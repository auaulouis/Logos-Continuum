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A4BA46" w14:textId="2B6C8A56" w:rsidR="00B77FD4" w:rsidRDefault="00B77FD4" w:rsidP="00F96610">
      <w:pPr>
        <w:pStyle w:val="Heading1"/>
      </w:pPr>
      <w:proofErr w:type="spellStart"/>
      <w:r>
        <w:t>Aff</w:t>
      </w:r>
      <w:proofErr w:type="spellEnd"/>
    </w:p>
    <w:p w14:paraId="0DBE5688" w14:textId="06D5AB20" w:rsidR="00097D0E" w:rsidRDefault="00097D0E" w:rsidP="00B9655B">
      <w:pPr>
        <w:pStyle w:val="Heading2"/>
        <w:rPr>
          <w:rStyle w:val="StyleUnderline"/>
        </w:rPr>
      </w:pPr>
      <w:r>
        <w:rPr>
          <w:rStyle w:val="StyleUnderline"/>
        </w:rPr>
        <w:t>Plan</w:t>
      </w:r>
    </w:p>
    <w:p w14:paraId="4E12AD89" w14:textId="410DE918" w:rsidR="00097D0E" w:rsidRPr="00097D0E" w:rsidRDefault="00097D0E" w:rsidP="00097D0E">
      <w:pPr>
        <w:pStyle w:val="Heading4"/>
      </w:pPr>
      <w:r>
        <w:t xml:space="preserve">The United States federal government should substantially reduce its arms sales to Taiwan. </w:t>
      </w:r>
      <w:bookmarkStart w:id="0" w:name="_GoBack"/>
      <w:bookmarkEnd w:id="0"/>
    </w:p>
    <w:p w14:paraId="119491B9" w14:textId="7740D87E" w:rsidR="00B9655B" w:rsidRDefault="00B9655B" w:rsidP="00B9655B">
      <w:pPr>
        <w:pStyle w:val="Heading2"/>
        <w:rPr>
          <w:rStyle w:val="StyleUnderline"/>
        </w:rPr>
      </w:pPr>
      <w:r>
        <w:rPr>
          <w:rStyle w:val="StyleUnderline"/>
        </w:rPr>
        <w:t>Cross Strait</w:t>
      </w:r>
    </w:p>
    <w:p w14:paraId="7462D121" w14:textId="4A8FE39B" w:rsidR="007B0E73" w:rsidRDefault="007B0E73" w:rsidP="007B0E73">
      <w:pPr>
        <w:pStyle w:val="Heading3"/>
      </w:pPr>
      <w:r>
        <w:t>1AC</w:t>
      </w:r>
    </w:p>
    <w:p w14:paraId="17575210" w14:textId="1C68C39B" w:rsidR="00C7423C" w:rsidRPr="00F03963" w:rsidRDefault="00032030" w:rsidP="00C7423C">
      <w:pPr>
        <w:keepNext/>
        <w:keepLines/>
        <w:spacing w:before="40" w:after="0"/>
        <w:outlineLvl w:val="3"/>
        <w:rPr>
          <w:rFonts w:eastAsiaTheme="majorEastAsia" w:cstheme="majorBidi"/>
          <w:b/>
          <w:iCs/>
          <w:sz w:val="26"/>
        </w:rPr>
      </w:pPr>
      <w:r>
        <w:rPr>
          <w:rFonts w:eastAsiaTheme="majorEastAsia" w:cstheme="majorBidi"/>
          <w:b/>
          <w:iCs/>
          <w:sz w:val="26"/>
        </w:rPr>
        <w:t xml:space="preserve">Arms sales to Taiwan </w:t>
      </w:r>
      <w:r w:rsidR="00C7423C">
        <w:rPr>
          <w:rFonts w:eastAsiaTheme="majorEastAsia" w:cstheme="majorBidi"/>
          <w:b/>
          <w:iCs/>
          <w:sz w:val="26"/>
        </w:rPr>
        <w:t xml:space="preserve">are seen as a severe encroachment to PRC sovereignty </w:t>
      </w:r>
    </w:p>
    <w:p w14:paraId="0BF3DE0C" w14:textId="77777777" w:rsidR="00C7423C" w:rsidRPr="00F03963" w:rsidRDefault="00C7423C" w:rsidP="00C7423C">
      <w:r w:rsidRPr="00F03963">
        <w:rPr>
          <w:b/>
          <w:bCs/>
          <w:sz w:val="26"/>
        </w:rPr>
        <w:t>US-Taiwan Business Council</w:t>
      </w:r>
      <w:r w:rsidRPr="00F03963">
        <w:t xml:space="preserve"> </w:t>
      </w:r>
      <w:r w:rsidRPr="00092F32">
        <w:rPr>
          <w:rStyle w:val="Style13ptBold"/>
        </w:rPr>
        <w:t>2012</w:t>
      </w:r>
      <w:r>
        <w:t xml:space="preserve"> (</w:t>
      </w:r>
      <w:r w:rsidRPr="00F03963">
        <w:t xml:space="preserve">Chinese Reactions to Taiwan Arms Sales, </w:t>
      </w:r>
      <w:hyperlink r:id="rId5" w:history="1">
        <w:r w:rsidRPr="00F03963">
          <w:t>http://www.us-taiwan.org/reports/2012_chinese_reactions_to_taiwan_arms_sales.pdf</w:t>
        </w:r>
      </w:hyperlink>
      <w:r>
        <w:t xml:space="preserve"> , 3/12)</w:t>
      </w:r>
    </w:p>
    <w:p w14:paraId="259A289C" w14:textId="77777777" w:rsidR="00C7423C" w:rsidRDefault="00C7423C" w:rsidP="00C7423C">
      <w:pPr>
        <w:rPr>
          <w:sz w:val="16"/>
        </w:rPr>
      </w:pPr>
      <w:r w:rsidRPr="00C64725">
        <w:rPr>
          <w:sz w:val="16"/>
        </w:rPr>
        <w:t xml:space="preserve">Chinese leaders are reflexively opposed to any military collaboration between the U.S. and Taiwan. As one prominent Chinese Foreign Ministry official remarked in 1999, “conducting any form of military cooperation with Taiwan would seriously interfere in China’s internal affairs, seriously violate China’s sovereignty and territorial integrity and seriously contravene” understandings between the U.S. and China.10 Nevertheless, </w:t>
      </w:r>
      <w:r w:rsidRPr="00F42561">
        <w:rPr>
          <w:u w:val="single"/>
        </w:rPr>
        <w:t>because they are a visible and tangible manifestation of U.S. support for Taiwan</w:t>
      </w:r>
      <w:r w:rsidRPr="00C64725">
        <w:rPr>
          <w:sz w:val="16"/>
        </w:rPr>
        <w:t xml:space="preserve">, offering confidence to the populace in Taiwan and their democratically elected leadership, </w:t>
      </w:r>
      <w:r w:rsidRPr="00F42561">
        <w:rPr>
          <w:u w:val="single"/>
        </w:rPr>
        <w:t>Beijing has been especially sensitive to U.S. arms sales</w:t>
      </w:r>
      <w:r w:rsidRPr="00C64725">
        <w:rPr>
          <w:sz w:val="16"/>
        </w:rPr>
        <w:t xml:space="preserve"> – particularly through FMS channels. </w:t>
      </w:r>
      <w:r w:rsidRPr="00F42561">
        <w:rPr>
          <w:u w:val="single"/>
        </w:rPr>
        <w:t>Each formal announcement</w:t>
      </w:r>
      <w:r w:rsidRPr="00C64725">
        <w:rPr>
          <w:sz w:val="16"/>
        </w:rPr>
        <w:t xml:space="preserve"> of a U.S. arms sale to Taiwan </w:t>
      </w:r>
      <w:r w:rsidRPr="00F42561">
        <w:rPr>
          <w:u w:val="single"/>
        </w:rPr>
        <w:t>tends to spur the most vehement and largest protests from the PRC</w:t>
      </w:r>
      <w:r w:rsidRPr="00C64725">
        <w:rPr>
          <w:sz w:val="16"/>
        </w:rPr>
        <w:t xml:space="preserve">. There are five underlying reasons for the negative Chinese view of U.S. arms sales to Taiwan: First, China objects to any U.S. dealings with Taiwan that could possibly be construed as constituting an official relationship, because such a relationship might be seen as endorsing Taiwan sovereignty. Therefore, </w:t>
      </w:r>
      <w:r w:rsidRPr="00C64725">
        <w:rPr>
          <w:u w:val="single"/>
        </w:rPr>
        <w:t>Chinese concerns over</w:t>
      </w:r>
      <w:r w:rsidRPr="00C64725">
        <w:rPr>
          <w:sz w:val="16"/>
        </w:rPr>
        <w:t xml:space="preserve"> U.S. </w:t>
      </w:r>
      <w:r w:rsidRPr="00C64725">
        <w:rPr>
          <w:u w:val="single"/>
        </w:rPr>
        <w:t>arms sales</w:t>
      </w:r>
      <w:r w:rsidRPr="00C64725">
        <w:rPr>
          <w:sz w:val="16"/>
        </w:rPr>
        <w:t xml:space="preserve"> to Taiwan </w:t>
      </w:r>
      <w:r w:rsidRPr="00C64725">
        <w:rPr>
          <w:u w:val="single"/>
        </w:rPr>
        <w:t>are</w:t>
      </w:r>
      <w:r w:rsidRPr="00C64725">
        <w:rPr>
          <w:sz w:val="16"/>
        </w:rPr>
        <w:t xml:space="preserve"> primarily </w:t>
      </w:r>
      <w:r w:rsidRPr="00C64725">
        <w:rPr>
          <w:u w:val="single"/>
        </w:rPr>
        <w:t>rooted in their</w:t>
      </w:r>
      <w:r w:rsidRPr="00C64725">
        <w:rPr>
          <w:sz w:val="16"/>
        </w:rPr>
        <w:t xml:space="preserve"> apparent </w:t>
      </w:r>
      <w:r w:rsidRPr="00C64725">
        <w:rPr>
          <w:u w:val="single"/>
        </w:rPr>
        <w:t>validation of Taiwan’s</w:t>
      </w:r>
      <w:r w:rsidRPr="00C64725">
        <w:rPr>
          <w:sz w:val="16"/>
        </w:rPr>
        <w:t xml:space="preserve"> de facto </w:t>
      </w:r>
      <w:r w:rsidRPr="00C64725">
        <w:rPr>
          <w:u w:val="single"/>
        </w:rPr>
        <w:t>sovereignty</w:t>
      </w:r>
      <w:r w:rsidRPr="00C64725">
        <w:rPr>
          <w:sz w:val="16"/>
        </w:rPr>
        <w:t xml:space="preserve"> – also explaining the particular antipathy toward FMS sales, which are conducted through government channels. From Beijing’s perspective, Taiwan is an integral part of China, an internal Chinese issue, and the PRC reserves the right to use force to resolve its internal political differences. It is their view that no country should sell military equipment to what is ostensibly a Chinese province without receiving consent from the central government in Beijing. </w:t>
      </w:r>
      <w:r w:rsidRPr="00F42561">
        <w:rPr>
          <w:u w:val="single"/>
        </w:rPr>
        <w:t>From China’s perspective</w:t>
      </w:r>
      <w:r w:rsidRPr="00C64725">
        <w:rPr>
          <w:sz w:val="16"/>
        </w:rPr>
        <w:t xml:space="preserve">, therefore, U.S. </w:t>
      </w:r>
      <w:r w:rsidRPr="00F42561">
        <w:rPr>
          <w:u w:val="single"/>
        </w:rPr>
        <w:t>arms sales</w:t>
      </w:r>
      <w:r w:rsidRPr="00C64725">
        <w:rPr>
          <w:sz w:val="16"/>
        </w:rPr>
        <w:t xml:space="preserve"> to Taiwan </w:t>
      </w:r>
      <w:r w:rsidRPr="00F42561">
        <w:rPr>
          <w:u w:val="single"/>
        </w:rPr>
        <w:t>constitute “a severe encroachment on China’s sovereignty</w:t>
      </w:r>
      <w:r w:rsidRPr="00F42561">
        <w:rPr>
          <w:sz w:val="16"/>
        </w:rPr>
        <w:t xml:space="preserve"> a</w:t>
      </w:r>
      <w:r w:rsidRPr="00C64725">
        <w:rPr>
          <w:sz w:val="16"/>
        </w:rPr>
        <w:t xml:space="preserve">nd flagrant interference in China’s internal affairs,” to use one Chinese mantra.11 Second, </w:t>
      </w:r>
      <w:r w:rsidRPr="00F03963">
        <w:rPr>
          <w:u w:val="single"/>
        </w:rPr>
        <w:t>Beijing</w:t>
      </w:r>
      <w:r w:rsidRPr="00C64725">
        <w:rPr>
          <w:sz w:val="16"/>
        </w:rPr>
        <w:t xml:space="preserve"> firmly </w:t>
      </w:r>
      <w:r w:rsidRPr="00F03963">
        <w:rPr>
          <w:u w:val="single"/>
        </w:rPr>
        <w:t>believes that</w:t>
      </w:r>
      <w:r w:rsidRPr="00C64725">
        <w:rPr>
          <w:sz w:val="16"/>
        </w:rPr>
        <w:t xml:space="preserve"> U.S. </w:t>
      </w:r>
      <w:r w:rsidRPr="00F42561">
        <w:rPr>
          <w:u w:val="single"/>
        </w:rPr>
        <w:t>arms sales</w:t>
      </w:r>
      <w:r w:rsidRPr="00C64725">
        <w:rPr>
          <w:sz w:val="16"/>
        </w:rPr>
        <w:t xml:space="preserve"> to Taiwan </w:t>
      </w:r>
      <w:r w:rsidRPr="00F42561">
        <w:rPr>
          <w:u w:val="single"/>
        </w:rPr>
        <w:t>reduce the incentive for</w:t>
      </w:r>
      <w:r w:rsidRPr="00F03963">
        <w:rPr>
          <w:u w:val="single"/>
        </w:rPr>
        <w:t xml:space="preserve"> the </w:t>
      </w:r>
      <w:r w:rsidRPr="00F42561">
        <w:rPr>
          <w:u w:val="single"/>
        </w:rPr>
        <w:t>Taipei</w:t>
      </w:r>
      <w:r w:rsidRPr="00F03963">
        <w:rPr>
          <w:u w:val="single"/>
        </w:rPr>
        <w:t xml:space="preserve"> government </w:t>
      </w:r>
      <w:r w:rsidRPr="00F42561">
        <w:rPr>
          <w:u w:val="single"/>
        </w:rPr>
        <w:t>to negotiate</w:t>
      </w:r>
      <w:r w:rsidRPr="00F03963">
        <w:rPr>
          <w:u w:val="single"/>
        </w:rPr>
        <w:t xml:space="preserve"> with China, while also increasing popular sentiment</w:t>
      </w:r>
      <w:r w:rsidRPr="00C64725">
        <w:rPr>
          <w:sz w:val="16"/>
        </w:rPr>
        <w:t xml:space="preserve"> on the island </w:t>
      </w:r>
      <w:r w:rsidRPr="00F03963">
        <w:rPr>
          <w:u w:val="single"/>
        </w:rPr>
        <w:t>in favor of</w:t>
      </w:r>
      <w:r w:rsidRPr="00C64725">
        <w:rPr>
          <w:sz w:val="16"/>
        </w:rPr>
        <w:t xml:space="preserve"> de jure </w:t>
      </w:r>
      <w:r w:rsidRPr="00F03963">
        <w:rPr>
          <w:u w:val="single"/>
        </w:rPr>
        <w:t>independence</w:t>
      </w:r>
      <w:r w:rsidRPr="00C64725">
        <w:rPr>
          <w:sz w:val="16"/>
        </w:rPr>
        <w:t xml:space="preserve">. For example, in early March 2000, in the wake of a Congressional notification for Hawk-related upgrades, a senior Chinese official asserted that “China-US relations and cross-Strait relations are both in a crucial moment in high sensitivity” and that the sale would “fan up the aggressive flame of Taiwan independence forces to split the motherland and is an important cause for the tension in Taiwan.”12 In </w:t>
      </w:r>
      <w:proofErr w:type="spellStart"/>
      <w:r w:rsidRPr="00C64725">
        <w:rPr>
          <w:sz w:val="16"/>
        </w:rPr>
        <w:t>midMarch</w:t>
      </w:r>
      <w:proofErr w:type="spellEnd"/>
      <w:r w:rsidRPr="00C64725">
        <w:rPr>
          <w:sz w:val="16"/>
        </w:rPr>
        <w:t xml:space="preserve"> 2000, before the presidential election in Taiwan, Chinese Foreign Minister Tang </w:t>
      </w:r>
      <w:proofErr w:type="spellStart"/>
      <w:r w:rsidRPr="00C64725">
        <w:rPr>
          <w:sz w:val="16"/>
        </w:rPr>
        <w:t>Jiaxuan</w:t>
      </w:r>
      <w:proofErr w:type="spellEnd"/>
      <w:r w:rsidRPr="00C64725">
        <w:rPr>
          <w:sz w:val="16"/>
        </w:rPr>
        <w:t xml:space="preserve"> also issued a public statement asserting that U.S. arms sales have ‘‘inflated the arrogance of the separatist forces in Taiwan.”13 Third, </w:t>
      </w:r>
      <w:r w:rsidRPr="00F42561">
        <w:rPr>
          <w:u w:val="single"/>
        </w:rPr>
        <w:t>Beijing perceives the</w:t>
      </w:r>
      <w:r w:rsidRPr="00C64725">
        <w:rPr>
          <w:sz w:val="16"/>
        </w:rPr>
        <w:t xml:space="preserve"> U.S. </w:t>
      </w:r>
      <w:r w:rsidRPr="00F42561">
        <w:rPr>
          <w:u w:val="single"/>
        </w:rPr>
        <w:t>sale</w:t>
      </w:r>
      <w:r w:rsidRPr="00C64725">
        <w:rPr>
          <w:sz w:val="16"/>
        </w:rPr>
        <w:t xml:space="preserve"> of defense articles to Taiwan </w:t>
      </w:r>
      <w:r w:rsidRPr="00F42561">
        <w:rPr>
          <w:u w:val="single"/>
        </w:rPr>
        <w:t>as a violation of</w:t>
      </w:r>
      <w:r w:rsidRPr="00C64725">
        <w:rPr>
          <w:sz w:val="16"/>
        </w:rPr>
        <w:t xml:space="preserve"> understandings reached in the three U.S.-PRC </w:t>
      </w:r>
      <w:r w:rsidRPr="00F42561">
        <w:rPr>
          <w:u w:val="single"/>
        </w:rPr>
        <w:t>Joint Communiqués</w:t>
      </w:r>
      <w:r w:rsidRPr="00C64725">
        <w:rPr>
          <w:sz w:val="16"/>
        </w:rPr>
        <w:t xml:space="preserve"> – although Beijing’s perspective reflects a fundamental disconnect with the U.S. understanding of the same documents. In the third Joint Communiqué, issued August 17, 1982, the PRC outlined its “fundamental policy to strive for a peaceful solution to the Taiwan question.” The U.S. side acknowledged China’s commitment to strive for a peaceful solution and also highlighted the “new situation” that “provides favorable conditions for the settlement of U.S.-China differences over the question of U.S. arms sales to Taiwan.” </w:t>
      </w:r>
      <w:r w:rsidRPr="00F03963">
        <w:rPr>
          <w:u w:val="single"/>
        </w:rPr>
        <w:t>The Joint Communiqué continues</w:t>
      </w:r>
      <w:r w:rsidRPr="00C64725">
        <w:rPr>
          <w:sz w:val="16"/>
        </w:rPr>
        <w:t xml:space="preserve">: Having in mind the foregoing statements of both sides, </w:t>
      </w:r>
      <w:r w:rsidRPr="00F03963">
        <w:rPr>
          <w:u w:val="single"/>
        </w:rPr>
        <w:t>the U</w:t>
      </w:r>
      <w:r w:rsidRPr="00C64725">
        <w:rPr>
          <w:sz w:val="16"/>
        </w:rPr>
        <w:t xml:space="preserve">nited </w:t>
      </w:r>
      <w:r w:rsidRPr="00F03963">
        <w:rPr>
          <w:u w:val="single"/>
        </w:rPr>
        <w:t>S</w:t>
      </w:r>
      <w:r w:rsidRPr="00C64725">
        <w:rPr>
          <w:sz w:val="16"/>
        </w:rPr>
        <w:t xml:space="preserve">tates Government states that it </w:t>
      </w:r>
      <w:r w:rsidRPr="00F03963">
        <w:rPr>
          <w:u w:val="single"/>
        </w:rPr>
        <w:t>does not seek to carry out a long-term policy of arms sales to Taiwan</w:t>
      </w:r>
      <w:r w:rsidRPr="00C64725">
        <w:rPr>
          <w:sz w:val="16"/>
        </w:rPr>
        <w:t xml:space="preserve">, that its arms sales to Taiwan will not exceed, either in qualitative or in quantitative terms, the level of those supplied in recent years since the establishment of diplomatic relations between the United States and China, and that it intends to reduce gradually its sales of arms to Taiwan, leading over a period of time to a final resolution… In order to bring about, over a period of time, a final settlement of the question of United States arms sales to Taiwan, which is an issue rooted in history, the two governments will make every effort to adopt measures and create conditions conducive to the thorough settlement of this issue.14 The fundamental difference here appears to be a disagreement over what constitutes a peaceful approach. Beijing views its military posture in the Taiwan Strait as ensuring a peaceful approach in part by deterring what it perceives as moves by some factions on Taiwan toward de jure independence. It is telling that Chinese statements generally omit references to the stated U.S. pre-condition for a reduction in arms sales.15 In contrast, successive U.S. administrations have defined a peaceful approach in terms of the PRC military posture and the weapons that it has arrayed toward Taiwan. In the wake of the 1982 Joint Communiqué, a U.S. Department of State official testified before the U.S. Senate, outlining the idea that U.S. sales of defense articles and services are driven by the nature of the military challenge that the PRC poses to Taiwan. In other words, from the U.S. perspective, the principal metric for China’s “peaceful approach” is the nature of its military posture opposite Taiwan.16 In the 1980s, China – increasingly concerned with the Soviet Union – did indeed appear to be reducing its force posture opposite Taiwan, thereby creating conditions conducive to a reduction in arms sales.17 Seeking even more explicit linkage, Section 531 of the Foreign Relations Authorization Act for Fiscal Years 1994 and 199518 included a Congressional declaration that evaluations of China’s peaceful approach to resolving political differences with Taiwan should be based upon PRC military capabilities and intentions and that Chinese force development should be assessed on a regular basis. Fourth, </w:t>
      </w:r>
      <w:r w:rsidRPr="00F42561">
        <w:rPr>
          <w:u w:val="single"/>
        </w:rPr>
        <w:t>the PRC argues that arms sales</w:t>
      </w:r>
      <w:r w:rsidRPr="00C64725">
        <w:rPr>
          <w:sz w:val="16"/>
        </w:rPr>
        <w:t xml:space="preserve"> to Taiwan </w:t>
      </w:r>
      <w:r w:rsidRPr="00F42561">
        <w:rPr>
          <w:u w:val="single"/>
        </w:rPr>
        <w:t>threaten China’s national security</w:t>
      </w:r>
      <w:r w:rsidRPr="00C64725">
        <w:rPr>
          <w:sz w:val="16"/>
        </w:rPr>
        <w:t xml:space="preserve">. In the wake of the January 2010 Congressional notification, for example, China’s Vice Foreign Minister He </w:t>
      </w:r>
      <w:proofErr w:type="spellStart"/>
      <w:r w:rsidRPr="00C64725">
        <w:rPr>
          <w:sz w:val="16"/>
        </w:rPr>
        <w:t>Yafei</w:t>
      </w:r>
      <w:proofErr w:type="spellEnd"/>
      <w:r w:rsidRPr="00C64725">
        <w:rPr>
          <w:sz w:val="16"/>
        </w:rPr>
        <w:t xml:space="preserve"> issued a demarche to the U.S. ambassador in Beijing, urging Washington to cancel the planned sale – which was described as “a threat to China’s national security.” Chinese Defense Ministry spokesman Huang </w:t>
      </w:r>
      <w:proofErr w:type="spellStart"/>
      <w:r w:rsidRPr="00C64725">
        <w:rPr>
          <w:sz w:val="16"/>
        </w:rPr>
        <w:t>Xueping</w:t>
      </w:r>
      <w:proofErr w:type="spellEnd"/>
      <w:r w:rsidRPr="00C64725">
        <w:rPr>
          <w:sz w:val="16"/>
        </w:rPr>
        <w:t xml:space="preserve"> also said: “The Taiwan issue is directly linked to China’s core interests. We will never make concessions over our sovereignty and territorial integrity.” He added that the “U.S. decision seriously endangers China’s national security and harms China’s core interests.”19 A corollary to this perspective is the view that U.S. </w:t>
      </w:r>
      <w:r w:rsidRPr="00F03963">
        <w:rPr>
          <w:u w:val="single"/>
        </w:rPr>
        <w:t>policymakers see</w:t>
      </w:r>
      <w:r w:rsidRPr="00C64725">
        <w:rPr>
          <w:sz w:val="16"/>
        </w:rPr>
        <w:t xml:space="preserve"> Taiwan and Taiwan </w:t>
      </w:r>
      <w:r w:rsidRPr="00F03963">
        <w:rPr>
          <w:u w:val="single"/>
        </w:rPr>
        <w:t xml:space="preserve">arms sales </w:t>
      </w:r>
      <w:r w:rsidRPr="00F42561">
        <w:rPr>
          <w:u w:val="single"/>
        </w:rPr>
        <w:t>as a tool for containing China</w:t>
      </w:r>
      <w:r w:rsidRPr="00C64725">
        <w:rPr>
          <w:sz w:val="16"/>
        </w:rPr>
        <w:t xml:space="preserve"> and for restraining Chinese development.20</w:t>
      </w:r>
    </w:p>
    <w:p w14:paraId="21D66064" w14:textId="77777777" w:rsidR="00032030" w:rsidRDefault="00032030" w:rsidP="00032030">
      <w:pPr>
        <w:pStyle w:val="Heading4"/>
        <w:rPr>
          <w:rStyle w:val="Hyperlink"/>
        </w:rPr>
      </w:pPr>
      <w:r>
        <w:rPr>
          <w:rStyle w:val="Hyperlink"/>
        </w:rPr>
        <w:t xml:space="preserve">Arms sales create a security dilemma with China with risks of miscalculation </w:t>
      </w:r>
    </w:p>
    <w:p w14:paraId="383C9B58" w14:textId="77777777" w:rsidR="00032030" w:rsidRDefault="00032030" w:rsidP="00032030">
      <w:pPr>
        <w:rPr>
          <w:rStyle w:val="Hyperlink"/>
        </w:rPr>
      </w:pPr>
      <w:r w:rsidRPr="0098049E">
        <w:rPr>
          <w:rStyle w:val="Style13ptBold"/>
        </w:rPr>
        <w:t>Tran 2018</w:t>
      </w:r>
      <w:r>
        <w:rPr>
          <w:rStyle w:val="Hyperlink"/>
        </w:rPr>
        <w:t xml:space="preserve"> (Jessica Tran, “Security Dilemma in U.S.-China Relations: A Non-traditional Security Studies Perspective”, Masters of Arts in International Studies </w:t>
      </w:r>
      <w:hyperlink r:id="rId6" w:history="1">
        <w:r w:rsidRPr="00DE05A0">
          <w:rPr>
            <w:rStyle w:val="Hyperlink"/>
          </w:rPr>
          <w:t>https://repository.usfca.edu/cgi/viewcontent.cgi?article=2149&amp;context=thes</w:t>
        </w:r>
      </w:hyperlink>
      <w:r>
        <w:rPr>
          <w:rStyle w:val="Hyperlink"/>
        </w:rPr>
        <w:t xml:space="preserve"> , May 2, 2018)</w:t>
      </w:r>
    </w:p>
    <w:p w14:paraId="08204F98" w14:textId="77777777" w:rsidR="00032030" w:rsidRPr="0016320E" w:rsidRDefault="00032030" w:rsidP="00032030">
      <w:pPr>
        <w:rPr>
          <w:rStyle w:val="StyleUnderline"/>
        </w:rPr>
      </w:pPr>
      <w:r>
        <w:rPr>
          <w:rStyle w:val="Hyperlink"/>
        </w:rPr>
        <w:t xml:space="preserve">On the other hand, </w:t>
      </w:r>
      <w:r w:rsidRPr="0016320E">
        <w:rPr>
          <w:rStyle w:val="StyleUnderline"/>
        </w:rPr>
        <w:t xml:space="preserve">U.S. military rebalancing initiative, public displays of alliance strengthening with countries surrounding China, overt military cooperation and drills in the Pacific, and lastly, arms sales to Taiwan also aggravate China’s perceptions of insecurity. It leads the CCP to interpret (and express) the maneuvers as U.S. attempts to contain their self-described peaceful rise as a global power. These factors and resulting (mis)perceptions on both sides have been large contributors to the security dilemma occurring in the Asia-Pacific region between China and the U.S. and her allies. </w:t>
      </w:r>
    </w:p>
    <w:p w14:paraId="5A9A3EC7" w14:textId="77777777" w:rsidR="00032030" w:rsidRDefault="00032030" w:rsidP="00032030"/>
    <w:p w14:paraId="699FF8DA" w14:textId="25CED8ED" w:rsidR="00C7423C" w:rsidRPr="00F03963" w:rsidRDefault="00C7423C" w:rsidP="00C7423C">
      <w:pPr>
        <w:keepNext/>
        <w:keepLines/>
        <w:spacing w:before="40" w:after="0"/>
        <w:outlineLvl w:val="3"/>
        <w:rPr>
          <w:rFonts w:eastAsiaTheme="majorEastAsia" w:cstheme="majorBidi"/>
          <w:b/>
          <w:iCs/>
          <w:sz w:val="26"/>
        </w:rPr>
      </w:pPr>
      <w:r>
        <w:rPr>
          <w:rFonts w:eastAsiaTheme="majorEastAsia" w:cstheme="majorBidi"/>
          <w:b/>
          <w:iCs/>
          <w:sz w:val="26"/>
        </w:rPr>
        <w:t>Arms sales to Taiwan fuel Chinese concerns over regional security and control of SLOCs</w:t>
      </w:r>
    </w:p>
    <w:p w14:paraId="391AA1D5" w14:textId="77777777" w:rsidR="00C7423C" w:rsidRPr="00F03963" w:rsidRDefault="00C7423C" w:rsidP="00C7423C">
      <w:r w:rsidRPr="00EA063A">
        <w:rPr>
          <w:rStyle w:val="Style13ptBold"/>
        </w:rPr>
        <w:t>Glaser 2015</w:t>
      </w:r>
      <w:r>
        <w:t xml:space="preserve"> </w:t>
      </w:r>
      <w:r w:rsidRPr="00EA063A">
        <w:t>(Charles Glaser, Professor of Political Science and International Affairs, George Washington University, Spring 15, International Security Vol. 39 No. 4, https://www.wilsoncenter.org/sites/default/files/isec_a_00199.pdf)</w:t>
      </w:r>
    </w:p>
    <w:p w14:paraId="4DBF2BAA" w14:textId="77777777" w:rsidR="00C7423C" w:rsidRPr="00C64725" w:rsidRDefault="00C7423C" w:rsidP="00C7423C">
      <w:pPr>
        <w:rPr>
          <w:sz w:val="16"/>
        </w:rPr>
      </w:pPr>
      <w:r w:rsidRPr="00C64725">
        <w:rPr>
          <w:sz w:val="16"/>
        </w:rPr>
        <w:t xml:space="preserve">Two rejoinders help to put this counterargument into perspective. As I have already argued, </w:t>
      </w:r>
      <w:r w:rsidRPr="00F42561">
        <w:rPr>
          <w:u w:val="single"/>
        </w:rPr>
        <w:t>the dangers generated by</w:t>
      </w:r>
      <w:r w:rsidRPr="00F03963">
        <w:rPr>
          <w:u w:val="single"/>
        </w:rPr>
        <w:t xml:space="preserve"> the </w:t>
      </w:r>
      <w:r w:rsidRPr="00F42561">
        <w:rPr>
          <w:u w:val="single"/>
        </w:rPr>
        <w:t>U.S. commitment to Taiwan go</w:t>
      </w:r>
      <w:r w:rsidRPr="00F03963">
        <w:rPr>
          <w:u w:val="single"/>
        </w:rPr>
        <w:t xml:space="preserve"> well </w:t>
      </w:r>
      <w:r w:rsidRPr="00F42561">
        <w:rPr>
          <w:u w:val="single"/>
        </w:rPr>
        <w:t>beyond the immediate</w:t>
      </w:r>
      <w:r w:rsidRPr="00F03963">
        <w:rPr>
          <w:u w:val="single"/>
        </w:rPr>
        <w:t xml:space="preserve"> possibility of the U</w:t>
      </w:r>
      <w:r w:rsidRPr="00C64725">
        <w:rPr>
          <w:sz w:val="16"/>
        </w:rPr>
        <w:t xml:space="preserve">nited </w:t>
      </w:r>
      <w:r w:rsidRPr="00F03963">
        <w:rPr>
          <w:u w:val="single"/>
        </w:rPr>
        <w:t>S</w:t>
      </w:r>
      <w:r w:rsidRPr="00C64725">
        <w:rPr>
          <w:sz w:val="16"/>
        </w:rPr>
        <w:t xml:space="preserve">tates </w:t>
      </w:r>
      <w:r w:rsidRPr="00F03963">
        <w:rPr>
          <w:u w:val="single"/>
        </w:rPr>
        <w:t>fighting China to protect Taiwan</w:t>
      </w:r>
      <w:r w:rsidRPr="00C64725">
        <w:rPr>
          <w:sz w:val="16"/>
        </w:rPr>
        <w:t xml:space="preserve"> and, therefore, are not adequately captured by focusing solely on the cross-strait relationship. </w:t>
      </w:r>
      <w:r w:rsidRPr="00F03963">
        <w:rPr>
          <w:u w:val="single"/>
        </w:rPr>
        <w:t xml:space="preserve">The U.S. </w:t>
      </w:r>
      <w:r w:rsidRPr="00F42561">
        <w:rPr>
          <w:u w:val="single"/>
        </w:rPr>
        <w:t>commitment to Taiwan is among the key factors fueling Chinese doubts about U.S. motives in the region and Chinese worries about</w:t>
      </w:r>
      <w:r w:rsidRPr="00C64725">
        <w:rPr>
          <w:sz w:val="16"/>
        </w:rPr>
        <w:t xml:space="preserve"> a war over </w:t>
      </w:r>
      <w:r w:rsidRPr="00F42561">
        <w:rPr>
          <w:u w:val="single"/>
        </w:rPr>
        <w:t>Taiwan make control of the Northeast Asian SLOCs far more important. These</w:t>
      </w:r>
      <w:r w:rsidRPr="00F03963">
        <w:rPr>
          <w:u w:val="single"/>
        </w:rPr>
        <w:t xml:space="preserve"> worries </w:t>
      </w:r>
      <w:r w:rsidRPr="00F42561">
        <w:rPr>
          <w:u w:val="single"/>
        </w:rPr>
        <w:t>contribute to military competition and strained political relations</w:t>
      </w:r>
      <w:r w:rsidRPr="00C64725">
        <w:rPr>
          <w:sz w:val="16"/>
        </w:rPr>
        <w:t xml:space="preserve">, thereby </w:t>
      </w:r>
      <w:r w:rsidRPr="00F42561">
        <w:rPr>
          <w:u w:val="single"/>
        </w:rPr>
        <w:t>increasing the probability of conflict</w:t>
      </w:r>
      <w:r w:rsidRPr="00C64725">
        <w:rPr>
          <w:sz w:val="16"/>
        </w:rPr>
        <w:t xml:space="preserve"> over the longer term. Second, a grand bargain would deal fully with this counterargument by requiring reso</w:t>
      </w:r>
      <w:r>
        <w:rPr>
          <w:sz w:val="16"/>
        </w:rPr>
        <w:t>lution of these other disputes.</w:t>
      </w:r>
    </w:p>
    <w:p w14:paraId="2688299E" w14:textId="52AD2817" w:rsidR="00B9655B" w:rsidRPr="00F03963" w:rsidRDefault="00C7423C" w:rsidP="00B9655B">
      <w:pPr>
        <w:keepNext/>
        <w:keepLines/>
        <w:spacing w:before="40" w:after="0"/>
        <w:outlineLvl w:val="3"/>
        <w:rPr>
          <w:rFonts w:eastAsiaTheme="majorEastAsia" w:cstheme="majorBidi"/>
          <w:b/>
          <w:iCs/>
          <w:sz w:val="26"/>
        </w:rPr>
      </w:pPr>
      <w:r>
        <w:rPr>
          <w:rFonts w:eastAsiaTheme="majorEastAsia" w:cstheme="majorBidi"/>
          <w:b/>
          <w:iCs/>
          <w:sz w:val="26"/>
        </w:rPr>
        <w:t>Independently</w:t>
      </w:r>
      <w:r w:rsidR="00B9655B">
        <w:rPr>
          <w:rFonts w:eastAsiaTheme="majorEastAsia" w:cstheme="majorBidi"/>
          <w:b/>
          <w:iCs/>
          <w:sz w:val="26"/>
        </w:rPr>
        <w:t xml:space="preserve"> </w:t>
      </w:r>
      <w:r w:rsidR="00EA063A">
        <w:rPr>
          <w:rFonts w:eastAsiaTheme="majorEastAsia" w:cstheme="majorBidi"/>
          <w:b/>
          <w:iCs/>
          <w:sz w:val="26"/>
        </w:rPr>
        <w:t xml:space="preserve">US </w:t>
      </w:r>
      <w:r w:rsidR="00B9655B">
        <w:rPr>
          <w:rFonts w:eastAsiaTheme="majorEastAsia" w:cstheme="majorBidi"/>
          <w:b/>
          <w:iCs/>
          <w:sz w:val="26"/>
        </w:rPr>
        <w:t xml:space="preserve">foreign military sales </w:t>
      </w:r>
      <w:r w:rsidR="00EA063A">
        <w:rPr>
          <w:rFonts w:eastAsiaTheme="majorEastAsia" w:cstheme="majorBidi"/>
          <w:b/>
          <w:iCs/>
          <w:sz w:val="26"/>
        </w:rPr>
        <w:t xml:space="preserve">to Taiwan </w:t>
      </w:r>
      <w:r w:rsidR="0098049E">
        <w:rPr>
          <w:rFonts w:eastAsiaTheme="majorEastAsia" w:cstheme="majorBidi"/>
          <w:b/>
          <w:iCs/>
          <w:sz w:val="26"/>
        </w:rPr>
        <w:t xml:space="preserve">uniquely </w:t>
      </w:r>
      <w:r w:rsidR="00B9655B">
        <w:rPr>
          <w:rFonts w:eastAsiaTheme="majorEastAsia" w:cstheme="majorBidi"/>
          <w:b/>
          <w:iCs/>
          <w:sz w:val="26"/>
        </w:rPr>
        <w:t>inflame sentiment</w:t>
      </w:r>
      <w:r w:rsidR="00EA063A">
        <w:rPr>
          <w:rFonts w:eastAsiaTheme="majorEastAsia" w:cstheme="majorBidi"/>
          <w:b/>
          <w:iCs/>
          <w:sz w:val="26"/>
        </w:rPr>
        <w:t xml:space="preserve"> which the US ignores </w:t>
      </w:r>
    </w:p>
    <w:p w14:paraId="50B14D24" w14:textId="7EAA915A" w:rsidR="00B9655B" w:rsidRPr="00F03963" w:rsidRDefault="006F5E82" w:rsidP="00B9655B">
      <w:r w:rsidRPr="006F5E82">
        <w:rPr>
          <w:rStyle w:val="Style13ptBold"/>
        </w:rPr>
        <w:t>Feng 2012</w:t>
      </w:r>
      <w:r>
        <w:t xml:space="preserve"> (</w:t>
      </w:r>
      <w:r w:rsidR="00B9655B" w:rsidRPr="006F5E82">
        <w:t>Zhu Feng, professor in the School of International Studies, Beijing University, 5/2/12, New</w:t>
      </w:r>
      <w:r w:rsidR="00B9655B" w:rsidRPr="00F03963">
        <w:t xml:space="preserve"> York Times, http://www.nytimes.com/roomfordebate/2011/09/23/should-the-us-continue-selling-arms-to-taiwan/what-the-us-needs-to-realize-about-chinas-nationalism</w:t>
      </w:r>
      <w:r>
        <w:t>)</w:t>
      </w:r>
    </w:p>
    <w:p w14:paraId="3CE94781" w14:textId="77777777" w:rsidR="00B9655B" w:rsidRPr="00C64725" w:rsidRDefault="00B9655B" w:rsidP="00B9655B">
      <w:pPr>
        <w:rPr>
          <w:sz w:val="16"/>
        </w:rPr>
      </w:pPr>
      <w:r w:rsidRPr="00F03963">
        <w:rPr>
          <w:u w:val="single"/>
        </w:rPr>
        <w:t>The U</w:t>
      </w:r>
      <w:r w:rsidRPr="00C64725">
        <w:rPr>
          <w:sz w:val="16"/>
        </w:rPr>
        <w:t xml:space="preserve">nited </w:t>
      </w:r>
      <w:r w:rsidRPr="00F03963">
        <w:rPr>
          <w:u w:val="single"/>
        </w:rPr>
        <w:t>S</w:t>
      </w:r>
      <w:r w:rsidRPr="00C64725">
        <w:rPr>
          <w:sz w:val="16"/>
        </w:rPr>
        <w:t xml:space="preserve">tates </w:t>
      </w:r>
      <w:r w:rsidRPr="00F03963">
        <w:rPr>
          <w:u w:val="single"/>
        </w:rPr>
        <w:t>and China have been wrestling over</w:t>
      </w:r>
      <w:r w:rsidRPr="00C64725">
        <w:rPr>
          <w:sz w:val="16"/>
        </w:rPr>
        <w:t xml:space="preserve"> the issue of </w:t>
      </w:r>
      <w:r w:rsidRPr="00F03963">
        <w:rPr>
          <w:u w:val="single"/>
        </w:rPr>
        <w:t>arms sales to Taiwan</w:t>
      </w:r>
      <w:r w:rsidRPr="00C64725">
        <w:rPr>
          <w:sz w:val="16"/>
        </w:rPr>
        <w:t xml:space="preserve"> since the 1980s. But </w:t>
      </w:r>
      <w:r w:rsidRPr="00F42561">
        <w:rPr>
          <w:u w:val="single"/>
        </w:rPr>
        <w:t>the friction has been growing</w:t>
      </w:r>
      <w:r w:rsidRPr="00C64725">
        <w:rPr>
          <w:sz w:val="16"/>
        </w:rPr>
        <w:t xml:space="preserve"> in recent years, with Beijing raising its voice and sounding less tolerant. Despite fierce opposition from Beijing, most American analysts regard this issue as the ringing of a hollow bell. For example, when the Obama administration announced its first arms sale package to Taiwan in January of 2010, China threatened to put sanctions on American companies involved with exporting weapons to Taiwan and quickly suspended military exchanges. When the Obama administration informed Congress this week that it plans to sell Taiwan $5.8 billion worth of arms, China reacted similarly in strong terms. Despite fierce opposition from Beijing, most American analysts regard this as a “hollow bell ringing” – Beijing is more likely to put its opposition in rhetoric rather than in substance. </w:t>
      </w:r>
      <w:r w:rsidRPr="00EA063A">
        <w:rPr>
          <w:rStyle w:val="StyleUnderline"/>
        </w:rPr>
        <w:t xml:space="preserve">Some of these analysts believe that the White House does not need to take China's opposition more seriously. As a result, </w:t>
      </w:r>
      <w:r w:rsidRPr="00EA063A">
        <w:rPr>
          <w:rStyle w:val="Emphasis"/>
        </w:rPr>
        <w:t>they're likely to overlook the negative consequences of China’s opposition</w:t>
      </w:r>
      <w:r w:rsidRPr="00C64725">
        <w:rPr>
          <w:sz w:val="16"/>
        </w:rPr>
        <w:t xml:space="preserve">. China understands why the U.S. wants to keep the status quo. The arms sales have long helped the U.S. maintain influence in the Taiwan Strait, allowing it to keep a delicate military balance between the mainland and Taiwan. And it reflects well on the U.S. commitment to a peaceful solution on the Taiwan issue. However, </w:t>
      </w:r>
      <w:r w:rsidRPr="00F42561">
        <w:rPr>
          <w:u w:val="single"/>
        </w:rPr>
        <w:t>there is no other</w:t>
      </w:r>
      <w:r w:rsidRPr="00C64725">
        <w:rPr>
          <w:sz w:val="16"/>
        </w:rPr>
        <w:t xml:space="preserve"> foreign relations </w:t>
      </w:r>
      <w:r w:rsidRPr="00F42561">
        <w:rPr>
          <w:u w:val="single"/>
        </w:rPr>
        <w:t>issue that inflames Beijing</w:t>
      </w:r>
      <w:r w:rsidRPr="00C64725">
        <w:rPr>
          <w:sz w:val="16"/>
        </w:rPr>
        <w:t xml:space="preserve"> -- and ordinary Chinese -- </w:t>
      </w:r>
      <w:r w:rsidRPr="00F42561">
        <w:rPr>
          <w:u w:val="single"/>
        </w:rPr>
        <w:t>more than</w:t>
      </w:r>
      <w:r w:rsidRPr="00C64725">
        <w:rPr>
          <w:sz w:val="16"/>
        </w:rPr>
        <w:t xml:space="preserve"> the </w:t>
      </w:r>
      <w:r w:rsidRPr="00F42561">
        <w:rPr>
          <w:u w:val="single"/>
        </w:rPr>
        <w:t>arms sales</w:t>
      </w:r>
      <w:r w:rsidRPr="00C64725">
        <w:rPr>
          <w:sz w:val="16"/>
        </w:rPr>
        <w:t xml:space="preserve"> issue. </w:t>
      </w:r>
      <w:r w:rsidRPr="00F42561">
        <w:rPr>
          <w:u w:val="single"/>
        </w:rPr>
        <w:t xml:space="preserve">The U.S. cannot ignore the </w:t>
      </w:r>
      <w:r w:rsidRPr="00F42561">
        <w:rPr>
          <w:rStyle w:val="Emphasis"/>
        </w:rPr>
        <w:t>strong Chinese nationalistic sentiments over Taiwan</w:t>
      </w:r>
      <w:r w:rsidRPr="00C64725">
        <w:rPr>
          <w:sz w:val="16"/>
        </w:rPr>
        <w:t xml:space="preserve">. China has always considered Taiwan as an inseparable part of itself. There is no need to go through further legal routes to vindicate China’s sovereign claim over the island. But under America's “one-China" policy, the fate of Taiwan remains “undecided," thereby validating these arms sales. This policy was initiated in 1979 but has not changed for 32 years. During this period, China has changed tremendously and has become the most important business partner to the U.S. In the coming decades, </w:t>
      </w:r>
      <w:r w:rsidRPr="00EA063A">
        <w:rPr>
          <w:rStyle w:val="StyleUnderline"/>
        </w:rPr>
        <w:t>the U.S.-China relations will only become more important</w:t>
      </w:r>
      <w:r w:rsidRPr="00C64725">
        <w:rPr>
          <w:sz w:val="16"/>
        </w:rPr>
        <w:t xml:space="preserve">. </w:t>
      </w:r>
      <w:r w:rsidRPr="00F42561">
        <w:rPr>
          <w:u w:val="single"/>
        </w:rPr>
        <w:t>Without any new policy framework to recalibrate these arms sales, mainland Chinese will continue to be wary of the U.S</w:t>
      </w:r>
      <w:r w:rsidRPr="00F42561">
        <w:rPr>
          <w:sz w:val="16"/>
        </w:rPr>
        <w:t>.</w:t>
      </w:r>
      <w:r w:rsidRPr="00C64725">
        <w:rPr>
          <w:sz w:val="16"/>
        </w:rPr>
        <w:t xml:space="preserve"> Understandably, this issue cannot be solved quickly. Washington and Beijing must work together to find ways to tackle the challenges.</w:t>
      </w:r>
    </w:p>
    <w:p w14:paraId="5C68E924" w14:textId="28722E01" w:rsidR="00B9655B" w:rsidRPr="00F03963" w:rsidRDefault="0098049E" w:rsidP="00B9655B">
      <w:pPr>
        <w:keepNext/>
        <w:keepLines/>
        <w:spacing w:before="40" w:after="0"/>
        <w:outlineLvl w:val="3"/>
        <w:rPr>
          <w:rFonts w:eastAsiaTheme="majorEastAsia" w:cstheme="majorBidi"/>
          <w:b/>
          <w:iCs/>
          <w:sz w:val="26"/>
        </w:rPr>
      </w:pPr>
      <w:r>
        <w:rPr>
          <w:rFonts w:eastAsiaTheme="majorEastAsia" w:cstheme="majorBidi"/>
          <w:b/>
          <w:iCs/>
          <w:sz w:val="26"/>
        </w:rPr>
        <w:t>That leads to aggression and crisis escalation</w:t>
      </w:r>
    </w:p>
    <w:p w14:paraId="3FC4FCA5" w14:textId="0947CC66" w:rsidR="00B9655B" w:rsidRPr="006F5E82" w:rsidRDefault="006F5E82" w:rsidP="00B9655B">
      <w:r w:rsidRPr="006F5E82">
        <w:rPr>
          <w:rStyle w:val="Style13ptBold"/>
        </w:rPr>
        <w:t>Glaser 2015</w:t>
      </w:r>
      <w:r>
        <w:t xml:space="preserve"> (</w:t>
      </w:r>
      <w:r w:rsidR="00B9655B" w:rsidRPr="006F5E82">
        <w:t xml:space="preserve">Charles Glaser, Professor of Political Science and International Affairs, George Washington University, Spring 15, International Security Vol. 39 No. 4, </w:t>
      </w:r>
      <w:hyperlink r:id="rId7" w:history="1">
        <w:r w:rsidRPr="006F5E82">
          <w:rPr>
            <w:rStyle w:val="Hyperlink"/>
          </w:rPr>
          <w:t>https://www.wilsoncenter.org/sites/default/files/isec_a_00199.pdf</w:t>
        </w:r>
      </w:hyperlink>
      <w:r w:rsidRPr="006F5E82">
        <w:t xml:space="preserve"> )</w:t>
      </w:r>
    </w:p>
    <w:p w14:paraId="031D155F" w14:textId="77777777" w:rsidR="00B9655B" w:rsidRPr="00C64725" w:rsidRDefault="00B9655B" w:rsidP="00B9655B">
      <w:pPr>
        <w:rPr>
          <w:sz w:val="16"/>
        </w:rPr>
      </w:pPr>
      <w:r w:rsidRPr="00C64725">
        <w:rPr>
          <w:sz w:val="16"/>
        </w:rPr>
        <w:t xml:space="preserve">A third feature of China’s policy that is cause for concern is that </w:t>
      </w:r>
      <w:r w:rsidRPr="00F42561">
        <w:rPr>
          <w:u w:val="single"/>
        </w:rPr>
        <w:t>growing nationalism</w:t>
      </w:r>
      <w:r w:rsidRPr="00C64725">
        <w:rPr>
          <w:sz w:val="16"/>
        </w:rPr>
        <w:t xml:space="preserve"> or weak civil-military relations, or both, </w:t>
      </w:r>
      <w:r w:rsidRPr="00F42561">
        <w:rPr>
          <w:u w:val="single"/>
        </w:rPr>
        <w:t>may be contributing to greater Chinese assertiveness</w:t>
      </w:r>
      <w:r w:rsidRPr="00C64725">
        <w:rPr>
          <w:sz w:val="16"/>
        </w:rPr>
        <w:t xml:space="preserve"> vis-à-vis its maritime disputes and could contribute to expansion of China’s future goals.57 One interpretation suggests that China is less dangerous than if it were not plagued by these problems, because it is reassuring that </w:t>
      </w:r>
      <w:r w:rsidRPr="00F03963">
        <w:rPr>
          <w:u w:val="single"/>
        </w:rPr>
        <w:t>China’s leaders do not prefer more assertive policies, and only</w:t>
      </w:r>
      <w:r w:rsidRPr="00C64725">
        <w:rPr>
          <w:sz w:val="16"/>
        </w:rPr>
        <w:t xml:space="preserve"> sometimes </w:t>
      </w:r>
      <w:r w:rsidRPr="00F03963">
        <w:rPr>
          <w:u w:val="single"/>
        </w:rPr>
        <w:t>feel compelled to pursue them to avoid</w:t>
      </w:r>
      <w:r w:rsidRPr="00C64725">
        <w:rPr>
          <w:sz w:val="16"/>
        </w:rPr>
        <w:t xml:space="preserve"> negative </w:t>
      </w:r>
      <w:r w:rsidRPr="00F03963">
        <w:rPr>
          <w:u w:val="single"/>
        </w:rPr>
        <w:t>nationalist reactions</w:t>
      </w:r>
      <w:r w:rsidRPr="00C64725">
        <w:rPr>
          <w:sz w:val="16"/>
        </w:rPr>
        <w:t xml:space="preserve">. An alternative interpretation is more compelling and far less reassuring—if </w:t>
      </w:r>
      <w:r w:rsidRPr="00F42561">
        <w:rPr>
          <w:u w:val="single"/>
        </w:rPr>
        <w:t>nationalist pressures</w:t>
      </w:r>
      <w:r w:rsidRPr="00C64725">
        <w:rPr>
          <w:sz w:val="16"/>
        </w:rPr>
        <w:t xml:space="preserve"> from Chinese elites and the broader public </w:t>
      </w:r>
      <w:r w:rsidRPr="00F42561">
        <w:rPr>
          <w:u w:val="single"/>
        </w:rPr>
        <w:t>are pushing China’s leaders to act more assertively or preventing them from stepping back once crises occur</w:t>
      </w:r>
      <w:r w:rsidRPr="00C64725">
        <w:rPr>
          <w:sz w:val="16"/>
        </w:rPr>
        <w:t xml:space="preserve">, China could be driven to adopt more assertive policies than those preferred by its leaders. Consequently, it is worrisome that careful observers frequently note the role of nationalist pressures in influencing China’s policies. For example, Taylor </w:t>
      </w:r>
      <w:proofErr w:type="spellStart"/>
      <w:r w:rsidRPr="00C64725">
        <w:rPr>
          <w:sz w:val="16"/>
        </w:rPr>
        <w:t>Fravel</w:t>
      </w:r>
      <w:proofErr w:type="spellEnd"/>
      <w:r w:rsidRPr="00C64725">
        <w:rPr>
          <w:sz w:val="16"/>
        </w:rPr>
        <w:t xml:space="preserve"> and Michael Swaine argue that </w:t>
      </w:r>
      <w:r w:rsidRPr="00F42561">
        <w:rPr>
          <w:u w:val="single"/>
        </w:rPr>
        <w:t>China’s willingness to use force to resolve territorial disputes</w:t>
      </w:r>
      <w:r w:rsidRPr="00F03963">
        <w:rPr>
          <w:u w:val="single"/>
        </w:rPr>
        <w:t xml:space="preserve"> in the East China Sea </w:t>
      </w:r>
      <w:r w:rsidRPr="00C64725">
        <w:rPr>
          <w:u w:val="single"/>
        </w:rPr>
        <w:t xml:space="preserve">could </w:t>
      </w:r>
      <w:r w:rsidRPr="00F42561">
        <w:rPr>
          <w:u w:val="single"/>
        </w:rPr>
        <w:t xml:space="preserve">have increased because </w:t>
      </w:r>
      <w:r w:rsidRPr="00C64725">
        <w:rPr>
          <w:u w:val="single"/>
        </w:rPr>
        <w:t>“acute nationalist sensitivities</w:t>
      </w:r>
      <w:r w:rsidRPr="00F03963">
        <w:rPr>
          <w:u w:val="single"/>
        </w:rPr>
        <w:t xml:space="preserve"> toward Japan exist among the Chinese public</w:t>
      </w:r>
      <w:r w:rsidRPr="00C64725">
        <w:rPr>
          <w:sz w:val="16"/>
        </w:rPr>
        <w:t xml:space="preserve">.” Iain Johnston explains that the Chinese ministry of foreign affairs could not state publicly that reports that China had declared the South China Sea a core interest were wrong, because this “might have raised the ire of nationalists within the population and the elite.”58 </w:t>
      </w:r>
      <w:r w:rsidRPr="00C64725">
        <w:rPr>
          <w:u w:val="single"/>
        </w:rPr>
        <w:t>If unchecked</w:t>
      </w:r>
      <w:r w:rsidRPr="00F42561">
        <w:rPr>
          <w:u w:val="single"/>
        </w:rPr>
        <w:t xml:space="preserve">, nationalism has the potential to lead China to </w:t>
      </w:r>
      <w:r w:rsidRPr="00C64725">
        <w:rPr>
          <w:u w:val="single"/>
        </w:rPr>
        <w:t>adopt</w:t>
      </w:r>
      <w:r w:rsidRPr="00C64725">
        <w:rPr>
          <w:sz w:val="16"/>
        </w:rPr>
        <w:t xml:space="preserve"> </w:t>
      </w:r>
      <w:proofErr w:type="spellStart"/>
      <w:r w:rsidRPr="00C64725">
        <w:rPr>
          <w:sz w:val="16"/>
        </w:rPr>
        <w:t>nonsecurity</w:t>
      </w:r>
      <w:proofErr w:type="spellEnd"/>
      <w:r w:rsidRPr="00C64725">
        <w:rPr>
          <w:sz w:val="16"/>
        </w:rPr>
        <w:t xml:space="preserve"> </w:t>
      </w:r>
      <w:r w:rsidRPr="00C64725">
        <w:rPr>
          <w:u w:val="single"/>
        </w:rPr>
        <w:t>goals</w:t>
      </w:r>
      <w:r w:rsidRPr="00C64725">
        <w:rPr>
          <w:sz w:val="16"/>
        </w:rPr>
        <w:t>—for example, the status that could be envisioned accompanying the acquisition of the economic and military power needed to be a superpower—</w:t>
      </w:r>
      <w:r w:rsidRPr="00C64725">
        <w:rPr>
          <w:u w:val="single"/>
        </w:rPr>
        <w:t xml:space="preserve">that could require </w:t>
      </w:r>
      <w:r w:rsidRPr="00F42561">
        <w:rPr>
          <w:u w:val="single"/>
        </w:rPr>
        <w:t>push</w:t>
      </w:r>
      <w:r w:rsidRPr="00C64725">
        <w:rPr>
          <w:u w:val="single"/>
        </w:rPr>
        <w:t>ing</w:t>
      </w:r>
      <w:r w:rsidRPr="00F42561">
        <w:rPr>
          <w:u w:val="single"/>
        </w:rPr>
        <w:t xml:space="preserve"> the U</w:t>
      </w:r>
      <w:r w:rsidRPr="00C64725">
        <w:rPr>
          <w:sz w:val="16"/>
        </w:rPr>
        <w:t xml:space="preserve">nited </w:t>
      </w:r>
      <w:r w:rsidRPr="00F42561">
        <w:rPr>
          <w:u w:val="single"/>
        </w:rPr>
        <w:t>S</w:t>
      </w:r>
      <w:r w:rsidRPr="00C64725">
        <w:rPr>
          <w:sz w:val="16"/>
        </w:rPr>
        <w:t xml:space="preserve">tates </w:t>
      </w:r>
      <w:r w:rsidRPr="00F42561">
        <w:rPr>
          <w:u w:val="single"/>
        </w:rPr>
        <w:t>out of East Asia</w:t>
      </w:r>
      <w:r w:rsidRPr="00C64725">
        <w:rPr>
          <w:sz w:val="16"/>
        </w:rPr>
        <w:t>.59 Chinese nationalism, however, does not appear to have begun to approach this level of influence.60 Accommodation would be more dangerous if the United States eventually faces this type of China, although the much greater peril would be the full incompatibility of the two states’ regional goals.</w:t>
      </w:r>
    </w:p>
    <w:p w14:paraId="5A7C4ABC" w14:textId="5E6D4AF5" w:rsidR="004F06C9" w:rsidRDefault="004F06C9" w:rsidP="00B9655B">
      <w:pPr>
        <w:keepNext/>
        <w:keepLines/>
        <w:spacing w:before="40" w:after="0"/>
        <w:outlineLvl w:val="3"/>
        <w:rPr>
          <w:rFonts w:eastAsiaTheme="majorEastAsia" w:cstheme="majorBidi"/>
          <w:b/>
          <w:iCs/>
          <w:sz w:val="26"/>
        </w:rPr>
      </w:pPr>
      <w:r>
        <w:rPr>
          <w:rFonts w:eastAsiaTheme="majorEastAsia" w:cstheme="majorBidi"/>
          <w:b/>
          <w:iCs/>
          <w:sz w:val="26"/>
        </w:rPr>
        <w:t>Sales exacerbates pre-existing tensions to the point of war</w:t>
      </w:r>
    </w:p>
    <w:p w14:paraId="22E71190" w14:textId="6E5423E9" w:rsidR="004F06C9" w:rsidRDefault="004F06C9" w:rsidP="004F06C9">
      <w:r w:rsidRPr="004F06C9">
        <w:rPr>
          <w:rStyle w:val="Style13ptBold"/>
        </w:rPr>
        <w:t>Symonds 2018</w:t>
      </w:r>
      <w:r>
        <w:t xml:space="preserve"> (Peter Symonds-WSWS International Editorial Board. “US sells arms to Taiwan, confronts China”, </w:t>
      </w:r>
      <w:hyperlink r:id="rId8" w:history="1">
        <w:r w:rsidRPr="00DE05A0">
          <w:rPr>
            <w:rStyle w:val="Hyperlink"/>
          </w:rPr>
          <w:t>https://www.wsws.org/en/articles/2018/09/27/chin-s27.html</w:t>
        </w:r>
      </w:hyperlink>
      <w:r>
        <w:t>, 27 September 2018)</w:t>
      </w:r>
    </w:p>
    <w:p w14:paraId="05F5CECD" w14:textId="74B7CAE4" w:rsidR="004F06C9" w:rsidRPr="004F06C9" w:rsidRDefault="004F06C9" w:rsidP="004F06C9">
      <w:pPr>
        <w:rPr>
          <w:rStyle w:val="StyleUnderline"/>
        </w:rPr>
      </w:pPr>
      <w:r w:rsidRPr="004F06C9">
        <w:rPr>
          <w:rStyle w:val="StyleUnderline"/>
        </w:rPr>
        <w:t>The US announced on Monday that it has approved another large arms sale to Taiwan in a move that will further inflame tensions between Washington and Beijing. The arms sale worth $330 million comes as the Trump administration is intensifying the US confrontation with China on all fronts—diplomatic and military, as well as a battery of trade war measures.</w:t>
      </w:r>
      <w:r>
        <w:rPr>
          <w:rStyle w:val="StyleUnderline"/>
        </w:rPr>
        <w:t xml:space="preserve"> </w:t>
      </w:r>
      <w:r w:rsidRPr="004F06C9">
        <w:rPr>
          <w:sz w:val="14"/>
        </w:rPr>
        <w:t xml:space="preserve">The proposed arms deal, which is yet to be </w:t>
      </w:r>
      <w:proofErr w:type="spellStart"/>
      <w:r w:rsidRPr="004F06C9">
        <w:rPr>
          <w:sz w:val="14"/>
        </w:rPr>
        <w:t>finalised</w:t>
      </w:r>
      <w:proofErr w:type="spellEnd"/>
      <w:r w:rsidRPr="004F06C9">
        <w:rPr>
          <w:sz w:val="14"/>
        </w:rPr>
        <w:t xml:space="preserve">, covers parts for Taiwan’s F-16, C-130, F-5, Indigenous </w:t>
      </w:r>
      <w:proofErr w:type="spellStart"/>
      <w:r w:rsidRPr="004F06C9">
        <w:rPr>
          <w:sz w:val="14"/>
        </w:rPr>
        <w:t>Defence</w:t>
      </w:r>
      <w:proofErr w:type="spellEnd"/>
      <w:r w:rsidRPr="004F06C9">
        <w:rPr>
          <w:sz w:val="14"/>
        </w:rPr>
        <w:t xml:space="preserve"> Fighter and other military aircraft. A Pentagon statement declared that the sale would contribute to US national security by boosting Taiwan’s military capacities. </w:t>
      </w:r>
      <w:proofErr w:type="gramStart"/>
      <w:r w:rsidRPr="004F06C9">
        <w:rPr>
          <w:sz w:val="14"/>
        </w:rPr>
        <w:t>It</w:t>
      </w:r>
      <w:proofErr w:type="gramEnd"/>
      <w:r w:rsidRPr="004F06C9">
        <w:rPr>
          <w:sz w:val="14"/>
        </w:rPr>
        <w:t xml:space="preserve"> hailed Taiwan as “an important force for political stability, military balance and economic progress in the region.” In fact, the reverse is the case. </w:t>
      </w:r>
      <w:r w:rsidRPr="004F06C9">
        <w:rPr>
          <w:rStyle w:val="StyleUnderline"/>
        </w:rPr>
        <w:t>Taiwan, which China regards as a renegade province, has always been one of the world’s most volatile flashpoints. The Trump administration is provocatively strengthening diplomatic and military ties with Taiwan as part of its broader efforts to undermine and encircle China and prepare for war</w:t>
      </w:r>
      <w:r w:rsidRPr="004F06C9">
        <w:rPr>
          <w:sz w:val="14"/>
        </w:rPr>
        <w:t xml:space="preserve">. The arms deal is the second since Trump took office last year. In June 2017, the US agreed to the sale of $1.4 billion worth of arms, including MK-48 torpedoes, high-speed anti-radiation missiles and early-warning radar surveillance technical support, which will significantly enhance Taiwan’s military. The US is also providing assistance to Taiwan as it seeks to develop its own diesel-powered submarines. In April, the US granted military contractors </w:t>
      </w:r>
      <w:proofErr w:type="spellStart"/>
      <w:r w:rsidRPr="004F06C9">
        <w:rPr>
          <w:sz w:val="14"/>
        </w:rPr>
        <w:t>licences</w:t>
      </w:r>
      <w:proofErr w:type="spellEnd"/>
      <w:r w:rsidRPr="004F06C9">
        <w:rPr>
          <w:sz w:val="14"/>
        </w:rPr>
        <w:t xml:space="preserve"> to sell submarine technology to Taiwan, including a submarine combat management system. A separate technical assistance agreement provides for the sale of sonar, modern periscopes, and weapon systems. As he assumed office last year, Trump threatened to abrogate the so-called One China policy that has formed the basis of US diplomatic relations with China for three decades. Under the arrangement, Washington effectively </w:t>
      </w:r>
      <w:proofErr w:type="spellStart"/>
      <w:r w:rsidRPr="004F06C9">
        <w:rPr>
          <w:sz w:val="14"/>
        </w:rPr>
        <w:t>recognises</w:t>
      </w:r>
      <w:proofErr w:type="spellEnd"/>
      <w:r w:rsidRPr="004F06C9">
        <w:rPr>
          <w:sz w:val="14"/>
        </w:rPr>
        <w:t xml:space="preserve"> Beijing as the government of all China including Taiwan, while opposing any attempt by China to forcibly take control of the island. The US has also boosted ties with Taiwan through the passage of the Taiwan Travel Act in March that </w:t>
      </w:r>
      <w:proofErr w:type="spellStart"/>
      <w:r w:rsidRPr="004F06C9">
        <w:rPr>
          <w:sz w:val="14"/>
        </w:rPr>
        <w:t>authorises</w:t>
      </w:r>
      <w:proofErr w:type="spellEnd"/>
      <w:r w:rsidRPr="004F06C9">
        <w:rPr>
          <w:sz w:val="14"/>
        </w:rPr>
        <w:t xml:space="preserve"> visits and contact between top level Taiwanese and US diplomatic and military officials. It also opened a new building and compound this year for the American Institute in Taiwan, which functions as a de-facto embassy in Taipei. On Monday, Taiwan backed away from a suggestion that it would send its </w:t>
      </w:r>
      <w:proofErr w:type="spellStart"/>
      <w:r w:rsidRPr="004F06C9">
        <w:rPr>
          <w:sz w:val="14"/>
        </w:rPr>
        <w:t>defence</w:t>
      </w:r>
      <w:proofErr w:type="spellEnd"/>
      <w:r w:rsidRPr="004F06C9">
        <w:rPr>
          <w:sz w:val="14"/>
        </w:rPr>
        <w:t xml:space="preserve"> minister to attend the annual US-Taiwan </w:t>
      </w:r>
      <w:proofErr w:type="spellStart"/>
      <w:r w:rsidRPr="004F06C9">
        <w:rPr>
          <w:sz w:val="14"/>
        </w:rPr>
        <w:t>Defence</w:t>
      </w:r>
      <w:proofErr w:type="spellEnd"/>
      <w:r w:rsidRPr="004F06C9">
        <w:rPr>
          <w:sz w:val="14"/>
        </w:rPr>
        <w:t xml:space="preserve"> Industry Conference in Maryland, amid concerns that upgrading its presence at the meeting could further raise tensions with China. </w:t>
      </w:r>
      <w:r w:rsidRPr="004F06C9">
        <w:rPr>
          <w:rStyle w:val="StyleUnderline"/>
        </w:rPr>
        <w:t xml:space="preserve">China </w:t>
      </w:r>
      <w:proofErr w:type="spellStart"/>
      <w:r w:rsidRPr="004F06C9">
        <w:rPr>
          <w:rStyle w:val="StyleUnderline"/>
        </w:rPr>
        <w:t>criticised</w:t>
      </w:r>
      <w:proofErr w:type="spellEnd"/>
      <w:r w:rsidRPr="004F06C9">
        <w:rPr>
          <w:rStyle w:val="StyleUnderline"/>
        </w:rPr>
        <w:t xml:space="preserve"> the latest arms sale, declaring that it undermined Chinese sovereignty and security. Foreign ministry spokesman </w:t>
      </w:r>
      <w:proofErr w:type="spellStart"/>
      <w:r w:rsidRPr="004F06C9">
        <w:rPr>
          <w:rStyle w:val="StyleUnderline"/>
        </w:rPr>
        <w:t>Geng</w:t>
      </w:r>
      <w:proofErr w:type="spellEnd"/>
      <w:r w:rsidRPr="004F06C9">
        <w:rPr>
          <w:rStyle w:val="StyleUnderline"/>
        </w:rPr>
        <w:t xml:space="preserve"> Shuang urged the US to “immediately withdraw the arms sales plan and stop military to military relations between the United States and Taiwan so as to avoid further damage to Chinese-US relations and peace and stability in the Taiwan Strait.”</w:t>
      </w:r>
      <w:r>
        <w:rPr>
          <w:rStyle w:val="StyleUnderline"/>
        </w:rPr>
        <w:t xml:space="preserve"> </w:t>
      </w:r>
      <w:r w:rsidRPr="004F06C9">
        <w:rPr>
          <w:sz w:val="14"/>
        </w:rPr>
        <w:t xml:space="preserve">The Trump administration, however, has no intention of backing off. Trump used his speech at the UN General Assembly on Tuesday to denounce China and to hail the tariffs imposed by his administration on $250 billion worth of Chinese goods. Washington has already foreshadowed a further escalation of the economic war on China with threats to not only raise existing tariffs but extend them to the remaining $267 billion of Chinese exports. Yesterday Trump against lashed out at China, accusing it of interfering in the US mid-term elections in November. The outburst was all the more remarkable as it was while he was chairing a session of the UN Security Council that was meant to be addressing weapons proliferation. Referring to China, Trump declared: “They do not want me or us to win because I am the first president ever to challenge China on trade and we are winning on trade, we are winning at every level. We don’t want them to meddle or interfere in our upcoming election.” Trump has been under siege himself from the Democrats and sections of the US military/intelligence apparatus over unsubstantiated allegation of collusion with Russia to influence the outcome of the 2016 presidential election campaign. Yet he had no qualms about using the same deceitful methods, providing no evidence for any of the allegations in his 10-minute address. Later Trump tweeted: “China is actually placing propaganda ads in the Des Moines Register and other papers, made to look like news.” China, however, is far from being the only government that buys advertisements in the media in the US and other countries in order to promote their wares. Like the allegations of “Russian meddling,” the evidence of “Chinese interference” is threadbare. China’s top diplomat Wang Yi told the UN Security Council: “We did not and will not interfere in any country’s domestic affairs. We refuse to accept any unwarranted accusations against China.” Nevertheless, Trump’s remarks are no accident, but rather signal the start of a propaganda offensive to poison relations with China as the US instigates trade war and prepares for military conflict. A senior Trump official told the media that Vice President Mike Pence plans to make a speech next week detailing allegations that China uses political, economic, military and other means to influence US public opinion. At the same time, the US is ramping up its military provocations against China in the South China Sea. According to the Business Insider, the Pentagon flew four nuclear-capable B-52 strategic bombers across the contested waters on Monday. “The United States military will continue to fly sail and operate wherever international law allows at a times and places of our choosing,” Pentagon spokesman Dave Eastburn declared. While the US military claims that such operations are routine, the presence of US warplanes and warships close to the Chinese mainland is part of the US military build-up in the Indo-Pacific region, begun under the Obama administration and continued under Trump. Separately Pentagon spokesman Eastman told the media that US B-52s had also flown over the East China Sea on Tuesday as part of a “regularly scheduled, combined operation.” Japan and China have a longstanding and tense territorial dispute over uninhabited rocky outcrops in the East China Sea, known as Senkaku in Japan and Diaoyu in China. </w:t>
      </w:r>
      <w:r w:rsidRPr="004F06C9">
        <w:rPr>
          <w:rStyle w:val="StyleUnderline"/>
        </w:rPr>
        <w:t>Amid rising tensions with the US, China recently denied a request for a US warship to visit Hong Kong. China also summoned the US ambassador to Beijing last weekend to protest a US decision to sanction a Chinese military agency for its purchase of Russian fighters and surface-to-air missiles.</w:t>
      </w:r>
      <w:r>
        <w:rPr>
          <w:rStyle w:val="StyleUnderline"/>
        </w:rPr>
        <w:t xml:space="preserve"> </w:t>
      </w:r>
      <w:r w:rsidRPr="004F06C9">
        <w:rPr>
          <w:rStyle w:val="StyleUnderline"/>
        </w:rPr>
        <w:t xml:space="preserve">The US decision to </w:t>
      </w:r>
      <w:proofErr w:type="spellStart"/>
      <w:r w:rsidRPr="004F06C9">
        <w:rPr>
          <w:rStyle w:val="StyleUnderline"/>
        </w:rPr>
        <w:t>authorise</w:t>
      </w:r>
      <w:proofErr w:type="spellEnd"/>
      <w:r w:rsidRPr="004F06C9">
        <w:rPr>
          <w:rStyle w:val="StyleUnderline"/>
        </w:rPr>
        <w:t xml:space="preserve"> another arms sale to Taiwan can only further fuel a dangerous confrontation with China that has the potential to escalate from trade war to war.</w:t>
      </w:r>
    </w:p>
    <w:p w14:paraId="4424B8FF" w14:textId="77777777" w:rsidR="004F06C9" w:rsidRDefault="004F06C9" w:rsidP="004F06C9"/>
    <w:p w14:paraId="296A1AB8" w14:textId="514B8D65" w:rsidR="00B9655B" w:rsidRPr="00F03963" w:rsidRDefault="00B9655B" w:rsidP="00B9655B">
      <w:pPr>
        <w:keepNext/>
        <w:keepLines/>
        <w:spacing w:before="40" w:after="0"/>
        <w:outlineLvl w:val="3"/>
        <w:rPr>
          <w:rFonts w:eastAsiaTheme="majorEastAsia" w:cstheme="majorBidi"/>
          <w:b/>
          <w:iCs/>
          <w:sz w:val="26"/>
        </w:rPr>
      </w:pPr>
      <w:r w:rsidRPr="00F03963">
        <w:rPr>
          <w:rFonts w:eastAsiaTheme="majorEastAsia" w:cstheme="majorBidi"/>
          <w:b/>
          <w:iCs/>
          <w:sz w:val="26"/>
        </w:rPr>
        <w:t xml:space="preserve">Taiwan tension causes nuclear war – </w:t>
      </w:r>
      <w:r>
        <w:rPr>
          <w:rFonts w:eastAsiaTheme="majorEastAsia" w:cstheme="majorBidi"/>
          <w:b/>
          <w:iCs/>
          <w:sz w:val="26"/>
        </w:rPr>
        <w:t>US concessions are key to prevent escalation</w:t>
      </w:r>
    </w:p>
    <w:p w14:paraId="668FDEFB" w14:textId="077E2D82" w:rsidR="00B9655B" w:rsidRPr="00F03963" w:rsidRDefault="00BB4863" w:rsidP="00B9655B">
      <w:r w:rsidRPr="00BB4863">
        <w:rPr>
          <w:rStyle w:val="Style13ptBold"/>
        </w:rPr>
        <w:t>Glaser 2011</w:t>
      </w:r>
      <w:r>
        <w:t xml:space="preserve"> </w:t>
      </w:r>
      <w:r w:rsidRPr="00BB4863">
        <w:t>(</w:t>
      </w:r>
      <w:r w:rsidR="00B9655B" w:rsidRPr="00BB4863">
        <w:t xml:space="preserve">Glaser, Professor of Political Science and International Affairs, George Washington University, March/April 11, Will China's Rise Lead to </w:t>
      </w:r>
      <w:proofErr w:type="gramStart"/>
      <w:r w:rsidR="00B9655B" w:rsidRPr="00BB4863">
        <w:t>War?,</w:t>
      </w:r>
      <w:proofErr w:type="gramEnd"/>
      <w:r w:rsidR="00B9655B" w:rsidRPr="00BB4863">
        <w:t xml:space="preserve"> Foreign Affairs, http://www.saintjoehigh.com/ourpages/auto/2012/11/20/56688567/11-0304%20Will%20China_s%20Rise%20Lead%20to%20War_.pdf</w:t>
      </w:r>
    </w:p>
    <w:p w14:paraId="386A30BB" w14:textId="77777777" w:rsidR="00B9655B" w:rsidRPr="00F03963" w:rsidRDefault="00B9655B" w:rsidP="00B9655B">
      <w:pPr>
        <w:rPr>
          <w:u w:val="single"/>
        </w:rPr>
      </w:pPr>
      <w:r w:rsidRPr="00C64725">
        <w:rPr>
          <w:sz w:val="16"/>
        </w:rPr>
        <w:t xml:space="preserve">The prospects for avoiding intense military competition and war may be good, but growth in China's power may nevertheless require some changes in U.S. foreign policy that Washington will find disagreeable -- particularly regarding Taiwan. Although it lost control of Taiwan during the Chinese Civil War more than six decades ago, </w:t>
      </w:r>
      <w:r w:rsidRPr="00F03963">
        <w:rPr>
          <w:u w:val="single"/>
        </w:rPr>
        <w:t>China still considers Taiwan to be part of its homeland</w:t>
      </w:r>
      <w:r w:rsidRPr="00C64725">
        <w:rPr>
          <w:sz w:val="16"/>
        </w:rPr>
        <w:t xml:space="preserve">, and unification remains a key political goal for Beijing. </w:t>
      </w:r>
      <w:r w:rsidRPr="00F42561">
        <w:rPr>
          <w:u w:val="single"/>
        </w:rPr>
        <w:t>China has made clear that it will use force if Taiwan declares independence, and much of China's</w:t>
      </w:r>
      <w:r w:rsidRPr="00C64725">
        <w:rPr>
          <w:sz w:val="16"/>
        </w:rPr>
        <w:t xml:space="preserve"> conventional </w:t>
      </w:r>
      <w:r w:rsidRPr="00F42561">
        <w:rPr>
          <w:u w:val="single"/>
        </w:rPr>
        <w:t>military buildup has been dedicated to increasing its ability to coerce Taiwan</w:t>
      </w:r>
      <w:r w:rsidRPr="00F03963">
        <w:rPr>
          <w:u w:val="single"/>
        </w:rPr>
        <w:t xml:space="preserve"> and reducing the U</w:t>
      </w:r>
      <w:r w:rsidRPr="00C64725">
        <w:rPr>
          <w:sz w:val="16"/>
        </w:rPr>
        <w:t xml:space="preserve">nited </w:t>
      </w:r>
      <w:r w:rsidRPr="00F03963">
        <w:rPr>
          <w:u w:val="single"/>
        </w:rPr>
        <w:t>S</w:t>
      </w:r>
      <w:r w:rsidRPr="00C64725">
        <w:rPr>
          <w:sz w:val="16"/>
        </w:rPr>
        <w:t xml:space="preserve">tates' </w:t>
      </w:r>
      <w:r w:rsidRPr="00F03963">
        <w:rPr>
          <w:u w:val="single"/>
        </w:rPr>
        <w:t>ability to intervene</w:t>
      </w:r>
      <w:r w:rsidRPr="00C64725">
        <w:rPr>
          <w:sz w:val="16"/>
        </w:rPr>
        <w:t xml:space="preserve">. Because China places such high value on Taiwan and because the United States and China -- whatever they might formally agree to -- have such different attitudes regarding the legitimacy of the status quo, </w:t>
      </w:r>
      <w:r w:rsidRPr="00F42561">
        <w:rPr>
          <w:u w:val="single"/>
        </w:rPr>
        <w:t>the issue poses special dangers</w:t>
      </w:r>
      <w:r w:rsidRPr="00C64725">
        <w:rPr>
          <w:sz w:val="16"/>
        </w:rPr>
        <w:t xml:space="preserve"> and challenges </w:t>
      </w:r>
      <w:r w:rsidRPr="00F42561">
        <w:rPr>
          <w:u w:val="single"/>
        </w:rPr>
        <w:t>for the U.S.-Chinese relationship,</w:t>
      </w:r>
      <w:r w:rsidRPr="00F03963">
        <w:rPr>
          <w:u w:val="single"/>
        </w:rPr>
        <w:t xml:space="preserve"> placing it </w:t>
      </w:r>
      <w:r w:rsidRPr="00F42561">
        <w:rPr>
          <w:u w:val="single"/>
        </w:rPr>
        <w:t>in a different category than Japan or South Korea</w:t>
      </w:r>
      <w:r w:rsidRPr="00C64725">
        <w:rPr>
          <w:sz w:val="16"/>
        </w:rPr>
        <w:t xml:space="preserve">. </w:t>
      </w:r>
      <w:r w:rsidRPr="00F42561">
        <w:rPr>
          <w:u w:val="single"/>
        </w:rPr>
        <w:t>A crisis over Taiwan could</w:t>
      </w:r>
      <w:r w:rsidRPr="00F42561">
        <w:rPr>
          <w:sz w:val="16"/>
        </w:rPr>
        <w:t xml:space="preserve"> </w:t>
      </w:r>
      <w:r w:rsidRPr="00AB2879">
        <w:rPr>
          <w:sz w:val="16"/>
        </w:rPr>
        <w:t>fairly</w:t>
      </w:r>
      <w:r w:rsidRPr="00F42561">
        <w:rPr>
          <w:sz w:val="16"/>
        </w:rPr>
        <w:t xml:space="preserve"> </w:t>
      </w:r>
      <w:r w:rsidRPr="00F42561">
        <w:rPr>
          <w:u w:val="single"/>
        </w:rPr>
        <w:t>easily escalate to nuclear war, because each step</w:t>
      </w:r>
      <w:r w:rsidRPr="00F03963">
        <w:rPr>
          <w:u w:val="single"/>
        </w:rPr>
        <w:t xml:space="preserve"> along the way </w:t>
      </w:r>
      <w:r w:rsidRPr="00F42561">
        <w:rPr>
          <w:u w:val="single"/>
        </w:rPr>
        <w:t>might</w:t>
      </w:r>
      <w:r w:rsidRPr="00C64725">
        <w:rPr>
          <w:sz w:val="16"/>
        </w:rPr>
        <w:t xml:space="preserve"> well </w:t>
      </w:r>
      <w:r w:rsidRPr="00F42561">
        <w:rPr>
          <w:u w:val="single"/>
        </w:rPr>
        <w:t>seem rational</w:t>
      </w:r>
      <w:r w:rsidRPr="00F03963">
        <w:rPr>
          <w:u w:val="single"/>
        </w:rPr>
        <w:t xml:space="preserve"> to the actors involved</w:t>
      </w:r>
      <w:r w:rsidRPr="00C64725">
        <w:rPr>
          <w:sz w:val="16"/>
        </w:rPr>
        <w:t xml:space="preserve">. Current U.S. policy is designed to reduce the probability that Taiwan will declare independence and to make clear that the United States will not come to Taiwan's aid if it does. Nevertheless, the United States would find itself under pressure to protect Taiwan against any sort of attack, no matter how it originated. Given the different interests and perceptions of the various parties and the limited control Washington has over Taipei's behavior, a crisis could unfold in which the United States found itself following events rather than leading them. Such dangers have been around for decades, but </w:t>
      </w:r>
      <w:r w:rsidRPr="00F42561">
        <w:rPr>
          <w:u w:val="single"/>
        </w:rPr>
        <w:t>ongoing improvements in China's military capabilities</w:t>
      </w:r>
      <w:r w:rsidRPr="00C64725">
        <w:rPr>
          <w:sz w:val="16"/>
        </w:rPr>
        <w:t xml:space="preserve"> may </w:t>
      </w:r>
      <w:r w:rsidRPr="00F42561">
        <w:rPr>
          <w:u w:val="single"/>
        </w:rPr>
        <w:t>make Beijing more willing</w:t>
      </w:r>
      <w:r w:rsidRPr="00F03963">
        <w:rPr>
          <w:u w:val="single"/>
        </w:rPr>
        <w:t xml:space="preserve"> to escalate a Taiwan crisis</w:t>
      </w:r>
      <w:r w:rsidRPr="00C64725">
        <w:rPr>
          <w:sz w:val="16"/>
        </w:rPr>
        <w:t xml:space="preserve">. In addition to its improved conventional capabilities, China is modernizing its nuclear forces to increase their ability to survive and retaliate following a large-scale U.S. attack. Standard deterrence theory holds that Washington's current ability to destroy most or all of China's nuclear force enhances its bargaining position. </w:t>
      </w:r>
      <w:r w:rsidRPr="00F42561">
        <w:rPr>
          <w:u w:val="single"/>
        </w:rPr>
        <w:t>China's nuclear modernization might remove that check on Chinese action, leading Beijing to behave more boldly</w:t>
      </w:r>
      <w:r w:rsidRPr="00F03963">
        <w:rPr>
          <w:u w:val="single"/>
        </w:rPr>
        <w:t xml:space="preserve"> in future crises</w:t>
      </w:r>
      <w:r w:rsidRPr="00C64725">
        <w:rPr>
          <w:sz w:val="16"/>
        </w:rPr>
        <w:t xml:space="preserve"> than it has in past ones. </w:t>
      </w:r>
      <w:r w:rsidRPr="00F42561">
        <w:rPr>
          <w:u w:val="single"/>
        </w:rPr>
        <w:t>A U.S. attempt to preserve its ability to defend Taiwan</w:t>
      </w:r>
      <w:r w:rsidRPr="00C64725">
        <w:rPr>
          <w:sz w:val="16"/>
        </w:rPr>
        <w:t xml:space="preserve">, meanwhile, </w:t>
      </w:r>
      <w:r w:rsidRPr="00F42561">
        <w:rPr>
          <w:u w:val="single"/>
        </w:rPr>
        <w:t>could fuel a conventional and nuclear arms race</w:t>
      </w:r>
      <w:r w:rsidRPr="00C64725">
        <w:rPr>
          <w:sz w:val="16"/>
        </w:rPr>
        <w:t xml:space="preserve">. Enhancements to U.S. offensive targeting capabilities and strategic ballistic missile defenses might be interpreted by China as a signal of malign U.S. motives, leading to further Chinese military efforts and a general poisoning of U.S.-Chinese relations. Given such risks, </w:t>
      </w:r>
      <w:r w:rsidRPr="00F42561">
        <w:rPr>
          <w:u w:val="single"/>
        </w:rPr>
        <w:t>the U</w:t>
      </w:r>
      <w:r w:rsidRPr="00C64725">
        <w:rPr>
          <w:sz w:val="16"/>
        </w:rPr>
        <w:t xml:space="preserve">nited </w:t>
      </w:r>
      <w:r w:rsidRPr="00F42561">
        <w:rPr>
          <w:u w:val="single"/>
        </w:rPr>
        <w:t>S</w:t>
      </w:r>
      <w:r w:rsidRPr="00F42561">
        <w:rPr>
          <w:sz w:val="16"/>
        </w:rPr>
        <w:t>t</w:t>
      </w:r>
      <w:r w:rsidRPr="00C64725">
        <w:rPr>
          <w:sz w:val="16"/>
        </w:rPr>
        <w:t xml:space="preserve">ates </w:t>
      </w:r>
      <w:r w:rsidRPr="00F42561">
        <w:rPr>
          <w:u w:val="single"/>
        </w:rPr>
        <w:t>should consider backing away</w:t>
      </w:r>
      <w:r w:rsidRPr="00F03963">
        <w:rPr>
          <w:u w:val="single"/>
        </w:rPr>
        <w:t xml:space="preserve"> from</w:t>
      </w:r>
      <w:r w:rsidRPr="00C64725">
        <w:rPr>
          <w:sz w:val="16"/>
        </w:rPr>
        <w:t xml:space="preserve"> its commitment to </w:t>
      </w:r>
      <w:r w:rsidRPr="00F03963">
        <w:rPr>
          <w:u w:val="single"/>
        </w:rPr>
        <w:t xml:space="preserve">Taiwan. </w:t>
      </w:r>
      <w:r w:rsidRPr="00F42561">
        <w:rPr>
          <w:u w:val="single"/>
        </w:rPr>
        <w:t>This would remove the most</w:t>
      </w:r>
      <w:r w:rsidRPr="00C64725">
        <w:rPr>
          <w:sz w:val="16"/>
        </w:rPr>
        <w:t xml:space="preserve"> obvious and </w:t>
      </w:r>
      <w:r w:rsidRPr="00F42561">
        <w:rPr>
          <w:u w:val="single"/>
        </w:rPr>
        <w:t>contentious flash point between the U</w:t>
      </w:r>
      <w:r w:rsidRPr="00AB2879">
        <w:rPr>
          <w:sz w:val="16"/>
        </w:rPr>
        <w:t>nited</w:t>
      </w:r>
      <w:r w:rsidRPr="00F42561">
        <w:rPr>
          <w:sz w:val="16"/>
        </w:rPr>
        <w:t xml:space="preserve"> </w:t>
      </w:r>
      <w:r w:rsidRPr="00F42561">
        <w:rPr>
          <w:u w:val="single"/>
        </w:rPr>
        <w:t>S</w:t>
      </w:r>
      <w:r w:rsidRPr="00AB2879">
        <w:rPr>
          <w:sz w:val="16"/>
        </w:rPr>
        <w:t>tates</w:t>
      </w:r>
      <w:r w:rsidRPr="00F42561">
        <w:rPr>
          <w:sz w:val="16"/>
        </w:rPr>
        <w:t xml:space="preserve"> </w:t>
      </w:r>
      <w:r w:rsidRPr="00F42561">
        <w:rPr>
          <w:u w:val="single"/>
        </w:rPr>
        <w:t>and China</w:t>
      </w:r>
      <w:r w:rsidRPr="00F03963">
        <w:rPr>
          <w:u w:val="single"/>
        </w:rPr>
        <w:t xml:space="preserve"> and smooth the way for better relations</w:t>
      </w:r>
      <w:r w:rsidRPr="00C64725">
        <w:rPr>
          <w:sz w:val="16"/>
        </w:rPr>
        <w:t xml:space="preserve"> between them in the decades to come. Critics of such a move argue that it would result in not only direct costs for the United States and Taiwan but indirect costs as well: Beijing would not be satisfied by such appeasement; instead, it would find its appetite whetted and make even greater demands afterward -- spurred by Washington's lost credibility as a defender of its allies. The critics are wrong, however, because territorial concessions are not always bound to fail. Not all adversaries are Hitler, and when they are not, accommodation can be an effective policy tool. </w:t>
      </w:r>
      <w:r w:rsidRPr="00F03963">
        <w:rPr>
          <w:u w:val="single"/>
        </w:rPr>
        <w:t>When an adversary has limited territorial goals, granting them can lead not to further demands but rather to satisfaction with the new status quo and a reduction of tension</w:t>
      </w:r>
    </w:p>
    <w:p w14:paraId="6C9CD27A" w14:textId="3DE9ADA3" w:rsidR="00C12C2F" w:rsidRDefault="00C12C2F" w:rsidP="00C12C2F">
      <w:pPr>
        <w:pStyle w:val="Heading4"/>
      </w:pPr>
      <w:r>
        <w:t>US conventional superiority means the PLA perceives nuke war as a necessit</w:t>
      </w:r>
      <w:r w:rsidR="009C551B">
        <w:t xml:space="preserve">y—particularly in the case of Taiwan </w:t>
      </w:r>
    </w:p>
    <w:p w14:paraId="3FF88B35" w14:textId="29E1D575" w:rsidR="009C551B" w:rsidRPr="009C551B" w:rsidRDefault="009C551B" w:rsidP="009C551B">
      <w:r w:rsidRPr="00217B93">
        <w:rPr>
          <w:rStyle w:val="Style13ptBold"/>
        </w:rPr>
        <w:t>Talmadge 2018</w:t>
      </w:r>
      <w:r>
        <w:t xml:space="preserve"> (CAITLIN TALMADGE is Associate Professor of Security Studies at the Edmund A. Walsh School of Foreign Service at Georgetown University. This essay is adapted from “Would China Go Nuclear? Assessing the Risk of Chinese Nuclear Escalation in a Conventional War </w:t>
      </w:r>
      <w:proofErr w:type="gramStart"/>
      <w:r>
        <w:t>With</w:t>
      </w:r>
      <w:proofErr w:type="gramEnd"/>
      <w:r>
        <w:t xml:space="preserve"> the United States,” International Security, Spring 2017. Beijing’s Nuclear Option”, </w:t>
      </w:r>
      <w:hyperlink r:id="rId9" w:history="1">
        <w:r w:rsidRPr="00DE05A0">
          <w:rPr>
            <w:rStyle w:val="Hyperlink"/>
          </w:rPr>
          <w:t>https://www.foreignaffairs.com/articles/china/2018-10-15/beijings-nuclear-option</w:t>
        </w:r>
      </w:hyperlink>
      <w:r>
        <w:t xml:space="preserve"> , November/December 2018 Issue)</w:t>
      </w:r>
    </w:p>
    <w:p w14:paraId="3B076F6F" w14:textId="3B0D557C" w:rsidR="002A4B5D" w:rsidRPr="009C551B" w:rsidRDefault="002A4B5D" w:rsidP="00C12C2F">
      <w:pPr>
        <w:rPr>
          <w:rStyle w:val="StyleUnderline"/>
        </w:rPr>
      </w:pPr>
      <w:r w:rsidRPr="002A4B5D">
        <w:rPr>
          <w:rStyle w:val="StyleUnderline"/>
        </w:rPr>
        <w:t>As China’s power has grown in recent years, so, too, has the risk of war with the United States</w:t>
      </w:r>
      <w:r w:rsidRPr="009C551B">
        <w:rPr>
          <w:sz w:val="16"/>
        </w:rPr>
        <w:t xml:space="preserve">. Under President Xi Jinping, </w:t>
      </w:r>
      <w:r w:rsidRPr="002A4B5D">
        <w:rPr>
          <w:rStyle w:val="StyleUnderline"/>
        </w:rPr>
        <w:t>China has increased its political and economic pressure on Taiwan and built military installations on coral reefs in the South China Sea, fueling Washington’s fears that Chinese expansionism will threaten U.S. allies and influence in the region</w:t>
      </w:r>
      <w:r w:rsidRPr="009C551B">
        <w:rPr>
          <w:sz w:val="16"/>
        </w:rPr>
        <w:t xml:space="preserve">. </w:t>
      </w:r>
      <w:r w:rsidRPr="002A4B5D">
        <w:rPr>
          <w:rStyle w:val="StyleUnderline"/>
        </w:rPr>
        <w:t>U.S. destroyers have transited the Taiwan Strait, to loud protests from Beijing. American policymakers have wondered aloud whether they should send an aircraft carrier through the strait as well</w:t>
      </w:r>
      <w:r w:rsidRPr="009C551B">
        <w:rPr>
          <w:sz w:val="16"/>
        </w:rPr>
        <w:t>. Chinese fighter jets have intercepted U.S. aircraft in the skies above the South China Sea. Meanwhile, U.S. President Donald Trump has brought long-simmering economic disputes to a rolling boil.</w:t>
      </w:r>
      <w:r w:rsidR="009C551B" w:rsidRPr="009C551B">
        <w:rPr>
          <w:sz w:val="16"/>
        </w:rPr>
        <w:t xml:space="preserve"> </w:t>
      </w:r>
      <w:r w:rsidRPr="002A4B5D">
        <w:rPr>
          <w:rStyle w:val="Emphasis"/>
        </w:rPr>
        <w:t>A war between the two countries remains unlikely, but the prospect of a military confrontation—resulting, for example, from a Chinese campaign against Taiwan—no longer seems as implausible as it once did. And the odds of such a confrontation going nuclear are higher than most policymakers and analysts think.</w:t>
      </w:r>
      <w:r w:rsidR="009C551B">
        <w:rPr>
          <w:rStyle w:val="Emphasis"/>
        </w:rPr>
        <w:t xml:space="preserve"> </w:t>
      </w:r>
      <w:r w:rsidRPr="009C551B">
        <w:rPr>
          <w:sz w:val="16"/>
        </w:rPr>
        <w:t xml:space="preserve">Members of China’s strategic com­munity tend to dismiss such concerns. Likewise, </w:t>
      </w:r>
      <w:r w:rsidRPr="009C551B">
        <w:rPr>
          <w:rStyle w:val="StyleUnderline"/>
        </w:rPr>
        <w:t>U.S. studies of a potential war with China often exclude nuclear weapons from the analysis entirely, treating them as basically irrelevant to the course of a conflict</w:t>
      </w:r>
      <w:r w:rsidRPr="009C551B">
        <w:rPr>
          <w:sz w:val="16"/>
        </w:rPr>
        <w:t>. Asked about the issue in 2015, Dennis Blair, the former commander of U.S. forces in the Indo-Pacific, estimated the likelihood of a U.S.-Chinese nuclear crisis as “somewhere between nil and zero.”</w:t>
      </w:r>
      <w:r w:rsidR="009C551B" w:rsidRPr="009C551B">
        <w:rPr>
          <w:sz w:val="16"/>
        </w:rPr>
        <w:t xml:space="preserve"> </w:t>
      </w:r>
      <w:r w:rsidRPr="009C551B">
        <w:rPr>
          <w:rStyle w:val="Emphasis"/>
        </w:rPr>
        <w:t>This assurance is misguided</w:t>
      </w:r>
      <w:r w:rsidRPr="009C551B">
        <w:rPr>
          <w:sz w:val="16"/>
        </w:rPr>
        <w:t xml:space="preserve">. If deployed against China, </w:t>
      </w:r>
      <w:r w:rsidRPr="009C551B">
        <w:rPr>
          <w:rStyle w:val="StyleUnderline"/>
        </w:rPr>
        <w:t>the Pentagon’s preferred style of conventional warfare would be a potential recipe for nuclear escalation</w:t>
      </w:r>
      <w:r w:rsidRPr="009C551B">
        <w:rPr>
          <w:sz w:val="16"/>
        </w:rPr>
        <w:t xml:space="preserve">. Since the end of the Cold War, the United States’ signature approach to war has been simple: </w:t>
      </w:r>
      <w:r w:rsidRPr="009C551B">
        <w:rPr>
          <w:rStyle w:val="StyleUnderline"/>
        </w:rPr>
        <w:t>punch deep into enemy territory in order to rapidly knock out the opponent’s key military assets at minimal cost. But the Pentagon developed this formula in wars against Afghanistan, Iraq, Libya, and Serbia, none of which was a nuclear power.</w:t>
      </w:r>
      <w:r w:rsidR="009C551B">
        <w:rPr>
          <w:rStyle w:val="StyleUnderline"/>
        </w:rPr>
        <w:t xml:space="preserve"> </w:t>
      </w:r>
      <w:r w:rsidRPr="009C551B">
        <w:rPr>
          <w:rStyle w:val="StyleUnderline"/>
        </w:rPr>
        <w:t>If deployed against China, the Pentagon’s preferred style of conventional warfare would be a potential recipe for nuclear escalation.</w:t>
      </w:r>
      <w:r w:rsidR="009C551B">
        <w:rPr>
          <w:rStyle w:val="StyleUnderline"/>
        </w:rPr>
        <w:t xml:space="preserve"> </w:t>
      </w:r>
      <w:r w:rsidRPr="009C551B">
        <w:rPr>
          <w:rStyle w:val="StyleUnderline"/>
        </w:rPr>
        <w:t>China, by contrast, not only has nuclear weapons; it has also intermingled them with its conventional military forces, making it difficult to attack one without attacking the other. This means that a major U.S. military campaign targeting China’s conventional forces would likely also threaten its nuclear arsenal. Faced with such a threat, Chinese leaders could decide to use their nuclear weapons while they were still able to.</w:t>
      </w:r>
      <w:r w:rsidR="009C551B">
        <w:rPr>
          <w:rStyle w:val="StyleUnderline"/>
        </w:rPr>
        <w:t xml:space="preserve"> </w:t>
      </w:r>
      <w:r w:rsidRPr="009C551B">
        <w:rPr>
          <w:sz w:val="16"/>
        </w:rPr>
        <w:t xml:space="preserve">As U.S. and Chinese leaders navigate a relationship fraught with mutual suspicion, they must come to grips with the fact that </w:t>
      </w:r>
      <w:r w:rsidRPr="009C551B">
        <w:rPr>
          <w:rStyle w:val="StyleUnderline"/>
        </w:rPr>
        <w:t>a conventional war could skid into a nuclear confrontation</w:t>
      </w:r>
      <w:r w:rsidRPr="009C551B">
        <w:rPr>
          <w:sz w:val="16"/>
        </w:rPr>
        <w:t xml:space="preserve">. Although this risk is not high in absolute terms, </w:t>
      </w:r>
      <w:r w:rsidRPr="009C551B">
        <w:rPr>
          <w:rStyle w:val="StyleUnderline"/>
        </w:rPr>
        <w:t>its consequences</w:t>
      </w:r>
      <w:r w:rsidRPr="009C551B">
        <w:rPr>
          <w:sz w:val="16"/>
        </w:rPr>
        <w:t xml:space="preserve"> for the region and the world </w:t>
      </w:r>
      <w:r w:rsidRPr="009C551B">
        <w:rPr>
          <w:rStyle w:val="StyleUnderline"/>
        </w:rPr>
        <w:t>would be devastating</w:t>
      </w:r>
      <w:r w:rsidRPr="009C551B">
        <w:rPr>
          <w:sz w:val="16"/>
        </w:rPr>
        <w:t xml:space="preserve">. As long as the United States and China continue to pursue their current grand strategies, the risk is likely to endure. </w:t>
      </w:r>
      <w:r w:rsidRPr="009C551B">
        <w:rPr>
          <w:rStyle w:val="StyleUnderline"/>
        </w:rPr>
        <w:t>This means that leaders on both sides should dispense with the illusion that they can easily fight a limited war</w:t>
      </w:r>
      <w:r w:rsidRPr="009C551B">
        <w:rPr>
          <w:sz w:val="16"/>
        </w:rPr>
        <w:t>. They should focus instead on managing or resolving the political, economic, and military tensions that might lead to a conflict in the first place.</w:t>
      </w:r>
      <w:r w:rsidR="009C551B" w:rsidRPr="009C551B">
        <w:rPr>
          <w:sz w:val="16"/>
        </w:rPr>
        <w:t xml:space="preserve"> </w:t>
      </w:r>
      <w:r w:rsidRPr="009C551B">
        <w:rPr>
          <w:sz w:val="16"/>
        </w:rPr>
        <w:t>A NEW KIND OF THREAT</w:t>
      </w:r>
      <w:r w:rsidR="009C551B" w:rsidRPr="009C551B">
        <w:rPr>
          <w:sz w:val="16"/>
        </w:rPr>
        <w:t xml:space="preserve"> </w:t>
      </w:r>
      <w:r w:rsidRPr="009C551B">
        <w:rPr>
          <w:sz w:val="16"/>
        </w:rPr>
        <w:t>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w:t>
      </w:r>
      <w:r w:rsidR="009C551B" w:rsidRPr="009C551B">
        <w:rPr>
          <w:sz w:val="16"/>
        </w:rPr>
        <w:t xml:space="preserve"> </w:t>
      </w:r>
      <w:r w:rsidRPr="009C551B">
        <w:rPr>
          <w:sz w:val="16"/>
        </w:rPr>
        <w:t>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w:t>
      </w:r>
      <w:r w:rsidR="009C551B" w:rsidRPr="009C551B">
        <w:rPr>
          <w:sz w:val="16"/>
        </w:rPr>
        <w:t xml:space="preserve"> </w:t>
      </w:r>
      <w:r w:rsidRPr="009C551B">
        <w:rPr>
          <w:sz w:val="16"/>
        </w:rPr>
        <w:t>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w:t>
      </w:r>
      <w:r w:rsidR="009C551B" w:rsidRPr="009C551B">
        <w:rPr>
          <w:sz w:val="16"/>
        </w:rPr>
        <w:t xml:space="preserve"> </w:t>
      </w:r>
      <w:r w:rsidRPr="009C551B">
        <w:rPr>
          <w:sz w:val="16"/>
        </w:rPr>
        <w:t xml:space="preserve">The bad news is that one other trigger remains: </w:t>
      </w:r>
      <w:r w:rsidRPr="009C551B">
        <w:rPr>
          <w:rStyle w:val="StyleUnderline"/>
        </w:rPr>
        <w:t>a conventional war that threatens China’s nuclear arsenal. Conventional forces can threaten nuclear forces in ways that generate pressures to escalate—especially when ever more capable U.S. conventional forces face adversaries with relatively small and fragile nuclear arsenals, such as China. If U.S. operations endangered or damaged China’s nuclear forces, Chinese leaders might come to think that Washington had aims beyond winning the conventional war—that it might be seeking to disable or destroy China’s nuclear arsenal outright, perhaps as a prelude to regime change. In the fog of war, Beijing might reluctantly conclude that limited nuclear escalation—an initial strike small enough that it could avoid full-scale U.S. retaliation—was a viable option to defend itself.</w:t>
      </w:r>
      <w:r w:rsidR="009C551B">
        <w:rPr>
          <w:rStyle w:val="StyleUnderline"/>
        </w:rPr>
        <w:t xml:space="preserve"> </w:t>
      </w:r>
      <w:r w:rsidRPr="009C551B">
        <w:rPr>
          <w:sz w:val="16"/>
        </w:rPr>
        <w:t>STRAIT SHOOTERS</w:t>
      </w:r>
      <w:r w:rsidR="009C551B" w:rsidRPr="009C551B">
        <w:rPr>
          <w:sz w:val="16"/>
        </w:rPr>
        <w:t xml:space="preserve"> </w:t>
      </w:r>
      <w:r w:rsidRPr="009C551B">
        <w:rPr>
          <w:rStyle w:val="StyleUnderline"/>
        </w:rPr>
        <w:t>The most worrisome flash point for a U.S.-Chinese war is Taiwan</w:t>
      </w:r>
      <w:r w:rsidRPr="009C551B">
        <w:rPr>
          <w:sz w:val="16"/>
        </w:rPr>
        <w:t>. Beijing’s long-term objective of reunifying the island with mainland China is clearly in conflict with Washington’s longstanding desire to maintain the status quo in the strait. It is not difficult to imagine how this might lead to war. For example, China could decide that the political or military window for regaining control over the island was closing and launch an attack, using air and naval forces to blockade Taiwanese harbors or bombard the island. Although U.S. law does not require Washington to intervene in such a scenario, the Taiwan Relations Act states that the United States will “consider any effort to determine the future of Taiwan by other than peaceful means, including by boycotts or embargoes, a threat to the peace and security of the Western Pacific area and of grave concern to the United States.” Were Washington to intervene on Taipei’s behalf, the world’s sole superpower and its rising competitor would find themselves in the first great-power war of the twenty-first century.</w:t>
      </w:r>
      <w:r w:rsidR="009C551B" w:rsidRPr="009C551B">
        <w:rPr>
          <w:sz w:val="16"/>
        </w:rPr>
        <w:t xml:space="preserve"> </w:t>
      </w:r>
      <w:r w:rsidRPr="009C551B">
        <w:rPr>
          <w:sz w:val="16"/>
        </w:rPr>
        <w:t>In the course of such a war, U</w:t>
      </w:r>
      <w:r w:rsidRPr="009C551B">
        <w:rPr>
          <w:rStyle w:val="StyleUnderline"/>
        </w:rPr>
        <w:t>.S. conventional military operations would likely threaten, disable, or outright eliminate some Chinese nuclear capabilities—whether doing so was Washington’s stated objective or not. In fact, if the United States engaged in the style of warfare it has practiced over the last 30 years, this outcome would be all but guaranteed</w:t>
      </w:r>
      <w:r w:rsidRPr="009C551B">
        <w:rPr>
          <w:sz w:val="16"/>
        </w:rPr>
        <w:t>.</w:t>
      </w:r>
      <w:r w:rsidR="009C551B" w:rsidRPr="009C551B">
        <w:rPr>
          <w:sz w:val="16"/>
        </w:rPr>
        <w:t xml:space="preserve"> </w:t>
      </w:r>
      <w:r w:rsidRPr="009C551B">
        <w:rPr>
          <w:sz w:val="16"/>
        </w:rPr>
        <w:t>The most worrisome flash point for a U.S.-Chinese war is Taiwan.</w:t>
      </w:r>
      <w:r w:rsidR="009C551B" w:rsidRPr="009C551B">
        <w:rPr>
          <w:sz w:val="16"/>
        </w:rPr>
        <w:t xml:space="preserve"> </w:t>
      </w:r>
      <w:r w:rsidRPr="009C551B">
        <w:rPr>
          <w:sz w:val="16"/>
        </w:rPr>
        <w:t>Consider submarine warfare. China could use its conventionally armed attack submarines to blockade Taiwanese harbors or bomb the island, or to attack U.S. and allied forces in the region. If that happened, the U.S. Navy would almost certainly undertake an antisubmarine campaign, which would likely threaten China’s “boomers,” the four nuclear-armed ballistic missile submarines that form its naval nuclear deterrent. China’s conventionally armed and nuclear-armed submarines share the same shore-based communications system; a U.S. attack on these transmitters would thus not only disrupt the activities of China’s attack submarine force but also cut off its boomers from contact with Beijing, leaving Chinese leaders unsure of the fate of their naval nuclear force.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w:t>
      </w:r>
      <w:r w:rsidR="009C551B" w:rsidRPr="009C551B">
        <w:rPr>
          <w:sz w:val="16"/>
        </w:rPr>
        <w:t xml:space="preserve"> </w:t>
      </w:r>
      <w:r w:rsidRPr="009C551B">
        <w:rPr>
          <w:sz w:val="16"/>
        </w:rPr>
        <w:t>MICHAEL SMITH/U.S. NAVY</w:t>
      </w:r>
      <w:r w:rsidR="009C551B" w:rsidRPr="009C551B">
        <w:rPr>
          <w:sz w:val="16"/>
        </w:rPr>
        <w:t xml:space="preserve"> </w:t>
      </w:r>
      <w:r w:rsidRPr="009C551B">
        <w:rPr>
          <w:sz w:val="16"/>
        </w:rPr>
        <w:t>Even more dangerous, U.S. forces hunting Chinese attack submarines could inadvertently sink a Chinese boomer instead.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Platitudes about caution are easy in peacetime. In wartime, when Chinese attack submarines might already have launched deadly strikes, the U.S. crew might decide to shoot first and ask questions later.</w:t>
      </w:r>
      <w:r w:rsidR="009C551B" w:rsidRPr="009C551B">
        <w:rPr>
          <w:sz w:val="16"/>
        </w:rPr>
        <w:t xml:space="preserve"> </w:t>
      </w:r>
      <w:r w:rsidRPr="009C551B">
        <w:rPr>
          <w:sz w:val="16"/>
        </w:rPr>
        <w:t>Adding to China’s sense of vulnerability, the small size of its nuclear-armed submarine force means that just two such incidents would eliminate half of its sea-based deterrent. Meanwhile, any Chinese boomers that escaped this fate would likely be cut off from communication with onshore commanders, left without an escort force, and unable to return to destroyed ports. If that happened, China would essentially have no naval nuclear deterrent.</w:t>
      </w:r>
      <w:r w:rsidR="009C551B" w:rsidRPr="009C551B">
        <w:rPr>
          <w:sz w:val="16"/>
        </w:rPr>
        <w:t xml:space="preserve"> </w:t>
      </w:r>
      <w:r w:rsidRPr="009C551B">
        <w:rPr>
          <w:rStyle w:val="Emphasis"/>
        </w:rPr>
        <w:t>Platitudes about caution are easy in peacetime. In wartime, U.S. forces might decide to shoot first and ask questions later.</w:t>
      </w:r>
      <w:r w:rsidR="009C551B">
        <w:rPr>
          <w:rStyle w:val="Emphasis"/>
        </w:rPr>
        <w:t xml:space="preserve"> </w:t>
      </w:r>
      <w:r w:rsidRPr="009C551B">
        <w:rPr>
          <w:sz w:val="16"/>
        </w:rPr>
        <w:t xml:space="preserve">The situation is similar onshore, where any U.S. military campaign would have to contend with China’s growing land-based conventional ballistic missile force. Much of this force is within range of Taiwan, ready to launch ballistic missiles against the island or at any allies coming to its aid. Once again, U.S. victory would hinge on the ability to degrade this conventional ballistic missile force. And once again, it would be virtually impossible to do so while leaving China’s nuclear ballistic missile force unscathed. </w:t>
      </w:r>
      <w:r w:rsidRPr="009C551B">
        <w:rPr>
          <w:rStyle w:val="StyleUnderline"/>
        </w:rPr>
        <w:t>Chinese conventional and nuclear ballistic missiles are often attached to the same base headquarters, meaning that they likely share transportation and supply networks, patrol routes, and other supporting infrastructure. It is also possible that they share some command-and-control networks, or that the United States would be unable to distinguish between the conventional and nuclear networks even if they were physically separate</w:t>
      </w:r>
      <w:r w:rsidRPr="009C551B">
        <w:rPr>
          <w:sz w:val="16"/>
        </w:rPr>
        <w:t>.</w:t>
      </w:r>
      <w:r w:rsidR="009C551B" w:rsidRPr="009C551B">
        <w:rPr>
          <w:sz w:val="16"/>
        </w:rPr>
        <w:t xml:space="preserve"> </w:t>
      </w:r>
      <w:r w:rsidRPr="009C551B">
        <w:rPr>
          <w:sz w:val="16"/>
        </w:rPr>
        <w:t>To add to the challenge, some of China’s ballistic missiles can carry either a conventional or a nuclear warhead, and the two versions are virtually indistinguishable to U.S. aerial surveillance. In a war, targeting the conventional variants would likely mean destroying some nuclear ones in the process. Furthermore, sending manned aircraft to attack Chinese missile launch sites and bases would require at least partial control of the airspace over China, which in turn would require weakening Chinese air defenses. But degrading China’s coastal air defense network in order to fight a conventional war would also leave much of its nuclear force without protection.</w:t>
      </w:r>
      <w:r w:rsidR="009C551B" w:rsidRPr="009C551B">
        <w:rPr>
          <w:sz w:val="16"/>
        </w:rPr>
        <w:t xml:space="preserve"> </w:t>
      </w:r>
      <w:r w:rsidRPr="009C551B">
        <w:rPr>
          <w:rStyle w:val="StyleUnderline"/>
        </w:rPr>
        <w:t>Once China was under attack, its leaders might come to fear that even intercontinental ballistic missiles located deep in the country’s interior were vulnerable</w:t>
      </w:r>
      <w:r w:rsidRPr="009C551B">
        <w:rPr>
          <w:sz w:val="16"/>
        </w:rPr>
        <w:t>.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Chinese intercontinental ballistic missiles are larger and less mobile than the Iraqi Scuds were, and they are harder to move without detection. The United States is also likely to have been tracking them much more closely in peacetime. As a result, China is unlikely to view a failed Scud hunt in Iraq nearly 30 years ago as reassurance that its residual nuclear force is safe today, especially during an ongoing, high-intensity conventional war.</w:t>
      </w:r>
      <w:r w:rsidR="009C551B" w:rsidRPr="009C551B">
        <w:rPr>
          <w:sz w:val="16"/>
        </w:rPr>
        <w:t xml:space="preserve"> </w:t>
      </w:r>
      <w:r w:rsidRPr="009C551B">
        <w:rPr>
          <w:sz w:val="16"/>
        </w:rPr>
        <w:t>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w:t>
      </w:r>
      <w:r w:rsidR="009C551B" w:rsidRPr="009C551B">
        <w:rPr>
          <w:sz w:val="16"/>
        </w:rPr>
        <w:t xml:space="preserve"> </w:t>
      </w:r>
      <w:r w:rsidRPr="009C551B">
        <w:rPr>
          <w:rStyle w:val="StyleUnderline"/>
        </w:rPr>
        <w:t>Put simply, the favored U.S. strategy to ensure a conventional victory would likely endanger much of China’s nuclear arsenal in the process, at sea and on land. Whether the United States actually intended to target all of China’s nuclear weapons would be incidental. All that would matter is that Chinese leaders would consider them threatened.</w:t>
      </w:r>
      <w:r w:rsidR="009C551B">
        <w:rPr>
          <w:rStyle w:val="StyleUnderline"/>
        </w:rPr>
        <w:t xml:space="preserve"> </w:t>
      </w:r>
      <w:r w:rsidRPr="009C551B">
        <w:rPr>
          <w:sz w:val="16"/>
        </w:rPr>
        <w:t>LESSONS FROM THE PAST</w:t>
      </w:r>
      <w:r w:rsidR="009C551B" w:rsidRPr="009C551B">
        <w:rPr>
          <w:sz w:val="16"/>
        </w:rPr>
        <w:t xml:space="preserve"> </w:t>
      </w:r>
      <w:r w:rsidRPr="009C551B">
        <w:rPr>
          <w:sz w:val="16"/>
        </w:rPr>
        <w:t xml:space="preserve">At that point, the question becomes, </w:t>
      </w:r>
      <w:proofErr w:type="gramStart"/>
      <w:r w:rsidRPr="009C551B">
        <w:rPr>
          <w:sz w:val="16"/>
        </w:rPr>
        <w:t>How</w:t>
      </w:r>
      <w:proofErr w:type="gramEnd"/>
      <w:r w:rsidRPr="009C551B">
        <w:rPr>
          <w:sz w:val="16"/>
        </w:rPr>
        <w:t xml:space="preserve"> will China react? Will it practice restraint and uphold the “no first use” pledge once its nuclear forces appear to be under attack? Or will it use those weapons while it still can, gambling that limited escalation will either halt the U.S. campaign or intimidate Washington into backing down?</w:t>
      </w:r>
      <w:r w:rsidR="009C551B" w:rsidRPr="009C551B">
        <w:rPr>
          <w:sz w:val="16"/>
        </w:rPr>
        <w:t xml:space="preserve"> </w:t>
      </w:r>
      <w:r w:rsidRPr="009C551B">
        <w:rPr>
          <w:sz w:val="16"/>
        </w:rPr>
        <w:t>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w:t>
      </w:r>
      <w:r w:rsidR="009C551B" w:rsidRPr="009C551B">
        <w:rPr>
          <w:sz w:val="16"/>
        </w:rPr>
        <w:t xml:space="preserve"> </w:t>
      </w:r>
      <w:r w:rsidRPr="009C551B">
        <w:rPr>
          <w:rStyle w:val="StyleUnderline"/>
        </w:rPr>
        <w:t>The danger lies in wartime developments that could shift China’s assumptions about U.S. intentions. If Beijing interprets the erosion of its sea- and land-based nuclear forces as a deliberate effort to destroy its nuclear deterrent, or perhaps even as a prelude to a nuclear attack, it might see limited nuclear escalation as a way to force an end to the conflict. For example, China could use nuclear weapons to instantaneously destroy the U.S. air bases that posed the biggest threat to its arsenal. It could also launch a nuclear strike with no direct military purpose—on an unpopulated area or at sea—as a way to signal that the United States had crossed a redline.</w:t>
      </w:r>
      <w:r w:rsidR="009C551B">
        <w:rPr>
          <w:rStyle w:val="StyleUnderline"/>
        </w:rPr>
        <w:t xml:space="preserve"> </w:t>
      </w:r>
      <w:r w:rsidRPr="009C551B">
        <w:rPr>
          <w:sz w:val="16"/>
        </w:rPr>
        <w:t>If such escalation appears far-fetched, China’s history suggests otherwise. In 1969, similar dynamics brought China to the brink of nuclear war with the Soviet Union. In early March of that year, Chinese troops ambushed Soviet guards amid rising tensions over a disputed border area. Less than two weeks later, the two countries were fighting an undeclared border war with heavy artillery and aircraft. The conflict quickly escalated beyond what Chinese leaders had expected, and before the end of March, Moscow was making thinly veiled nuclear threats to pressure China to back down.</w:t>
      </w:r>
      <w:r w:rsidR="009C551B" w:rsidRPr="009C551B">
        <w:rPr>
          <w:sz w:val="16"/>
        </w:rPr>
        <w:t xml:space="preserve"> </w:t>
      </w:r>
      <w:r w:rsidRPr="009C551B">
        <w:rPr>
          <w:rStyle w:val="StyleUnderline"/>
        </w:rPr>
        <w:t>If nuclear escalation appears far-fetched, China’s history suggests otherwise.</w:t>
      </w:r>
      <w:r w:rsidR="009C551B">
        <w:rPr>
          <w:rStyle w:val="StyleUnderline"/>
        </w:rPr>
        <w:t xml:space="preserve"> </w:t>
      </w:r>
      <w:r w:rsidRPr="009C551B">
        <w:rPr>
          <w:sz w:val="16"/>
        </w:rPr>
        <w:t>Chinese leaders initially dismissed these warnings, only to radically upgrade their threat assessment once they learned that the Soviets had privately discussed nuclear attack plans with other countries. Moscow never intended to follow through on its nuclear threat, archives would later reveal, but Chinese leaders believed otherwise. On three separate occasions, they were convinced that a Soviet nuclear attack was imminent. Once, when Moscow sent representatives to talks in Beijing, China suspected that the plane transporting the delegation was in fact carrying nuclear weapons. Increasingly fearful, China test-fired a thermonuclear weapon in the Lop Nur desert and put its rudimentary nuclear forces on alert—a dangerous step in itself, as it increased the risk of an unauthorized or accidental launch. Only after numerous preparations for Soviet nuclear attacks that never came did Beijing finally agree to negotiations.</w:t>
      </w:r>
      <w:r w:rsidR="009C551B" w:rsidRPr="009C551B">
        <w:rPr>
          <w:sz w:val="16"/>
        </w:rPr>
        <w:t xml:space="preserve"> </w:t>
      </w:r>
      <w:r w:rsidRPr="009C551B">
        <w:rPr>
          <w:sz w:val="16"/>
        </w:rPr>
        <w:t xml:space="preserve">China is a different country today than it was in the time of Mao Zedong, but the 1969 conflict offers important lessons. China started a war in which it believed nuclear weapons would be irrelevant, even though the Soviet arsenal was several orders of magnitude larger than China’s, just as the U.S. arsenal dwarfs China’s today. Once the conventional war did not go as planned, the Chinese reversed their assessment of the possibility of a nuclear attack to a degree bordering on paranoia. Most worrying, China signaled that it was actually considering using its nuclear weapons, even though it had to expect devastating retaliation. </w:t>
      </w:r>
      <w:r w:rsidRPr="009C551B">
        <w:rPr>
          <w:rStyle w:val="StyleUnderline"/>
        </w:rPr>
        <w:t>Ambiguous wartime information and worst-case thinking led it to take nuclear risks it would have considered unthinkable only months earlier. This pattern could unfold again today.</w:t>
      </w:r>
    </w:p>
    <w:p w14:paraId="7C564BCA" w14:textId="77777777" w:rsidR="002A4B5D" w:rsidRDefault="002A4B5D" w:rsidP="00C12C2F"/>
    <w:p w14:paraId="269777D9" w14:textId="1BDD8E36" w:rsidR="002A4B5D" w:rsidRDefault="002A4B5D" w:rsidP="00C12C2F"/>
    <w:p w14:paraId="1DA560F2" w14:textId="77777777" w:rsidR="002A4B5D" w:rsidRDefault="002A4B5D" w:rsidP="00C12C2F"/>
    <w:p w14:paraId="5CDC3ED6" w14:textId="77777777" w:rsidR="00B9655B" w:rsidRPr="00F03963" w:rsidRDefault="00B9655B" w:rsidP="00B9655B">
      <w:pPr>
        <w:keepNext/>
        <w:keepLines/>
        <w:spacing w:before="40" w:after="0"/>
        <w:outlineLvl w:val="3"/>
        <w:rPr>
          <w:rFonts w:eastAsiaTheme="majorEastAsia" w:cstheme="majorBidi"/>
          <w:b/>
          <w:iCs/>
          <w:sz w:val="26"/>
        </w:rPr>
      </w:pPr>
      <w:r>
        <w:rPr>
          <w:rFonts w:eastAsiaTheme="majorEastAsia" w:cstheme="majorBidi"/>
          <w:b/>
          <w:iCs/>
          <w:sz w:val="26"/>
        </w:rPr>
        <w:t>Taiwan is the most probable scenario for nuclear war – Chinese political calculus proves</w:t>
      </w:r>
    </w:p>
    <w:p w14:paraId="08638DD5" w14:textId="41B1E54A" w:rsidR="00B9655B" w:rsidRPr="00F03963" w:rsidRDefault="00B9655B" w:rsidP="00B9655B">
      <w:r w:rsidRPr="00593EF0">
        <w:rPr>
          <w:rStyle w:val="Style13ptBold"/>
        </w:rPr>
        <w:t xml:space="preserve">Lowther and Littlefield </w:t>
      </w:r>
      <w:r w:rsidR="005668BF" w:rsidRPr="00593EF0">
        <w:rPr>
          <w:rStyle w:val="Style13ptBold"/>
        </w:rPr>
        <w:t>2015</w:t>
      </w:r>
      <w:r w:rsidRPr="00F03963">
        <w:t xml:space="preserve"> (Dr. Adam Lowther is Director, School of Advanced Nuclear Deterrence Studies, Air Force Global Strike Command. Alex Littlefield is a professor at Feng Chia University, 8/11/15, The Diplomat, Taiwan and the Prospects for War Between China and America, </w:t>
      </w:r>
      <w:hyperlink r:id="rId10" w:history="1">
        <w:r w:rsidRPr="00F03963">
          <w:t>http://thediplomat.com/2015/08/taiwan-and-the-prospects-for-war-between-china-and-america/</w:t>
        </w:r>
      </w:hyperlink>
      <w:r w:rsidRPr="00F03963">
        <w:t xml:space="preserve">) </w:t>
      </w:r>
    </w:p>
    <w:p w14:paraId="6E44E20B" w14:textId="28906270" w:rsidR="00B9655B" w:rsidRDefault="00B9655B" w:rsidP="00B9655B">
      <w:pPr>
        <w:rPr>
          <w:u w:val="single"/>
        </w:rPr>
      </w:pPr>
      <w:r w:rsidRPr="00C64725">
        <w:rPr>
          <w:sz w:val="16"/>
        </w:rPr>
        <w:t xml:space="preserve">While there are several scenarios where conflict between the United States and China is possible, some analysts believe that </w:t>
      </w:r>
      <w:r w:rsidRPr="00F03963">
        <w:rPr>
          <w:u w:val="single"/>
        </w:rPr>
        <w:t xml:space="preserve">a </w:t>
      </w:r>
      <w:r w:rsidRPr="00F42561">
        <w:rPr>
          <w:u w:val="single"/>
        </w:rPr>
        <w:t>conflict over Taiwan remains the most likely place where the PRC and the U.S. would come to blows</w:t>
      </w:r>
      <w:r w:rsidRPr="00F03963">
        <w:rPr>
          <w:u w:val="single"/>
        </w:rPr>
        <w:t xml:space="preserve">. </w:t>
      </w:r>
      <w:r w:rsidRPr="00F42561">
        <w:rPr>
          <w:u w:val="single"/>
        </w:rPr>
        <w:t>Beijing is aware that any coercive action on its part to force Taiwan to accept its political domination could incur the wrath of the U</w:t>
      </w:r>
      <w:r w:rsidRPr="00C64725">
        <w:rPr>
          <w:sz w:val="16"/>
        </w:rPr>
        <w:t xml:space="preserve">nited </w:t>
      </w:r>
      <w:r w:rsidRPr="00F42561">
        <w:rPr>
          <w:u w:val="single"/>
        </w:rPr>
        <w:t>S</w:t>
      </w:r>
      <w:r w:rsidRPr="00C64725">
        <w:rPr>
          <w:sz w:val="16"/>
        </w:rPr>
        <w:t xml:space="preserve">tates. </w:t>
      </w:r>
      <w:r w:rsidRPr="00F03963">
        <w:rPr>
          <w:u w:val="single"/>
        </w:rPr>
        <w:t xml:space="preserve">To prevent the U.S. from intervening </w:t>
      </w:r>
      <w:r w:rsidRPr="00C64725">
        <w:rPr>
          <w:sz w:val="16"/>
        </w:rPr>
        <w:t>in the region</w:t>
      </w:r>
      <w:r w:rsidRPr="00F03963">
        <w:rPr>
          <w:u w:val="single"/>
        </w:rPr>
        <w:t>, China will certainly turn to its anti-access/area-denial</w:t>
      </w:r>
      <w:r w:rsidRPr="00C64725">
        <w:rPr>
          <w:sz w:val="16"/>
        </w:rPr>
        <w:t xml:space="preserve"> (A2/AD) </w:t>
      </w:r>
      <w:r w:rsidRPr="00F03963">
        <w:rPr>
          <w:u w:val="single"/>
        </w:rPr>
        <w:t>strategy,</w:t>
      </w:r>
      <w:r w:rsidRPr="00C64725">
        <w:rPr>
          <w:sz w:val="16"/>
        </w:rPr>
        <w:t xml:space="preserve"> beginning with non-lethal means and non-lethal threats to discourage the American public from supporting the use of force in support of Taiwan</w:t>
      </w:r>
      <w:r w:rsidRPr="00F03963">
        <w:rPr>
          <w:u w:val="single"/>
        </w:rPr>
        <w:t>. If thwarted</w:t>
      </w:r>
      <w:r w:rsidRPr="00C64725">
        <w:rPr>
          <w:sz w:val="16"/>
        </w:rPr>
        <w:t xml:space="preserve"> in its initial efforts to stop Chinese aggression against Taiwan, </w:t>
      </w:r>
      <w:r w:rsidRPr="00F03963">
        <w:rPr>
          <w:u w:val="single"/>
        </w:rPr>
        <w:t>the U</w:t>
      </w:r>
      <w:r w:rsidRPr="00C64725">
        <w:rPr>
          <w:sz w:val="16"/>
        </w:rPr>
        <w:t xml:space="preserve">nited </w:t>
      </w:r>
      <w:r w:rsidRPr="00F03963">
        <w:rPr>
          <w:u w:val="single"/>
        </w:rPr>
        <w:t>S</w:t>
      </w:r>
      <w:r w:rsidRPr="00C64725">
        <w:rPr>
          <w:sz w:val="16"/>
        </w:rPr>
        <w:t xml:space="preserve">tates </w:t>
      </w:r>
      <w:r w:rsidRPr="00F03963">
        <w:rPr>
          <w:u w:val="single"/>
        </w:rPr>
        <w:t>may be tempted to resort to stronger measures and attack mainland China.</w:t>
      </w:r>
      <w:r w:rsidRPr="00C64725">
        <w:rPr>
          <w:sz w:val="16"/>
        </w:rPr>
        <w:t xml:space="preserve"> A kinetic response to a cyber-attack, for example, although an option, would very likely lead to escalation on the part of the Chinese. Given the regime’s relative weakness and the probability that American attacks (cyber and conventional) on China will include strikes against PLA command and control (C2) nodes, which mingle conventional and nuclear C2</w:t>
      </w:r>
      <w:r w:rsidRPr="00F42561">
        <w:rPr>
          <w:sz w:val="16"/>
        </w:rPr>
        <w:t xml:space="preserve">, </w:t>
      </w:r>
      <w:r w:rsidRPr="00F42561">
        <w:rPr>
          <w:u w:val="single"/>
        </w:rPr>
        <w:t>the Chinese may escalate to the use of a nuclear weapon</w:t>
      </w:r>
      <w:r w:rsidRPr="00F42561">
        <w:rPr>
          <w:sz w:val="16"/>
        </w:rPr>
        <w:t xml:space="preserve"> (a</w:t>
      </w:r>
      <w:r w:rsidRPr="00C64725">
        <w:rPr>
          <w:sz w:val="16"/>
        </w:rPr>
        <w:t xml:space="preserve">gainst a U.S. carrier in China’s self-declared waters for example) as a means of forcing de-escalation. </w:t>
      </w:r>
      <w:r w:rsidRPr="00F42561">
        <w:rPr>
          <w:u w:val="single"/>
        </w:rPr>
        <w:t>In the view of China, such a strike would not be a violation of its no-first-use policy because the strike would occur in sovereign Chinese waters</w:t>
      </w:r>
      <w:r w:rsidRPr="00C64725">
        <w:rPr>
          <w:sz w:val="16"/>
        </w:rPr>
        <w:t xml:space="preserve">, thus making the use of nuclear weapons a defensive act. </w:t>
      </w:r>
      <w:r w:rsidRPr="00F42561">
        <w:rPr>
          <w:u w:val="single"/>
        </w:rPr>
        <w:t>Since Taiwan is a domestic matter</w:t>
      </w:r>
      <w:r w:rsidRPr="00C64725">
        <w:rPr>
          <w:sz w:val="16"/>
        </w:rPr>
        <w:t xml:space="preserve">, any U.S. intervention would be viewed as an act of aggression. </w:t>
      </w:r>
      <w:r w:rsidRPr="00F42561">
        <w:rPr>
          <w:u w:val="single"/>
        </w:rPr>
        <w:t>This, in the minds of the Chinese, makes the U</w:t>
      </w:r>
      <w:r w:rsidRPr="00C64725">
        <w:rPr>
          <w:sz w:val="16"/>
        </w:rPr>
        <w:t xml:space="preserve">nited </w:t>
      </w:r>
      <w:r w:rsidRPr="00F42561">
        <w:rPr>
          <w:u w:val="single"/>
        </w:rPr>
        <w:t>S</w:t>
      </w:r>
      <w:r w:rsidRPr="00F42561">
        <w:rPr>
          <w:sz w:val="16"/>
        </w:rPr>
        <w:t>ta</w:t>
      </w:r>
      <w:r w:rsidRPr="00C64725">
        <w:rPr>
          <w:sz w:val="16"/>
        </w:rPr>
        <w:t xml:space="preserve">tes </w:t>
      </w:r>
      <w:r w:rsidRPr="00F42561">
        <w:rPr>
          <w:u w:val="single"/>
        </w:rPr>
        <w:t>an outside aggressor, not China</w:t>
      </w:r>
      <w:r w:rsidRPr="00C64725">
        <w:rPr>
          <w:sz w:val="16"/>
        </w:rPr>
        <w:t xml:space="preserve">. It is also important to remember that </w:t>
      </w:r>
      <w:r w:rsidRPr="00F42561">
        <w:rPr>
          <w:u w:val="single"/>
        </w:rPr>
        <w:t>nuclear weapons are an asymmetric response</w:t>
      </w:r>
      <w:r w:rsidRPr="00F03963">
        <w:rPr>
          <w:u w:val="single"/>
        </w:rPr>
        <w:t xml:space="preserve"> to American conventional superiority</w:t>
      </w:r>
      <w:r w:rsidRPr="00C64725">
        <w:rPr>
          <w:sz w:val="16"/>
        </w:rPr>
        <w:t xml:space="preserve">. Given that China is incapable of executing and sustaining a conventional military campaign against the continental United States, China would clearly have an asymmetry of interest and capability with the United States – </w:t>
      </w:r>
      <w:r w:rsidRPr="00F42561">
        <w:rPr>
          <w:u w:val="single"/>
        </w:rPr>
        <w:t>far more is at stake for China</w:t>
      </w:r>
      <w:r w:rsidRPr="00F03963">
        <w:rPr>
          <w:u w:val="single"/>
        </w:rPr>
        <w:t xml:space="preserve"> than it is for the United States. In essence, </w:t>
      </w:r>
      <w:r w:rsidRPr="00F42561">
        <w:rPr>
          <w:u w:val="single"/>
        </w:rPr>
        <w:t>the only effective option in retaliation</w:t>
      </w:r>
      <w:r w:rsidRPr="00F03963">
        <w:rPr>
          <w:u w:val="single"/>
        </w:rPr>
        <w:t xml:space="preserve"> for a successful U.S. conventional campaign on Chinese soil </w:t>
      </w:r>
      <w:r w:rsidRPr="00F42561">
        <w:rPr>
          <w:u w:val="single"/>
        </w:rPr>
        <w:t>is the nuclear one</w:t>
      </w:r>
      <w:r w:rsidRPr="00C64725">
        <w:rPr>
          <w:sz w:val="16"/>
        </w:rPr>
        <w:t>. Without making too crude a point, the nuclear option provides more bang for the buck, or yuan. Given that mutually assured destruction (</w:t>
      </w:r>
      <w:r w:rsidRPr="00F42561">
        <w:rPr>
          <w:u w:val="single"/>
        </w:rPr>
        <w:t>MAD) is not part of China’s strategic thinkin</w:t>
      </w:r>
      <w:r w:rsidRPr="00F03963">
        <w:rPr>
          <w:u w:val="single"/>
        </w:rPr>
        <w:t>g</w:t>
      </w:r>
      <w:r w:rsidRPr="00C64725">
        <w:rPr>
          <w:sz w:val="16"/>
        </w:rPr>
        <w:t xml:space="preserve"> – </w:t>
      </w:r>
      <w:r w:rsidRPr="00F42561">
        <w:rPr>
          <w:u w:val="single"/>
        </w:rPr>
        <w:t>in fact it is explicitly rejected</w:t>
      </w:r>
      <w:r w:rsidRPr="00B84A0D">
        <w:rPr>
          <w:u w:val="single"/>
        </w:rPr>
        <w:t xml:space="preserve"> –</w:t>
      </w:r>
      <w:r w:rsidRPr="00B84A0D">
        <w:t xml:space="preserve"> </w:t>
      </w:r>
      <w:r w:rsidRPr="00C64725">
        <w:rPr>
          <w:sz w:val="16"/>
        </w:rPr>
        <w:t xml:space="preserve">the PRC will see the situation very differently than the United States. China likely has no desire to become a nuclear peer of the United States. It does not need to be in order to achieve its geopolitical objectives. However, </w:t>
      </w:r>
      <w:r w:rsidRPr="00F42561">
        <w:rPr>
          <w:u w:val="single"/>
        </w:rPr>
        <w:t>China does have specific goals that are a part of its stated core security interests, including</w:t>
      </w:r>
      <w:r w:rsidRPr="00F03963">
        <w:rPr>
          <w:u w:val="single"/>
        </w:rPr>
        <w:t xml:space="preserve"> reunification with </w:t>
      </w:r>
      <w:r w:rsidRPr="00F42561">
        <w:rPr>
          <w:u w:val="single"/>
        </w:rPr>
        <w:t>Taiwan</w:t>
      </w:r>
      <w:r w:rsidRPr="00C64725">
        <w:rPr>
          <w:sz w:val="16"/>
        </w:rPr>
        <w:t>. Reunification is necessary for China to reach its unstated goal of becoming a regional hegemon. As long as Taiwan maintains its de facto independence of China it acts as a literal and symbolic barrier to China’s power projection beyond the East China Sea. Without Taiwan, China cannot gain military hegemony in its own neighborhood. China’s maritime land reclamation strategy for Southeast Asia pales in scope and significance with the historical and political value of Taiwan. With Taiwan returned to its rightful place, the relevance to China of the U.S. military presence in Japan and South Korea is greatly diminished. China’s relationship with the Philippines, which lies just to the south of Taiwan, would also change dramatically. Although China criticizes the United States for playing the role of global hegemon, it is actively seeking to supplant the United States in Asia so that it can play a similar role in the region. While Beijing may take a longer view toward geopolitical issues than Washington does</w:t>
      </w:r>
      <w:r w:rsidRPr="00C64725">
        <w:rPr>
          <w:rStyle w:val="StyleUnderline"/>
        </w:rPr>
        <w:t xml:space="preserve">, </w:t>
      </w:r>
      <w:r w:rsidRPr="00F42561">
        <w:rPr>
          <w:rStyle w:val="StyleUnderline"/>
        </w:rPr>
        <w:t>Chinese political leaders must still be responsive to a domestic audience that demands</w:t>
      </w:r>
      <w:r w:rsidRPr="00C64725">
        <w:rPr>
          <w:rStyle w:val="StyleUnderline"/>
        </w:rPr>
        <w:t xml:space="preserve"> ever higher levels of prosperity. Central to China’s ability to guarantee that prosperity is the return of </w:t>
      </w:r>
      <w:r w:rsidRPr="00F42561">
        <w:rPr>
          <w:rStyle w:val="StyleUnderline"/>
        </w:rPr>
        <w:t>Taiwan</w:t>
      </w:r>
      <w:r w:rsidRPr="00C64725">
        <w:rPr>
          <w:rStyle w:val="StyleUnderline"/>
        </w:rPr>
        <w:t xml:space="preserve">, </w:t>
      </w:r>
      <w:r w:rsidRPr="00C64725">
        <w:rPr>
          <w:sz w:val="16"/>
        </w:rPr>
        <w:t xml:space="preserve">and control of the sea lines of commerce and communication upon which it relies. Unfortunately, </w:t>
      </w:r>
      <w:r w:rsidRPr="00F42561">
        <w:rPr>
          <w:rStyle w:val="StyleUnderline"/>
        </w:rPr>
        <w:t>too many</w:t>
      </w:r>
      <w:r w:rsidRPr="00C64725">
        <w:rPr>
          <w:rStyle w:val="StyleUnderline"/>
        </w:rPr>
        <w:t xml:space="preserve"> Americans </w:t>
      </w:r>
      <w:r w:rsidRPr="00F42561">
        <w:rPr>
          <w:rStyle w:val="StyleUnderline"/>
        </w:rPr>
        <w:t>underestimate the importance of these core interests to China and the lengths to which China will ultimately go in order to guarantee them – even</w:t>
      </w:r>
      <w:r w:rsidRPr="00C64725">
        <w:rPr>
          <w:rStyle w:val="StyleUnderline"/>
        </w:rPr>
        <w:t xml:space="preserve"> the use of </w:t>
      </w:r>
      <w:r w:rsidRPr="00F42561">
        <w:rPr>
          <w:rStyle w:val="StyleUnderline"/>
        </w:rPr>
        <w:t>nuclear weapons</w:t>
      </w:r>
      <w:r w:rsidRPr="00C64725">
        <w:rPr>
          <w:rStyle w:val="StyleUnderline"/>
        </w:rPr>
        <w:t>.</w:t>
      </w:r>
      <w:r w:rsidRPr="00C64725">
        <w:rPr>
          <w:sz w:val="16"/>
        </w:rPr>
        <w:t xml:space="preserve"> Should China succeed it pushing the United States back, the PRC can deal with regional territorial disputes bilaterally and without U.S. involvement. After all, Washington invariably takes the non-Chinese side. China sees the U.S. as a direct competitor and obstacle to its geopolitical ambitions. As such it is preparing for the next step in a crisis that it will likely instigate, control, and conclude </w:t>
      </w:r>
      <w:r w:rsidRPr="00F03963">
        <w:rPr>
          <w:u w:val="single"/>
        </w:rPr>
        <w:t>in the Taiwan Straits. China will likely use the election or statement of a pro-independence high-ranking official as the impetus for action.</w:t>
      </w:r>
      <w:r w:rsidRPr="00C64725">
        <w:rPr>
          <w:sz w:val="16"/>
        </w:rPr>
        <w:t xml:space="preserve"> </w:t>
      </w:r>
      <w:r w:rsidRPr="00F03963">
        <w:rPr>
          <w:u w:val="single"/>
        </w:rPr>
        <w:t>This is the same method it used when it fired missiles in the Straits in response to remarks by then-President Lee Teng-hui, ushering in the 1996 Taiwan Straits Crisis</w:t>
      </w:r>
      <w:r w:rsidRPr="00C64725">
        <w:rPr>
          <w:sz w:val="16"/>
        </w:rPr>
        <w:t>. The U.S. brought an end to the mainland’s antics when the U.S.S Nimitz and six additional ships sailed into the Straits. Despite the pro-China presidency of Ma Ying-</w:t>
      </w:r>
      <w:proofErr w:type="spellStart"/>
      <w:r w:rsidRPr="00C64725">
        <w:rPr>
          <w:sz w:val="16"/>
        </w:rPr>
        <w:t>jeou</w:t>
      </w:r>
      <w:proofErr w:type="spellEnd"/>
      <w:r w:rsidRPr="00C64725">
        <w:rPr>
          <w:sz w:val="16"/>
        </w:rPr>
        <w:t xml:space="preserve">, China continues to expand its missile force targeting Taiwan and undertakes annual war games that simulate an attack on Taiwan. China has not forgotten the humiliation it faced in 1996 and will be certain no U.S. carrier groups have access to the Strait during the next crisis. The Second Artillery Corps’ nuclear capabilities exist to help secure the results China seeks when the U.S. is caught off-guard, overwhelmed, and forced to either escalate a crisis or capitulate. While the scenario described is certainly not inevitable, the fact than many American readers will see it as implausible if not impossible is an example of the mirror-imaging that often occurs when attempting to understand an adversary. China is not the United States nor do Chinese leaders think like their counterparts in the United States. </w:t>
      </w:r>
      <w:r w:rsidRPr="00F03963">
        <w:rPr>
          <w:u w:val="single"/>
        </w:rPr>
        <w:t xml:space="preserve">Unless we give serious thought to possible scenarios where nuclear conflict could occur, </w:t>
      </w:r>
      <w:r w:rsidRPr="00F42561">
        <w:rPr>
          <w:u w:val="single"/>
        </w:rPr>
        <w:t>the U</w:t>
      </w:r>
      <w:r w:rsidRPr="00AB2879">
        <w:rPr>
          <w:sz w:val="16"/>
        </w:rPr>
        <w:t>nited</w:t>
      </w:r>
      <w:r w:rsidRPr="00F42561">
        <w:rPr>
          <w:u w:val="single"/>
        </w:rPr>
        <w:t xml:space="preserve"> S</w:t>
      </w:r>
      <w:r w:rsidRPr="00F42561">
        <w:rPr>
          <w:sz w:val="16"/>
        </w:rPr>
        <w:t>t</w:t>
      </w:r>
      <w:r w:rsidRPr="00AB2879">
        <w:rPr>
          <w:sz w:val="16"/>
        </w:rPr>
        <w:t>ates</w:t>
      </w:r>
      <w:r w:rsidRPr="00AB2879">
        <w:rPr>
          <w:u w:val="single"/>
        </w:rPr>
        <w:t xml:space="preserve"> </w:t>
      </w:r>
      <w:r w:rsidRPr="00F42561">
        <w:rPr>
          <w:u w:val="single"/>
        </w:rPr>
        <w:t>may be unprepared for a situation that escalates beyond its ability to prevent a catastrophe.</w:t>
      </w:r>
    </w:p>
    <w:p w14:paraId="461D3BA1" w14:textId="6A855A44" w:rsidR="0089037A" w:rsidRDefault="0089037A" w:rsidP="00B9655B">
      <w:pPr>
        <w:rPr>
          <w:u w:val="single"/>
        </w:rPr>
      </w:pPr>
    </w:p>
    <w:p w14:paraId="44D6FF1C" w14:textId="7D40B8D1" w:rsidR="0089037A" w:rsidRPr="00F03963" w:rsidRDefault="0089037A" w:rsidP="0089037A">
      <w:pPr>
        <w:keepNext/>
        <w:keepLines/>
        <w:spacing w:before="40" w:after="0"/>
        <w:outlineLvl w:val="3"/>
        <w:rPr>
          <w:rFonts w:eastAsiaTheme="majorEastAsia" w:cstheme="majorBidi"/>
          <w:b/>
          <w:iCs/>
          <w:sz w:val="26"/>
        </w:rPr>
      </w:pPr>
      <w:r>
        <w:rPr>
          <w:rFonts w:eastAsiaTheme="majorEastAsia" w:cstheme="majorBidi"/>
          <w:b/>
          <w:iCs/>
          <w:sz w:val="26"/>
        </w:rPr>
        <w:t>The p</w:t>
      </w:r>
      <w:r w:rsidRPr="00F03963">
        <w:rPr>
          <w:rFonts w:eastAsiaTheme="majorEastAsia" w:cstheme="majorBidi"/>
          <w:b/>
          <w:iCs/>
          <w:sz w:val="26"/>
        </w:rPr>
        <w:t>lan reduces China’s incentive to pursue other military commitments</w:t>
      </w:r>
    </w:p>
    <w:p w14:paraId="07059F94" w14:textId="74D0F0B1" w:rsidR="0089037A" w:rsidRPr="00F03963" w:rsidRDefault="0089037A" w:rsidP="0089037A">
      <w:r w:rsidRPr="0089037A">
        <w:rPr>
          <w:rStyle w:val="Style13ptBold"/>
        </w:rPr>
        <w:t>Glaser 2015</w:t>
      </w:r>
      <w:r>
        <w:t xml:space="preserve"> </w:t>
      </w:r>
      <w:r w:rsidRPr="00F03963">
        <w:t>Cha</w:t>
      </w:r>
      <w:r w:rsidRPr="0089037A">
        <w:t>rles Glaser, Professor of Political Science and International Affairs, George Washington University, Spring 15, International Security Vol. 39 No. 4, https://www.wilsoncenter.org/sites/default/files/isec_a_00199.pdf</w:t>
      </w:r>
    </w:p>
    <w:p w14:paraId="7DC7B266" w14:textId="77777777" w:rsidR="0089037A" w:rsidRPr="00C64725" w:rsidRDefault="0089037A" w:rsidP="0089037A">
      <w:pPr>
        <w:rPr>
          <w:sz w:val="16"/>
        </w:rPr>
      </w:pPr>
      <w:r w:rsidRPr="00C64725">
        <w:rPr>
          <w:sz w:val="16"/>
        </w:rPr>
        <w:t xml:space="preserve">This danger is smaller than critics suggest, however. If China decides to fully pursue more ambitious missions, it would have to make large investments that would likely dwarf the amount it is spending on Taiwan-specific missions. Consequently, whether China eventually gains control of Taiwan is unlikely to be decisive in determining China’s ability to invest in efforts to control the South China and East China Sea SLOCs, and beyond. Related, it is likely that </w:t>
      </w:r>
      <w:r w:rsidRPr="00F03963">
        <w:rPr>
          <w:u w:val="single"/>
        </w:rPr>
        <w:t>Chinese capabilities dedicated to Taiwan will eventually become so effective that Beijing will be able to reallocate some of its future military investment to other missions</w:t>
      </w:r>
      <w:r w:rsidRPr="00C64725">
        <w:rPr>
          <w:sz w:val="16"/>
        </w:rPr>
        <w:t xml:space="preserve">.85 Moreover, </w:t>
      </w:r>
      <w:r w:rsidRPr="00F42561">
        <w:rPr>
          <w:u w:val="single"/>
        </w:rPr>
        <w:t>ending the U.S. commitment to Taiwan could reduce China’s determination to pursue more challenging distant naval missions because the U</w:t>
      </w:r>
      <w:r w:rsidRPr="00AB2879">
        <w:rPr>
          <w:sz w:val="16"/>
        </w:rPr>
        <w:t xml:space="preserve">nited </w:t>
      </w:r>
      <w:r w:rsidRPr="00F42561">
        <w:rPr>
          <w:u w:val="single"/>
        </w:rPr>
        <w:t>S</w:t>
      </w:r>
      <w:r w:rsidRPr="00AB2879">
        <w:rPr>
          <w:sz w:val="16"/>
        </w:rPr>
        <w:t xml:space="preserve">tates </w:t>
      </w:r>
      <w:r w:rsidRPr="00F42561">
        <w:rPr>
          <w:u w:val="single"/>
        </w:rPr>
        <w:t>will not interrupt these SLOCs</w:t>
      </w:r>
      <w:r w:rsidRPr="00F42561">
        <w:rPr>
          <w:sz w:val="16"/>
        </w:rPr>
        <w:t>,</w:t>
      </w:r>
      <w:r w:rsidRPr="00C64725">
        <w:rPr>
          <w:sz w:val="16"/>
        </w:rPr>
        <w:t xml:space="preserve"> except possibly during a severe crisis or major war. </w:t>
      </w:r>
      <w:r w:rsidRPr="00F42561">
        <w:rPr>
          <w:u w:val="single"/>
        </w:rPr>
        <w:t>Eliminating the possibility of war over Taiwan would</w:t>
      </w:r>
      <w:r w:rsidRPr="00AB2879">
        <w:rPr>
          <w:sz w:val="16"/>
        </w:rPr>
        <w:t xml:space="preserve"> therefore </w:t>
      </w:r>
      <w:r w:rsidRPr="00F42561">
        <w:rPr>
          <w:u w:val="single"/>
        </w:rPr>
        <w:t>greatly reduce Beijing’s incentives to make investments in these missions</w:t>
      </w:r>
      <w:r w:rsidRPr="00AB2879">
        <w:rPr>
          <w:sz w:val="16"/>
        </w:rPr>
        <w:t>. China</w:t>
      </w:r>
      <w:r w:rsidRPr="00C64725">
        <w:rPr>
          <w:sz w:val="16"/>
        </w:rPr>
        <w:t xml:space="preserve"> could, however, pursue greatly expanded power projection capabilities for a variety of other reasons,86 including worst-case planning that imagines the United States will interrupt its SLOCs under even the most unlikely conditions, a </w:t>
      </w:r>
      <w:proofErr w:type="spellStart"/>
      <w:r w:rsidRPr="00C64725">
        <w:rPr>
          <w:sz w:val="16"/>
        </w:rPr>
        <w:t>Mahanian</w:t>
      </w:r>
      <w:proofErr w:type="spellEnd"/>
      <w:r w:rsidRPr="00C64725">
        <w:rPr>
          <w:sz w:val="16"/>
        </w:rPr>
        <w:t xml:space="preserve"> view of naval power that connects “commercial health with naval primacy,”87 or the belief that superpower status requires power projection capabilities.88 Finally, one should not exaggerate the security risks of being unable to fully control these SLOCs. The United States does not need to control the Strait of Malacca and the East Asian SLOCs to enable shipping to reach Japan during a war with China. Instead, bypass routes could allow shipping to reach oil ports on Japan’s east coast.89 Also, the ability to deny China use of these SLOCs would be sufficient to preserve the U.S. ability to coerce China.</w:t>
      </w:r>
    </w:p>
    <w:p w14:paraId="7113F7C0" w14:textId="53C69113" w:rsidR="0089037A" w:rsidRPr="00F03963" w:rsidRDefault="0089037A" w:rsidP="0089037A">
      <w:pPr>
        <w:keepNext/>
        <w:keepLines/>
        <w:spacing w:before="40" w:after="0"/>
        <w:outlineLvl w:val="3"/>
        <w:rPr>
          <w:rFonts w:eastAsiaTheme="majorEastAsia" w:cstheme="majorBidi"/>
          <w:b/>
          <w:iCs/>
          <w:sz w:val="26"/>
        </w:rPr>
      </w:pPr>
      <w:r w:rsidRPr="00F03963">
        <w:rPr>
          <w:rFonts w:eastAsiaTheme="majorEastAsia" w:cstheme="majorBidi"/>
          <w:b/>
          <w:iCs/>
          <w:sz w:val="26"/>
        </w:rPr>
        <w:t>Conflict is only inevitable with American intervention</w:t>
      </w:r>
      <w:r>
        <w:rPr>
          <w:rFonts w:eastAsiaTheme="majorEastAsia" w:cstheme="majorBidi"/>
          <w:b/>
          <w:iCs/>
          <w:sz w:val="26"/>
        </w:rPr>
        <w:t xml:space="preserve">—the </w:t>
      </w:r>
      <w:proofErr w:type="spellStart"/>
      <w:r>
        <w:rPr>
          <w:rFonts w:eastAsiaTheme="majorEastAsia" w:cstheme="majorBidi"/>
          <w:b/>
          <w:iCs/>
          <w:sz w:val="26"/>
        </w:rPr>
        <w:t>aff</w:t>
      </w:r>
      <w:proofErr w:type="spellEnd"/>
      <w:r>
        <w:rPr>
          <w:rFonts w:eastAsiaTheme="majorEastAsia" w:cstheme="majorBidi"/>
          <w:b/>
          <w:iCs/>
          <w:sz w:val="26"/>
        </w:rPr>
        <w:t xml:space="preserve"> manages the key flashpoint for conflict </w:t>
      </w:r>
    </w:p>
    <w:p w14:paraId="261474F7" w14:textId="5FD02977" w:rsidR="0089037A" w:rsidRPr="00F03963" w:rsidRDefault="0089037A" w:rsidP="0089037A">
      <w:r w:rsidRPr="0089037A">
        <w:rPr>
          <w:rStyle w:val="Style13ptBold"/>
        </w:rPr>
        <w:t>Gomez 2015</w:t>
      </w:r>
      <w:r w:rsidRPr="00F03963">
        <w:t xml:space="preserve"> (Eric Gomez is an independent analyst and recent Master’s graduate of the Bush School of Government and Public Service at Texas A&amp;M University. He </w:t>
      </w:r>
      <w:r>
        <w:t>has</w:t>
      </w:r>
      <w:r w:rsidRPr="00F03963">
        <w:t xml:space="preserve"> expertise in regional security issues and U.S. military strategy in East Asia, with a focus on China, 8/6/15, DEEP ACCOMMODATION: THE BEST OPTION FOR PREVENTING WAR IN THE TAIWAN STRAIT, CIMSEC – Center for International Maritime Security, </w:t>
      </w:r>
      <w:hyperlink r:id="rId11" w:history="1">
        <w:r w:rsidRPr="00F03963">
          <w:t>http://cimsec.org/deep-accommodation-best-option-preventing-war-taiwan-strait/18128</w:t>
        </w:r>
      </w:hyperlink>
      <w:r w:rsidRPr="00F03963">
        <w:t xml:space="preserve">) </w:t>
      </w:r>
    </w:p>
    <w:p w14:paraId="79D7F714" w14:textId="77777777" w:rsidR="0089037A" w:rsidRPr="00C64725" w:rsidRDefault="0089037A" w:rsidP="0089037A">
      <w:pPr>
        <w:rPr>
          <w:sz w:val="16"/>
        </w:rPr>
      </w:pPr>
      <w:r w:rsidRPr="00C64725">
        <w:rPr>
          <w:sz w:val="16"/>
        </w:rPr>
        <w:t xml:space="preserve">History has shown that emerging great powers and established or declining great powers are likely to fight major wars in order to determine the balance of power in the international system. </w:t>
      </w:r>
      <w:r w:rsidRPr="00F03963">
        <w:rPr>
          <w:u w:val="single"/>
        </w:rPr>
        <w:t>There is considerable fear that the U.S. and China are heading towards great power conflict.</w:t>
      </w:r>
      <w:r w:rsidRPr="00C64725">
        <w:rPr>
          <w:sz w:val="16"/>
        </w:rPr>
        <w:t xml:space="preserve"> As Christopher Layne argues, there are “several important — and unsettling — parallels between the Anglo-Germany relationship during the run-up to 1914 and the unfolding Sino-American relationship.” The headline-grabbing dispute in the South China Sea offers an excellent example of one of the several flashpoints that could spark a larger conflict between the U.S. and China. </w:t>
      </w:r>
      <w:r w:rsidRPr="00F03963">
        <w:rPr>
          <w:u w:val="single"/>
        </w:rPr>
        <w:t xml:space="preserve">But </w:t>
      </w:r>
      <w:r w:rsidRPr="00F42561">
        <w:rPr>
          <w:u w:val="single"/>
        </w:rPr>
        <w:t>the probability of great power conflict between the U.S. and China can be reduced if the two states can find ways to better manage interactions in flashpoint areas.</w:t>
      </w:r>
      <w:r w:rsidRPr="00F03963">
        <w:rPr>
          <w:u w:val="single"/>
        </w:rPr>
        <w:t xml:space="preserve"> </w:t>
      </w:r>
      <w:r w:rsidRPr="00F42561">
        <w:rPr>
          <w:u w:val="single"/>
        </w:rPr>
        <w:t xml:space="preserve">The </w:t>
      </w:r>
      <w:r w:rsidRPr="00AB2879">
        <w:rPr>
          <w:u w:val="single"/>
        </w:rPr>
        <w:t>oldest flashpoint</w:t>
      </w:r>
      <w:r w:rsidRPr="00F03963">
        <w:rPr>
          <w:u w:val="single"/>
        </w:rPr>
        <w:t xml:space="preserve">, and the area </w:t>
      </w:r>
      <w:r w:rsidRPr="00F42561">
        <w:rPr>
          <w:u w:val="single"/>
        </w:rPr>
        <w:t>most important for Chinese domestic politics, is the Taiwan Strait</w:t>
      </w:r>
      <w:r w:rsidRPr="00F03963">
        <w:rPr>
          <w:u w:val="single"/>
        </w:rPr>
        <w:t>.</w:t>
      </w:r>
      <w:r w:rsidRPr="00C64725">
        <w:rPr>
          <w:sz w:val="16"/>
        </w:rPr>
        <w:t xml:space="preserve"> In 1972, the Shanghai Communique stated that the so-called Taiwan question was the most important issue blocking the normalization of relations between the U.S. and China. </w:t>
      </w:r>
      <w:r w:rsidRPr="00F42561">
        <w:rPr>
          <w:u w:val="single"/>
        </w:rPr>
        <w:t>This question has yet to be solved</w:t>
      </w:r>
      <w:r w:rsidRPr="00F03963">
        <w:rPr>
          <w:u w:val="single"/>
        </w:rPr>
        <w:t xml:space="preserve">, mostly </w:t>
      </w:r>
      <w:r w:rsidRPr="00F42561">
        <w:rPr>
          <w:u w:val="single"/>
        </w:rPr>
        <w:t>because Taiwan has been</w:t>
      </w:r>
      <w:r w:rsidRPr="00C64725">
        <w:rPr>
          <w:sz w:val="16"/>
        </w:rPr>
        <w:t xml:space="preserve"> able to deter attack through a strong indigenous defense capability </w:t>
      </w:r>
      <w:r w:rsidRPr="00F42561">
        <w:rPr>
          <w:u w:val="single"/>
        </w:rPr>
        <w:t>backed up by American commitment</w:t>
      </w:r>
      <w:r w:rsidRPr="00C64725">
        <w:rPr>
          <w:sz w:val="16"/>
        </w:rPr>
        <w:t>.</w:t>
      </w:r>
    </w:p>
    <w:p w14:paraId="18E4C72F" w14:textId="77777777" w:rsidR="0089037A" w:rsidRPr="00C64725" w:rsidRDefault="0089037A" w:rsidP="00B9655B">
      <w:pPr>
        <w:rPr>
          <w:sz w:val="16"/>
        </w:rPr>
      </w:pPr>
    </w:p>
    <w:p w14:paraId="73522240" w14:textId="00429C38" w:rsidR="00092F32" w:rsidRDefault="00092F32" w:rsidP="00352936">
      <w:pPr>
        <w:pStyle w:val="Heading3"/>
      </w:pPr>
      <w:r>
        <w:t>AT: Arms Sales minor</w:t>
      </w:r>
    </w:p>
    <w:p w14:paraId="2CAAC754" w14:textId="44C276BE" w:rsidR="00B9655B" w:rsidRDefault="00B9655B" w:rsidP="00B9655B">
      <w:pPr>
        <w:pStyle w:val="Heading4"/>
      </w:pPr>
      <w:r>
        <w:t xml:space="preserve">Arms sales aren’t a small incident—they can spark a major confrontation </w:t>
      </w:r>
    </w:p>
    <w:p w14:paraId="356DCE21" w14:textId="20224651" w:rsidR="00B9655B" w:rsidRDefault="00352936" w:rsidP="00B9655B">
      <w:r w:rsidRPr="00352936">
        <w:rPr>
          <w:rStyle w:val="Style13ptBold"/>
        </w:rPr>
        <w:t>Panda 2019</w:t>
      </w:r>
      <w:r>
        <w:t xml:space="preserve"> (Ankit Panda is an editor at The Diplomat. He writes on security, politics, economics, and culture. “</w:t>
      </w:r>
      <w:r w:rsidR="00B9655B" w:rsidRPr="00827EA0">
        <w:t>Are the US and China About to Face off Over American Fighter Sales to Taiwan?</w:t>
      </w:r>
      <w:r>
        <w:t xml:space="preserve">”, </w:t>
      </w:r>
      <w:hyperlink r:id="rId12" w:history="1">
        <w:r w:rsidRPr="00DE05A0">
          <w:rPr>
            <w:rStyle w:val="Hyperlink"/>
          </w:rPr>
          <w:t>https://thediplomat.com/2019/03/are-the-us-and-china-about-to-face-off-over-american-fighter-sales-to-taiwan/</w:t>
        </w:r>
      </w:hyperlink>
      <w:r>
        <w:t xml:space="preserve"> , </w:t>
      </w:r>
      <w:r w:rsidR="00B9655B">
        <w:t>March 25, 2019</w:t>
      </w:r>
      <w:r>
        <w:t>)</w:t>
      </w:r>
    </w:p>
    <w:p w14:paraId="50899AB5" w14:textId="77777777" w:rsidR="00B9655B" w:rsidRPr="001B3F60" w:rsidRDefault="00B9655B" w:rsidP="00B9655B">
      <w:pPr>
        <w:rPr>
          <w:u w:val="single"/>
        </w:rPr>
      </w:pPr>
      <w:r w:rsidRPr="001B3F60">
        <w:rPr>
          <w:u w:val="single"/>
        </w:rPr>
        <w:t xml:space="preserve">The United States and China appear to be heading toward </w:t>
      </w:r>
      <w:r w:rsidRPr="00A44707">
        <w:rPr>
          <w:rStyle w:val="Emphasis"/>
        </w:rPr>
        <w:t>a major confrontation</w:t>
      </w:r>
      <w:r w:rsidRPr="001B3F60">
        <w:rPr>
          <w:u w:val="single"/>
        </w:rPr>
        <w:t xml:space="preserve"> over the possible sale of American fighters to Taiwan.</w:t>
      </w:r>
      <w:r>
        <w:rPr>
          <w:u w:val="single"/>
        </w:rPr>
        <w:t xml:space="preserve"> </w:t>
      </w:r>
      <w:r w:rsidRPr="001B3F60">
        <w:rPr>
          <w:u w:val="single"/>
        </w:rPr>
        <w:t>Last week, Taiwanese President Tsai Ing-wen confirmed that the country’s Ministry of Defense had submitted a formal request to Washington, D.C., to purchase F-16V Viper fighters. Tsai said the decision to make the request was supported by a review of Taiwan’s defense needs.</w:t>
      </w:r>
      <w:r>
        <w:rPr>
          <w:u w:val="single"/>
        </w:rPr>
        <w:t xml:space="preserve"> </w:t>
      </w:r>
      <w:r w:rsidRPr="001B3F60">
        <w:rPr>
          <w:u w:val="single"/>
        </w:rPr>
        <w:t>Days later, Bloomberg News reported that the White House was poised to approve the Taiwanese request.</w:t>
      </w:r>
      <w:r>
        <w:rPr>
          <w:u w:val="single"/>
        </w:rPr>
        <w:t xml:space="preserve"> </w:t>
      </w:r>
      <w:r w:rsidRPr="0089737B">
        <w:rPr>
          <w:sz w:val="16"/>
        </w:rPr>
        <w:t xml:space="preserve">If that report is true, </w:t>
      </w:r>
      <w:r w:rsidRPr="001B3F60">
        <w:rPr>
          <w:u w:val="single"/>
        </w:rPr>
        <w:t>the United States would be turning course on what has been a longstanding reluctance to sell fighters to Taiwan</w:t>
      </w:r>
      <w:r w:rsidRPr="0089737B">
        <w:rPr>
          <w:sz w:val="16"/>
        </w:rPr>
        <w:t xml:space="preserve">, even as it has authorized other arms sales in line with the 1979 Taiwan Relations Act, which requires the U.S. government to support Taiwan “with arms of a defensive character.” Even as the Obama administration and the Trump administration have approved weapons and spare parts for sale to Taiwan, </w:t>
      </w:r>
      <w:r w:rsidRPr="001B3F60">
        <w:rPr>
          <w:u w:val="single"/>
        </w:rPr>
        <w:t>fighters have long been seen as a bridge too far given Beijing serious reservations.</w:t>
      </w:r>
      <w:r>
        <w:rPr>
          <w:u w:val="single"/>
        </w:rPr>
        <w:t xml:space="preserve"> </w:t>
      </w:r>
      <w:r w:rsidRPr="0089737B">
        <w:rPr>
          <w:sz w:val="16"/>
        </w:rPr>
        <w:t xml:space="preserve">The United States authorized the sale of 150 F-16 fighters to Taiwan in 1992. The Obama administration, after receiving a request from Taipei, turned it down, initiating a set of upgrades instead to Taipei’s existing fleet. </w:t>
      </w:r>
      <w:r w:rsidRPr="001B3F60">
        <w:rPr>
          <w:u w:val="single"/>
        </w:rPr>
        <w:t>The issue hasn’t gone unnoticed in China, where Taiwan is seen as an inherent part of the country. Relations across the Taiwan Strait have been particularly strained since Tsai’s inauguration in 2016.</w:t>
      </w:r>
      <w:r>
        <w:rPr>
          <w:u w:val="single"/>
        </w:rPr>
        <w:t xml:space="preserve"> </w:t>
      </w:r>
      <w:r w:rsidRPr="0089737B">
        <w:rPr>
          <w:sz w:val="16"/>
        </w:rPr>
        <w:t xml:space="preserve">The Taiwanese president hails from the independence-leaning Democratic Progressive Party (DPP), though she herself has not explicitly supported independence — long a red-line for Beijing — Tsai, however, has refused to endorse the so-called “1992 consensus,” which her predecessor had supported and which forms what Beijing sees as the baseline for cordial cross-strait relations. “China’s position to firmly oppose arms sales to Taiwan is consistent and clear,” Chinese Foreign Ministry spokesperson </w:t>
      </w:r>
      <w:proofErr w:type="spellStart"/>
      <w:r w:rsidRPr="0089737B">
        <w:rPr>
          <w:sz w:val="16"/>
        </w:rPr>
        <w:t>Geng</w:t>
      </w:r>
      <w:proofErr w:type="spellEnd"/>
      <w:r w:rsidRPr="0089737B">
        <w:rPr>
          <w:sz w:val="16"/>
        </w:rPr>
        <w:t xml:space="preserve"> Shuang said during a press briefing on Friday. “We have made stern representations to the U.S. We have urged the U.S. to fully recognize the sensitivity of this issue and the harm it will cause.” </w:t>
      </w:r>
      <w:r w:rsidRPr="001B3F60">
        <w:rPr>
          <w:u w:val="single"/>
        </w:rPr>
        <w:t>The prospect of a fighter sale to Taiwan this time comes at a time of particularly heightened U.S.-China tensions</w:t>
      </w:r>
      <w:r w:rsidRPr="0089737B">
        <w:rPr>
          <w:sz w:val="16"/>
        </w:rPr>
        <w:t xml:space="preserve">. The Trump administration has been known to seek leverage with Beijing across issues and it is possible that this may turn into the latest case of Taiwan being used a possible bargaining chip as Trump seeks to clinch a favorable trade deal with Chinese President Xi Jinping. Trump, however, has been unconventional on Taiwan policy in the past. As president-elect, he broke expectations by receiving a telephone call from Tsai. That call occurred at a time when Trump had yet to endorse the United States’ one-China policy as president — something that he did for the first time in February 2017. </w:t>
      </w:r>
      <w:r w:rsidRPr="001B3F60">
        <w:rPr>
          <w:u w:val="single"/>
        </w:rPr>
        <w:t>Either way, Tsai’s fighter request and the Trump administration’s reported acceptance could set up another major area of turbulence between the United States and China.</w:t>
      </w:r>
    </w:p>
    <w:p w14:paraId="4A00FFF9" w14:textId="77777777" w:rsidR="00B9655B" w:rsidRDefault="00B9655B" w:rsidP="00B9655B"/>
    <w:p w14:paraId="3330C747" w14:textId="6B599484" w:rsidR="00B9655B" w:rsidRDefault="00352936" w:rsidP="00352936">
      <w:pPr>
        <w:pStyle w:val="Heading3"/>
      </w:pPr>
      <w:r>
        <w:t xml:space="preserve">AT: Interdependence Checks </w:t>
      </w:r>
    </w:p>
    <w:p w14:paraId="6BA79B8C" w14:textId="2544F395" w:rsidR="0098049E" w:rsidRPr="001F4563" w:rsidRDefault="0098049E" w:rsidP="0098049E">
      <w:pPr>
        <w:keepNext/>
        <w:keepLines/>
        <w:spacing w:before="40" w:after="0"/>
        <w:outlineLvl w:val="3"/>
        <w:rPr>
          <w:rFonts w:eastAsia="MS Gothic"/>
          <w:b/>
          <w:iCs/>
          <w:sz w:val="26"/>
        </w:rPr>
      </w:pPr>
      <w:r>
        <w:rPr>
          <w:rFonts w:eastAsia="MS Gothic"/>
          <w:b/>
          <w:iCs/>
          <w:sz w:val="26"/>
        </w:rPr>
        <w:t>Interdependence doesn’t check war</w:t>
      </w:r>
      <w:r w:rsidR="00DA1738">
        <w:rPr>
          <w:rFonts w:eastAsia="MS Gothic"/>
          <w:b/>
          <w:iCs/>
          <w:sz w:val="26"/>
        </w:rPr>
        <w:t>--</w:t>
      </w:r>
    </w:p>
    <w:p w14:paraId="18073010" w14:textId="77777777" w:rsidR="0098049E" w:rsidRPr="001F4563" w:rsidRDefault="0098049E" w:rsidP="0098049E">
      <w:pPr>
        <w:rPr>
          <w:rFonts w:eastAsia="Cambria"/>
          <w:bCs/>
          <w:sz w:val="26"/>
        </w:rPr>
      </w:pPr>
      <w:r w:rsidRPr="001F4563">
        <w:rPr>
          <w:rFonts w:eastAsia="Cambria"/>
          <w:b/>
          <w:bCs/>
          <w:sz w:val="26"/>
        </w:rPr>
        <w:t xml:space="preserve">White </w:t>
      </w:r>
      <w:r>
        <w:rPr>
          <w:rFonts w:eastAsia="Cambria"/>
          <w:b/>
          <w:bCs/>
          <w:sz w:val="26"/>
        </w:rPr>
        <w:t>20</w:t>
      </w:r>
      <w:r w:rsidRPr="001F4563">
        <w:rPr>
          <w:rFonts w:eastAsia="Cambria"/>
          <w:b/>
          <w:bCs/>
          <w:sz w:val="26"/>
        </w:rPr>
        <w:t xml:space="preserve">15 </w:t>
      </w:r>
      <w:r w:rsidRPr="001F4563">
        <w:rPr>
          <w:rFonts w:eastAsia="Cambria"/>
          <w:bCs/>
          <w:sz w:val="16"/>
          <w:szCs w:val="16"/>
        </w:rPr>
        <w:t xml:space="preserve">(Hugh White is professor of strategic studies at the Australian National University in Canberra. His book The China Choice: Why We Should Share Power was published in the US last year by Oxford University Press.  “Would America Risk a Nuclear War with China over Taiwan?” </w:t>
      </w:r>
      <w:hyperlink r:id="rId13" w:history="1">
        <w:r w:rsidRPr="001F4563">
          <w:rPr>
            <w:rFonts w:eastAsia="Cambria"/>
            <w:sz w:val="16"/>
            <w:szCs w:val="16"/>
          </w:rPr>
          <w:t>http://nationalinterest.org/blog/the-buzz/would-america-risk-nuclear-war-china-over-taiwan-12808</w:t>
        </w:r>
      </w:hyperlink>
      <w:r w:rsidRPr="001F4563">
        <w:rPr>
          <w:rFonts w:eastAsia="Cambria"/>
          <w:bCs/>
          <w:sz w:val="16"/>
          <w:szCs w:val="16"/>
        </w:rPr>
        <w:t xml:space="preserve"> May 5 2015) </w:t>
      </w:r>
    </w:p>
    <w:p w14:paraId="66CBA65C" w14:textId="26284C59" w:rsidR="0098049E" w:rsidRDefault="0098049E" w:rsidP="0098049E">
      <w:pPr>
        <w:rPr>
          <w:rFonts w:eastAsia="Cambria"/>
          <w:sz w:val="16"/>
        </w:rPr>
      </w:pPr>
      <w:r w:rsidRPr="001F4563">
        <w:rPr>
          <w:rFonts w:eastAsia="Cambria"/>
          <w:u w:val="single"/>
        </w:rPr>
        <w:t>After a decade of relative harmony, tensions between Beijing and Taipei are rising again</w:t>
      </w:r>
      <w:r w:rsidRPr="001F4563">
        <w:rPr>
          <w:rFonts w:eastAsia="Cambria"/>
          <w:sz w:val="16"/>
        </w:rPr>
        <w:t xml:space="preserve">. As Taiwan's leaders and voters face big choices about their future relations with China, America must think carefully about its commitments to Taiwan. Would America be willing </w:t>
      </w:r>
      <w:proofErr w:type="gramStart"/>
      <w:r w:rsidRPr="001F4563">
        <w:rPr>
          <w:rFonts w:eastAsia="Cambria"/>
          <w:sz w:val="16"/>
        </w:rPr>
        <w:t>go</w:t>
      </w:r>
      <w:proofErr w:type="gramEnd"/>
      <w:r w:rsidRPr="001F4563">
        <w:rPr>
          <w:rFonts w:eastAsia="Cambria"/>
          <w:sz w:val="16"/>
        </w:rPr>
        <w:t xml:space="preserve"> to war with China to prevent Taiwan being forcibly united with the mainland? J. Michael Cole, responding in The National Interest to a recent op-ed of mine in Singapore's Straits Times, expresses a widely held assumption that it would, and should. </w:t>
      </w:r>
      <w:r w:rsidRPr="001F4563">
        <w:rPr>
          <w:rFonts w:eastAsia="Cambria"/>
          <w:u w:val="single"/>
        </w:rPr>
        <w:t>To many people it seems self-evident that America would honor the commitments enshrined in the Taiwan Relations Act. But t</w:t>
      </w:r>
      <w:r w:rsidRPr="00F42561">
        <w:rPr>
          <w:rFonts w:eastAsia="Cambria"/>
          <w:u w:val="single"/>
        </w:rPr>
        <w:t>he TRA was passed</w:t>
      </w:r>
      <w:r w:rsidRPr="001F4563">
        <w:rPr>
          <w:rFonts w:eastAsia="Cambria"/>
          <w:u w:val="single"/>
        </w:rPr>
        <w:t xml:space="preserve"> in 1979, </w:t>
      </w:r>
      <w:r w:rsidRPr="00F42561">
        <w:rPr>
          <w:rFonts w:eastAsia="Cambria"/>
          <w:u w:val="single"/>
        </w:rPr>
        <w:t xml:space="preserve">when China's </w:t>
      </w:r>
      <w:r w:rsidRPr="00ED35E5">
        <w:rPr>
          <w:rFonts w:eastAsia="Cambria"/>
          <w:u w:val="single"/>
        </w:rPr>
        <w:t>GDP was 1/20th the size of America's</w:t>
      </w:r>
      <w:r w:rsidRPr="001F4563">
        <w:rPr>
          <w:rFonts w:eastAsia="Cambria"/>
          <w:u w:val="single"/>
        </w:rPr>
        <w:t xml:space="preserve">, its </w:t>
      </w:r>
      <w:r w:rsidRPr="00F42561">
        <w:rPr>
          <w:rFonts w:eastAsia="Cambria"/>
          <w:u w:val="single"/>
        </w:rPr>
        <w:t>place in the global economy was miniscule</w:t>
      </w:r>
      <w:r w:rsidRPr="001F4563">
        <w:rPr>
          <w:rFonts w:eastAsia="Cambria"/>
          <w:u w:val="single"/>
        </w:rPr>
        <w:t>, its navy and air force were negligible, and its prospects for progress depended completely on America's goodwill.</w:t>
      </w:r>
      <w:r w:rsidRPr="001F4563">
        <w:rPr>
          <w:rFonts w:eastAsia="Cambria"/>
          <w:sz w:val="16"/>
        </w:rPr>
        <w:t xml:space="preserve"> (Recommended: 5 Chinese Weapons of War India Should Fear) So</w:t>
      </w:r>
      <w:r w:rsidRPr="001F4563">
        <w:rPr>
          <w:rFonts w:eastAsia="Cambria"/>
          <w:u w:val="single"/>
        </w:rPr>
        <w:t xml:space="preserve"> </w:t>
      </w:r>
      <w:r w:rsidRPr="00F42561">
        <w:rPr>
          <w:rFonts w:eastAsia="Cambria"/>
          <w:u w:val="single"/>
        </w:rPr>
        <w:t xml:space="preserve">back then a US-China conflict carried much bigger economic and military risks for China </w:t>
      </w:r>
      <w:r w:rsidRPr="00ED35E5">
        <w:rPr>
          <w:rFonts w:eastAsia="Cambria"/>
          <w:u w:val="single"/>
        </w:rPr>
        <w:t>than for America</w:t>
      </w:r>
      <w:r w:rsidRPr="001F4563">
        <w:rPr>
          <w:rFonts w:eastAsia="Cambria"/>
          <w:u w:val="single"/>
        </w:rPr>
        <w:t>. That made the TRA's commitments both highly credible and very unlikely to be tested. Washington could</w:t>
      </w:r>
      <w:r w:rsidRPr="001F4563">
        <w:rPr>
          <w:rFonts w:eastAsia="Cambria"/>
          <w:sz w:val="16"/>
        </w:rPr>
        <w:t xml:space="preserve"> safely </w:t>
      </w:r>
      <w:r w:rsidRPr="001F4563">
        <w:rPr>
          <w:rFonts w:eastAsia="Cambria"/>
          <w:u w:val="single"/>
        </w:rPr>
        <w:t xml:space="preserve">assume that Beijing would back off </w:t>
      </w:r>
      <w:r w:rsidRPr="001F4563">
        <w:rPr>
          <w:rFonts w:eastAsia="Cambria"/>
          <w:sz w:val="16"/>
        </w:rPr>
        <w:t xml:space="preserve">to avoid a conflict in which China had so much more to lose than America. </w:t>
      </w:r>
      <w:r w:rsidRPr="00F42561">
        <w:rPr>
          <w:rFonts w:eastAsia="Cambria"/>
          <w:b/>
          <w:iCs/>
          <w:u w:val="single"/>
        </w:rPr>
        <w:t>Things are different today.</w:t>
      </w:r>
      <w:r w:rsidRPr="00F42561">
        <w:rPr>
          <w:rFonts w:eastAsia="Cambria"/>
          <w:u w:val="single"/>
        </w:rPr>
        <w:t xml:space="preserve"> </w:t>
      </w:r>
      <w:r w:rsidRPr="00ED35E5">
        <w:rPr>
          <w:rFonts w:eastAsia="Cambria"/>
          <w:u w:val="single"/>
        </w:rPr>
        <w:t>China's economy is now so big and so central to global trade and capital flows</w:t>
      </w:r>
      <w:r w:rsidRPr="001F4563">
        <w:rPr>
          <w:rFonts w:eastAsia="Cambria"/>
          <w:u w:val="single"/>
        </w:rPr>
        <w:t xml:space="preserve"> </w:t>
      </w:r>
      <w:r w:rsidRPr="001F4563">
        <w:rPr>
          <w:rFonts w:eastAsia="Cambria"/>
          <w:sz w:val="16"/>
        </w:rPr>
        <w:t xml:space="preserve">that the consequences of any disruption would be just as serious for America as for China. Militarily, </w:t>
      </w:r>
      <w:r w:rsidRPr="00F42561">
        <w:rPr>
          <w:rFonts w:eastAsia="Cambria"/>
          <w:u w:val="single"/>
        </w:rPr>
        <w:t>America can no longer expect a swift and certain victory</w:t>
      </w:r>
      <w:r w:rsidRPr="001F4563">
        <w:rPr>
          <w:rFonts w:eastAsia="Cambria"/>
          <w:u w:val="single"/>
        </w:rPr>
        <w:t xml:space="preserve"> in a war</w:t>
      </w:r>
      <w:r w:rsidRPr="001F4563">
        <w:rPr>
          <w:rFonts w:eastAsia="Cambria"/>
          <w:sz w:val="16"/>
        </w:rPr>
        <w:t xml:space="preserve"> over Taiwan. </w:t>
      </w:r>
      <w:r w:rsidRPr="00F42561">
        <w:rPr>
          <w:rFonts w:eastAsia="Cambria"/>
          <w:u w:val="single"/>
        </w:rPr>
        <w:t>China's anti-access/area-denial capabilities would preclude direct US intervention</w:t>
      </w:r>
      <w:r w:rsidRPr="001F4563">
        <w:rPr>
          <w:rFonts w:eastAsia="Cambria"/>
          <w:sz w:val="16"/>
        </w:rPr>
        <w:t xml:space="preserve"> unless those capabilities had first been degraded by a sustained and wide-ranging strike campaign against Chinese bases and forces. (Recommended: 4 Chinese Weapons of War Taiwan Should Fear) </w:t>
      </w:r>
      <w:r w:rsidRPr="00F42561">
        <w:rPr>
          <w:rFonts w:eastAsia="Cambria"/>
          <w:u w:val="single"/>
        </w:rPr>
        <w:t>China would very likely respond</w:t>
      </w:r>
      <w:r w:rsidRPr="001F4563">
        <w:rPr>
          <w:rFonts w:eastAsia="Cambria"/>
          <w:u w:val="single"/>
        </w:rPr>
        <w:t xml:space="preserve"> to such a campaign </w:t>
      </w:r>
      <w:r w:rsidRPr="00F42561">
        <w:rPr>
          <w:rFonts w:eastAsia="Cambria"/>
          <w:u w:val="single"/>
        </w:rPr>
        <w:t>with attacks on US and allied bases throughout Asia</w:t>
      </w:r>
      <w:r w:rsidRPr="001F4563">
        <w:rPr>
          <w:rFonts w:eastAsia="Cambria"/>
          <w:u w:val="single"/>
        </w:rPr>
        <w:t>. The US has no evident means to cap the resulting escalation spiral</w:t>
      </w:r>
      <w:r w:rsidRPr="001F4563">
        <w:rPr>
          <w:rFonts w:eastAsia="Cambria"/>
          <w:sz w:val="16"/>
        </w:rPr>
        <w:t xml:space="preserve">, and no one could be sure it would stop below the nuclear threshold. </w:t>
      </w:r>
      <w:r w:rsidRPr="00F42561">
        <w:rPr>
          <w:rFonts w:eastAsia="Cambria"/>
          <w:u w:val="single"/>
        </w:rPr>
        <w:t>The possibility of nuclear attacks on US cities would have to be considered.</w:t>
      </w:r>
      <w:r w:rsidRPr="001F4563">
        <w:rPr>
          <w:rFonts w:eastAsia="Cambria"/>
          <w:sz w:val="16"/>
        </w:rPr>
        <w:t xml:space="preserve"> These </w:t>
      </w:r>
      <w:r w:rsidRPr="001F4563">
        <w:rPr>
          <w:rFonts w:eastAsia="Cambria"/>
          <w:u w:val="single"/>
        </w:rPr>
        <w:t xml:space="preserve">new realities of power mean that today a US-China conflict would impose equal risks and costs on both sides. And </w:t>
      </w:r>
      <w:r w:rsidRPr="00F42561">
        <w:rPr>
          <w:rFonts w:eastAsia="Cambria"/>
          <w:u w:val="single"/>
        </w:rPr>
        <w:t xml:space="preserve">where costs and risks are equal, the advantage lies with those who have more at stake, and hence greater resolve. China's leaders today seem to think they hold this advantage, and they are probably right. </w:t>
      </w:r>
      <w:r w:rsidRPr="00F42561">
        <w:rPr>
          <w:rFonts w:eastAsia="Cambria"/>
          <w:b/>
          <w:iCs/>
          <w:u w:val="single"/>
        </w:rPr>
        <w:t>It is</w:t>
      </w:r>
      <w:r w:rsidRPr="001F4563">
        <w:rPr>
          <w:rFonts w:eastAsia="Cambria"/>
          <w:sz w:val="16"/>
        </w:rPr>
        <w:t xml:space="preserve"> therefore </w:t>
      </w:r>
      <w:r w:rsidRPr="00F42561">
        <w:rPr>
          <w:rFonts w:eastAsia="Cambria"/>
          <w:b/>
          <w:iCs/>
          <w:u w:val="single"/>
        </w:rPr>
        <w:t>a big mistake to keep assuming</w:t>
      </w:r>
      <w:r w:rsidRPr="001F4563">
        <w:rPr>
          <w:rFonts w:eastAsia="Cambria"/>
          <w:b/>
          <w:iCs/>
          <w:u w:val="single"/>
        </w:rPr>
        <w:t>,</w:t>
      </w:r>
      <w:r w:rsidRPr="001F4563">
        <w:rPr>
          <w:rFonts w:eastAsia="Cambria"/>
          <w:sz w:val="16"/>
        </w:rPr>
        <w:t xml:space="preserve"> as many people seem to do</w:t>
      </w:r>
      <w:r w:rsidRPr="001F4563">
        <w:rPr>
          <w:rFonts w:eastAsia="Cambria"/>
          <w:u w:val="single"/>
        </w:rPr>
        <w:t xml:space="preserve">, </w:t>
      </w:r>
      <w:r w:rsidRPr="00F42561">
        <w:rPr>
          <w:rFonts w:eastAsia="Cambria"/>
          <w:b/>
          <w:iCs/>
          <w:u w:val="single"/>
        </w:rPr>
        <w:t>that China would be sure to back off before a crisis over Taiwan became a conflict.</w:t>
      </w:r>
      <w:r w:rsidRPr="001F4563">
        <w:rPr>
          <w:rFonts w:eastAsia="Cambria"/>
          <w:sz w:val="16"/>
        </w:rPr>
        <w:t xml:space="preserve"> (Recommended: 5 Chinese Weapons of War America Should Fear) </w:t>
      </w:r>
    </w:p>
    <w:p w14:paraId="1275A3B5" w14:textId="77777777" w:rsidR="00064C94" w:rsidRPr="00FC4F9A" w:rsidRDefault="00064C94" w:rsidP="00064C94">
      <w:pPr>
        <w:pStyle w:val="Heading4"/>
      </w:pPr>
      <w:r>
        <w:t>Nationalism outweighs interdependence</w:t>
      </w:r>
    </w:p>
    <w:p w14:paraId="46160A61" w14:textId="77777777" w:rsidR="00064C94" w:rsidRDefault="00064C94" w:rsidP="00064C94">
      <w:r>
        <w:t xml:space="preserve">John </w:t>
      </w:r>
      <w:proofErr w:type="spellStart"/>
      <w:r w:rsidRPr="00FF6B0C">
        <w:rPr>
          <w:b/>
        </w:rPr>
        <w:t>Plender</w:t>
      </w:r>
      <w:proofErr w:type="spellEnd"/>
      <w:r w:rsidRPr="00FF6B0C">
        <w:rPr>
          <w:b/>
        </w:rPr>
        <w:t xml:space="preserve"> 13</w:t>
      </w:r>
      <w:r>
        <w:t xml:space="preserve">. Senior editorial writer and columnist at the Financial Times since 1981, an assignment he combined until recently with current affairs broadcasting for the BBC and Channel Four. 04/29/2013. “China and the Fallacy That Trade Will Always Lead to Peace.” </w:t>
      </w:r>
      <w:proofErr w:type="gramStart"/>
      <w:r>
        <w:t>FT.Com</w:t>
      </w:r>
      <w:proofErr w:type="gramEnd"/>
      <w:r>
        <w:t>; London. ProQuest, https://search-proquest-com/docview/1346848983/citation/A922ED556F674BD7PQ/1.</w:t>
      </w:r>
    </w:p>
    <w:p w14:paraId="56990AD9" w14:textId="77777777" w:rsidR="00064C94" w:rsidRPr="00F42561" w:rsidRDefault="00064C94" w:rsidP="00064C94">
      <w:pPr>
        <w:rPr>
          <w:b/>
          <w:iCs/>
          <w:u w:val="single"/>
          <w:bdr w:val="single" w:sz="8" w:space="0" w:color="auto"/>
        </w:rPr>
      </w:pPr>
      <w:r w:rsidRPr="00C236D7">
        <w:rPr>
          <w:sz w:val="16"/>
        </w:rPr>
        <w:t xml:space="preserve">Any </w:t>
      </w:r>
      <w:r w:rsidRPr="00C236D7">
        <w:rPr>
          <w:rStyle w:val="StyleUnderline"/>
        </w:rPr>
        <w:t xml:space="preserve">reassurance the world may have derived from Beijing's repeated emphasis on China's "peaceful rise" has long since been </w:t>
      </w:r>
      <w:r w:rsidRPr="00C236D7">
        <w:rPr>
          <w:rStyle w:val="Emphasis"/>
        </w:rPr>
        <w:t>swept away</w:t>
      </w:r>
      <w:r w:rsidRPr="00C236D7">
        <w:rPr>
          <w:rStyle w:val="StyleUnderline"/>
        </w:rPr>
        <w:t xml:space="preserve"> by increasingly </w:t>
      </w:r>
      <w:r w:rsidRPr="00C236D7">
        <w:rPr>
          <w:rStyle w:val="Emphasis"/>
        </w:rPr>
        <w:t>threatening rhetoric</w:t>
      </w:r>
      <w:r w:rsidRPr="00C236D7">
        <w:rPr>
          <w:sz w:val="16"/>
        </w:rPr>
        <w:t xml:space="preserve">, most </w:t>
      </w:r>
      <w:r w:rsidRPr="00C236D7">
        <w:rPr>
          <w:rStyle w:val="StyleUnderline"/>
        </w:rPr>
        <w:t xml:space="preserve">notably towards </w:t>
      </w:r>
      <w:r w:rsidRPr="00C236D7">
        <w:rPr>
          <w:rStyle w:val="Emphasis"/>
        </w:rPr>
        <w:t>Japan</w:t>
      </w:r>
      <w:r w:rsidRPr="00C236D7">
        <w:rPr>
          <w:rStyle w:val="StyleUnderline"/>
        </w:rPr>
        <w:t xml:space="preserve"> over the disputed </w:t>
      </w:r>
      <w:r w:rsidRPr="00C236D7">
        <w:rPr>
          <w:rStyle w:val="Emphasis"/>
        </w:rPr>
        <w:t>Senkaku-Diaoyu islands.</w:t>
      </w:r>
      <w:r w:rsidRPr="00C236D7">
        <w:rPr>
          <w:sz w:val="16"/>
        </w:rPr>
        <w:t xml:space="preserve"> </w:t>
      </w:r>
      <w:r w:rsidRPr="00C236D7">
        <w:rPr>
          <w:rStyle w:val="StyleUnderline"/>
        </w:rPr>
        <w:t xml:space="preserve">Indeed, the Pacific region looks set to become the </w:t>
      </w:r>
      <w:r w:rsidRPr="00C236D7">
        <w:rPr>
          <w:rStyle w:val="Emphasis"/>
        </w:rPr>
        <w:t xml:space="preserve">testing </w:t>
      </w:r>
      <w:r w:rsidRPr="00FC4F9A">
        <w:rPr>
          <w:rStyle w:val="Emphasis"/>
        </w:rPr>
        <w:t>ground</w:t>
      </w:r>
      <w:r w:rsidRPr="00FC4F9A">
        <w:rPr>
          <w:rStyle w:val="StyleUnderline"/>
        </w:rPr>
        <w:t xml:space="preserve"> for an old theory that</w:t>
      </w:r>
      <w:r w:rsidRPr="00C236D7">
        <w:rPr>
          <w:rStyle w:val="StyleUnderline"/>
        </w:rPr>
        <w:t xml:space="preserve"> has enjoyed a striking comeback thanks to </w:t>
      </w:r>
      <w:proofErr w:type="spellStart"/>
      <w:r w:rsidRPr="00FC4F9A">
        <w:rPr>
          <w:rStyle w:val="StyleUnderline"/>
        </w:rPr>
        <w:t>globalisation</w:t>
      </w:r>
      <w:proofErr w:type="spellEnd"/>
      <w:r w:rsidRPr="00FC4F9A">
        <w:rPr>
          <w:rStyle w:val="StyleUnderline"/>
        </w:rPr>
        <w:t xml:space="preserve">: the notion that </w:t>
      </w:r>
      <w:r w:rsidRPr="00FC4F9A">
        <w:rPr>
          <w:rStyle w:val="Emphasis"/>
        </w:rPr>
        <w:t xml:space="preserve">economic interdependence is conducive to peace. </w:t>
      </w:r>
      <w:r w:rsidRPr="00FC4F9A">
        <w:rPr>
          <w:sz w:val="16"/>
        </w:rPr>
        <w:t xml:space="preserve">Historically, the idea is associated with Montesquieu, the French Enlightenment thinker who believed moralistic philosophy and religious precept had failed to restrain man's destructive passions, but that these passions could be harnessed by the pursuit of material self-interest. In De </w:t>
      </w:r>
      <w:proofErr w:type="spellStart"/>
      <w:r w:rsidRPr="00FC4F9A">
        <w:rPr>
          <w:sz w:val="16"/>
        </w:rPr>
        <w:t>l'esprit</w:t>
      </w:r>
      <w:proofErr w:type="spellEnd"/>
      <w:r w:rsidRPr="00FC4F9A">
        <w:rPr>
          <w:sz w:val="16"/>
        </w:rPr>
        <w:t xml:space="preserve"> des </w:t>
      </w:r>
      <w:proofErr w:type="spellStart"/>
      <w:r w:rsidRPr="00FC4F9A">
        <w:rPr>
          <w:sz w:val="16"/>
        </w:rPr>
        <w:t>lois</w:t>
      </w:r>
      <w:proofErr w:type="spellEnd"/>
      <w:r w:rsidRPr="00FC4F9A">
        <w:rPr>
          <w:sz w:val="16"/>
        </w:rPr>
        <w:t xml:space="preserve">, he declared that "the natural effect of commerce is to lead to peace". In the 19th century, the economic liberal Richard Cobden extended the argument, saying that the principle of free trade would not only remove the desire to build empires, armies and navies but lead to benign global government. </w:t>
      </w:r>
      <w:r w:rsidRPr="00FC4F9A">
        <w:rPr>
          <w:rStyle w:val="StyleUnderline"/>
        </w:rPr>
        <w:t xml:space="preserve">Such thinking was dealt a devastating blow by the outbreak of the </w:t>
      </w:r>
      <w:r w:rsidRPr="00FC4F9A">
        <w:rPr>
          <w:rStyle w:val="Emphasis"/>
        </w:rPr>
        <w:t>first world war</w:t>
      </w:r>
      <w:r w:rsidRPr="00FC4F9A">
        <w:rPr>
          <w:rStyle w:val="StyleUnderline"/>
        </w:rPr>
        <w:t xml:space="preserve">. </w:t>
      </w:r>
      <w:r w:rsidRPr="00FC4F9A">
        <w:rPr>
          <w:sz w:val="16"/>
        </w:rPr>
        <w:t xml:space="preserve">The blow was not quite fatal. After 1945, the proposal by Robert Schuman for a Franco-German coal and steel community, which later morphed into the EU, specifically aimed to bind France and Germany so close as, in the statesman's words, to make war "not only unthinkable but materially impossible". Perhaps the most powerful recent statement of this liberal internationalism comes from the Yale economist, Robert Shiller, who argues in his book, Finance and the Good Society, that financial interconnectedness may help prevent war because it provides "a </w:t>
      </w:r>
      <w:proofErr w:type="spellStart"/>
      <w:r w:rsidRPr="00FC4F9A">
        <w:rPr>
          <w:sz w:val="16"/>
        </w:rPr>
        <w:t>civilised</w:t>
      </w:r>
      <w:proofErr w:type="spellEnd"/>
      <w:r w:rsidRPr="00FC4F9A">
        <w:rPr>
          <w:sz w:val="16"/>
        </w:rPr>
        <w:t xml:space="preserve"> stage for the playing out of aggressive impulses . . . </w:t>
      </w:r>
      <w:proofErr w:type="gramStart"/>
      <w:r w:rsidRPr="00FC4F9A">
        <w:rPr>
          <w:sz w:val="16"/>
        </w:rPr>
        <w:t>Thus</w:t>
      </w:r>
      <w:proofErr w:type="gramEnd"/>
      <w:r w:rsidRPr="00FC4F9A">
        <w:rPr>
          <w:sz w:val="16"/>
        </w:rPr>
        <w:t xml:space="preserve"> financial development may lead to a kinder and gentler - if not altogether kind and gentle - society." If this argument has proved resilient, it might be because there is something in it. Developed countries no longer engage in wars of plunder against each other, although the developing world is another matter. It seems inconceivable</w:t>
      </w:r>
      <w:r w:rsidRPr="00C236D7">
        <w:rPr>
          <w:sz w:val="16"/>
        </w:rPr>
        <w:t xml:space="preserve">, too, that German tanks will once again sweep into France, the Netherlands or Belgium. Yet whether that is down to economic interdependence or to the complex EU political ecosystem is moot. Moreover, the cold war provided France and Germany with a common enemy and a nuclear context that were conducive to a psychological shift away from militarism and nationalism. </w:t>
      </w:r>
      <w:r w:rsidRPr="00C236D7">
        <w:rPr>
          <w:rStyle w:val="Emphasis"/>
        </w:rPr>
        <w:t>China</w:t>
      </w:r>
      <w:r w:rsidRPr="00C236D7">
        <w:rPr>
          <w:sz w:val="16"/>
        </w:rPr>
        <w:t xml:space="preserve"> </w:t>
      </w:r>
      <w:r w:rsidRPr="00C236D7">
        <w:rPr>
          <w:rStyle w:val="StyleUnderline"/>
        </w:rPr>
        <w:t xml:space="preserve">presents an </w:t>
      </w:r>
      <w:r w:rsidRPr="00C236D7">
        <w:rPr>
          <w:rStyle w:val="Emphasis"/>
        </w:rPr>
        <w:t>overwhelming difficulty</w:t>
      </w:r>
      <w:r w:rsidRPr="00C236D7">
        <w:rPr>
          <w:sz w:val="16"/>
        </w:rPr>
        <w:t xml:space="preserve">. </w:t>
      </w:r>
      <w:r w:rsidRPr="00C236D7">
        <w:rPr>
          <w:rStyle w:val="StyleUnderline"/>
        </w:rPr>
        <w:t xml:space="preserve">It is </w:t>
      </w:r>
      <w:r w:rsidRPr="00C236D7">
        <w:rPr>
          <w:rStyle w:val="Emphasis"/>
        </w:rPr>
        <w:t>highly interdependent</w:t>
      </w:r>
      <w:r w:rsidRPr="00C236D7">
        <w:rPr>
          <w:sz w:val="16"/>
        </w:rPr>
        <w:t xml:space="preserve">. Between 2009 and 2011, trade accounted for 53 per cent of gross domestic product, compared with just 28 per cent for the US. Its pursuit of a mercantilist exchange rate policy has boosted official reserves to more than $3tn, which are substantially invested in the IOUs of its strategic rival. It is a big recipient of direct investment from the US, Japan and Europe. In a phrase used by Prof Shiller, </w:t>
      </w:r>
      <w:r w:rsidRPr="00C236D7">
        <w:rPr>
          <w:rStyle w:val="StyleUnderline"/>
        </w:rPr>
        <w:t>its "conflictual tendencies have space to roam"</w:t>
      </w:r>
      <w:r w:rsidRPr="00C236D7">
        <w:rPr>
          <w:sz w:val="16"/>
        </w:rPr>
        <w:t xml:space="preserve">. </w:t>
      </w:r>
      <w:r w:rsidRPr="00C236D7">
        <w:rPr>
          <w:rStyle w:val="StyleUnderline"/>
        </w:rPr>
        <w:t xml:space="preserve">Yet it is </w:t>
      </w:r>
      <w:r w:rsidRPr="00C236D7">
        <w:rPr>
          <w:rStyle w:val="Emphasis"/>
        </w:rPr>
        <w:t>far from clear</w:t>
      </w:r>
      <w:r w:rsidRPr="00C236D7">
        <w:rPr>
          <w:rStyle w:val="StyleUnderline"/>
        </w:rPr>
        <w:t xml:space="preserve"> that this has led to a kinder, gentler society in China</w:t>
      </w:r>
      <w:r w:rsidRPr="00C236D7">
        <w:rPr>
          <w:sz w:val="16"/>
        </w:rPr>
        <w:t xml:space="preserve">. To the modest extent that the country has become more liberal since 1978, </w:t>
      </w:r>
      <w:r w:rsidRPr="00C236D7">
        <w:rPr>
          <w:rStyle w:val="StyleUnderline"/>
        </w:rPr>
        <w:t>interconnectedness</w:t>
      </w:r>
      <w:r w:rsidRPr="00C236D7">
        <w:rPr>
          <w:sz w:val="16"/>
        </w:rPr>
        <w:t xml:space="preserve"> has played a part. But this has </w:t>
      </w:r>
      <w:r w:rsidRPr="00C236D7">
        <w:rPr>
          <w:rStyle w:val="StyleUnderline"/>
        </w:rPr>
        <w:t xml:space="preserve">stemmed more from the </w:t>
      </w:r>
      <w:r w:rsidRPr="00C236D7">
        <w:rPr>
          <w:rStyle w:val="Emphasis"/>
        </w:rPr>
        <w:t>internet</w:t>
      </w:r>
      <w:r w:rsidRPr="00C236D7">
        <w:rPr>
          <w:sz w:val="16"/>
        </w:rPr>
        <w:t xml:space="preserve">, which has proved hard for Beijing to control, </w:t>
      </w:r>
      <w:r w:rsidRPr="00C236D7">
        <w:rPr>
          <w:rStyle w:val="StyleUnderline"/>
        </w:rPr>
        <w:t>than from trade.</w:t>
      </w:r>
      <w:r>
        <w:rPr>
          <w:rStyle w:val="StyleUnderline"/>
        </w:rPr>
        <w:t xml:space="preserve"> </w:t>
      </w:r>
      <w:r w:rsidRPr="00C236D7">
        <w:rPr>
          <w:rStyle w:val="StyleUnderline"/>
        </w:rPr>
        <w:t xml:space="preserve">More important, </w:t>
      </w:r>
      <w:r w:rsidRPr="00F42561">
        <w:rPr>
          <w:rStyle w:val="StyleUnderline"/>
        </w:rPr>
        <w:t>interdependence</w:t>
      </w:r>
      <w:r w:rsidRPr="00C236D7">
        <w:rPr>
          <w:rStyle w:val="StyleUnderline"/>
        </w:rPr>
        <w:t xml:space="preserve"> has </w:t>
      </w:r>
      <w:r w:rsidRPr="00F42561">
        <w:rPr>
          <w:rStyle w:val="Emphasis"/>
        </w:rPr>
        <w:t>done little</w:t>
      </w:r>
      <w:r w:rsidRPr="00F42561">
        <w:rPr>
          <w:rStyle w:val="StyleUnderline"/>
        </w:rPr>
        <w:t xml:space="preserve"> to </w:t>
      </w:r>
      <w:r w:rsidRPr="00F42561">
        <w:rPr>
          <w:rStyle w:val="Emphasis"/>
        </w:rPr>
        <w:t>damp</w:t>
      </w:r>
      <w:r w:rsidRPr="00C236D7">
        <w:rPr>
          <w:rStyle w:val="Emphasis"/>
        </w:rPr>
        <w:t xml:space="preserve"> the </w:t>
      </w:r>
      <w:r w:rsidRPr="00F42561">
        <w:rPr>
          <w:rStyle w:val="Emphasis"/>
        </w:rPr>
        <w:t>nationalist instincts</w:t>
      </w:r>
      <w:r w:rsidRPr="00F42561">
        <w:rPr>
          <w:sz w:val="16"/>
        </w:rPr>
        <w:t xml:space="preserve"> </w:t>
      </w:r>
      <w:r w:rsidRPr="00F42561">
        <w:rPr>
          <w:rStyle w:val="StyleUnderline"/>
        </w:rPr>
        <w:t>that</w:t>
      </w:r>
      <w:r w:rsidRPr="00C236D7">
        <w:rPr>
          <w:rStyle w:val="StyleUnderline"/>
        </w:rPr>
        <w:t xml:space="preserve"> have </w:t>
      </w:r>
      <w:r w:rsidRPr="00F42561">
        <w:rPr>
          <w:rStyle w:val="StyleUnderline"/>
        </w:rPr>
        <w:t>driven China's</w:t>
      </w:r>
      <w:r w:rsidRPr="00C236D7">
        <w:rPr>
          <w:rStyle w:val="StyleUnderline"/>
        </w:rPr>
        <w:t xml:space="preserve"> new </w:t>
      </w:r>
      <w:r w:rsidRPr="00F42561">
        <w:rPr>
          <w:rStyle w:val="Emphasis"/>
        </w:rPr>
        <w:t>assertiveness</w:t>
      </w:r>
      <w:r w:rsidRPr="00C236D7">
        <w:rPr>
          <w:rStyle w:val="StyleUnderline"/>
        </w:rPr>
        <w:t xml:space="preserve"> </w:t>
      </w:r>
      <w:r w:rsidRPr="00F42561">
        <w:rPr>
          <w:rStyle w:val="StyleUnderline"/>
        </w:rPr>
        <w:t>and</w:t>
      </w:r>
      <w:r w:rsidRPr="00C236D7">
        <w:rPr>
          <w:rStyle w:val="StyleUnderline"/>
        </w:rPr>
        <w:t xml:space="preserve"> prompted </w:t>
      </w:r>
      <w:r w:rsidRPr="00C236D7">
        <w:rPr>
          <w:rStyle w:val="Emphasis"/>
        </w:rPr>
        <w:t xml:space="preserve">nationalistic </w:t>
      </w:r>
      <w:r w:rsidRPr="00F42561">
        <w:rPr>
          <w:rStyle w:val="Emphasis"/>
        </w:rPr>
        <w:t>responses in Japan</w:t>
      </w:r>
      <w:r w:rsidRPr="00C236D7">
        <w:rPr>
          <w:sz w:val="16"/>
        </w:rPr>
        <w:t xml:space="preserve"> and </w:t>
      </w:r>
      <w:r w:rsidRPr="00C236D7">
        <w:rPr>
          <w:rStyle w:val="Emphasis"/>
        </w:rPr>
        <w:t>elsewhere</w:t>
      </w:r>
      <w:r w:rsidRPr="00C236D7">
        <w:rPr>
          <w:sz w:val="16"/>
        </w:rPr>
        <w:t xml:space="preserve">. </w:t>
      </w:r>
      <w:r w:rsidRPr="00C236D7">
        <w:rPr>
          <w:rStyle w:val="StyleUnderline"/>
        </w:rPr>
        <w:t xml:space="preserve">And that is the most powerful counter-argument to Montesquieu et al. Modern </w:t>
      </w:r>
      <w:r w:rsidRPr="00F42561">
        <w:rPr>
          <w:rStyle w:val="StyleUnderline"/>
        </w:rPr>
        <w:t>wars are</w:t>
      </w:r>
      <w:r w:rsidRPr="00C236D7">
        <w:rPr>
          <w:rStyle w:val="StyleUnderline"/>
        </w:rPr>
        <w:t xml:space="preserve"> </w:t>
      </w:r>
      <w:r w:rsidRPr="00C236D7">
        <w:rPr>
          <w:rStyle w:val="Emphasis"/>
        </w:rPr>
        <w:t xml:space="preserve">more often </w:t>
      </w:r>
      <w:r w:rsidRPr="00F42561">
        <w:rPr>
          <w:rStyle w:val="Emphasis"/>
        </w:rPr>
        <w:t>a product of</w:t>
      </w:r>
      <w:r w:rsidRPr="00C236D7">
        <w:rPr>
          <w:rStyle w:val="Emphasis"/>
        </w:rPr>
        <w:t xml:space="preserve"> tribalism and </w:t>
      </w:r>
      <w:r w:rsidRPr="00F42561">
        <w:rPr>
          <w:rStyle w:val="Emphasis"/>
        </w:rPr>
        <w:t>nationalism</w:t>
      </w:r>
      <w:r w:rsidRPr="00F42561">
        <w:rPr>
          <w:sz w:val="16"/>
        </w:rPr>
        <w:t xml:space="preserve"> </w:t>
      </w:r>
      <w:r w:rsidRPr="00F42561">
        <w:rPr>
          <w:rStyle w:val="StyleUnderline"/>
        </w:rPr>
        <w:t>reinforced by</w:t>
      </w:r>
      <w:r w:rsidRPr="00C236D7">
        <w:rPr>
          <w:rStyle w:val="StyleUnderline"/>
        </w:rPr>
        <w:t xml:space="preserve"> deep </w:t>
      </w:r>
      <w:r w:rsidRPr="00F42561">
        <w:rPr>
          <w:rStyle w:val="Emphasis"/>
        </w:rPr>
        <w:t>insecurities</w:t>
      </w:r>
      <w:r w:rsidRPr="00F42561">
        <w:rPr>
          <w:rStyle w:val="StyleUnderline"/>
        </w:rPr>
        <w:t xml:space="preserve"> and </w:t>
      </w:r>
      <w:r w:rsidRPr="00F42561">
        <w:rPr>
          <w:rStyle w:val="Emphasis"/>
        </w:rPr>
        <w:t>arms races</w:t>
      </w:r>
      <w:r w:rsidRPr="00F42561">
        <w:rPr>
          <w:sz w:val="16"/>
        </w:rPr>
        <w:t>.</w:t>
      </w:r>
      <w:r w:rsidRPr="00C236D7">
        <w:rPr>
          <w:sz w:val="16"/>
        </w:rPr>
        <w:t xml:space="preserve"> </w:t>
      </w:r>
      <w:r w:rsidRPr="00C236D7">
        <w:rPr>
          <w:rStyle w:val="StyleUnderline"/>
        </w:rPr>
        <w:t xml:space="preserve">There is also the risk that </w:t>
      </w:r>
      <w:r w:rsidRPr="00F42561">
        <w:rPr>
          <w:rStyle w:val="StyleUnderline"/>
        </w:rPr>
        <w:t>the ruling elite will</w:t>
      </w:r>
      <w:r w:rsidRPr="00C236D7">
        <w:rPr>
          <w:rStyle w:val="StyleUnderline"/>
        </w:rPr>
        <w:t xml:space="preserve">, quite </w:t>
      </w:r>
      <w:r w:rsidRPr="00F42561">
        <w:rPr>
          <w:rStyle w:val="Emphasis"/>
        </w:rPr>
        <w:t>rationally</w:t>
      </w:r>
      <w:r w:rsidRPr="00F42561">
        <w:rPr>
          <w:rStyle w:val="StyleUnderline"/>
        </w:rPr>
        <w:t xml:space="preserve">, put </w:t>
      </w:r>
      <w:r w:rsidRPr="00F42561">
        <w:rPr>
          <w:rStyle w:val="Emphasis"/>
        </w:rPr>
        <w:t>its own interests</w:t>
      </w:r>
      <w:r w:rsidRPr="00F42561">
        <w:rPr>
          <w:rStyle w:val="StyleUnderline"/>
        </w:rPr>
        <w:t xml:space="preserve"> </w:t>
      </w:r>
      <w:r w:rsidRPr="00F42561">
        <w:rPr>
          <w:rStyle w:val="Emphasis"/>
        </w:rPr>
        <w:t>before those of the nation</w:t>
      </w:r>
      <w:r w:rsidRPr="00C236D7">
        <w:rPr>
          <w:sz w:val="16"/>
        </w:rPr>
        <w:t xml:space="preserve">. </w:t>
      </w:r>
      <w:r w:rsidRPr="00F42561">
        <w:rPr>
          <w:rStyle w:val="StyleUnderline"/>
        </w:rPr>
        <w:t>Since</w:t>
      </w:r>
      <w:r w:rsidRPr="00C236D7">
        <w:rPr>
          <w:rStyle w:val="StyleUnderline"/>
        </w:rPr>
        <w:t xml:space="preserve"> its legitimacy derives primarily from high economic growth, its </w:t>
      </w:r>
      <w:r w:rsidRPr="00F42561">
        <w:rPr>
          <w:rStyle w:val="Emphasis"/>
        </w:rPr>
        <w:t>survival in an economic crisis</w:t>
      </w:r>
      <w:r w:rsidRPr="00F42561">
        <w:rPr>
          <w:rStyle w:val="StyleUnderline"/>
        </w:rPr>
        <w:t xml:space="preserve"> may </w:t>
      </w:r>
      <w:r w:rsidRPr="00F42561">
        <w:rPr>
          <w:rStyle w:val="Emphasis"/>
        </w:rPr>
        <w:t>depend</w:t>
      </w:r>
      <w:r w:rsidRPr="00F42561">
        <w:rPr>
          <w:rStyle w:val="StyleUnderline"/>
        </w:rPr>
        <w:t xml:space="preserve"> on </w:t>
      </w:r>
      <w:r w:rsidRPr="00F42561">
        <w:rPr>
          <w:rStyle w:val="Emphasis"/>
        </w:rPr>
        <w:t>whipping up</w:t>
      </w:r>
      <w:r w:rsidRPr="00C236D7">
        <w:rPr>
          <w:rStyle w:val="Emphasis"/>
        </w:rPr>
        <w:t xml:space="preserve"> </w:t>
      </w:r>
      <w:r w:rsidRPr="00F42561">
        <w:rPr>
          <w:rStyle w:val="Emphasis"/>
        </w:rPr>
        <w:t>nationalist sentiment</w:t>
      </w:r>
      <w:r w:rsidRPr="00C236D7">
        <w:rPr>
          <w:rStyle w:val="StyleUnderline"/>
        </w:rPr>
        <w:t xml:space="preserve"> to the point of using force against its </w:t>
      </w:r>
      <w:proofErr w:type="spellStart"/>
      <w:r w:rsidRPr="00C236D7">
        <w:rPr>
          <w:rStyle w:val="StyleUnderline"/>
        </w:rPr>
        <w:t>neighbours</w:t>
      </w:r>
      <w:proofErr w:type="spellEnd"/>
      <w:r w:rsidRPr="00C236D7">
        <w:rPr>
          <w:rStyle w:val="StyleUnderline"/>
        </w:rPr>
        <w:t>. In that event, Japan's US security guarantee will matter far more than economic links.</w:t>
      </w:r>
      <w:r>
        <w:rPr>
          <w:rStyle w:val="StyleUnderline"/>
        </w:rPr>
        <w:t xml:space="preserve"> </w:t>
      </w:r>
      <w:r w:rsidRPr="00C236D7">
        <w:rPr>
          <w:sz w:val="16"/>
        </w:rPr>
        <w:t xml:space="preserve">John Maynard Keynes, against Montesquieu and Cobden, argued in 1933 that </w:t>
      </w:r>
      <w:r w:rsidRPr="00C236D7">
        <w:rPr>
          <w:rStyle w:val="StyleUnderline"/>
        </w:rPr>
        <w:t xml:space="preserve">free trade combined with capital mobility was likely to "set up strains and enmities" that were more likely to provoke war than inhibit warmongers. In the course of this century, </w:t>
      </w:r>
      <w:r w:rsidRPr="00F42561">
        <w:rPr>
          <w:rStyle w:val="Emphasis"/>
        </w:rPr>
        <w:t>China may</w:t>
      </w:r>
      <w:r w:rsidRPr="00C236D7">
        <w:rPr>
          <w:rStyle w:val="Emphasis"/>
        </w:rPr>
        <w:t xml:space="preserve"> yet </w:t>
      </w:r>
      <w:r w:rsidRPr="00F42561">
        <w:rPr>
          <w:rStyle w:val="Emphasis"/>
        </w:rPr>
        <w:t>tilt the argument in Keynes's direction</w:t>
      </w:r>
      <w:r w:rsidRPr="00C236D7">
        <w:rPr>
          <w:rStyle w:val="Emphasis"/>
        </w:rPr>
        <w:t>.</w:t>
      </w:r>
    </w:p>
    <w:p w14:paraId="7305ACD9" w14:textId="77777777" w:rsidR="00064C94" w:rsidRPr="001F4563" w:rsidRDefault="00064C94" w:rsidP="0098049E"/>
    <w:p w14:paraId="2DB9FB61" w14:textId="65CFC265" w:rsidR="0098049E" w:rsidRPr="00C21B39" w:rsidRDefault="00710D76" w:rsidP="00710D76">
      <w:pPr>
        <w:pStyle w:val="Heading3"/>
      </w:pPr>
      <w:r>
        <w:t xml:space="preserve">AT: China Defense </w:t>
      </w:r>
    </w:p>
    <w:p w14:paraId="06065550" w14:textId="77777777" w:rsidR="00B9655B" w:rsidRDefault="00B9655B" w:rsidP="00B9655B">
      <w:pPr>
        <w:pStyle w:val="Heading4"/>
        <w:rPr>
          <w:rStyle w:val="Hyperlink"/>
        </w:rPr>
      </w:pPr>
      <w:r>
        <w:rPr>
          <w:rStyle w:val="Hyperlink"/>
        </w:rPr>
        <w:t xml:space="preserve">Their defense is right about China war broadly—which takes out their </w:t>
      </w:r>
      <w:proofErr w:type="spellStart"/>
      <w:r>
        <w:rPr>
          <w:rStyle w:val="Hyperlink"/>
        </w:rPr>
        <w:t>prolif</w:t>
      </w:r>
      <w:proofErr w:type="spellEnd"/>
      <w:r>
        <w:rPr>
          <w:rStyle w:val="Hyperlink"/>
        </w:rPr>
        <w:t xml:space="preserve"> and deterrence impacts—but Taiwan is the one exception where war is possible </w:t>
      </w:r>
    </w:p>
    <w:p w14:paraId="4A6EE420" w14:textId="3A58D52B" w:rsidR="00B9655B" w:rsidRDefault="004C7465" w:rsidP="00B9655B">
      <w:pPr>
        <w:rPr>
          <w:rStyle w:val="Hyperlink"/>
        </w:rPr>
      </w:pPr>
      <w:r w:rsidRPr="004C7465">
        <w:rPr>
          <w:rStyle w:val="Style13ptBold"/>
        </w:rPr>
        <w:t>Seligman 2019</w:t>
      </w:r>
      <w:r>
        <w:rPr>
          <w:rStyle w:val="Hyperlink"/>
        </w:rPr>
        <w:t xml:space="preserve"> (</w:t>
      </w:r>
      <w:r w:rsidR="00B9655B">
        <w:rPr>
          <w:rStyle w:val="Hyperlink"/>
        </w:rPr>
        <w:t>Lara Seligman is Foreign Policy’s Pentagon correspondent. Before joining FP, she served as the Pentagon editor for Aviation Week and Space Technology. Seligman has also held positions at Inside Defense, Defense News, National Journal, and The Hill. She is a graduate of the University of Pennsylvania.</w:t>
      </w:r>
      <w:r>
        <w:rPr>
          <w:rStyle w:val="Hyperlink"/>
        </w:rPr>
        <w:t xml:space="preserve"> “</w:t>
      </w:r>
      <w:r w:rsidR="00B9655B">
        <w:rPr>
          <w:rStyle w:val="Hyperlink"/>
        </w:rPr>
        <w:t>China’s Scare Tactics Prompt U.S. Fears of a Clash Over Taiwan</w:t>
      </w:r>
      <w:r>
        <w:rPr>
          <w:rStyle w:val="Hyperlink"/>
        </w:rPr>
        <w:t xml:space="preserve">”, </w:t>
      </w:r>
      <w:hyperlink r:id="rId14" w:history="1">
        <w:r w:rsidR="00B9655B" w:rsidRPr="00DE05A0">
          <w:rPr>
            <w:rStyle w:val="Hyperlink"/>
          </w:rPr>
          <w:t>https://foreignpolicy.com/2019/03/25/chinas-scare-tactics-prompt-u-s-fears-of-a-clash-over-taiwan/</w:t>
        </w:r>
      </w:hyperlink>
      <w:r>
        <w:rPr>
          <w:rStyle w:val="Hyperlink"/>
        </w:rPr>
        <w:t xml:space="preserve"> , </w:t>
      </w:r>
      <w:r w:rsidR="00B9655B">
        <w:rPr>
          <w:rStyle w:val="Hyperlink"/>
        </w:rPr>
        <w:t>MARCH 25, 2019</w:t>
      </w:r>
      <w:r>
        <w:rPr>
          <w:rStyle w:val="Hyperlink"/>
        </w:rPr>
        <w:t>)</w:t>
      </w:r>
    </w:p>
    <w:p w14:paraId="1B3279FE" w14:textId="77777777" w:rsidR="00B9655B" w:rsidRPr="0081425B" w:rsidRDefault="00B9655B" w:rsidP="00B9655B">
      <w:pPr>
        <w:rPr>
          <w:rStyle w:val="Hyperlink"/>
          <w:sz w:val="16"/>
        </w:rPr>
      </w:pPr>
      <w:r w:rsidRPr="0081425B">
        <w:rPr>
          <w:rStyle w:val="Hyperlink"/>
          <w:sz w:val="16"/>
        </w:rPr>
        <w:t>JOINT BASE PEARL HARBOR-HICKAM, Hawaii—</w:t>
      </w:r>
      <w:r w:rsidRPr="0081425B">
        <w:rPr>
          <w:rStyle w:val="StyleUnderline"/>
        </w:rPr>
        <w:t>U.S. military forces in the Pacific are alarmed by what they see as an increasingly capable China using military intimidation and economic coercion to bully its smaller neighbors.</w:t>
      </w:r>
      <w:r>
        <w:rPr>
          <w:rStyle w:val="StyleUnderline"/>
        </w:rPr>
        <w:t xml:space="preserve"> </w:t>
      </w:r>
      <w:r w:rsidRPr="0081425B">
        <w:rPr>
          <w:rStyle w:val="StyleUnderline"/>
        </w:rPr>
        <w:t>So far, these tactics fall short of actual armed conflict. But U.S. defense officials</w:t>
      </w:r>
      <w:r w:rsidRPr="0081425B">
        <w:rPr>
          <w:rStyle w:val="Hyperlink"/>
          <w:sz w:val="16"/>
        </w:rPr>
        <w:t xml:space="preserve"> here and in Washington, most of whom spoke on condition of anonymity to discuss a sensitive topic, </w:t>
      </w:r>
      <w:r w:rsidRPr="0081425B">
        <w:rPr>
          <w:rStyle w:val="StyleUnderline"/>
        </w:rPr>
        <w:t>say</w:t>
      </w:r>
      <w:r w:rsidRPr="0081425B">
        <w:rPr>
          <w:rStyle w:val="Hyperlink"/>
          <w:sz w:val="16"/>
        </w:rPr>
        <w:t xml:space="preserve"> if the United States does not stay on alert in the region, </w:t>
      </w:r>
      <w:r w:rsidRPr="0081425B">
        <w:rPr>
          <w:rStyle w:val="StyleUnderline"/>
        </w:rPr>
        <w:t>Beijing could use force to advance its interests—</w:t>
      </w:r>
      <w:r w:rsidRPr="00423564">
        <w:rPr>
          <w:rStyle w:val="Emphasis"/>
        </w:rPr>
        <w:t>and Taiwan in particular is a major potential flash point</w:t>
      </w:r>
      <w:r w:rsidRPr="0081425B">
        <w:rPr>
          <w:rStyle w:val="StyleUnderline"/>
        </w:rPr>
        <w:t>.</w:t>
      </w:r>
      <w:r w:rsidRPr="0081425B">
        <w:rPr>
          <w:rStyle w:val="Hyperlink"/>
          <w:sz w:val="16"/>
        </w:rPr>
        <w:t xml:space="preserve"> Among the signs of Beijing’s increasing aggression, a Chinese warship came within 45 yards of the bow of a Navy destroyer in the South China Sea late last year, a close encounter the service characterized as “unsafe and unprofessional.” Meanwhile, the U.S. Navy has increased the frequency of movement through the strategically important Taiwan Strait, including most recently on March 24, after China repeatedly sent military aircraft and ships to circle the island for drills. And in January, China’s President Xi Jinping warned that any efforts by the contested island democracy to assert its full independence could be met by armed force, and he implicitly threatened the United States if it tries to intervene. In what appears to be a signal to China, </w:t>
      </w:r>
      <w:r w:rsidRPr="0081425B">
        <w:rPr>
          <w:rStyle w:val="StyleUnderline"/>
        </w:rPr>
        <w:t>the Trump administration has reportedly given tacit approval to Taiwan’s request for 60 new F-16 fighter jets, prompting fresh protests from Beijing.</w:t>
      </w:r>
      <w:r w:rsidRPr="0081425B">
        <w:rPr>
          <w:rStyle w:val="Hyperlink"/>
          <w:sz w:val="16"/>
        </w:rPr>
        <w:t xml:space="preserve"> </w:t>
      </w:r>
      <w:r w:rsidRPr="0081425B">
        <w:rPr>
          <w:rStyle w:val="StyleUnderline"/>
        </w:rPr>
        <w:t>Previous administrations, including former Presidents George W. Bush and Barack Obama, rejected Taiwan’s request to buy new F-16s, likely so as not to provoke China.</w:t>
      </w:r>
      <w:r w:rsidRPr="0081425B">
        <w:rPr>
          <w:rStyle w:val="Hyperlink"/>
          <w:sz w:val="16"/>
        </w:rPr>
        <w:t xml:space="preserve"> But this time, while the formal process has not yet been completed, officials and experts said </w:t>
      </w:r>
      <w:r w:rsidRPr="0081425B">
        <w:rPr>
          <w:rStyle w:val="StyleUnderline"/>
        </w:rPr>
        <w:t>it will likely go through given President Donald Trump’s administration’s more hawkish attitude toward China</w:t>
      </w:r>
      <w:r w:rsidRPr="0081425B">
        <w:rPr>
          <w:rStyle w:val="Hyperlink"/>
          <w:sz w:val="16"/>
        </w:rPr>
        <w:t xml:space="preserve">. John Bolton, Trump’s national security advisor, is a proponent of the deal, said one former defense official. “There is a consensus that’s almost bipartisan in Washington that it’s time to be a bit more assertive against China,” said Richard </w:t>
      </w:r>
      <w:proofErr w:type="spellStart"/>
      <w:r w:rsidRPr="0081425B">
        <w:rPr>
          <w:rStyle w:val="Hyperlink"/>
          <w:sz w:val="16"/>
        </w:rPr>
        <w:t>Aboulafia</w:t>
      </w:r>
      <w:proofErr w:type="spellEnd"/>
      <w:r w:rsidRPr="0081425B">
        <w:rPr>
          <w:rStyle w:val="Hyperlink"/>
          <w:sz w:val="16"/>
        </w:rPr>
        <w:t xml:space="preserve">, an analyst with the Teal Group. “This is the part where fighters are geopolitics with wings.” The U.S. military’s increasing concern over China’s actions in the Pacific come amid tense negotiations between the Trump administration and Beijing to end a tariff and trade rules standoff that has roiled global markets. National and financial security are inexorably tangled in the region, as China uses not just military but also economic tactics to coerce its vulnerable neighbors. “China represents our greatest long-term strategic threat to a free and open Indo-Pacific, and to the United States,” Adm. Phil Davidson, the commander of U.S. Indo-Pacific Command, recently warned the Senate. Between the Spratly and Paracel islands in the South China Sea, China has built roughly eight islands, populated with advanced surface-to-air missiles and airfields that can support bombers and other aircraft, said one U.S. Air Force official here. At the same time, Beijing has employed dubious maritime tactics in the South China Sea, such as using disguised military vessels, painted white to look like China Coast Guard ships, to intimidate Vietnamese fishing boats. China also has between 100,000 and 150,000 fishing vessels that “at any point they could operationalize” and use “to blockade, intimidate, or coerce other nations,” the official said. </w:t>
      </w:r>
      <w:r w:rsidRPr="0031161F">
        <w:rPr>
          <w:rStyle w:val="Emphasis"/>
        </w:rPr>
        <w:t>While an all-out war between the United States and China is unlikely, Taiwan is the one place where the two countries’ conflicting interests could lead to a military confrontation, said one senior U.S. defense official.</w:t>
      </w:r>
      <w:r w:rsidRPr="0081425B">
        <w:rPr>
          <w:rStyle w:val="Hyperlink"/>
          <w:sz w:val="16"/>
        </w:rPr>
        <w:t xml:space="preserve"> Beijing has opposed any attempt by the island nation to declare independence since 1949, when the two </w:t>
      </w:r>
      <w:proofErr w:type="gramStart"/>
      <w:r w:rsidRPr="0081425B">
        <w:rPr>
          <w:rStyle w:val="Hyperlink"/>
          <w:sz w:val="16"/>
        </w:rPr>
        <w:t>split</w:t>
      </w:r>
      <w:proofErr w:type="gramEnd"/>
      <w:r w:rsidRPr="0081425B">
        <w:rPr>
          <w:rStyle w:val="Hyperlink"/>
          <w:sz w:val="16"/>
        </w:rPr>
        <w:t xml:space="preserve"> after Mao Zedong’s Communists won China’s civil war.</w:t>
      </w:r>
    </w:p>
    <w:p w14:paraId="7A7EBAFE" w14:textId="4E308F1E" w:rsidR="00B9655B" w:rsidRDefault="00CF10A6" w:rsidP="00CF10A6">
      <w:pPr>
        <w:pStyle w:val="Heading3"/>
        <w:rPr>
          <w:rStyle w:val="Hyperlink"/>
        </w:rPr>
      </w:pPr>
      <w:r>
        <w:rPr>
          <w:rStyle w:val="Hyperlink"/>
        </w:rPr>
        <w:t>Ext. Sales Anger China</w:t>
      </w:r>
    </w:p>
    <w:p w14:paraId="261D1200" w14:textId="77777777" w:rsidR="00CF10A6" w:rsidRPr="00CF10A6" w:rsidRDefault="00CF10A6" w:rsidP="00CF10A6"/>
    <w:p w14:paraId="1BE24086" w14:textId="19CDD9DF" w:rsidR="00CF10A6" w:rsidRPr="001F4719" w:rsidRDefault="00CF10A6" w:rsidP="00CF10A6">
      <w:pPr>
        <w:pStyle w:val="Heading4"/>
      </w:pPr>
      <w:r>
        <w:t xml:space="preserve">Sales anger China and cause backlash </w:t>
      </w:r>
    </w:p>
    <w:p w14:paraId="51D20708" w14:textId="77777777" w:rsidR="00CF10A6" w:rsidRDefault="00CF10A6" w:rsidP="00CF10A6">
      <w:r w:rsidRPr="00C36E6B">
        <w:rPr>
          <w:rStyle w:val="Style13ptBold"/>
        </w:rPr>
        <w:t>Reid 2018</w:t>
      </w:r>
      <w:r>
        <w:t xml:space="preserve"> (David Reid-Digital Correspondent, CNBC.com. David Reid writes for CNBC.com. He previously worked as a Television Producer on CNBC International's Squawk Box Europe, European Closing Bell and Worldwide Exchange. Prior to arriving in London, David was a business reporter for Radio New Zealand. He graduated from the University of Bath with a </w:t>
      </w:r>
      <w:proofErr w:type="spellStart"/>
      <w:r>
        <w:t>Masters</w:t>
      </w:r>
      <w:proofErr w:type="spellEnd"/>
      <w:r>
        <w:t xml:space="preserve"> in Business. “Chinese anger grows as US agrees to fresh arms sale to Taiwan”, </w:t>
      </w:r>
      <w:hyperlink r:id="rId15" w:history="1">
        <w:r w:rsidRPr="00DE05A0">
          <w:rPr>
            <w:rStyle w:val="Hyperlink"/>
          </w:rPr>
          <w:t>https://www.cnbc.com/2018/09/25/chinese-anger-grows-as-us-agrees-fresh-arms-sale-to-taiwan.html</w:t>
        </w:r>
      </w:hyperlink>
      <w:r>
        <w:t xml:space="preserve"> , 9/25/2018)</w:t>
      </w:r>
    </w:p>
    <w:p w14:paraId="01649A26" w14:textId="77777777" w:rsidR="00CF10A6" w:rsidRDefault="00CF10A6" w:rsidP="00CF10A6">
      <w:pPr>
        <w:rPr>
          <w:sz w:val="16"/>
        </w:rPr>
      </w:pPr>
      <w:r w:rsidRPr="009D4995">
        <w:rPr>
          <w:rStyle w:val="StyleUnderline"/>
        </w:rPr>
        <w:t xml:space="preserve">China has reacted with anger to the news that the United States is ready to approve a $330 million arms sale to </w:t>
      </w:r>
      <w:proofErr w:type="spellStart"/>
      <w:r w:rsidRPr="009D4995">
        <w:rPr>
          <w:rStyle w:val="StyleUnderline"/>
        </w:rPr>
        <w:t>neigboring</w:t>
      </w:r>
      <w:proofErr w:type="spellEnd"/>
      <w:r w:rsidRPr="009D4995">
        <w:rPr>
          <w:rStyle w:val="StyleUnderline"/>
        </w:rPr>
        <w:t xml:space="preserve"> Taiwan.</w:t>
      </w:r>
      <w:r>
        <w:rPr>
          <w:rStyle w:val="StyleUnderline"/>
        </w:rPr>
        <w:t xml:space="preserve"> </w:t>
      </w:r>
      <w:r w:rsidRPr="009D4995">
        <w:rPr>
          <w:sz w:val="16"/>
        </w:rPr>
        <w:t xml:space="preserve">The contract was confirmed in a Pentagon news release on Monday that detailed an inventory of spare parts and repairs to be bought from the U.S. for Taiwanese military aircraft. </w:t>
      </w:r>
      <w:r w:rsidRPr="009D4995">
        <w:rPr>
          <w:rStyle w:val="StyleUnderline"/>
        </w:rPr>
        <w:t xml:space="preserve">At a daily press conference on Tuesday, a spokesperson for the Chinese Foreign Ministry, </w:t>
      </w:r>
      <w:proofErr w:type="spellStart"/>
      <w:r w:rsidRPr="009D4995">
        <w:rPr>
          <w:rStyle w:val="StyleUnderline"/>
        </w:rPr>
        <w:t>Geng</w:t>
      </w:r>
      <w:proofErr w:type="spellEnd"/>
      <w:r w:rsidRPr="009D4995">
        <w:rPr>
          <w:rStyle w:val="StyleUnderline"/>
        </w:rPr>
        <w:t xml:space="preserve"> Shuang, expressed anger over the deal and said China had already made its feelings clear to U.S. representatives.</w:t>
      </w:r>
      <w:r>
        <w:rPr>
          <w:rStyle w:val="StyleUnderline"/>
        </w:rPr>
        <w:t xml:space="preserve"> </w:t>
      </w:r>
      <w:r w:rsidRPr="009D4995">
        <w:rPr>
          <w:sz w:val="16"/>
        </w:rPr>
        <w:t xml:space="preserve">The Pentagon’s Defense Security Cooperation Agency said in its statement that the proposed sale would “contribute to the foreign policy and national security of the United States by helping to improve the security and defensive capability of the recipient.” The statement added that Taiwan continues to be “an important force for political stability, military balance, and economic progress in the region.” </w:t>
      </w:r>
      <w:r w:rsidRPr="009D4995">
        <w:rPr>
          <w:rStyle w:val="StyleUnderline"/>
        </w:rPr>
        <w:t>Senior politicians in Beijing view Taiwan as a breakaway province that will eventually be reclaimed as part of the mainland. China has used its growing economic power to ask nations it trades with to accept this “one China” view.</w:t>
      </w:r>
      <w:r>
        <w:rPr>
          <w:rStyle w:val="StyleUnderline"/>
        </w:rPr>
        <w:t xml:space="preserve"> </w:t>
      </w:r>
      <w:r w:rsidRPr="009D4995">
        <w:rPr>
          <w:sz w:val="16"/>
        </w:rPr>
        <w:t xml:space="preserve">However, many Taiwanese want their island to be considered a separate nation and other global powers, including the United States, have wrestled with diplomatic language to try and satisfy both sides. Under Presidents George W. Bush and Barack Obama, military deals with Taiwan had become less frequent as Washington attempted to improve its relationship with Beijing. </w:t>
      </w:r>
      <w:r w:rsidRPr="009D4995">
        <w:rPr>
          <w:rStyle w:val="StyleUnderline"/>
        </w:rPr>
        <w:t>If approved by Congress, this latest sale would mark the second arms deal between Taiwan and the U.S. during the tenure of President Donald Trump.</w:t>
      </w:r>
      <w:r>
        <w:rPr>
          <w:rStyle w:val="StyleUnderline"/>
        </w:rPr>
        <w:t xml:space="preserve"> </w:t>
      </w:r>
      <w:r w:rsidRPr="009D4995">
        <w:rPr>
          <w:rStyle w:val="StyleUnderline"/>
        </w:rPr>
        <w:t>The first, and much bigger deal, was carried out in June 2017 when the U.S. agreed to sell missiles, torpedoes and an early warning system to Taiwan for $1.4 billion. At that time, a Chinese ambassador said the deal damaged trust between Trump and Chinese President Xi Jinping</w:t>
      </w:r>
      <w:r w:rsidRPr="009D4995">
        <w:rPr>
          <w:sz w:val="16"/>
        </w:rPr>
        <w:t>.</w:t>
      </w:r>
    </w:p>
    <w:p w14:paraId="0B7A47EC" w14:textId="77777777" w:rsidR="00CF10A6" w:rsidRDefault="00CF10A6" w:rsidP="00CF10A6">
      <w:pPr>
        <w:rPr>
          <w:sz w:val="16"/>
        </w:rPr>
      </w:pPr>
    </w:p>
    <w:p w14:paraId="6D25F157" w14:textId="77777777" w:rsidR="00CF10A6" w:rsidRDefault="00CF10A6" w:rsidP="00CF10A6">
      <w:pPr>
        <w:rPr>
          <w:sz w:val="16"/>
        </w:rPr>
      </w:pPr>
    </w:p>
    <w:p w14:paraId="79073B88" w14:textId="48AD8310" w:rsidR="00B00F23" w:rsidRDefault="00CD4782" w:rsidP="00B00F23">
      <w:pPr>
        <w:pStyle w:val="Heading3"/>
        <w:rPr>
          <w:rStyle w:val="Hyperlink"/>
        </w:rPr>
      </w:pPr>
      <w:r>
        <w:rPr>
          <w:rStyle w:val="Hyperlink"/>
        </w:rPr>
        <w:t>Ext Yes War—AT: Deterrence</w:t>
      </w:r>
    </w:p>
    <w:p w14:paraId="4389D3CE" w14:textId="6AEEBC31" w:rsidR="00CD4782" w:rsidRPr="00CD4782" w:rsidRDefault="00CD4782" w:rsidP="00CD4782">
      <w:pPr>
        <w:pStyle w:val="Heading4"/>
      </w:pPr>
      <w:r>
        <w:t>The risk of war in Asia—particularly Taiwan—is high—</w:t>
      </w:r>
      <w:proofErr w:type="gramStart"/>
      <w:r>
        <w:t>deterrence based</w:t>
      </w:r>
      <w:proofErr w:type="gramEnd"/>
      <w:r>
        <w:t xml:space="preserve"> approaches of re-engagement fail and cause war </w:t>
      </w:r>
    </w:p>
    <w:p w14:paraId="1CE1B2F2" w14:textId="302579F9" w:rsidR="004341F2" w:rsidRDefault="004341F2" w:rsidP="00B00F23">
      <w:pPr>
        <w:rPr>
          <w:rStyle w:val="Hyperlink"/>
        </w:rPr>
      </w:pPr>
      <w:r w:rsidRPr="00CD4782">
        <w:rPr>
          <w:rStyle w:val="Style13ptBold"/>
        </w:rPr>
        <w:t>The Australian 2018</w:t>
      </w:r>
      <w:r>
        <w:rPr>
          <w:rStyle w:val="Hyperlink"/>
        </w:rPr>
        <w:t xml:space="preserve"> (“Asia is on a slide into conflict alongside shifts in power”, </w:t>
      </w:r>
      <w:hyperlink r:id="rId16" w:history="1">
        <w:r w:rsidRPr="00DE05A0">
          <w:rPr>
            <w:rStyle w:val="Hyperlink"/>
          </w:rPr>
          <w:t>https://www.theaustralian.com.au/nation/inquirer/asia-is-on-a-slide-into-conflict-alongside-shifts-in-power/news-story/c3cc4254637dc0de05b40d8c4b9c9923</w:t>
        </w:r>
      </w:hyperlink>
      <w:r>
        <w:rPr>
          <w:rStyle w:val="Hyperlink"/>
        </w:rPr>
        <w:t xml:space="preserve"> , Aug 6, 2018)</w:t>
      </w:r>
    </w:p>
    <w:p w14:paraId="2A7264E6" w14:textId="77777777" w:rsidR="00B00F23" w:rsidRPr="00CC0328" w:rsidRDefault="00B00F23" w:rsidP="00B00F23">
      <w:pPr>
        <w:rPr>
          <w:rStyle w:val="Hyperlink"/>
          <w:sz w:val="16"/>
        </w:rPr>
      </w:pPr>
      <w:r w:rsidRPr="00CC0328">
        <w:rPr>
          <w:rStyle w:val="Hyperlink"/>
          <w:sz w:val="16"/>
        </w:rPr>
        <w:t xml:space="preserve">Or what if the Taiwanese navy vessel that accidentally fired an anti-shipping missile in the direction of the mainland in July 2016 had struck a Chinese rather than a Taiwanese craft? And rather than this incident occurring on the 95th anniversary of the Chinese Communist Party, what if it were to occur in the nationalistic ­atmosphere of the party’s centenary in 2021? </w:t>
      </w:r>
      <w:r w:rsidRPr="00691E41">
        <w:rPr>
          <w:rStyle w:val="Emphasis"/>
        </w:rPr>
        <w:t>The risk of major war in Asia is much greater today than most people assume</w:t>
      </w:r>
      <w:r w:rsidRPr="009E35B4">
        <w:rPr>
          <w:rStyle w:val="StyleUnderline"/>
        </w:rPr>
        <w:t>.</w:t>
      </w:r>
      <w:r w:rsidRPr="00CC0328">
        <w:rPr>
          <w:rStyle w:val="Hyperlink"/>
          <w:sz w:val="16"/>
        </w:rPr>
        <w:t xml:space="preserve"> </w:t>
      </w:r>
      <w:r w:rsidRPr="009E35B4">
        <w:rPr>
          <w:rStyle w:val="StyleUnderline"/>
        </w:rPr>
        <w:t>All it would take is an accidental clash between the wrong two militaries, at the wrong place or the wrong time, and a highly dangerous escalation could occur. Asia has been lucky so far that it hasn’t.</w:t>
      </w:r>
      <w:r>
        <w:rPr>
          <w:rStyle w:val="StyleUnderline"/>
        </w:rPr>
        <w:t xml:space="preserve"> </w:t>
      </w:r>
      <w:r w:rsidRPr="00CC0328">
        <w:rPr>
          <w:rStyle w:val="Hyperlink"/>
          <w:sz w:val="16"/>
        </w:rPr>
        <w:t xml:space="preserve">Serendipity has played a critical role throughout history when leaders have walked back from the brink of war. In the documentary The Fog of War, Robert McNamara, who served as US </w:t>
      </w:r>
      <w:proofErr w:type="spellStart"/>
      <w:r w:rsidRPr="00CC0328">
        <w:rPr>
          <w:rStyle w:val="Hyperlink"/>
          <w:sz w:val="16"/>
        </w:rPr>
        <w:t>defence</w:t>
      </w:r>
      <w:proofErr w:type="spellEnd"/>
      <w:r w:rsidRPr="00CC0328">
        <w:rPr>
          <w:rStyle w:val="Hyperlink"/>
          <w:sz w:val="16"/>
        </w:rPr>
        <w:t xml:space="preserve"> secretary during the Kennedy and Johnson administrations, reflects on the part providence played in avoiding nuclear Armageddon during the Cuban missile crisis, “At the end we lucked out,” he says. “It was luck that prevented war. We came that close to nuclear war at the end. Rational individuals: Kennedy was rational; Khrushchev was rational; Castro was rational. Rational individuals came that close to total destruction of their societies. And that danger exists today.” </w:t>
      </w:r>
      <w:r w:rsidRPr="00CC0328">
        <w:rPr>
          <w:rStyle w:val="StyleUnderline"/>
        </w:rPr>
        <w:t>We should learn from McNa­mara’s wisdom. It would be ­imprudent to assume that Asia’s luck will hold indefinitely.</w:t>
      </w:r>
      <w:r>
        <w:rPr>
          <w:rStyle w:val="StyleUnderline"/>
        </w:rPr>
        <w:t xml:space="preserve"> </w:t>
      </w:r>
      <w:r w:rsidRPr="00CC0328">
        <w:rPr>
          <w:rStyle w:val="StyleUnderline"/>
        </w:rPr>
        <w:t xml:space="preserve">It is not only the danger of </w:t>
      </w:r>
      <w:proofErr w:type="spellStart"/>
      <w:r w:rsidRPr="00CC0328">
        <w:rPr>
          <w:rStyle w:val="StyleUnderline"/>
        </w:rPr>
        <w:t>localised</w:t>
      </w:r>
      <w:proofErr w:type="spellEnd"/>
      <w:r w:rsidRPr="00CC0328">
        <w:rPr>
          <w:rStyle w:val="StyleUnderline"/>
        </w:rPr>
        <w:t xml:space="preserve"> conflict in Asia that confronts us. The danger of “wide war” in Asia is growing, too, because this region is experiencing what eminent Australian strategist Coral Bell once described as a “crisis slide”. As Bell wrote in the early 1970s: “There are periods in history when individual crises remain distinct, like isolated boulders rolling down a mountainside. Each may do some damage, and present some dangers, but they are events discrete in themselves … there are other periods when the boulders, or the crises, not only come thick and fast, but seem, as it were, to </w:t>
      </w:r>
      <w:proofErr w:type="spellStart"/>
      <w:r w:rsidRPr="00CC0328">
        <w:rPr>
          <w:rStyle w:val="StyleUnderline"/>
        </w:rPr>
        <w:t>repercuss</w:t>
      </w:r>
      <w:proofErr w:type="spellEnd"/>
      <w:r w:rsidRPr="00CC0328">
        <w:rPr>
          <w:rStyle w:val="StyleUnderline"/>
        </w:rPr>
        <w:t xml:space="preserve"> off each other until the whole mountainside, or the whole society of states, begins to crumble.”</w:t>
      </w:r>
      <w:r>
        <w:rPr>
          <w:rStyle w:val="StyleUnderline"/>
        </w:rPr>
        <w:t xml:space="preserve"> </w:t>
      </w:r>
      <w:r w:rsidRPr="00CC0328">
        <w:rPr>
          <w:rStyle w:val="StyleUnderline"/>
        </w:rPr>
        <w:t>Bell pointed to two previous ­instances when such “crises slides” ended in catastrophic conflict. The first was in the lead-up to World War I, which was preceded by a ­series of international crises — the First Moroccan Crisis (1905-06), the First Balkan Crisis (1908-09), the Second Moroccan Crisis (1911) and the culminating crisis of July 1914, which was sparked by the ­assassination of Austrian archduke Franz Ferdinand.</w:t>
      </w:r>
      <w:r>
        <w:rPr>
          <w:rStyle w:val="StyleUnderline"/>
        </w:rPr>
        <w:t xml:space="preserve"> </w:t>
      </w:r>
      <w:r w:rsidRPr="00CC0328">
        <w:rPr>
          <w:rStyle w:val="StyleUnderline"/>
        </w:rPr>
        <w:t xml:space="preserve">The second was the lead-up to World War II, where a similar ­series of events — Hitler’s </w:t>
      </w:r>
      <w:proofErr w:type="spellStart"/>
      <w:r w:rsidRPr="00CC0328">
        <w:rPr>
          <w:rStyle w:val="StyleUnderline"/>
        </w:rPr>
        <w:t>remilitarisation</w:t>
      </w:r>
      <w:proofErr w:type="spellEnd"/>
      <w:r w:rsidRPr="00CC0328">
        <w:rPr>
          <w:rStyle w:val="StyleUnderline"/>
        </w:rPr>
        <w:t xml:space="preserve"> of the Rhineland (1936), his annexation of Austria and his occupation of the Sudetenland under the terms of the Munich Agreement (1938), the signing of the Pact of Steel between Germany and Italy, and Hitler’s ­invasion of Czechoslovakia and Poland (1939) — left Britain and France with no option other than to declare war against Germany in September 1939.</w:t>
      </w:r>
      <w:r>
        <w:rPr>
          <w:rStyle w:val="StyleUnderline"/>
        </w:rPr>
        <w:t xml:space="preserve"> </w:t>
      </w:r>
      <w:r w:rsidRPr="00CC0328">
        <w:rPr>
          <w:rStyle w:val="StyleUnderline"/>
        </w:rPr>
        <w:t>Crisis slides of the kind that preceded the world wars are dangerous for three reasons. They make international relations more volatile. Governments become more antagonistic towards, and distrustful of, one another. These animosities intensify and begin to roll over into other areas. Governments also increasingly harden their positions and become less ­inclined to co-operate or compromise with each passing crisis. Every crisis inevitably generates “winners and losers”, and the lessons most losing governments take is that firmer diplomatic and strategic postures are needed to avoid losing face in future.</w:t>
      </w:r>
      <w:r>
        <w:rPr>
          <w:rStyle w:val="StyleUnderline"/>
        </w:rPr>
        <w:t xml:space="preserve"> </w:t>
      </w:r>
      <w:r w:rsidRPr="00CC0328">
        <w:rPr>
          <w:rStyle w:val="Hyperlink"/>
          <w:sz w:val="16"/>
        </w:rPr>
        <w:t xml:space="preserve">Repeated crises also have the seemingly paradoxical effect of generating an unhealthy level of complacency. </w:t>
      </w:r>
      <w:r w:rsidRPr="00CC0328">
        <w:rPr>
          <w:rStyle w:val="StyleUnderline"/>
        </w:rPr>
        <w:t xml:space="preserve">As more crises are ­resolved seemingly short of war — even if their underlying causes are not — governments begin to </w:t>
      </w:r>
      <w:r w:rsidRPr="00CC0328">
        <w:rPr>
          <w:rStyle w:val="Emphasis"/>
        </w:rPr>
        <w:t>disbelieve the possibility that they could end up waging full-blown conflict.</w:t>
      </w:r>
      <w:r>
        <w:rPr>
          <w:rStyle w:val="Emphasis"/>
        </w:rPr>
        <w:t xml:space="preserve"> </w:t>
      </w:r>
      <w:r w:rsidRPr="00CC0328">
        <w:rPr>
          <w:rStyle w:val="StyleUnderline"/>
        </w:rPr>
        <w:t>A crisis slide is evident in Asia today.</w:t>
      </w:r>
      <w:r w:rsidRPr="00CC0328">
        <w:rPr>
          <w:rStyle w:val="Hyperlink"/>
          <w:sz w:val="16"/>
        </w:rPr>
        <w:t xml:space="preserve"> After a period of relative calm that stretched from the mid-1990s through the 2000s, crises around the region have been coming thick and fast. The sinking of the ROKS Cheonan and North Korea’s bombing of Yeonpyeong Island took the Korean peninsula to the brink of war in 2010. Tokyo’s </w:t>
      </w:r>
      <w:proofErr w:type="spellStart"/>
      <w:r w:rsidRPr="00CC0328">
        <w:rPr>
          <w:rStyle w:val="Hyperlink"/>
          <w:sz w:val="16"/>
        </w:rPr>
        <w:t>nationalisation</w:t>
      </w:r>
      <w:proofErr w:type="spellEnd"/>
      <w:r w:rsidRPr="00CC0328">
        <w:rPr>
          <w:rStyle w:val="Hyperlink"/>
          <w:sz w:val="16"/>
        </w:rPr>
        <w:t xml:space="preserve"> of the Senkaku/Diaoyu Islands and Beijing’s provocative reactions had respected commentators talking up the prospects of Sino-Japanese conflict from 2012 to 2014. Similar claims were made about the South China Sea following the Scarborough Shoal and Beijing oil-rig crises of 2012 and 2014. This speculation has intensified following Beijing’s land-reclamation cam­paign, which has seen the ­development of military facilities on many of this area’s disputed land features. Today, after two decades of calm, tensions over Taiwan are resurfacing following the election of an independence-leaning president. The clouds of danger also hang over the Korean peninsula, despite Trump tweeting that this crisis has passed due to his summit with Kim. The connections between these areas also have been intensifying. Japan’s increasing involvement in the South China Sea reflect its concern that what China gets away with here will set the terms for what the international community will accept in the East China Sea. Trump’s harder line on Taiwan has been seen as a reflection of his frustration at Beijing’s unwillingness to deal more decisively with Pyongyang or to de-­escalate in the South China Sea. The positions of the key players are hardening. Washington continues to insist on Pyongyang’s </w:t>
      </w:r>
      <w:proofErr w:type="spellStart"/>
      <w:r w:rsidRPr="00CC0328">
        <w:rPr>
          <w:rStyle w:val="Hyperlink"/>
          <w:sz w:val="16"/>
        </w:rPr>
        <w:t>denuclearisation</w:t>
      </w:r>
      <w:proofErr w:type="spellEnd"/>
      <w:r w:rsidRPr="00CC0328">
        <w:rPr>
          <w:rStyle w:val="Hyperlink"/>
          <w:sz w:val="16"/>
        </w:rPr>
        <w:t xml:space="preserve"> as a non-negotiable element of its diplomacy. China’s leaders remain concerned about appearing weak to a virulently anti-Japanese populace, while the same is true in reverse. The US is concerned that seeming so in response to growing Chinese assertiveness will further erode ­regional confidence in US resolve, particularly in the eyes of US allies and partners. At the same time, there seems a strange complacency about the prospects for conflict in Asia — even as the key players understand how devastating major war would be. The leaders of China and the Association of Southeast Asian Nations have spent almost two decades discussing the development of a South China Sea code of conduct, intended to avoid the use of military force to resolve disputes in this area. Despite their ­recent agreement to restart negotiations, they seem no closer to ­</w:t>
      </w:r>
      <w:proofErr w:type="spellStart"/>
      <w:r w:rsidRPr="00CC0328">
        <w:rPr>
          <w:rStyle w:val="Hyperlink"/>
          <w:sz w:val="16"/>
        </w:rPr>
        <w:t>realising</w:t>
      </w:r>
      <w:proofErr w:type="spellEnd"/>
      <w:r w:rsidRPr="00CC0328">
        <w:rPr>
          <w:rStyle w:val="Hyperlink"/>
          <w:sz w:val="16"/>
        </w:rPr>
        <w:t xml:space="preserve"> that goal than they were in the late 1990s. Washington has spent much of the past quarter-century kicking the North Korean can down the road, leading to the dangerous drift towards war last year. Similarly, Chinese and Japanese officials have spent a decade haggling over a hotline to avoid accidental air and naval clashes. In May they finally committed to begin operating this mechanism, although it remains unclear whether it will cover the disputed Senkaku/Diaoyu Islands. Given the glacial pace at which each of these initiatives has progressed, one can be excused for thinking that Asia’s leaders are daydreaming about the prospects for peace rather than sleepwalking towards war. Such complacency is dangerous and badly misplaced. Some commentators suggest the most viable way to avoid catastrophic conflict in Asia is for the US and China to strike a “grand bargain”, where one side gives up something strategically significant in exchange for something of equal or greater value. Trump, given his background in business, may be well disposed towards such a deal. This speculation has generated concern in Taiwan and Asia-Pacific countries that Trump may be willing to trade away US support in Asia in exchange for China’s help with ­resolving the North Korean ­nuclear issue. Even if Trump and Chinese President Xi Jinping did trade North Korea for Taiwan, there is no guarantee that this would ­arrest Asia’s crisis slide. It is difficult to envisage Kim giving up without a fight. Instead, he would likely look for </w:t>
      </w:r>
      <w:proofErr w:type="spellStart"/>
      <w:r w:rsidRPr="00CC0328">
        <w:rPr>
          <w:rStyle w:val="Hyperlink"/>
          <w:sz w:val="16"/>
        </w:rPr>
        <w:t>succour</w:t>
      </w:r>
      <w:proofErr w:type="spellEnd"/>
      <w:r w:rsidRPr="00CC0328">
        <w:rPr>
          <w:rStyle w:val="Hyperlink"/>
          <w:sz w:val="16"/>
        </w:rPr>
        <w:t xml:space="preserve"> from other patrons, such as Russia, and through illicit channels. He could seek to transfer nuclear weapons materials and technology to non-state actors. In a worst-case scenario, he even might unleash his nuclear arsenal on the world. Troublingly, declining powers throughout history have shown a tendency to lash out. The risk of escalation remains on the Korean peninsula, too, ­despite the heat that recent summits at Panmunjom and in Singapore have taken out of this nuclear conundrum. Should these ongoing diplomatic efforts falter, there could certainly come a point when Kim reads too much into ­aggressive American rhetoric and mistakenly believes US military preparations are a prelude to ­attack, prompting him to order an anticipatory strike. Alternatively, Trump could take his “America first” logic to its extreme and risk sacrificing Seoul and cities in Japan to eliminate the threat North Korean intercontinental ballistic missiles pose to the US homeland. Or Kim, feeling ­invul­nerable because of his burgeoning nuclear and missile arsenal, and buoyed by the prospect of a faltering US-South Korea alliance, could launch a surprise conventional strike against Seoul with a view to reunifying Korea by force. Asia is home to antipathies and animosities that run deep. The legitimacy of its leaders — even and arguably especially those of non-democratic countries — depends heavily on their attentiveness to these sentiments. Showing weakness towards a long-time adversary can amount to political suicide. This is not to suggest that finding a lasting solution to the crisis in Asia is impossible. As peace ­processes past have shown — in far-flung locales such as Aceh, Cambodia, Northern Ireland and Sri Lanka — solutions can spring suddenly from the most seemingly ­intractable of disputes. Many </w:t>
      </w:r>
      <w:proofErr w:type="gramStart"/>
      <w:r w:rsidRPr="00CC0328">
        <w:rPr>
          <w:rStyle w:val="Hyperlink"/>
          <w:sz w:val="16"/>
        </w:rPr>
        <w:t>hope</w:t>
      </w:r>
      <w:proofErr w:type="gramEnd"/>
      <w:r w:rsidRPr="00CC0328">
        <w:rPr>
          <w:rStyle w:val="Hyperlink"/>
          <w:sz w:val="16"/>
        </w:rPr>
        <w:t xml:space="preserve"> the Korean peninsula will prove a case in point. But hope is never a strategy. Management through deterrence offers the likeliest means for keeping the peace on the Korean peninsula and in the East China Sea. The recent introduction of measures designed to reduce the risk of miscommunications and accidental clashes also will help. But these measures do not go far enough. We urgently need much more ambitious approaches, agreed to in advance, for managing major crises. Debate over Asia’s future is deeply divided. On one side are those who contend that China soon will emerge as the region’s dominant power, as its inexorable economic and military rise </w:t>
      </w:r>
      <w:proofErr w:type="spellStart"/>
      <w:r w:rsidRPr="00CC0328">
        <w:rPr>
          <w:rStyle w:val="Hyperlink"/>
          <w:sz w:val="16"/>
        </w:rPr>
        <w:t>marginalises</w:t>
      </w:r>
      <w:proofErr w:type="spellEnd"/>
      <w:r w:rsidRPr="00CC0328">
        <w:rPr>
          <w:rStyle w:val="Hyperlink"/>
          <w:sz w:val="16"/>
        </w:rPr>
        <w:t xml:space="preserve"> US influence and eventually evicts America from this part of the world. Some would argue we have already reached that point. Australia’s first ambassador to China, Stephen Fitzgerald, boldly declared in an address in March last year that “we are living in a Chinese world”. On the other side are those who argue that the US-led Asian order, which has been in place since the end of World War II, can still be preserved if the US and other “like-minded” countries, such as Australia, India and Japan, are prepared to stand together to stare down the Chinese challenge. Asia’s most viable future lies somewhere between these opposing camps. </w:t>
      </w:r>
      <w:r w:rsidRPr="00CC0328">
        <w:rPr>
          <w:rStyle w:val="StyleUnderline"/>
        </w:rPr>
        <w:t>When the US and its allies think about the Asian balance of power, balance in any genuine sense is hardly what they have in mind. The “balance” they are used to is where their side enjoys a significant margin of strength over its adversaries. This keeps the peace and preserves the international order because those opponents are in no position to mount a serious military challenge.</w:t>
      </w:r>
      <w:r>
        <w:rPr>
          <w:rStyle w:val="StyleUnderline"/>
        </w:rPr>
        <w:t xml:space="preserve"> </w:t>
      </w:r>
      <w:r w:rsidRPr="00CC0328">
        <w:rPr>
          <w:rStyle w:val="StyleUnderline"/>
        </w:rPr>
        <w:t xml:space="preserve">This kind of lopsided balance cannot last. Indeed, it is already toppling. As China’s economic and military strength grows, </w:t>
      </w:r>
      <w:r w:rsidRPr="00691E41">
        <w:rPr>
          <w:rStyle w:val="Emphasis"/>
        </w:rPr>
        <w:t>America’s ability to intervene in the Taiwan Strait is receding, while an attempt to re-engage carries the risk of sparking “a war like no other”</w:t>
      </w:r>
      <w:r w:rsidRPr="00CC0328">
        <w:rPr>
          <w:rStyle w:val="StyleUnderline"/>
        </w:rPr>
        <w:t xml:space="preserve">. </w:t>
      </w:r>
      <w:r w:rsidRPr="00CC0328">
        <w:rPr>
          <w:rStyle w:val="Hyperlink"/>
          <w:sz w:val="16"/>
        </w:rPr>
        <w:t xml:space="preserve">Similarly, Washington will find it increasingly harder to stare down Beijing in the South China Sea; ­geography </w:t>
      </w:r>
      <w:proofErr w:type="spellStart"/>
      <w:r w:rsidRPr="00CC0328">
        <w:rPr>
          <w:rStyle w:val="Hyperlink"/>
          <w:sz w:val="16"/>
        </w:rPr>
        <w:t>favours</w:t>
      </w:r>
      <w:proofErr w:type="spellEnd"/>
      <w:r w:rsidRPr="00CC0328">
        <w:rPr>
          <w:rStyle w:val="Hyperlink"/>
          <w:sz w:val="16"/>
        </w:rPr>
        <w:t xml:space="preserve"> China too strongly.</w:t>
      </w:r>
    </w:p>
    <w:p w14:paraId="01958A33" w14:textId="77777777" w:rsidR="00B00F23" w:rsidRDefault="00B00F23" w:rsidP="00B00F23">
      <w:pPr>
        <w:rPr>
          <w:rStyle w:val="Hyperlink"/>
        </w:rPr>
      </w:pPr>
    </w:p>
    <w:p w14:paraId="60E3744F" w14:textId="77777777" w:rsidR="00B00F23" w:rsidRDefault="00B00F23" w:rsidP="00B00F23">
      <w:pPr>
        <w:rPr>
          <w:rStyle w:val="Hyperlink"/>
        </w:rPr>
      </w:pPr>
    </w:p>
    <w:p w14:paraId="10F1D3DE" w14:textId="77777777" w:rsidR="00B00F23" w:rsidRDefault="00B00F23" w:rsidP="00B00F23">
      <w:pPr>
        <w:rPr>
          <w:rStyle w:val="Hyperlink"/>
        </w:rPr>
      </w:pPr>
    </w:p>
    <w:p w14:paraId="2859B06F" w14:textId="77777777" w:rsidR="00B00F23" w:rsidRDefault="00B00F23" w:rsidP="00B00F23">
      <w:pPr>
        <w:rPr>
          <w:rStyle w:val="Hyperlink"/>
        </w:rPr>
      </w:pPr>
    </w:p>
    <w:p w14:paraId="13D2626D" w14:textId="77777777" w:rsidR="00B00F23" w:rsidRDefault="00B00F23" w:rsidP="00B00F23">
      <w:pPr>
        <w:rPr>
          <w:rStyle w:val="Hyperlink"/>
        </w:rPr>
      </w:pPr>
    </w:p>
    <w:p w14:paraId="0916A9BF" w14:textId="77777777" w:rsidR="00B00F23" w:rsidRDefault="00B00F23" w:rsidP="00B00F23">
      <w:pPr>
        <w:rPr>
          <w:rStyle w:val="Hyperlink"/>
        </w:rPr>
      </w:pPr>
    </w:p>
    <w:p w14:paraId="7E03D9C2" w14:textId="002507AB" w:rsidR="00B77FD4" w:rsidRDefault="00B00D0C" w:rsidP="00B00D0C">
      <w:pPr>
        <w:pStyle w:val="Heading2"/>
      </w:pPr>
      <w:r>
        <w:t>Israel Iran</w:t>
      </w:r>
    </w:p>
    <w:p w14:paraId="27A3E3D8" w14:textId="39EF85BB" w:rsidR="00B00D0C" w:rsidRDefault="00B00D0C" w:rsidP="00B00D0C">
      <w:pPr>
        <w:pStyle w:val="Heading3"/>
      </w:pPr>
      <w:r>
        <w:t>1AC</w:t>
      </w:r>
      <w:r w:rsidR="00344C7B">
        <w:t xml:space="preserve"> Israel Iran </w:t>
      </w:r>
    </w:p>
    <w:p w14:paraId="54A4F547" w14:textId="3F05A375" w:rsidR="00B00D0C" w:rsidRPr="00B2407E" w:rsidRDefault="0060591A" w:rsidP="00B00D0C">
      <w:pPr>
        <w:pStyle w:val="Heading4"/>
      </w:pPr>
      <w:r>
        <w:t>Arms sales to Taiwan</w:t>
      </w:r>
      <w:r w:rsidR="00B00D0C">
        <w:t xml:space="preserve"> </w:t>
      </w:r>
      <w:r w:rsidR="00461D40">
        <w:t xml:space="preserve">cause </w:t>
      </w:r>
      <w:r w:rsidR="00B00D0C">
        <w:t xml:space="preserve">Chinese retaliation over Iran – the impact is Israel strikes </w:t>
      </w:r>
    </w:p>
    <w:p w14:paraId="57628EF7" w14:textId="0AA91CE8" w:rsidR="00B00D0C" w:rsidRPr="00622F1F" w:rsidRDefault="00B00D0C" w:rsidP="00B00D0C">
      <w:r w:rsidRPr="00904FF8">
        <w:rPr>
          <w:rStyle w:val="Style13ptBold"/>
        </w:rPr>
        <w:t xml:space="preserve">Lin </w:t>
      </w:r>
      <w:r w:rsidR="00B2290C">
        <w:rPr>
          <w:rStyle w:val="Style13ptBold"/>
        </w:rPr>
        <w:t>200</w:t>
      </w:r>
      <w:r w:rsidRPr="00904FF8">
        <w:rPr>
          <w:rStyle w:val="Style13ptBold"/>
        </w:rPr>
        <w:t>9</w:t>
      </w:r>
      <w:r>
        <w:t xml:space="preserve"> (Christina Lin, </w:t>
      </w:r>
      <w:r w:rsidRPr="00622F1F">
        <w:t>Ph.D. is research consultant for IHS Jane’s and former director for C</w:t>
      </w:r>
      <w:r>
        <w:t xml:space="preserve">hina affairs in policy planning, </w:t>
      </w:r>
      <w:r w:rsidRPr="00622F1F">
        <w:t>Her 2008 paper linking Middle East and East Asia nuclear issues, “The King from the East” published by the Korea Economic Institute, was recently referenced in The Wall Street Journal</w:t>
      </w:r>
      <w:r>
        <w:t xml:space="preserve">, </w:t>
      </w:r>
      <w:r w:rsidRPr="00622F1F">
        <w:t>China’s Persian Gulf Strategy: Israel and a Nuclearizing Iran 2009</w:t>
      </w:r>
      <w:r>
        <w:t xml:space="preserve">, The Jamestown Foundation, 10/22/9, China Brief Volume 9, Issue 21, </w:t>
      </w:r>
      <w:hyperlink r:id="rId17" w:anchor=".VgsIDXpVhBc" w:history="1">
        <w:r w:rsidRPr="00107904">
          <w:rPr>
            <w:rStyle w:val="Hyperlink"/>
          </w:rPr>
          <w:t>http://www.jamestown.org/programs/chinabrief/single/?tx_ttnews%5Btt_news%5D=35633&amp;cHash=9ceadb72aa#.VgsIDXpVhBc</w:t>
        </w:r>
      </w:hyperlink>
      <w:r>
        <w:t xml:space="preserve">) </w:t>
      </w:r>
    </w:p>
    <w:p w14:paraId="7B138254" w14:textId="77777777" w:rsidR="00B00D0C" w:rsidRDefault="00B00D0C" w:rsidP="00B00D0C">
      <w:pPr>
        <w:rPr>
          <w:sz w:val="16"/>
        </w:rPr>
      </w:pPr>
      <w:r w:rsidRPr="00AA3D6F">
        <w:rPr>
          <w:sz w:val="16"/>
        </w:rPr>
        <w:t>Indeed</w:t>
      </w:r>
      <w:r w:rsidRPr="00B2407E">
        <w:rPr>
          <w:rStyle w:val="StyleUnderline"/>
        </w:rPr>
        <w:t xml:space="preserve">, </w:t>
      </w:r>
      <w:r w:rsidRPr="00F42561">
        <w:rPr>
          <w:rStyle w:val="StyleUnderline"/>
        </w:rPr>
        <w:t>China</w:t>
      </w:r>
      <w:r w:rsidRPr="00B2407E">
        <w:rPr>
          <w:rStyle w:val="StyleUnderline"/>
        </w:rPr>
        <w:t xml:space="preserve"> has </w:t>
      </w:r>
      <w:r w:rsidRPr="00F42561">
        <w:rPr>
          <w:rStyle w:val="StyleUnderline"/>
        </w:rPr>
        <w:t>used its arms trade with Iran to entangle its U.S. relations over Taiwan</w:t>
      </w:r>
      <w:r w:rsidRPr="00AA3D6F">
        <w:rPr>
          <w:sz w:val="16"/>
        </w:rPr>
        <w:t xml:space="preserve">. </w:t>
      </w:r>
      <w:r w:rsidRPr="00B2407E">
        <w:rPr>
          <w:rStyle w:val="StyleUnderline"/>
        </w:rPr>
        <w:t>For example</w:t>
      </w:r>
      <w:r w:rsidRPr="00AA3D6F">
        <w:rPr>
          <w:sz w:val="16"/>
        </w:rPr>
        <w:t xml:space="preserve">, on 2 September 1992, President </w:t>
      </w:r>
      <w:r w:rsidRPr="00F42561">
        <w:rPr>
          <w:rStyle w:val="StyleUnderline"/>
        </w:rPr>
        <w:t>Bush announced the sale</w:t>
      </w:r>
      <w:r w:rsidRPr="00B2407E">
        <w:rPr>
          <w:rStyle w:val="StyleUnderline"/>
        </w:rPr>
        <w:t xml:space="preserve"> of</w:t>
      </w:r>
      <w:r w:rsidRPr="00AA3D6F">
        <w:rPr>
          <w:sz w:val="16"/>
        </w:rPr>
        <w:t xml:space="preserve"> 150 F-15 </w:t>
      </w:r>
      <w:r w:rsidRPr="00B2407E">
        <w:rPr>
          <w:rStyle w:val="StyleUnderline"/>
        </w:rPr>
        <w:t xml:space="preserve">fighters </w:t>
      </w:r>
      <w:r w:rsidRPr="00F42561">
        <w:rPr>
          <w:rStyle w:val="StyleUnderline"/>
        </w:rPr>
        <w:t>to Taiwan,</w:t>
      </w:r>
      <w:r w:rsidRPr="00B2407E">
        <w:rPr>
          <w:rStyle w:val="StyleUnderline"/>
        </w:rPr>
        <w:t xml:space="preserve"> </w:t>
      </w:r>
      <w:r w:rsidRPr="00F42561">
        <w:rPr>
          <w:rStyle w:val="StyleUnderline"/>
        </w:rPr>
        <w:t>and China immediately threatened to sell</w:t>
      </w:r>
      <w:r w:rsidRPr="00B2407E">
        <w:rPr>
          <w:rStyle w:val="StyleUnderline"/>
        </w:rPr>
        <w:t xml:space="preserve"> </w:t>
      </w:r>
      <w:r w:rsidRPr="00AA3D6F">
        <w:rPr>
          <w:sz w:val="16"/>
        </w:rPr>
        <w:t xml:space="preserve">M-11 </w:t>
      </w:r>
      <w:r w:rsidRPr="00F42561">
        <w:rPr>
          <w:rStyle w:val="StyleUnderline"/>
        </w:rPr>
        <w:t>missiles to</w:t>
      </w:r>
      <w:r w:rsidRPr="00B2407E">
        <w:rPr>
          <w:rStyle w:val="StyleUnderline"/>
        </w:rPr>
        <w:t xml:space="preserve"> Pakistan and</w:t>
      </w:r>
      <w:r w:rsidRPr="00AA3D6F">
        <w:rPr>
          <w:sz w:val="16"/>
        </w:rPr>
        <w:t xml:space="preserve"> components to </w:t>
      </w:r>
      <w:r w:rsidRPr="00F42561">
        <w:rPr>
          <w:rStyle w:val="StyleUnderline"/>
        </w:rPr>
        <w:t>Iran.</w:t>
      </w:r>
      <w:r w:rsidRPr="00AA3D6F">
        <w:rPr>
          <w:sz w:val="16"/>
        </w:rPr>
        <w:t xml:space="preserve"> </w:t>
      </w:r>
      <w:r w:rsidRPr="00F42561">
        <w:rPr>
          <w:rStyle w:val="StyleUnderline"/>
        </w:rPr>
        <w:t xml:space="preserve">China contends that </w:t>
      </w:r>
      <w:r w:rsidRPr="005754C3">
        <w:rPr>
          <w:rStyle w:val="StyleUnderline"/>
        </w:rPr>
        <w:t>F-16 and missiles were</w:t>
      </w:r>
      <w:r w:rsidRPr="00F42561">
        <w:rPr>
          <w:rStyle w:val="StyleUnderline"/>
        </w:rPr>
        <w:t xml:space="preserve"> both </w:t>
      </w:r>
      <w:proofErr w:type="gramStart"/>
      <w:r w:rsidRPr="00F42561">
        <w:rPr>
          <w:rStyle w:val="StyleUnderline"/>
        </w:rPr>
        <w:t>arms proliferation</w:t>
      </w:r>
      <w:proofErr w:type="gramEnd"/>
      <w:r w:rsidRPr="00F42561">
        <w:rPr>
          <w:rStyle w:val="StyleUnderline"/>
        </w:rPr>
        <w:t>, and the U.S. has no right to play a double standard</w:t>
      </w:r>
      <w:r w:rsidRPr="00AA3D6F">
        <w:rPr>
          <w:sz w:val="16"/>
        </w:rPr>
        <w:t xml:space="preserve">. The U.S. protested that M-11 missile components violate China’s commitments to MTCR guidelines and parameters, while China riposted by stating that F-16 sales to Taiwan violate the 1982 Joint Communiqué dealing with U.S. arms sales to Taiwan (The Washington Times, October 4, 1994). Over subsequent years, </w:t>
      </w:r>
      <w:r w:rsidRPr="00F42561">
        <w:rPr>
          <w:rStyle w:val="StyleUnderline"/>
        </w:rPr>
        <w:t>Chinese officials repeatedly evoked the Taiwan-Iran linkage to justify its continued arms proliferation to Iran</w:t>
      </w:r>
      <w:r w:rsidRPr="00AA3D6F">
        <w:rPr>
          <w:sz w:val="16"/>
        </w:rPr>
        <w:t xml:space="preserve"> [8]. According to Professor Shi </w:t>
      </w:r>
      <w:proofErr w:type="spellStart"/>
      <w:r w:rsidRPr="00AA3D6F">
        <w:rPr>
          <w:sz w:val="16"/>
        </w:rPr>
        <w:t>Yinhong</w:t>
      </w:r>
      <w:proofErr w:type="spellEnd"/>
      <w:r w:rsidRPr="00AA3D6F">
        <w:rPr>
          <w:sz w:val="16"/>
        </w:rPr>
        <w:t xml:space="preserve">, the </w:t>
      </w:r>
      <w:r w:rsidRPr="00F42561">
        <w:rPr>
          <w:rStyle w:val="StyleUnderline"/>
        </w:rPr>
        <w:t>director of the Center for American Studies</w:t>
      </w:r>
      <w:r w:rsidRPr="00B2407E">
        <w:rPr>
          <w:rStyle w:val="StyleUnderline"/>
        </w:rPr>
        <w:t xml:space="preserve"> at Renmin University</w:t>
      </w:r>
      <w:r w:rsidRPr="00AA3D6F">
        <w:rPr>
          <w:sz w:val="16"/>
        </w:rPr>
        <w:t xml:space="preserve"> in Beijing, "</w:t>
      </w:r>
      <w:r w:rsidRPr="005754C3">
        <w:rPr>
          <w:rStyle w:val="StyleUnderline"/>
        </w:rPr>
        <w:t>China will do its utmost to find a balance</w:t>
      </w:r>
      <w:r w:rsidRPr="00AA3D6F">
        <w:rPr>
          <w:sz w:val="16"/>
        </w:rPr>
        <w:t xml:space="preserve"> … dilute it [sanctions], to make it limited, rather than veto it" (New York Time, September 30). Given its Persian Gulf strategy standing as the Great Wall of China blocking the road toward future sanctions on Iran, </w:t>
      </w:r>
      <w:r w:rsidRPr="00F42561">
        <w:rPr>
          <w:rStyle w:val="StyleUnderline"/>
        </w:rPr>
        <w:t>this will present serious challenges for Israel and for the global nonproliferation regime</w:t>
      </w:r>
      <w:r w:rsidRPr="00AA3D6F">
        <w:rPr>
          <w:sz w:val="16"/>
        </w:rPr>
        <w:t xml:space="preserve">. Challenges for Israel and global nonproliferation regime For Israel, given the grim prospect of sanctions, inability of the Six Powers to arrest Iran’s nuclear weapons development, impending delivery of the S-300 anti-aircraft system, and increasing Israeli perception that the United States would not support Israel, the military option remains on the table. In March 2009, </w:t>
      </w:r>
      <w:r w:rsidRPr="00B2407E">
        <w:rPr>
          <w:rStyle w:val="StyleUnderline"/>
        </w:rPr>
        <w:t xml:space="preserve">the </w:t>
      </w:r>
      <w:r w:rsidRPr="00F42561">
        <w:rPr>
          <w:rStyle w:val="StyleUnderline"/>
        </w:rPr>
        <w:t>C</w:t>
      </w:r>
      <w:r w:rsidRPr="00B2407E">
        <w:rPr>
          <w:rStyle w:val="StyleUnderline"/>
        </w:rPr>
        <w:t xml:space="preserve">enter for </w:t>
      </w:r>
      <w:r w:rsidRPr="00F42561">
        <w:rPr>
          <w:rStyle w:val="StyleUnderline"/>
        </w:rPr>
        <w:t>S</w:t>
      </w:r>
      <w:r w:rsidRPr="00B2407E">
        <w:rPr>
          <w:rStyle w:val="StyleUnderline"/>
        </w:rPr>
        <w:t xml:space="preserve">trategic and </w:t>
      </w:r>
      <w:r w:rsidRPr="00F42561">
        <w:rPr>
          <w:rStyle w:val="StyleUnderline"/>
        </w:rPr>
        <w:t>I</w:t>
      </w:r>
      <w:r w:rsidRPr="00B2407E">
        <w:rPr>
          <w:rStyle w:val="StyleUnderline"/>
        </w:rPr>
        <w:t xml:space="preserve">nternational </w:t>
      </w:r>
      <w:r w:rsidRPr="00F42561">
        <w:rPr>
          <w:rStyle w:val="StyleUnderline"/>
        </w:rPr>
        <w:t>S</w:t>
      </w:r>
      <w:r w:rsidRPr="00BC2B27">
        <w:rPr>
          <w:rStyle w:val="StyleUnderline"/>
        </w:rPr>
        <w:t xml:space="preserve">tudies </w:t>
      </w:r>
      <w:r w:rsidRPr="00F42561">
        <w:rPr>
          <w:rStyle w:val="StyleUnderline"/>
        </w:rPr>
        <w:t>released a study on</w:t>
      </w:r>
      <w:r w:rsidRPr="00B2407E">
        <w:rPr>
          <w:rStyle w:val="StyleUnderline"/>
        </w:rPr>
        <w:t xml:space="preserve"> possible </w:t>
      </w:r>
      <w:r w:rsidRPr="00F42561">
        <w:rPr>
          <w:rStyle w:val="StyleUnderline"/>
        </w:rPr>
        <w:t>Israeli strikes</w:t>
      </w:r>
      <w:r w:rsidRPr="00B2407E">
        <w:rPr>
          <w:rStyle w:val="StyleUnderline"/>
        </w:rPr>
        <w:t xml:space="preserve"> on Iran’s nuclear facilities </w:t>
      </w:r>
      <w:r w:rsidRPr="00F42561">
        <w:rPr>
          <w:rStyle w:val="StyleUnderline"/>
        </w:rPr>
        <w:t>without U.S. support</w:t>
      </w:r>
      <w:r w:rsidRPr="00AA3D6F">
        <w:rPr>
          <w:sz w:val="16"/>
        </w:rPr>
        <w:t xml:space="preserve"> [9]. The first scenario consists of three possible routes of Israeli air-force strike, with the highest political risk but the lowest operational risk via a southern route over Jordan, Saudi Arabia and Iraqi airspace. </w:t>
      </w:r>
      <w:r w:rsidRPr="00B2407E">
        <w:rPr>
          <w:rStyle w:val="StyleUnderline"/>
        </w:rPr>
        <w:t>The second scenario consists of a ballistic missile attack</w:t>
      </w:r>
      <w:r w:rsidRPr="00AA3D6F">
        <w:rPr>
          <w:sz w:val="16"/>
        </w:rPr>
        <w:t xml:space="preserve">, the Jericho III, capable of carrying a 750 kg nuclear warhead and a range that covers the entire Middle East, Africa, Europe, Asia, and almost all parts of North America [10]. Yet, given the increasing complications of an air strike, some Israeli defense analysts posit that a more realistic military option is a nuclear missile strike [11]. </w:t>
      </w:r>
      <w:r w:rsidRPr="00B2407E">
        <w:rPr>
          <w:rStyle w:val="StyleUnderline"/>
        </w:rPr>
        <w:t xml:space="preserve">If Israel is forced to act alone, and the international community is unable to stop Iran’s nuclear weapons aspirations, </w:t>
      </w:r>
      <w:r w:rsidRPr="005754C3">
        <w:rPr>
          <w:rStyle w:val="StyleUnderline"/>
        </w:rPr>
        <w:t xml:space="preserve">a nuclear </w:t>
      </w:r>
      <w:r w:rsidRPr="00F42561">
        <w:rPr>
          <w:rStyle w:val="StyleUnderline"/>
        </w:rPr>
        <w:t>strike in the Middle East would be a disaster</w:t>
      </w:r>
      <w:r w:rsidRPr="00AA3D6F">
        <w:rPr>
          <w:sz w:val="16"/>
        </w:rPr>
        <w:t xml:space="preserve">. Israel almost used nuclear weapons (The Samson Option) during the 1973 Yom Kippur War, when 13 twenty-kiloton atomic weapons were assembled and the Middle East teetered on the edge of a nuclear strike [12]. With the current Iranian nuclear program, </w:t>
      </w:r>
      <w:r w:rsidRPr="00B2407E">
        <w:rPr>
          <w:rStyle w:val="StyleUnderline"/>
        </w:rPr>
        <w:t>the Middle East once again finds itself teetering on the edge of a nuclear strike</w:t>
      </w:r>
      <w:r w:rsidRPr="00AA3D6F">
        <w:rPr>
          <w:sz w:val="16"/>
        </w:rPr>
        <w:t xml:space="preserve"> as the sand clock nears empty </w:t>
      </w:r>
      <w:r w:rsidRPr="00B2407E">
        <w:rPr>
          <w:rStyle w:val="StyleUnderline"/>
        </w:rPr>
        <w:t xml:space="preserve">before Iran acquires breakout capability or Israel launches its nuclear missiles. </w:t>
      </w:r>
      <w:r w:rsidRPr="00AA3D6F">
        <w:rPr>
          <w:sz w:val="16"/>
        </w:rPr>
        <w:t>Thus</w:t>
      </w:r>
      <w:r w:rsidRPr="00F42561">
        <w:rPr>
          <w:sz w:val="16"/>
        </w:rPr>
        <w:t xml:space="preserve">, </w:t>
      </w:r>
      <w:r w:rsidRPr="00F42561">
        <w:rPr>
          <w:rStyle w:val="StyleUnderline"/>
        </w:rPr>
        <w:t>unless China</w:t>
      </w:r>
      <w:r w:rsidRPr="00AA3D6F">
        <w:rPr>
          <w:sz w:val="16"/>
        </w:rPr>
        <w:t xml:space="preserve">, along with Russia, </w:t>
      </w:r>
      <w:r w:rsidRPr="00F42561">
        <w:rPr>
          <w:rStyle w:val="StyleUnderline"/>
        </w:rPr>
        <w:t>unite with the remaining six powers to</w:t>
      </w:r>
      <w:r w:rsidRPr="00AA3D6F">
        <w:rPr>
          <w:sz w:val="16"/>
        </w:rPr>
        <w:t xml:space="preserve"> accelerate effective sanctions to </w:t>
      </w:r>
      <w:r w:rsidRPr="00F42561">
        <w:rPr>
          <w:rStyle w:val="StyleUnderline"/>
        </w:rPr>
        <w:t xml:space="preserve">arrest Iran’s </w:t>
      </w:r>
      <w:r w:rsidRPr="005754C3">
        <w:rPr>
          <w:rStyle w:val="StyleUnderline"/>
        </w:rPr>
        <w:t xml:space="preserve">illicit </w:t>
      </w:r>
      <w:r w:rsidRPr="00F42561">
        <w:rPr>
          <w:rStyle w:val="StyleUnderline"/>
        </w:rPr>
        <w:t>nuclear</w:t>
      </w:r>
      <w:r w:rsidRPr="005754C3">
        <w:rPr>
          <w:rStyle w:val="StyleUnderline"/>
        </w:rPr>
        <w:t xml:space="preserve"> </w:t>
      </w:r>
      <w:r w:rsidRPr="00F42561">
        <w:rPr>
          <w:rStyle w:val="StyleUnderline"/>
        </w:rPr>
        <w:t>weapons program</w:t>
      </w:r>
      <w:r w:rsidRPr="00B2407E">
        <w:rPr>
          <w:rStyle w:val="StyleUnderline"/>
        </w:rPr>
        <w:t xml:space="preserve">, </w:t>
      </w:r>
      <w:r w:rsidRPr="00F42561">
        <w:rPr>
          <w:rStyle w:val="StyleUnderline"/>
        </w:rPr>
        <w:t>this may lead to a cascade of destabilizing</w:t>
      </w:r>
      <w:r w:rsidRPr="00B2407E">
        <w:rPr>
          <w:rStyle w:val="StyleUnderline"/>
        </w:rPr>
        <w:t xml:space="preserve"> nuclear </w:t>
      </w:r>
      <w:r w:rsidRPr="00F42561">
        <w:rPr>
          <w:rStyle w:val="StyleUnderline"/>
        </w:rPr>
        <w:t>proliferation in the Middle East and East Asia</w:t>
      </w:r>
      <w:r w:rsidRPr="00AA3D6F">
        <w:rPr>
          <w:sz w:val="16"/>
        </w:rPr>
        <w:t xml:space="preserve">. If China wants to maintain a new energy silk road with Iran in the long term, it would need to act soon and remove itself as an obstacle to immediate and effective sanctions on Iran’s nuclear program. </w:t>
      </w:r>
    </w:p>
    <w:p w14:paraId="367BC03C" w14:textId="77777777" w:rsidR="00B00D0C" w:rsidRPr="00F03963" w:rsidRDefault="00B00D0C" w:rsidP="00B00D0C">
      <w:pPr>
        <w:keepNext/>
        <w:keepLines/>
        <w:spacing w:before="40" w:after="0"/>
        <w:outlineLvl w:val="3"/>
        <w:rPr>
          <w:rFonts w:eastAsiaTheme="majorEastAsia" w:cstheme="majorBidi"/>
          <w:b/>
          <w:iCs/>
          <w:sz w:val="26"/>
        </w:rPr>
      </w:pPr>
      <w:r w:rsidRPr="00F03963">
        <w:rPr>
          <w:rFonts w:eastAsiaTheme="majorEastAsia" w:cstheme="majorBidi"/>
          <w:b/>
          <w:iCs/>
          <w:sz w:val="26"/>
        </w:rPr>
        <w:t>The likelihood of retaliation is growing – importance of US/China relations increases China’s leverage</w:t>
      </w:r>
    </w:p>
    <w:p w14:paraId="448A910B" w14:textId="5E9DA459" w:rsidR="00B00D0C" w:rsidRPr="00F03963" w:rsidRDefault="00B00D0C" w:rsidP="00B00D0C">
      <w:r w:rsidRPr="0060591A">
        <w:rPr>
          <w:rStyle w:val="Style13ptBold"/>
        </w:rPr>
        <w:t xml:space="preserve">US-Taiwan Business Council </w:t>
      </w:r>
      <w:r w:rsidR="0060591A" w:rsidRPr="0060591A">
        <w:rPr>
          <w:rStyle w:val="Style13ptBold"/>
        </w:rPr>
        <w:t>2012</w:t>
      </w:r>
      <w:r w:rsidR="0060591A">
        <w:t xml:space="preserve"> (</w:t>
      </w:r>
      <w:r w:rsidRPr="00F03963">
        <w:t xml:space="preserve">Chinese Reactions to Taiwan Arms Sales, </w:t>
      </w:r>
      <w:hyperlink r:id="rId18" w:history="1">
        <w:r w:rsidR="0060591A" w:rsidRPr="00DE05A0">
          <w:rPr>
            <w:rStyle w:val="Hyperlink"/>
          </w:rPr>
          <w:t>http://www.us-taiwan.org/reports/2012_chinese_reactions_to_taiwan_arms_sales.pdf</w:t>
        </w:r>
      </w:hyperlink>
      <w:r w:rsidR="0060591A">
        <w:t xml:space="preserve"> , 3/12)</w:t>
      </w:r>
    </w:p>
    <w:p w14:paraId="12EB2545" w14:textId="77777777" w:rsidR="00B00D0C" w:rsidRDefault="00B00D0C" w:rsidP="00B00D0C">
      <w:pPr>
        <w:rPr>
          <w:sz w:val="16"/>
        </w:rPr>
      </w:pPr>
      <w:r w:rsidRPr="00AA3D6F">
        <w:rPr>
          <w:sz w:val="16"/>
        </w:rPr>
        <w:t xml:space="preserve">From China’s perspective, however, U.S. arms sales to Taiwan infringe upon China’s sovereignty and territorial integrity, contradict perceived understandings reached in the three U.S.-PRC Joint Communiqués, and undermine China’s efforts to resolve political differences on its own terms.5 Since abrogation of the U.S.- Republic of China (ROC) Mutual Defense Treaty in 1980, Beijing’s responses to U.S. arms sales to Taiwan have ranged from diplomatic protests to implicit threats of imposing monetary damages on U.S. interests and on U.S. companies. China’s overall goal is to impose political isolation on Taiwan and to enforce that isolation in order to coerce the island’s democratically elected leadership into a political settlement on terms favorable to Beijing. It can be assumed that an interim objective would be an amendment to, if not outright repeal of, the Taiwan Relations Act, in order to weaken U.S. support for Taiwan. </w:t>
      </w:r>
      <w:r w:rsidRPr="00F03963">
        <w:rPr>
          <w:u w:val="single"/>
        </w:rPr>
        <w:t xml:space="preserve">Since 2008, </w:t>
      </w:r>
      <w:r w:rsidRPr="00F42561">
        <w:rPr>
          <w:u w:val="single"/>
        </w:rPr>
        <w:t>China’s reaction to any announcements of U.S. arms sales to Taiwan seems to reflect an increased confidence in their ability to influence U.S. decision-making</w:t>
      </w:r>
      <w:r w:rsidRPr="00AA3D6F">
        <w:rPr>
          <w:sz w:val="16"/>
        </w:rPr>
        <w:t xml:space="preserve"> in its favor</w:t>
      </w:r>
      <w:r w:rsidRPr="00F42561">
        <w:rPr>
          <w:sz w:val="16"/>
        </w:rPr>
        <w:t xml:space="preserve">. </w:t>
      </w:r>
      <w:r w:rsidRPr="00F42561">
        <w:rPr>
          <w:u w:val="single"/>
        </w:rPr>
        <w:t>China</w:t>
      </w:r>
      <w:r w:rsidRPr="00AA3D6F">
        <w:rPr>
          <w:sz w:val="16"/>
        </w:rPr>
        <w:t xml:space="preserve"> apparently </w:t>
      </w:r>
      <w:r w:rsidRPr="00F42561">
        <w:rPr>
          <w:u w:val="single"/>
        </w:rPr>
        <w:t>perceives</w:t>
      </w:r>
      <w:r w:rsidRPr="00F03963">
        <w:rPr>
          <w:u w:val="single"/>
        </w:rPr>
        <w:t xml:space="preserve"> itself as having </w:t>
      </w:r>
      <w:r w:rsidRPr="00F42561">
        <w:rPr>
          <w:u w:val="single"/>
        </w:rPr>
        <w:t xml:space="preserve">increased leverage </w:t>
      </w:r>
      <w:r w:rsidRPr="00ED35E5">
        <w:rPr>
          <w:u w:val="single"/>
        </w:rPr>
        <w:t>due to</w:t>
      </w:r>
      <w:r w:rsidRPr="00F03963">
        <w:rPr>
          <w:u w:val="single"/>
        </w:rPr>
        <w:t xml:space="preserve"> the Obama administration’s focus on</w:t>
      </w:r>
      <w:r w:rsidRPr="00AA3D6F">
        <w:rPr>
          <w:sz w:val="16"/>
        </w:rPr>
        <w:t xml:space="preserve"> military operations in </w:t>
      </w:r>
      <w:r w:rsidRPr="00F03963">
        <w:rPr>
          <w:u w:val="single"/>
        </w:rPr>
        <w:t>Afghanistan and Iraq</w:t>
      </w:r>
      <w:r w:rsidRPr="00AA3D6F">
        <w:rPr>
          <w:sz w:val="16"/>
        </w:rPr>
        <w:t xml:space="preserve">, as well as its overriding </w:t>
      </w:r>
      <w:r w:rsidRPr="00F03963">
        <w:rPr>
          <w:u w:val="single"/>
        </w:rPr>
        <w:t>interests in international financial issues and</w:t>
      </w:r>
      <w:r w:rsidRPr="00AA3D6F">
        <w:rPr>
          <w:sz w:val="16"/>
        </w:rPr>
        <w:t xml:space="preserve"> its grave </w:t>
      </w:r>
      <w:r w:rsidRPr="00F03963">
        <w:rPr>
          <w:u w:val="single"/>
        </w:rPr>
        <w:t>concerns over nuclear programs in North Korea and Iran</w:t>
      </w:r>
      <w:r w:rsidRPr="00AA3D6F">
        <w:rPr>
          <w:sz w:val="16"/>
        </w:rPr>
        <w:t xml:space="preserve">. </w:t>
      </w:r>
      <w:r w:rsidRPr="00F42561">
        <w:rPr>
          <w:u w:val="single"/>
        </w:rPr>
        <w:t>Because the U.S. seeks China’s cooperation</w:t>
      </w:r>
      <w:r w:rsidRPr="00F03963">
        <w:rPr>
          <w:u w:val="single"/>
        </w:rPr>
        <w:t xml:space="preserve"> on</w:t>
      </w:r>
      <w:r w:rsidRPr="00AA3D6F">
        <w:rPr>
          <w:sz w:val="16"/>
        </w:rPr>
        <w:t xml:space="preserve"> some of </w:t>
      </w:r>
      <w:r w:rsidRPr="00ED35E5">
        <w:rPr>
          <w:u w:val="single"/>
        </w:rPr>
        <w:t xml:space="preserve">these </w:t>
      </w:r>
      <w:r w:rsidRPr="00F42561">
        <w:rPr>
          <w:u w:val="single"/>
        </w:rPr>
        <w:t>issues</w:t>
      </w:r>
      <w:r w:rsidRPr="00ED35E5">
        <w:rPr>
          <w:u w:val="single"/>
        </w:rPr>
        <w:t>, they</w:t>
      </w:r>
      <w:r w:rsidRPr="00F03963">
        <w:rPr>
          <w:u w:val="single"/>
        </w:rPr>
        <w:t xml:space="preserve"> also </w:t>
      </w:r>
      <w:r w:rsidRPr="00F42561">
        <w:rPr>
          <w:u w:val="single"/>
        </w:rPr>
        <w:t>offer the PRC unparalleled opportunities to affect American policymakers</w:t>
      </w:r>
      <w:r w:rsidRPr="00AA3D6F">
        <w:rPr>
          <w:sz w:val="16"/>
        </w:rPr>
        <w:t>.</w:t>
      </w:r>
    </w:p>
    <w:p w14:paraId="7A298CD6" w14:textId="77777777" w:rsidR="00B00D0C" w:rsidRDefault="00B00D0C" w:rsidP="00B00D0C">
      <w:pPr>
        <w:pStyle w:val="Heading4"/>
      </w:pPr>
      <w:r>
        <w:t xml:space="preserve">Israel is uniquely worried about Chinese arms sales to Iran </w:t>
      </w:r>
    </w:p>
    <w:p w14:paraId="648AC7C9" w14:textId="5BCA6ED6" w:rsidR="00B00D0C" w:rsidRDefault="009E248A" w:rsidP="00B00D0C">
      <w:r w:rsidRPr="009E248A">
        <w:rPr>
          <w:rStyle w:val="Style13ptBold"/>
        </w:rPr>
        <w:t>Middle East Monitor 2019</w:t>
      </w:r>
      <w:r>
        <w:t xml:space="preserve"> (Middle East Monitor </w:t>
      </w:r>
      <w:r w:rsidR="00B00D0C">
        <w:t>Citing a study published by the Institute for National Security Studies (INSS) at Tel Aviv University</w:t>
      </w:r>
      <w:r>
        <w:t>, “</w:t>
      </w:r>
      <w:r w:rsidR="00B00D0C">
        <w:t>Israeli concerns about Chinese weapons in Middle East</w:t>
      </w:r>
      <w:r>
        <w:t xml:space="preserve">”, </w:t>
      </w:r>
      <w:hyperlink r:id="rId19" w:history="1">
        <w:r w:rsidR="00B00D0C" w:rsidRPr="00DE05A0">
          <w:rPr>
            <w:rStyle w:val="Hyperlink"/>
          </w:rPr>
          <w:t>https://www.middleeastmonitor.com/20190111-israeli-concerns-about-chinese-weapons-in-middle-east/</w:t>
        </w:r>
      </w:hyperlink>
      <w:r>
        <w:t xml:space="preserve"> , </w:t>
      </w:r>
      <w:r w:rsidR="00B00D0C">
        <w:t>January 11, 2019</w:t>
      </w:r>
      <w:r>
        <w:t>)</w:t>
      </w:r>
    </w:p>
    <w:p w14:paraId="3B1F685A" w14:textId="77777777" w:rsidR="00B00D0C" w:rsidRDefault="00B00D0C" w:rsidP="00B00D0C">
      <w:pPr>
        <w:rPr>
          <w:rStyle w:val="StyleUnderline"/>
        </w:rPr>
      </w:pPr>
      <w:r w:rsidRPr="00D900F9">
        <w:rPr>
          <w:rStyle w:val="StyleUnderline"/>
        </w:rPr>
        <w:t>Israeli fears</w:t>
      </w:r>
      <w:r>
        <w:t xml:space="preserve"> </w:t>
      </w:r>
      <w:proofErr w:type="gramStart"/>
      <w:r w:rsidRPr="00D900F9">
        <w:rPr>
          <w:rStyle w:val="StyleUnderline"/>
        </w:rPr>
        <w:t>The</w:t>
      </w:r>
      <w:proofErr w:type="gramEnd"/>
      <w:r w:rsidRPr="00D900F9">
        <w:rPr>
          <w:rStyle w:val="StyleUnderline"/>
        </w:rPr>
        <w:t xml:space="preserve"> study considered that the expansion of China’s security export to the Middle East would gradually pose an increasing challenge for Israel and the Israeli army for the following reasons: First, China supplies weapons to Iran, which is an enemy state for Israel. Iran transfers that weapon or the weapon it develops by Chinese experience to Hezbollah, Hamas and the Palestinian Islamic Jihad, which constitute resistance movements against Israel. Second</w:t>
      </w:r>
      <w:r>
        <w:t xml:space="preserve">, most of the Chinese weapons that reach the region are used by the Chinese army mainly, and not widely deployed in the world. Therefore, </w:t>
      </w:r>
      <w:r w:rsidRPr="00D900F9">
        <w:rPr>
          <w:rStyle w:val="StyleUnderline"/>
        </w:rPr>
        <w:t>“there is a challenge in identifying and responding to their technical, technological and performance capabilities.” Third, unlike the US arms sales to countries in the region, China does not have the necessary legislation to maintain Israel’s qualitative military edge. China and Israel have no regular channel of dialogue on this issue.</w:t>
      </w:r>
    </w:p>
    <w:p w14:paraId="3EF30D14" w14:textId="77777777" w:rsidR="00B00D0C" w:rsidRDefault="00B00D0C" w:rsidP="00B00D0C">
      <w:pPr>
        <w:rPr>
          <w:rStyle w:val="StyleUnderline"/>
        </w:rPr>
      </w:pPr>
    </w:p>
    <w:p w14:paraId="0D497D94" w14:textId="77777777" w:rsidR="00B00D0C" w:rsidRDefault="00B00D0C" w:rsidP="00B00D0C">
      <w:pPr>
        <w:rPr>
          <w:rStyle w:val="StyleUnderline"/>
        </w:rPr>
      </w:pPr>
    </w:p>
    <w:p w14:paraId="65711C0E" w14:textId="77777777" w:rsidR="00B00D0C" w:rsidRPr="00D73322" w:rsidRDefault="00B00D0C" w:rsidP="00B00D0C">
      <w:pPr>
        <w:pStyle w:val="Heading4"/>
      </w:pPr>
      <w:r w:rsidRPr="00D73322">
        <w:t xml:space="preserve">China views Iran and Taiwan on opposite sides in their arms diplomacy </w:t>
      </w:r>
      <w:r>
        <w:t xml:space="preserve">used to achieve foreign policy objectives </w:t>
      </w:r>
    </w:p>
    <w:p w14:paraId="4FABB701" w14:textId="17650A90" w:rsidR="00B00D0C" w:rsidRPr="00BD7E5B" w:rsidRDefault="00E54183" w:rsidP="00B00D0C">
      <w:proofErr w:type="spellStart"/>
      <w:r w:rsidRPr="00E50CE9">
        <w:rPr>
          <w:rStyle w:val="Style13ptBold"/>
        </w:rPr>
        <w:t>Béraud-Sudreau</w:t>
      </w:r>
      <w:proofErr w:type="spellEnd"/>
      <w:r w:rsidRPr="00E50CE9">
        <w:rPr>
          <w:rStyle w:val="Style13ptBold"/>
        </w:rPr>
        <w:t xml:space="preserve"> 2018</w:t>
      </w:r>
      <w:r>
        <w:t xml:space="preserve"> (</w:t>
      </w:r>
      <w:r w:rsidR="00B00D0C" w:rsidRPr="00BD7E5B">
        <w:t xml:space="preserve">Lucie </w:t>
      </w:r>
      <w:proofErr w:type="spellStart"/>
      <w:r w:rsidR="00B00D0C" w:rsidRPr="00BD7E5B">
        <w:t>Béraud-Sudreau</w:t>
      </w:r>
      <w:proofErr w:type="spellEnd"/>
      <w:r w:rsidR="00B00D0C" w:rsidRPr="00BD7E5B">
        <w:t xml:space="preserve"> is Research Fellow for defense Economics and Procurement and </w:t>
      </w:r>
      <w:proofErr w:type="spellStart"/>
      <w:r w:rsidR="00B00D0C" w:rsidRPr="00BD7E5B">
        <w:t>Meia</w:t>
      </w:r>
      <w:proofErr w:type="spellEnd"/>
      <w:r w:rsidR="00B00D0C" w:rsidRPr="00BD7E5B">
        <w:t xml:space="preserve"> </w:t>
      </w:r>
      <w:proofErr w:type="spellStart"/>
      <w:r w:rsidR="00B00D0C" w:rsidRPr="00BD7E5B">
        <w:t>Nouwens</w:t>
      </w:r>
      <w:proofErr w:type="spellEnd"/>
      <w:r w:rsidR="00B00D0C" w:rsidRPr="00BD7E5B">
        <w:t xml:space="preserve"> is Research Fellow for Chinese defense Policy and Military </w:t>
      </w:r>
      <w:proofErr w:type="spellStart"/>
      <w:r w:rsidR="00B00D0C" w:rsidRPr="00BD7E5B">
        <w:t>Modernisation</w:t>
      </w:r>
      <w:proofErr w:type="spellEnd"/>
      <w:r w:rsidR="00B00D0C" w:rsidRPr="00BD7E5B">
        <w:t xml:space="preserve"> at the International Institute for Strategic Studies.</w:t>
      </w:r>
      <w:r w:rsidR="004C6427">
        <w:t xml:space="preserve"> “</w:t>
      </w:r>
      <w:r w:rsidR="00B00D0C" w:rsidRPr="00BD7E5B">
        <w:t>ANALYSIS: Chinese Arms Sales Are Not a Diplomatic Weapon</w:t>
      </w:r>
      <w:r w:rsidR="004C6427">
        <w:t xml:space="preserve">”, </w:t>
      </w:r>
      <w:hyperlink r:id="rId20" w:history="1">
        <w:r w:rsidR="004C6427" w:rsidRPr="00DE05A0">
          <w:rPr>
            <w:rStyle w:val="Hyperlink"/>
          </w:rPr>
          <w:t>https://international.thenewslens.com/article/99619</w:t>
        </w:r>
      </w:hyperlink>
      <w:r w:rsidR="004C6427">
        <w:t xml:space="preserve"> , </w:t>
      </w:r>
      <w:r w:rsidR="00B00D0C" w:rsidRPr="00BD7E5B">
        <w:t>7/13/2018</w:t>
      </w:r>
      <w:r w:rsidR="004C6427">
        <w:t>)</w:t>
      </w:r>
    </w:p>
    <w:p w14:paraId="09987882" w14:textId="77777777" w:rsidR="00B00D0C" w:rsidRPr="00BD7E5B" w:rsidRDefault="00B00D0C" w:rsidP="00B00D0C">
      <w:pPr>
        <w:rPr>
          <w:rStyle w:val="StyleUnderline"/>
        </w:rPr>
      </w:pPr>
      <w:r w:rsidRPr="00BD7E5B">
        <w:rPr>
          <w:rStyle w:val="StyleUnderline"/>
        </w:rPr>
        <w:t>Further evidence of China’s transactional arms exports is the arms diplomacy that China and Taiwan have tried to apply to woo allies on the world stage. While economic incentives have been widely used to influence changes in diplomatic recognition from Taiwan to the People’s Republic of China, China has not, in the past five years, transferred any major conventional weapons systems to countries that recognize or used to recognize Taiwan.</w:t>
      </w:r>
      <w:r>
        <w:rPr>
          <w:rStyle w:val="StyleUnderline"/>
        </w:rPr>
        <w:t xml:space="preserve"> </w:t>
      </w:r>
      <w:r w:rsidRPr="00BD7E5B">
        <w:rPr>
          <w:sz w:val="16"/>
        </w:rPr>
        <w:t xml:space="preserve">Both of these examples reflect the fact that arms sales are not a straightforward foreign policy tool to maneuver. Arms sales take place if and only if recipient states have the need for new weapons systems and have a preference for Chinese products. </w:t>
      </w:r>
      <w:r w:rsidRPr="00BD7E5B">
        <w:rPr>
          <w:rStyle w:val="StyleUnderline"/>
        </w:rPr>
        <w:t>China still traditionally sells to states where Western exporters will not sell due to sanctions (like Iran), states that cannot afford to purchase Western weapons systems (like Zambia) and states that fall into both categories (like Sudan and Venezuela).</w:t>
      </w:r>
    </w:p>
    <w:p w14:paraId="3953D038" w14:textId="77777777" w:rsidR="00B00D0C" w:rsidRDefault="00B00D0C" w:rsidP="00B00D0C">
      <w:pPr>
        <w:rPr>
          <w:rStyle w:val="StyleUnderline"/>
        </w:rPr>
      </w:pPr>
    </w:p>
    <w:p w14:paraId="5F67C8A3" w14:textId="77777777" w:rsidR="00B00D0C" w:rsidRDefault="00B00D0C" w:rsidP="00B00D0C">
      <w:pPr>
        <w:rPr>
          <w:rStyle w:val="StyleUnderline"/>
        </w:rPr>
      </w:pPr>
    </w:p>
    <w:p w14:paraId="62018C79" w14:textId="338B50A4" w:rsidR="00B00D0C" w:rsidRPr="003F4283" w:rsidRDefault="00B00D0C" w:rsidP="00B00D0C">
      <w:pPr>
        <w:pStyle w:val="Heading4"/>
      </w:pPr>
      <w:r>
        <w:t>Israeli strikes cause extinction</w:t>
      </w:r>
      <w:r w:rsidR="00840758">
        <w:t xml:space="preserve">—even minor confrontation spirals </w:t>
      </w:r>
    </w:p>
    <w:p w14:paraId="7076F7F0" w14:textId="65C5F127" w:rsidR="00B00D0C" w:rsidRPr="003F4283" w:rsidRDefault="00B00D0C" w:rsidP="00B00D0C">
      <w:pPr>
        <w:rPr>
          <w:sz w:val="16"/>
        </w:rPr>
      </w:pPr>
      <w:r w:rsidRPr="003F4283">
        <w:rPr>
          <w:rStyle w:val="Style13ptBold"/>
        </w:rPr>
        <w:t xml:space="preserve">Avery </w:t>
      </w:r>
      <w:r w:rsidR="008B6ADF">
        <w:rPr>
          <w:rStyle w:val="Style13ptBold"/>
        </w:rPr>
        <w:t>20</w:t>
      </w:r>
      <w:r w:rsidRPr="003F4283">
        <w:rPr>
          <w:rStyle w:val="Style13ptBold"/>
        </w:rPr>
        <w:t>13</w:t>
      </w:r>
      <w:r w:rsidRPr="003F4283">
        <w:rPr>
          <w:sz w:val="16"/>
        </w:rPr>
        <w:t xml:space="preserve">  Associate Professor, University of Copenhagen (11/6/2013, John Scales Avery, “An Attack On Iran Could Escalate Into Global Nuclear War,” </w:t>
      </w:r>
      <w:hyperlink r:id="rId21" w:history="1">
        <w:r w:rsidRPr="003F4283">
          <w:rPr>
            <w:rStyle w:val="Hyperlink"/>
            <w:sz w:val="16"/>
          </w:rPr>
          <w:t>http://www.countercurrents.org/avery061113.htm</w:t>
        </w:r>
      </w:hyperlink>
      <w:r w:rsidRPr="003F4283">
        <w:rPr>
          <w:sz w:val="16"/>
        </w:rPr>
        <w:t>)</w:t>
      </w:r>
    </w:p>
    <w:p w14:paraId="1F12A74E" w14:textId="1B99A15E" w:rsidR="00B00D0C" w:rsidRDefault="00B00D0C" w:rsidP="00B00D0C">
      <w:pPr>
        <w:rPr>
          <w:sz w:val="16"/>
        </w:rPr>
      </w:pPr>
      <w:r w:rsidRPr="003F4283">
        <w:rPr>
          <w:sz w:val="16"/>
        </w:rPr>
        <w:t xml:space="preserve">Despite the willingness of Iran's new President, Hassan Rouhani to make all reasonable concessions to US demands, </w:t>
      </w:r>
      <w:r w:rsidRPr="00F42561">
        <w:rPr>
          <w:rStyle w:val="StyleUnderline"/>
        </w:rPr>
        <w:t>Israeli</w:t>
      </w:r>
      <w:r w:rsidRPr="003F4283">
        <w:rPr>
          <w:sz w:val="16"/>
        </w:rPr>
        <w:t xml:space="preserve"> pressure groups in Washington continue to demand </w:t>
      </w:r>
      <w:r w:rsidRPr="003F4283">
        <w:rPr>
          <w:rStyle w:val="StyleUnderline"/>
        </w:rPr>
        <w:t xml:space="preserve">an </w:t>
      </w:r>
      <w:r w:rsidRPr="00F42561">
        <w:rPr>
          <w:rStyle w:val="StyleUnderline"/>
        </w:rPr>
        <w:t>attack on Iran</w:t>
      </w:r>
      <w:r w:rsidRPr="003F4283">
        <w:rPr>
          <w:sz w:val="16"/>
        </w:rPr>
        <w:t xml:space="preserve">. But such an attack </w:t>
      </w:r>
      <w:r w:rsidRPr="00F42561">
        <w:rPr>
          <w:rStyle w:val="StyleUnderline"/>
        </w:rPr>
        <w:t>might escalate into</w:t>
      </w:r>
      <w:r w:rsidRPr="003F4283">
        <w:rPr>
          <w:rStyle w:val="StyleUnderline"/>
        </w:rPr>
        <w:t xml:space="preserve"> a global </w:t>
      </w:r>
      <w:r w:rsidRPr="00F42561">
        <w:rPr>
          <w:rStyle w:val="StyleUnderline"/>
        </w:rPr>
        <w:t>nuclear war</w:t>
      </w:r>
      <w:r w:rsidRPr="00F42561">
        <w:rPr>
          <w:sz w:val="16"/>
        </w:rPr>
        <w:t>,</w:t>
      </w:r>
      <w:r w:rsidRPr="003F4283">
        <w:rPr>
          <w:sz w:val="16"/>
        </w:rPr>
        <w:t xml:space="preserve"> with catastrophic consequences. As we approach the 100th anniversary </w:t>
      </w:r>
      <w:r w:rsidRPr="003F4283">
        <w:rPr>
          <w:rStyle w:val="StyleUnderline"/>
        </w:rPr>
        <w:t>World War I</w:t>
      </w:r>
      <w:r w:rsidRPr="003F4283">
        <w:rPr>
          <w:sz w:val="16"/>
        </w:rPr>
        <w:t xml:space="preserve">, we should remember that this colossal disaster </w:t>
      </w:r>
      <w:r w:rsidRPr="003F4283">
        <w:rPr>
          <w:rStyle w:val="StyleUnderline"/>
        </w:rPr>
        <w:t xml:space="preserve">escalated uncontrollably from what was intended to be a </w:t>
      </w:r>
      <w:r w:rsidRPr="00F42561">
        <w:rPr>
          <w:rStyle w:val="StyleUnderline"/>
        </w:rPr>
        <w:t>minor conflict</w:t>
      </w:r>
      <w:r w:rsidRPr="003F4283">
        <w:rPr>
          <w:rStyle w:val="StyleUnderline"/>
        </w:rPr>
        <w:t xml:space="preserve">. There is a danger that an attack on Iran </w:t>
      </w:r>
      <w:r w:rsidRPr="00F42561">
        <w:rPr>
          <w:rStyle w:val="StyleUnderline"/>
        </w:rPr>
        <w:t xml:space="preserve">would </w:t>
      </w:r>
      <w:r w:rsidRPr="00F42561">
        <w:rPr>
          <w:rStyle w:val="Emphasis"/>
        </w:rPr>
        <w:t>escalate into</w:t>
      </w:r>
      <w:r w:rsidRPr="003F4283">
        <w:rPr>
          <w:rStyle w:val="Emphasis"/>
        </w:rPr>
        <w:t xml:space="preserve"> a </w:t>
      </w:r>
      <w:r w:rsidRPr="00F42561">
        <w:rPr>
          <w:rStyle w:val="Emphasis"/>
        </w:rPr>
        <w:t>large-scale war</w:t>
      </w:r>
      <w:r w:rsidRPr="003F4283">
        <w:rPr>
          <w:rStyle w:val="Emphasis"/>
        </w:rPr>
        <w:t xml:space="preserve"> in the Middle East</w:t>
      </w:r>
      <w:r w:rsidRPr="003F4283">
        <w:rPr>
          <w:rStyle w:val="StyleUnderline"/>
        </w:rPr>
        <w:t xml:space="preserve">, </w:t>
      </w:r>
      <w:r w:rsidRPr="003F4283">
        <w:rPr>
          <w:rStyle w:val="Emphasis"/>
        </w:rPr>
        <w:t xml:space="preserve">entirely </w:t>
      </w:r>
      <w:r w:rsidRPr="00F42561">
        <w:rPr>
          <w:rStyle w:val="Emphasis"/>
        </w:rPr>
        <w:t>destabilizing a region</w:t>
      </w:r>
      <w:r w:rsidRPr="003F4283">
        <w:rPr>
          <w:sz w:val="16"/>
        </w:rPr>
        <w:t xml:space="preserve"> that is already deep in problems. </w:t>
      </w:r>
      <w:r w:rsidRPr="003F4283">
        <w:rPr>
          <w:rStyle w:val="StyleUnderline"/>
        </w:rPr>
        <w:t xml:space="preserve">The unstable government of </w:t>
      </w:r>
      <w:r w:rsidRPr="00F42561">
        <w:rPr>
          <w:rStyle w:val="StyleUnderline"/>
        </w:rPr>
        <w:t>Pakistan might be overthrown, and the revolutionary</w:t>
      </w:r>
      <w:r w:rsidRPr="003F4283">
        <w:rPr>
          <w:rStyle w:val="StyleUnderline"/>
        </w:rPr>
        <w:t xml:space="preserve"> Pakistani </w:t>
      </w:r>
      <w:r w:rsidRPr="00F42561">
        <w:rPr>
          <w:rStyle w:val="StyleUnderline"/>
        </w:rPr>
        <w:t>government</w:t>
      </w:r>
      <w:r w:rsidRPr="003F4283">
        <w:rPr>
          <w:rStyle w:val="StyleUnderline"/>
        </w:rPr>
        <w:t xml:space="preserve"> </w:t>
      </w:r>
      <w:r w:rsidRPr="00F42561">
        <w:rPr>
          <w:rStyle w:val="StyleUnderline"/>
        </w:rPr>
        <w:t>might</w:t>
      </w:r>
      <w:r w:rsidRPr="003F4283">
        <w:rPr>
          <w:rStyle w:val="StyleUnderline"/>
        </w:rPr>
        <w:t xml:space="preserve"> enter the war on the side of Iran, thus </w:t>
      </w:r>
      <w:r w:rsidRPr="00F42561">
        <w:rPr>
          <w:rStyle w:val="Emphasis"/>
        </w:rPr>
        <w:t>introduc</w:t>
      </w:r>
      <w:r w:rsidRPr="003F4283">
        <w:rPr>
          <w:rStyle w:val="Emphasis"/>
        </w:rPr>
        <w:t xml:space="preserve">ing </w:t>
      </w:r>
      <w:r w:rsidRPr="00F42561">
        <w:rPr>
          <w:rStyle w:val="Emphasis"/>
        </w:rPr>
        <w:t>nuclear weapons</w:t>
      </w:r>
      <w:r w:rsidRPr="003F4283">
        <w:rPr>
          <w:rStyle w:val="Emphasis"/>
        </w:rPr>
        <w:t xml:space="preserve"> into the conflict</w:t>
      </w:r>
      <w:r w:rsidRPr="003F4283">
        <w:rPr>
          <w:rStyle w:val="StyleUnderline"/>
        </w:rPr>
        <w:t>.</w:t>
      </w:r>
      <w:r w:rsidRPr="003F4283">
        <w:rPr>
          <w:sz w:val="16"/>
        </w:rPr>
        <w:t xml:space="preserve"> </w:t>
      </w:r>
      <w:r w:rsidRPr="00F42561">
        <w:rPr>
          <w:rStyle w:val="StyleUnderline"/>
        </w:rPr>
        <w:t>Russia and China</w:t>
      </w:r>
      <w:r w:rsidRPr="003F4283">
        <w:rPr>
          <w:rStyle w:val="StyleUnderline"/>
        </w:rPr>
        <w:t xml:space="preserve">, firm allies of Iran, </w:t>
      </w:r>
      <w:r w:rsidRPr="00F42561">
        <w:rPr>
          <w:rStyle w:val="StyleUnderline"/>
        </w:rPr>
        <w:t>might</w:t>
      </w:r>
      <w:r w:rsidRPr="003F4283">
        <w:rPr>
          <w:rStyle w:val="StyleUnderline"/>
        </w:rPr>
        <w:t xml:space="preserve"> also </w:t>
      </w:r>
      <w:r w:rsidRPr="00F42561">
        <w:rPr>
          <w:rStyle w:val="StyleUnderline"/>
        </w:rPr>
        <w:t>be drawn in</w:t>
      </w:r>
      <w:r w:rsidRPr="003F4283">
        <w:rPr>
          <w:sz w:val="16"/>
        </w:rPr>
        <w:t xml:space="preserve">to a general war in the Middle East. </w:t>
      </w:r>
      <w:r w:rsidRPr="003F4283">
        <w:rPr>
          <w:rStyle w:val="StyleUnderline"/>
        </w:rPr>
        <w:t xml:space="preserve">Since much of the world's oil comes from the region, such a </w:t>
      </w:r>
      <w:r w:rsidRPr="00F42561">
        <w:rPr>
          <w:rStyle w:val="StyleUnderline"/>
        </w:rPr>
        <w:t>war would</w:t>
      </w:r>
      <w:r w:rsidRPr="003F4283">
        <w:rPr>
          <w:rStyle w:val="StyleUnderline"/>
        </w:rPr>
        <w:t xml:space="preserve"> certainly </w:t>
      </w:r>
      <w:r w:rsidRPr="00F42561">
        <w:rPr>
          <w:rStyle w:val="StyleUnderline"/>
        </w:rPr>
        <w:t xml:space="preserve">cause the price of oil to reach unheard-of heights, with </w:t>
      </w:r>
      <w:r w:rsidRPr="00F42561">
        <w:rPr>
          <w:rStyle w:val="Emphasis"/>
        </w:rPr>
        <w:t>catastrophic effects on the</w:t>
      </w:r>
      <w:r w:rsidRPr="003F4283">
        <w:rPr>
          <w:rStyle w:val="Emphasis"/>
        </w:rPr>
        <w:t xml:space="preserve"> global </w:t>
      </w:r>
      <w:r w:rsidRPr="00F42561">
        <w:rPr>
          <w:rStyle w:val="Emphasis"/>
        </w:rPr>
        <w:t>economy</w:t>
      </w:r>
      <w:r w:rsidRPr="003F4283">
        <w:rPr>
          <w:rStyle w:val="StyleUnderline"/>
        </w:rPr>
        <w:t>.</w:t>
      </w:r>
      <w:r w:rsidRPr="003F4283">
        <w:rPr>
          <w:u w:val="single"/>
        </w:rPr>
        <w:t xml:space="preserve"> </w:t>
      </w:r>
      <w:r w:rsidRPr="003F4283">
        <w:rPr>
          <w:sz w:val="16"/>
        </w:rPr>
        <w:t xml:space="preserve">In the dangerous situation that could potentially result from an attack on Iran, </w:t>
      </w:r>
      <w:r w:rsidRPr="003F4283">
        <w:rPr>
          <w:rStyle w:val="StyleUnderline"/>
        </w:rPr>
        <w:t>there is a risk that nuclear weapons would be used, either intentionally, or by accident or miscalculation</w:t>
      </w:r>
      <w:r w:rsidRPr="003F4283">
        <w:rPr>
          <w:sz w:val="16"/>
        </w:rPr>
        <w:t xml:space="preserve">. </w:t>
      </w:r>
      <w:r w:rsidRPr="003F4283">
        <w:rPr>
          <w:rStyle w:val="StyleUnderline"/>
        </w:rPr>
        <w:t xml:space="preserve">Recent research </w:t>
      </w:r>
      <w:r w:rsidRPr="00997172">
        <w:rPr>
          <w:rStyle w:val="StyleUnderline"/>
        </w:rPr>
        <w:t xml:space="preserve">has shown that besides making large areas of the world uninhabitable through long-lasting radioactive contamination, </w:t>
      </w:r>
      <w:r w:rsidRPr="00997172">
        <w:rPr>
          <w:rStyle w:val="Emphasis"/>
        </w:rPr>
        <w:t>a nuclear war would damage global agriculture</w:t>
      </w:r>
      <w:r w:rsidRPr="00997172">
        <w:rPr>
          <w:rStyle w:val="StyleUnderline"/>
        </w:rPr>
        <w:t xml:space="preserve"> to such </w:t>
      </w:r>
      <w:proofErr w:type="spellStart"/>
      <w:proofErr w:type="gramStart"/>
      <w:r w:rsidRPr="00997172">
        <w:rPr>
          <w:rStyle w:val="StyleUnderline"/>
        </w:rPr>
        <w:t>a</w:t>
      </w:r>
      <w:proofErr w:type="spellEnd"/>
      <w:proofErr w:type="gramEnd"/>
      <w:r w:rsidRPr="00997172">
        <w:rPr>
          <w:rStyle w:val="StyleUnderline"/>
        </w:rPr>
        <w:t xml:space="preserve"> extent that a global famine of previously unknown proportions would result.</w:t>
      </w:r>
      <w:r w:rsidRPr="00997172">
        <w:rPr>
          <w:sz w:val="16"/>
        </w:rPr>
        <w:t xml:space="preserve"> Thus, </w:t>
      </w:r>
      <w:r w:rsidRPr="00997172">
        <w:rPr>
          <w:rStyle w:val="StyleUnderline"/>
        </w:rPr>
        <w:t xml:space="preserve">nuclear war is the ultimate ecological catastrophe. </w:t>
      </w:r>
      <w:r w:rsidRPr="00997172">
        <w:rPr>
          <w:rStyle w:val="Emphasis"/>
        </w:rPr>
        <w:t>It could destroy human civilization and much of</w:t>
      </w:r>
      <w:r w:rsidRPr="003F4283">
        <w:rPr>
          <w:rStyle w:val="Emphasis"/>
        </w:rPr>
        <w:t xml:space="preserve"> the biosphere.</w:t>
      </w:r>
      <w:r w:rsidRPr="003F4283">
        <w:rPr>
          <w:rStyle w:val="StyleUnderline"/>
        </w:rPr>
        <w:t xml:space="preserve"> To risk such a war would be an unforgivable offense against the lives and future of all the peoples of the world</w:t>
      </w:r>
      <w:r w:rsidRPr="003F4283">
        <w:rPr>
          <w:sz w:val="16"/>
        </w:rPr>
        <w:t>, US citizens included.</w:t>
      </w:r>
    </w:p>
    <w:p w14:paraId="6FD049C5" w14:textId="24AAF45E" w:rsidR="00A65F5C" w:rsidRDefault="00A65F5C" w:rsidP="00B00D0C">
      <w:pPr>
        <w:rPr>
          <w:sz w:val="16"/>
        </w:rPr>
      </w:pPr>
    </w:p>
    <w:p w14:paraId="5E909DA8" w14:textId="01903C92" w:rsidR="0060591A" w:rsidRDefault="0060591A" w:rsidP="0060591A">
      <w:pPr>
        <w:pStyle w:val="Heading4"/>
      </w:pPr>
      <w:r>
        <w:t>Strikes cause a litany of impacts</w:t>
      </w:r>
    </w:p>
    <w:p w14:paraId="5A0E9CA6" w14:textId="60B6C42B" w:rsidR="00A65F5C" w:rsidRPr="00CE19A9" w:rsidRDefault="00A65F5C" w:rsidP="00A65F5C">
      <w:pPr>
        <w:rPr>
          <w:b/>
          <w:bCs/>
          <w:sz w:val="26"/>
        </w:rPr>
      </w:pPr>
      <w:proofErr w:type="spellStart"/>
      <w:r w:rsidRPr="00CE19A9">
        <w:rPr>
          <w:rFonts w:eastAsiaTheme="majorEastAsia" w:cstheme="majorBidi"/>
          <w:b/>
          <w:iCs/>
          <w:sz w:val="26"/>
        </w:rPr>
        <w:t>Reuveny</w:t>
      </w:r>
      <w:proofErr w:type="spellEnd"/>
      <w:r w:rsidRPr="00CE19A9">
        <w:rPr>
          <w:b/>
          <w:bCs/>
          <w:sz w:val="26"/>
        </w:rPr>
        <w:t xml:space="preserve"> </w:t>
      </w:r>
      <w:r w:rsidR="00D43D9C">
        <w:rPr>
          <w:b/>
          <w:bCs/>
          <w:sz w:val="26"/>
        </w:rPr>
        <w:t>20</w:t>
      </w:r>
      <w:r w:rsidRPr="00CE19A9">
        <w:rPr>
          <w:b/>
          <w:bCs/>
          <w:sz w:val="26"/>
        </w:rPr>
        <w:t xml:space="preserve">10 </w:t>
      </w:r>
      <w:r w:rsidRPr="00CE19A9">
        <w:t xml:space="preserve">(Rafael, PhD, Professor in the School of Public and Environmental Affairs at Indiana University, "Unilateral Strike on Iran could trigger world Depression", Op-ed distributed through McClatchy Newspaper Co, </w:t>
      </w:r>
      <w:hyperlink r:id="rId22" w:history="1">
        <w:r w:rsidR="00D43D9C" w:rsidRPr="00DE05A0">
          <w:rPr>
            <w:rStyle w:val="Hyperlink"/>
          </w:rPr>
          <w:t>http://www.indiana.edu/~spea/news/speaking_out/reuveny_on_unilateral_strike_Iran.shtml</w:t>
        </w:r>
      </w:hyperlink>
      <w:r w:rsidR="00D43D9C">
        <w:t xml:space="preserve"> </w:t>
      </w:r>
      <w:r w:rsidRPr="00CE19A9">
        <w:t>)</w:t>
      </w:r>
    </w:p>
    <w:p w14:paraId="7D9C8469" w14:textId="77777777" w:rsidR="00A65F5C" w:rsidRPr="00CE19A9" w:rsidRDefault="00A65F5C" w:rsidP="00A65F5C">
      <w:pPr>
        <w:rPr>
          <w:b/>
          <w:iCs/>
          <w:sz w:val="26"/>
          <w:u w:val="single"/>
          <w:bdr w:val="single" w:sz="24" w:space="0" w:color="auto"/>
        </w:rPr>
      </w:pPr>
      <w:r w:rsidRPr="00F42561">
        <w:rPr>
          <w:u w:val="single"/>
        </w:rPr>
        <w:t>A unilateral</w:t>
      </w:r>
      <w:r w:rsidRPr="00CE19A9">
        <w:rPr>
          <w:u w:val="single"/>
        </w:rPr>
        <w:t xml:space="preserve"> Israeli </w:t>
      </w:r>
      <w:r w:rsidRPr="00F42561">
        <w:rPr>
          <w:u w:val="single"/>
        </w:rPr>
        <w:t>strike on Iran’s nuclear facilities</w:t>
      </w:r>
      <w:r w:rsidRPr="00CE19A9">
        <w:rPr>
          <w:u w:val="single"/>
        </w:rPr>
        <w:t xml:space="preserve"> </w:t>
      </w:r>
      <w:r w:rsidRPr="00F42561">
        <w:rPr>
          <w:u w:val="single"/>
        </w:rPr>
        <w:t>would</w:t>
      </w:r>
      <w:r w:rsidRPr="00CE19A9">
        <w:rPr>
          <w:u w:val="single"/>
        </w:rPr>
        <w:t xml:space="preserve"> likely </w:t>
      </w:r>
      <w:r w:rsidRPr="00F42561">
        <w:rPr>
          <w:u w:val="single"/>
        </w:rPr>
        <w:t>have dire consequences</w:t>
      </w:r>
      <w:r w:rsidRPr="00CE19A9">
        <w:rPr>
          <w:sz w:val="16"/>
        </w:rPr>
        <w:t xml:space="preserve">, </w:t>
      </w:r>
      <w:r w:rsidRPr="00F42561">
        <w:rPr>
          <w:u w:val="single"/>
        </w:rPr>
        <w:t>including a</w:t>
      </w:r>
      <w:r w:rsidRPr="00CE19A9">
        <w:rPr>
          <w:u w:val="single"/>
        </w:rPr>
        <w:t xml:space="preserve"> regional </w:t>
      </w:r>
      <w:r w:rsidRPr="00F42561">
        <w:rPr>
          <w:u w:val="single"/>
        </w:rPr>
        <w:t>war</w:t>
      </w:r>
      <w:r w:rsidRPr="00CE19A9">
        <w:rPr>
          <w:u w:val="single"/>
        </w:rPr>
        <w:t xml:space="preserve">, global economic collapse </w:t>
      </w:r>
      <w:r w:rsidRPr="00F42561">
        <w:rPr>
          <w:u w:val="single"/>
        </w:rPr>
        <w:t xml:space="preserve">and a major power </w:t>
      </w:r>
      <w:proofErr w:type="gramStart"/>
      <w:r w:rsidRPr="00F42561">
        <w:rPr>
          <w:u w:val="single"/>
        </w:rPr>
        <w:t>clash</w:t>
      </w:r>
      <w:r w:rsidRPr="00CE19A9">
        <w:rPr>
          <w:u w:val="single"/>
        </w:rPr>
        <w:t>.</w:t>
      </w:r>
      <w:r w:rsidRPr="00CE19A9">
        <w:rPr>
          <w:sz w:val="12"/>
        </w:rPr>
        <w:t>¶</w:t>
      </w:r>
      <w:proofErr w:type="gramEnd"/>
      <w:r w:rsidRPr="00CE19A9">
        <w:rPr>
          <w:sz w:val="16"/>
        </w:rPr>
        <w:t xml:space="preserve"> </w:t>
      </w:r>
      <w:r w:rsidRPr="005F5BFA">
        <w:rPr>
          <w:u w:val="single"/>
        </w:rPr>
        <w:t>For an Israeli campaign to succeed, it must be quick and decisive</w:t>
      </w:r>
      <w:r w:rsidRPr="005F5BFA">
        <w:rPr>
          <w:sz w:val="16"/>
        </w:rPr>
        <w:t>. This requires an attack that would be so overwhelming that Iran would not dare to respond in full force.</w:t>
      </w:r>
      <w:r w:rsidRPr="005F5BFA">
        <w:rPr>
          <w:sz w:val="12"/>
        </w:rPr>
        <w:t>¶</w:t>
      </w:r>
      <w:r w:rsidRPr="005F5BFA">
        <w:rPr>
          <w:sz w:val="16"/>
        </w:rPr>
        <w:t xml:space="preserve"> </w:t>
      </w:r>
      <w:r w:rsidRPr="005F5BFA">
        <w:rPr>
          <w:u w:val="single"/>
        </w:rPr>
        <w:t>Such an outcome is extremely unlikely since the locations of some of Iran’s nuclear facilities are not fully known and known facilities are buried deep underground.</w:t>
      </w:r>
      <w:r w:rsidRPr="005F5BFA">
        <w:rPr>
          <w:sz w:val="12"/>
        </w:rPr>
        <w:t>¶</w:t>
      </w:r>
      <w:r w:rsidRPr="005F5BFA">
        <w:rPr>
          <w:sz w:val="16"/>
        </w:rPr>
        <w:t xml:space="preserve"> </w:t>
      </w:r>
      <w:r w:rsidRPr="005F5BFA">
        <w:rPr>
          <w:u w:val="single"/>
        </w:rPr>
        <w:t>All of these widely spread facilities are shielded by elaborate air defense systems</w:t>
      </w:r>
      <w:r w:rsidRPr="005F5BFA">
        <w:rPr>
          <w:sz w:val="16"/>
        </w:rPr>
        <w:t xml:space="preserve"> constructed not only by the Iranians, but also the Chinese and, likely, the Russians as well. By now, </w:t>
      </w:r>
      <w:r w:rsidRPr="005F5BFA">
        <w:rPr>
          <w:u w:val="single"/>
        </w:rPr>
        <w:t>Iran has also built redundant command and control systems and nuclear facilities, developed early-warning systems, acquired ballistic and cruise missiles and upgraded and enlarged its armed forces.</w:t>
      </w:r>
      <w:r w:rsidRPr="005F5BFA">
        <w:rPr>
          <w:sz w:val="12"/>
        </w:rPr>
        <w:t>¶</w:t>
      </w:r>
      <w:r w:rsidRPr="005F5BFA">
        <w:rPr>
          <w:sz w:val="16"/>
        </w:rPr>
        <w:t xml:space="preserve"> </w:t>
      </w:r>
      <w:r w:rsidRPr="005F5BFA">
        <w:rPr>
          <w:u w:val="single"/>
        </w:rPr>
        <w:t xml:space="preserve">Because Iran is well-prepared, a single, conventional Israeli strike </w:t>
      </w:r>
      <w:r w:rsidRPr="005F5BFA">
        <w:rPr>
          <w:sz w:val="16"/>
        </w:rPr>
        <w:t xml:space="preserve">— or even numerous strikes — </w:t>
      </w:r>
      <w:r w:rsidRPr="005F5BFA">
        <w:rPr>
          <w:u w:val="single"/>
        </w:rPr>
        <w:t>could not destroy all of its capabilities, giving</w:t>
      </w:r>
      <w:r w:rsidRPr="00CE19A9">
        <w:rPr>
          <w:u w:val="single"/>
        </w:rPr>
        <w:t xml:space="preserve"> Iran time to respond.</w:t>
      </w:r>
      <w:r w:rsidRPr="00CE19A9">
        <w:rPr>
          <w:sz w:val="12"/>
        </w:rPr>
        <w:t>¶</w:t>
      </w:r>
      <w:r w:rsidRPr="00CE19A9">
        <w:rPr>
          <w:sz w:val="16"/>
        </w:rPr>
        <w:t xml:space="preserve"> A regional war</w:t>
      </w:r>
      <w:r w:rsidRPr="00CE19A9">
        <w:rPr>
          <w:sz w:val="12"/>
        </w:rPr>
        <w:t>¶</w:t>
      </w:r>
      <w:r w:rsidRPr="00CE19A9">
        <w:rPr>
          <w:sz w:val="16"/>
        </w:rPr>
        <w:t xml:space="preserve"> Unlike Iraq, whose nuclear program Israel destroyed in 1981, </w:t>
      </w:r>
      <w:r w:rsidRPr="00CE19A9">
        <w:rPr>
          <w:u w:val="single"/>
        </w:rPr>
        <w:t>Iran has a second-strike capability comprised of a coalition of Iranian, Syrian, Lebanese, Hezbollah, Hamas, and</w:t>
      </w:r>
      <w:r w:rsidRPr="00CE19A9">
        <w:rPr>
          <w:sz w:val="16"/>
        </w:rPr>
        <w:t xml:space="preserve">, </w:t>
      </w:r>
      <w:r w:rsidRPr="00CE19A9">
        <w:rPr>
          <w:u w:val="single"/>
        </w:rPr>
        <w:t>perhaps, Turkish forces</w:t>
      </w:r>
      <w:r w:rsidRPr="00CE19A9">
        <w:rPr>
          <w:sz w:val="16"/>
        </w:rPr>
        <w:t>. I</w:t>
      </w:r>
      <w:r w:rsidRPr="00CE19A9">
        <w:rPr>
          <w:u w:val="single"/>
        </w:rPr>
        <w:t xml:space="preserve">nternal pressure might compel Jordan, Egypt, and the Palestinian Authority to join the assault, turning a bad situation into a regional </w:t>
      </w:r>
      <w:proofErr w:type="gramStart"/>
      <w:r w:rsidRPr="00CE19A9">
        <w:rPr>
          <w:u w:val="single"/>
        </w:rPr>
        <w:t>war</w:t>
      </w:r>
      <w:r w:rsidRPr="00CE19A9">
        <w:rPr>
          <w:sz w:val="16"/>
        </w:rPr>
        <w:t>.</w:t>
      </w:r>
      <w:r w:rsidRPr="00CE19A9">
        <w:rPr>
          <w:sz w:val="12"/>
        </w:rPr>
        <w:t>¶</w:t>
      </w:r>
      <w:proofErr w:type="gramEnd"/>
      <w:r w:rsidRPr="00CE19A9">
        <w:rPr>
          <w:sz w:val="16"/>
        </w:rPr>
        <w:t xml:space="preserve"> During the 1973 Arab-Israeli War, at the apex of its power, Israel was saved from defeat by President Nixon’s shipment of weapons and planes. Today, </w:t>
      </w:r>
      <w:r w:rsidRPr="00CE19A9">
        <w:rPr>
          <w:u w:val="single"/>
        </w:rPr>
        <w:t>Israel’s numerical inferiority is greater, and it faces more determined and better-equipped opponents.</w:t>
      </w:r>
      <w:r w:rsidRPr="00CE19A9">
        <w:rPr>
          <w:sz w:val="12"/>
        </w:rPr>
        <w:t>¶</w:t>
      </w:r>
      <w:r w:rsidRPr="00CE19A9">
        <w:rPr>
          <w:sz w:val="16"/>
        </w:rPr>
        <w:t xml:space="preserve"> Despite Israel’s touted defense systems, </w:t>
      </w:r>
      <w:r w:rsidRPr="00CE19A9">
        <w:rPr>
          <w:u w:val="single"/>
        </w:rPr>
        <w:t>Iranian coalition missiles, armed forces, and terrorist attacks would likely wreak havoc on its enemy, leading to a prolonged tit-for-tat</w:t>
      </w:r>
      <w:r w:rsidRPr="00CE19A9">
        <w:rPr>
          <w:sz w:val="16"/>
        </w:rPr>
        <w:t>.</w:t>
      </w:r>
      <w:r w:rsidRPr="00CE19A9">
        <w:rPr>
          <w:sz w:val="12"/>
        </w:rPr>
        <w:t>¶</w:t>
      </w:r>
      <w:r w:rsidRPr="00CE19A9">
        <w:rPr>
          <w:sz w:val="16"/>
        </w:rPr>
        <w:t xml:space="preserve"> In the absence of massive U.S. assistance, </w:t>
      </w:r>
      <w:r w:rsidRPr="00F42561">
        <w:rPr>
          <w:u w:val="single"/>
        </w:rPr>
        <w:t xml:space="preserve">Israel’s military resources </w:t>
      </w:r>
      <w:r w:rsidRPr="005F5BFA">
        <w:rPr>
          <w:u w:val="single"/>
        </w:rPr>
        <w:t xml:space="preserve">may </w:t>
      </w:r>
      <w:r w:rsidRPr="00F42561">
        <w:rPr>
          <w:u w:val="single"/>
        </w:rPr>
        <w:t xml:space="preserve">quickly dwindle, forcing it to use </w:t>
      </w:r>
      <w:r w:rsidRPr="005F5BFA">
        <w:rPr>
          <w:u w:val="single"/>
        </w:rPr>
        <w:t xml:space="preserve">its alleged </w:t>
      </w:r>
      <w:r w:rsidRPr="00F42561">
        <w:rPr>
          <w:u w:val="single"/>
        </w:rPr>
        <w:t>nuclear weapons</w:t>
      </w:r>
      <w:r w:rsidRPr="00CE19A9">
        <w:rPr>
          <w:sz w:val="16"/>
        </w:rPr>
        <w:t>, as it had reportedly almost done in 1973.</w:t>
      </w:r>
      <w:r w:rsidRPr="00CE19A9">
        <w:rPr>
          <w:sz w:val="12"/>
        </w:rPr>
        <w:t>¶</w:t>
      </w:r>
      <w:r w:rsidRPr="00CE19A9">
        <w:rPr>
          <w:sz w:val="16"/>
        </w:rPr>
        <w:t xml:space="preserve"> </w:t>
      </w:r>
      <w:r w:rsidRPr="00F42561">
        <w:rPr>
          <w:u w:val="single"/>
        </w:rPr>
        <w:t>An Israeli nuclear attack</w:t>
      </w:r>
      <w:r w:rsidRPr="00CE19A9">
        <w:rPr>
          <w:u w:val="single"/>
        </w:rPr>
        <w:t xml:space="preserve"> would likely destroy most of Iran’s capabilities, but a crippled Iran and its coalition </w:t>
      </w:r>
      <w:r w:rsidRPr="00F42561">
        <w:rPr>
          <w:u w:val="single"/>
        </w:rPr>
        <w:t xml:space="preserve">could </w:t>
      </w:r>
      <w:r w:rsidRPr="00F42561">
        <w:rPr>
          <w:b/>
          <w:iCs/>
          <w:u w:val="single"/>
          <w:bdr w:val="single" w:sz="24" w:space="0" w:color="auto"/>
        </w:rPr>
        <w:t>still attack neighboring oil facilities,</w:t>
      </w:r>
      <w:r w:rsidRPr="00CE19A9">
        <w:rPr>
          <w:b/>
          <w:iCs/>
          <w:u w:val="single"/>
          <w:bdr w:val="single" w:sz="24" w:space="0" w:color="auto"/>
        </w:rPr>
        <w:t xml:space="preserve"> </w:t>
      </w:r>
      <w:r w:rsidRPr="00F42561">
        <w:rPr>
          <w:b/>
          <w:iCs/>
          <w:u w:val="single"/>
          <w:bdr w:val="single" w:sz="24" w:space="0" w:color="auto"/>
        </w:rPr>
        <w:t>unleash</w:t>
      </w:r>
      <w:r w:rsidRPr="00CE19A9">
        <w:rPr>
          <w:u w:val="single"/>
        </w:rPr>
        <w:t xml:space="preserve"> global </w:t>
      </w:r>
      <w:r w:rsidRPr="00F42561">
        <w:rPr>
          <w:b/>
          <w:iCs/>
          <w:u w:val="single"/>
          <w:bdr w:val="single" w:sz="24" w:space="0" w:color="auto"/>
        </w:rPr>
        <w:t>terrorism</w:t>
      </w:r>
      <w:r w:rsidRPr="00CE19A9">
        <w:rPr>
          <w:b/>
          <w:iCs/>
          <w:u w:val="single"/>
          <w:bdr w:val="single" w:sz="24" w:space="0" w:color="auto"/>
        </w:rPr>
        <w:t>,</w:t>
      </w:r>
      <w:r w:rsidRPr="00CE19A9">
        <w:rPr>
          <w:u w:val="single"/>
        </w:rPr>
        <w:t xml:space="preserve"> </w:t>
      </w:r>
      <w:r w:rsidRPr="00F42561">
        <w:rPr>
          <w:b/>
          <w:iCs/>
          <w:u w:val="single"/>
          <w:bdr w:val="single" w:sz="24" w:space="0" w:color="auto"/>
        </w:rPr>
        <w:t>plant mines in the Persian Gulf and impair maritime trade i</w:t>
      </w:r>
      <w:r w:rsidRPr="00CE19A9">
        <w:rPr>
          <w:u w:val="single"/>
        </w:rPr>
        <w:t>n the Mediterranean, Red Sea and Indian Ocean.</w:t>
      </w:r>
      <w:r w:rsidRPr="00CE19A9">
        <w:rPr>
          <w:sz w:val="12"/>
        </w:rPr>
        <w:t>¶</w:t>
      </w:r>
      <w:r w:rsidRPr="00CE19A9">
        <w:rPr>
          <w:sz w:val="16"/>
        </w:rPr>
        <w:t xml:space="preserve"> </w:t>
      </w:r>
      <w:r w:rsidRPr="00F42561">
        <w:rPr>
          <w:b/>
          <w:iCs/>
          <w:u w:val="single"/>
          <w:bdr w:val="single" w:sz="24" w:space="0" w:color="auto"/>
        </w:rPr>
        <w:t>Middle</w:t>
      </w:r>
      <w:r w:rsidRPr="00CE19A9">
        <w:rPr>
          <w:b/>
          <w:iCs/>
          <w:u w:val="single"/>
          <w:bdr w:val="single" w:sz="24" w:space="0" w:color="auto"/>
        </w:rPr>
        <w:t xml:space="preserve"> </w:t>
      </w:r>
      <w:r w:rsidRPr="00F42561">
        <w:rPr>
          <w:b/>
          <w:iCs/>
          <w:u w:val="single"/>
          <w:bdr w:val="single" w:sz="24" w:space="0" w:color="auto"/>
        </w:rPr>
        <w:t>Eastern oil shipments would</w:t>
      </w:r>
      <w:r w:rsidRPr="00CE19A9">
        <w:rPr>
          <w:u w:val="single"/>
        </w:rPr>
        <w:t xml:space="preserve"> likely </w:t>
      </w:r>
      <w:r w:rsidRPr="00F42561">
        <w:rPr>
          <w:b/>
          <w:iCs/>
          <w:u w:val="single"/>
          <w:bdr w:val="single" w:sz="24" w:space="0" w:color="auto"/>
        </w:rPr>
        <w:t>slow to a trickle</w:t>
      </w:r>
      <w:r w:rsidRPr="00CE19A9">
        <w:rPr>
          <w:u w:val="single"/>
        </w:rPr>
        <w:t xml:space="preserve"> </w:t>
      </w:r>
      <w:r w:rsidRPr="00F42561">
        <w:rPr>
          <w:u w:val="single"/>
        </w:rPr>
        <w:t>as production</w:t>
      </w:r>
      <w:r w:rsidRPr="00CE19A9">
        <w:rPr>
          <w:u w:val="single"/>
        </w:rPr>
        <w:t xml:space="preserve"> </w:t>
      </w:r>
      <w:r w:rsidRPr="00F42561">
        <w:rPr>
          <w:u w:val="single"/>
        </w:rPr>
        <w:t>declines due to the war and insurance companies decide to drop their</w:t>
      </w:r>
      <w:r w:rsidRPr="00CE19A9">
        <w:rPr>
          <w:u w:val="single"/>
        </w:rPr>
        <w:t xml:space="preserve"> </w:t>
      </w:r>
      <w:r w:rsidRPr="00F42561">
        <w:rPr>
          <w:u w:val="single"/>
        </w:rPr>
        <w:t>risky</w:t>
      </w:r>
      <w:r w:rsidRPr="00CE19A9">
        <w:rPr>
          <w:u w:val="single"/>
        </w:rPr>
        <w:t xml:space="preserve"> </w:t>
      </w:r>
      <w:r w:rsidRPr="00F42561">
        <w:rPr>
          <w:u w:val="single"/>
        </w:rPr>
        <w:t>Middle Eastern clients</w:t>
      </w:r>
      <w:r w:rsidRPr="00CE19A9">
        <w:rPr>
          <w:u w:val="single"/>
        </w:rPr>
        <w:t>. Iran and Venezuela would likely stop selling oil to the Un</w:t>
      </w:r>
      <w:r w:rsidRPr="00CE19A9">
        <w:rPr>
          <w:sz w:val="16"/>
        </w:rPr>
        <w:t xml:space="preserve">ited </w:t>
      </w:r>
      <w:r w:rsidRPr="00CE19A9">
        <w:rPr>
          <w:u w:val="single"/>
        </w:rPr>
        <w:t>S</w:t>
      </w:r>
      <w:r w:rsidRPr="00CE19A9">
        <w:rPr>
          <w:sz w:val="16"/>
        </w:rPr>
        <w:t xml:space="preserve">tates and </w:t>
      </w:r>
      <w:proofErr w:type="gramStart"/>
      <w:r w:rsidRPr="00CE19A9">
        <w:rPr>
          <w:sz w:val="16"/>
        </w:rPr>
        <w:t>Europe.</w:t>
      </w:r>
      <w:r w:rsidRPr="00CE19A9">
        <w:rPr>
          <w:sz w:val="12"/>
        </w:rPr>
        <w:t>¶</w:t>
      </w:r>
      <w:proofErr w:type="gramEnd"/>
      <w:r w:rsidRPr="00CE19A9">
        <w:rPr>
          <w:sz w:val="16"/>
        </w:rPr>
        <w:t xml:space="preserve"> </w:t>
      </w:r>
      <w:r w:rsidRPr="00F42561">
        <w:rPr>
          <w:b/>
          <w:iCs/>
          <w:u w:val="single"/>
          <w:bdr w:val="single" w:sz="24" w:space="0" w:color="auto"/>
        </w:rPr>
        <w:t>The world economy would head into a tailspin</w:t>
      </w:r>
      <w:r w:rsidRPr="00CE19A9">
        <w:rPr>
          <w:sz w:val="16"/>
        </w:rPr>
        <w:t xml:space="preserve">; international acrimony would rise; and </w:t>
      </w:r>
      <w:r w:rsidRPr="00CE19A9">
        <w:rPr>
          <w:u w:val="single"/>
        </w:rPr>
        <w:t>Iraqi and Afghani citizens might fully turn on the U</w:t>
      </w:r>
      <w:r w:rsidRPr="00CE19A9">
        <w:rPr>
          <w:sz w:val="16"/>
        </w:rPr>
        <w:t xml:space="preserve">nited </w:t>
      </w:r>
      <w:r w:rsidRPr="00CE19A9">
        <w:rPr>
          <w:u w:val="single"/>
        </w:rPr>
        <w:t>S</w:t>
      </w:r>
      <w:r w:rsidRPr="00CE19A9">
        <w:rPr>
          <w:sz w:val="16"/>
        </w:rPr>
        <w:t xml:space="preserve">tates, immediately </w:t>
      </w:r>
      <w:r w:rsidRPr="00CE19A9">
        <w:rPr>
          <w:u w:val="single"/>
        </w:rPr>
        <w:t>requiring the deployment of more American troops</w:t>
      </w:r>
      <w:r w:rsidRPr="00CE19A9">
        <w:rPr>
          <w:sz w:val="16"/>
        </w:rPr>
        <w:t xml:space="preserve">. </w:t>
      </w:r>
      <w:r w:rsidRPr="00CE19A9">
        <w:rPr>
          <w:u w:val="single"/>
        </w:rPr>
        <w:t>Russia, China, Venezuela, and maybe Brazil and Turkey</w:t>
      </w:r>
      <w:r w:rsidRPr="00CE19A9">
        <w:rPr>
          <w:sz w:val="16"/>
        </w:rPr>
        <w:t xml:space="preserve"> — all of which essentially support Iran — </w:t>
      </w:r>
      <w:r w:rsidRPr="00CE19A9">
        <w:rPr>
          <w:u w:val="single"/>
        </w:rPr>
        <w:t>could be tempted to form an alliance and openly challenge the U.S. hegemony.</w:t>
      </w:r>
      <w:r w:rsidRPr="00CE19A9">
        <w:rPr>
          <w:sz w:val="12"/>
        </w:rPr>
        <w:t>¶</w:t>
      </w:r>
      <w:r w:rsidRPr="00CE19A9">
        <w:rPr>
          <w:sz w:val="16"/>
        </w:rPr>
        <w:t xml:space="preserve"> Replaying Nixon’s nightmare</w:t>
      </w:r>
      <w:r w:rsidRPr="00CE19A9">
        <w:rPr>
          <w:sz w:val="12"/>
        </w:rPr>
        <w:t>¶</w:t>
      </w:r>
      <w:r w:rsidRPr="00CE19A9">
        <w:rPr>
          <w:sz w:val="16"/>
        </w:rPr>
        <w:t xml:space="preserve"> </w:t>
      </w:r>
      <w:r w:rsidRPr="00CE19A9">
        <w:rPr>
          <w:u w:val="single"/>
        </w:rPr>
        <w:t>Russia and China might rearm their injured Iranian protege overnight,</w:t>
      </w:r>
      <w:r w:rsidRPr="00CE19A9">
        <w:rPr>
          <w:sz w:val="16"/>
        </w:rPr>
        <w:t xml:space="preserve"> just as Nixon rearmed Israel, </w:t>
      </w:r>
      <w:r w:rsidRPr="00CE19A9">
        <w:rPr>
          <w:u w:val="single"/>
        </w:rPr>
        <w:t>and threaten to intervene,</w:t>
      </w:r>
      <w:r w:rsidRPr="00CE19A9">
        <w:rPr>
          <w:sz w:val="16"/>
        </w:rPr>
        <w:t xml:space="preserve"> just as the U.S.S.R. threatened to join Egypt and Syria in 1973. President </w:t>
      </w:r>
      <w:r w:rsidRPr="005F5BFA">
        <w:rPr>
          <w:u w:val="single"/>
        </w:rPr>
        <w:t xml:space="preserve">Obama’s response would likely </w:t>
      </w:r>
      <w:r w:rsidRPr="005F5BFA">
        <w:rPr>
          <w:b/>
          <w:iCs/>
          <w:u w:val="single"/>
          <w:bdr w:val="single" w:sz="24" w:space="0" w:color="auto"/>
        </w:rPr>
        <w:t>put U.S. forces on nuclear alert</w:t>
      </w:r>
      <w:r w:rsidRPr="005F5BFA">
        <w:rPr>
          <w:u w:val="single"/>
        </w:rPr>
        <w:t>,</w:t>
      </w:r>
      <w:r w:rsidRPr="005F5BFA">
        <w:rPr>
          <w:sz w:val="16"/>
        </w:rPr>
        <w:t xml:space="preserve"> replaying Nixon’s nightmarish </w:t>
      </w:r>
      <w:proofErr w:type="gramStart"/>
      <w:r w:rsidRPr="005F5BFA">
        <w:rPr>
          <w:sz w:val="16"/>
        </w:rPr>
        <w:t>scenario.</w:t>
      </w:r>
      <w:r w:rsidRPr="005F5BFA">
        <w:rPr>
          <w:sz w:val="12"/>
        </w:rPr>
        <w:t>¶</w:t>
      </w:r>
      <w:proofErr w:type="gramEnd"/>
      <w:r w:rsidRPr="005F5BFA">
        <w:rPr>
          <w:sz w:val="16"/>
        </w:rPr>
        <w:t xml:space="preserve"> Iran may well feel duty-bound to respond to a unilateral attack by its Israeli archenemy, but it knows that it could not take on the United States head-to-head. In contrast, if the United States leads the attack, Iran’s response would likely be muted.</w:t>
      </w:r>
      <w:r w:rsidRPr="005F5BFA">
        <w:rPr>
          <w:sz w:val="12"/>
        </w:rPr>
        <w:t>¶</w:t>
      </w:r>
      <w:r w:rsidRPr="005F5BFA">
        <w:rPr>
          <w:sz w:val="16"/>
        </w:rPr>
        <w:t xml:space="preserve"> If Iran chooses to</w:t>
      </w:r>
      <w:r w:rsidRPr="00CE19A9">
        <w:rPr>
          <w:sz w:val="16"/>
        </w:rPr>
        <w:t xml:space="preserve"> absorb an American-led strike, its allies would likely protest and send weapons, but would probably not risk using force.</w:t>
      </w:r>
      <w:r w:rsidRPr="00CE19A9">
        <w:rPr>
          <w:sz w:val="12"/>
        </w:rPr>
        <w:t>¶</w:t>
      </w:r>
      <w:r w:rsidRPr="00CE19A9">
        <w:rPr>
          <w:sz w:val="16"/>
        </w:rPr>
        <w:t xml:space="preserve"> While no one has a crystal ball, leaders should be risk-averse when choosing war as a foreign policy tool. If attacking Iran is deemed necessary, Israel must wait for an American green light. </w:t>
      </w:r>
      <w:r w:rsidRPr="00F42561">
        <w:rPr>
          <w:b/>
          <w:iCs/>
          <w:sz w:val="26"/>
          <w:u w:val="single"/>
          <w:bdr w:val="single" w:sz="24" w:space="0" w:color="auto"/>
        </w:rPr>
        <w:t>A unilateral Israeli strike could ultimately spark World War III.</w:t>
      </w:r>
    </w:p>
    <w:p w14:paraId="4D6D7FE8" w14:textId="7CD0C53D" w:rsidR="00A65F5C" w:rsidRDefault="00A65F5C" w:rsidP="00B00D0C">
      <w:pPr>
        <w:rPr>
          <w:sz w:val="16"/>
        </w:rPr>
      </w:pPr>
    </w:p>
    <w:p w14:paraId="702BACD1" w14:textId="77777777" w:rsidR="00A65F5C" w:rsidRPr="004364F9" w:rsidRDefault="00A65F5C" w:rsidP="00B00D0C">
      <w:pPr>
        <w:rPr>
          <w:sz w:val="16"/>
        </w:rPr>
      </w:pPr>
    </w:p>
    <w:p w14:paraId="29A90B38" w14:textId="77777777" w:rsidR="00B00D0C" w:rsidRDefault="00B00D0C" w:rsidP="00B00D0C">
      <w:pPr>
        <w:pStyle w:val="Heading4"/>
      </w:pPr>
      <w:r>
        <w:t xml:space="preserve">China-Iran military relations are increasing – that lowers the threshold for missile exchange </w:t>
      </w:r>
    </w:p>
    <w:p w14:paraId="55201971" w14:textId="21E44DE7" w:rsidR="00B00D0C" w:rsidRDefault="00B00D0C" w:rsidP="00B00D0C">
      <w:proofErr w:type="spellStart"/>
      <w:r w:rsidRPr="009F40F7">
        <w:rPr>
          <w:b/>
        </w:rPr>
        <w:t>Tiezzi</w:t>
      </w:r>
      <w:proofErr w:type="spellEnd"/>
      <w:r w:rsidRPr="009F40F7">
        <w:rPr>
          <w:b/>
        </w:rPr>
        <w:t xml:space="preserve"> </w:t>
      </w:r>
      <w:r w:rsidR="007B0E73">
        <w:rPr>
          <w:b/>
        </w:rPr>
        <w:t>20</w:t>
      </w:r>
      <w:r w:rsidRPr="009F40F7">
        <w:rPr>
          <w:b/>
        </w:rPr>
        <w:t xml:space="preserve">14 </w:t>
      </w:r>
      <w:r>
        <w:t>(</w:t>
      </w:r>
      <w:r w:rsidRPr="009F40F7">
        <w:t xml:space="preserve">Shannon </w:t>
      </w:r>
      <w:proofErr w:type="spellStart"/>
      <w:r w:rsidRPr="009F40F7">
        <w:t>Tiezzi</w:t>
      </w:r>
      <w:proofErr w:type="spellEnd"/>
      <w:r w:rsidRPr="009F40F7">
        <w:t>, Managing editor at the Diplomat</w:t>
      </w:r>
      <w:r>
        <w:t xml:space="preserve">, 10/24/14, </w:t>
      </w:r>
      <w:r w:rsidRPr="009F40F7">
        <w:t>China Wants More Military Co-op With Iran (Sorry, US and Pakistan)</w:t>
      </w:r>
      <w:r>
        <w:t xml:space="preserve">, The Diplomat, </w:t>
      </w:r>
      <w:hyperlink r:id="rId23" w:history="1">
        <w:r w:rsidRPr="004A0A6C">
          <w:rPr>
            <w:rStyle w:val="Hyperlink"/>
          </w:rPr>
          <w:t>http://thediplomat.com/2014/10/china-wants-more-military-co-op-with-iran-sorry-us-and-pakistan/</w:t>
        </w:r>
      </w:hyperlink>
      <w:r>
        <w:t xml:space="preserve">) </w:t>
      </w:r>
    </w:p>
    <w:p w14:paraId="4B7CE36F" w14:textId="77777777" w:rsidR="00B00D0C" w:rsidRPr="00AA3D6F" w:rsidRDefault="00B00D0C" w:rsidP="00B00D0C">
      <w:pPr>
        <w:rPr>
          <w:sz w:val="16"/>
        </w:rPr>
      </w:pPr>
      <w:r w:rsidRPr="009F40F7">
        <w:rPr>
          <w:rStyle w:val="StyleUnderline"/>
        </w:rPr>
        <w:t xml:space="preserve">This week, the </w:t>
      </w:r>
      <w:r w:rsidRPr="00F42561">
        <w:rPr>
          <w:rStyle w:val="StyleUnderline"/>
        </w:rPr>
        <w:t>commander of Iran’s navy made his first</w:t>
      </w:r>
      <w:r w:rsidRPr="009F40F7">
        <w:rPr>
          <w:rStyle w:val="StyleUnderline"/>
        </w:rPr>
        <w:t xml:space="preserve"> ever </w:t>
      </w:r>
      <w:r w:rsidRPr="00F42561">
        <w:rPr>
          <w:rStyle w:val="StyleUnderline"/>
        </w:rPr>
        <w:t>visit to China</w:t>
      </w:r>
      <w:r w:rsidRPr="009F40F7">
        <w:rPr>
          <w:rStyle w:val="StyleUnderline"/>
        </w:rPr>
        <w:t>,</w:t>
      </w:r>
      <w:r w:rsidRPr="00AA3D6F">
        <w:rPr>
          <w:sz w:val="16"/>
        </w:rPr>
        <w:t xml:space="preserve"> Chinese media reported. Rear Admiral </w:t>
      </w:r>
      <w:proofErr w:type="spellStart"/>
      <w:r w:rsidRPr="00AA3D6F">
        <w:rPr>
          <w:sz w:val="16"/>
        </w:rPr>
        <w:t>Habibollah</w:t>
      </w:r>
      <w:proofErr w:type="spellEnd"/>
      <w:r w:rsidRPr="00AA3D6F">
        <w:rPr>
          <w:sz w:val="16"/>
        </w:rPr>
        <w:t xml:space="preserve"> </w:t>
      </w:r>
      <w:proofErr w:type="spellStart"/>
      <w:r w:rsidRPr="00AA3D6F">
        <w:rPr>
          <w:sz w:val="16"/>
        </w:rPr>
        <w:t>Sayyari</w:t>
      </w:r>
      <w:proofErr w:type="spellEnd"/>
      <w:r w:rsidRPr="00AA3D6F">
        <w:rPr>
          <w:sz w:val="16"/>
        </w:rPr>
        <w:t xml:space="preserve"> met with Chinese Defense Minister Chang </w:t>
      </w:r>
      <w:proofErr w:type="spellStart"/>
      <w:r w:rsidRPr="00AA3D6F">
        <w:rPr>
          <w:sz w:val="16"/>
        </w:rPr>
        <w:t>Wanquan</w:t>
      </w:r>
      <w:proofErr w:type="spellEnd"/>
      <w:r w:rsidRPr="00AA3D6F">
        <w:rPr>
          <w:sz w:val="16"/>
        </w:rPr>
        <w:t xml:space="preserve"> as well as Admiral Wu </w:t>
      </w:r>
      <w:proofErr w:type="spellStart"/>
      <w:r w:rsidRPr="00AA3D6F">
        <w:rPr>
          <w:sz w:val="16"/>
        </w:rPr>
        <w:t>Shengli</w:t>
      </w:r>
      <w:proofErr w:type="spellEnd"/>
      <w:r w:rsidRPr="00AA3D6F">
        <w:rPr>
          <w:sz w:val="16"/>
        </w:rPr>
        <w:t xml:space="preserve">, commander of the PLA Navy. </w:t>
      </w:r>
      <w:proofErr w:type="spellStart"/>
      <w:r w:rsidRPr="009F40F7">
        <w:rPr>
          <w:rStyle w:val="StyleUnderline"/>
        </w:rPr>
        <w:t>Sayyari’s</w:t>
      </w:r>
      <w:proofErr w:type="spellEnd"/>
      <w:r w:rsidRPr="009F40F7">
        <w:rPr>
          <w:rStyle w:val="StyleUnderline"/>
        </w:rPr>
        <w:t xml:space="preserve"> trip to China is the </w:t>
      </w:r>
      <w:r w:rsidRPr="00F42561">
        <w:rPr>
          <w:rStyle w:val="StyleUnderline"/>
        </w:rPr>
        <w:t>latest sign of increased cooperation between the</w:t>
      </w:r>
      <w:r w:rsidRPr="009F40F7">
        <w:rPr>
          <w:rStyle w:val="StyleUnderline"/>
        </w:rPr>
        <w:t xml:space="preserve"> Chinese and Iranian </w:t>
      </w:r>
      <w:r w:rsidRPr="00F42561">
        <w:rPr>
          <w:rStyle w:val="StyleUnderline"/>
        </w:rPr>
        <w:t>militaries</w:t>
      </w:r>
      <w:r w:rsidRPr="00F42561">
        <w:rPr>
          <w:sz w:val="16"/>
        </w:rPr>
        <w:t>,</w:t>
      </w:r>
      <w:r w:rsidRPr="00AA3D6F">
        <w:rPr>
          <w:sz w:val="16"/>
        </w:rPr>
        <w:t xml:space="preserve"> and particularly their navies. During their meeting, Wu told </w:t>
      </w:r>
      <w:proofErr w:type="spellStart"/>
      <w:r w:rsidRPr="00AA3D6F">
        <w:rPr>
          <w:sz w:val="16"/>
        </w:rPr>
        <w:t>Sayyari</w:t>
      </w:r>
      <w:proofErr w:type="spellEnd"/>
      <w:r w:rsidRPr="00AA3D6F">
        <w:rPr>
          <w:sz w:val="16"/>
        </w:rPr>
        <w:t xml:space="preserve"> that in recent years, </w:t>
      </w:r>
      <w:r w:rsidRPr="009F40F7">
        <w:rPr>
          <w:rStyle w:val="StyleUnderline"/>
        </w:rPr>
        <w:t xml:space="preserve">China-Iran bilateral relations have “continued healthy development,” with a number of high-level exchanges deepening mutual truest. </w:t>
      </w:r>
      <w:r w:rsidRPr="00F42561">
        <w:rPr>
          <w:rStyle w:val="StyleUnderline"/>
        </w:rPr>
        <w:t>Wu</w:t>
      </w:r>
      <w:r w:rsidRPr="009F40F7">
        <w:rPr>
          <w:rStyle w:val="StyleUnderline"/>
        </w:rPr>
        <w:t xml:space="preserve"> then </w:t>
      </w:r>
      <w:r w:rsidRPr="00F42561">
        <w:rPr>
          <w:rStyle w:val="StyleUnderline"/>
        </w:rPr>
        <w:t xml:space="preserve">called for further progress in </w:t>
      </w:r>
      <w:r w:rsidRPr="00F42561">
        <w:rPr>
          <w:rStyle w:val="Emphasis"/>
        </w:rPr>
        <w:t>strengthening military-to-military ties</w:t>
      </w:r>
      <w:r w:rsidRPr="00F42561">
        <w:rPr>
          <w:rStyle w:val="StyleUnderline"/>
        </w:rPr>
        <w:t xml:space="preserve">, </w:t>
      </w:r>
      <w:r w:rsidRPr="00F42561">
        <w:rPr>
          <w:rStyle w:val="Emphasis"/>
        </w:rPr>
        <w:t>including more mutual exchanges</w:t>
      </w:r>
      <w:r w:rsidRPr="00F42561">
        <w:rPr>
          <w:rStyle w:val="StyleUnderline"/>
        </w:rPr>
        <w:t xml:space="preserve">, ship visits, cooperative personnel training </w:t>
      </w:r>
      <w:r w:rsidRPr="00F42561">
        <w:rPr>
          <w:rStyle w:val="Emphasis"/>
        </w:rPr>
        <w:t>and technological cooperation.</w:t>
      </w:r>
      <w:r w:rsidRPr="00AA3D6F">
        <w:rPr>
          <w:sz w:val="16"/>
        </w:rPr>
        <w:t xml:space="preserve"> Likewise, </w:t>
      </w:r>
      <w:r w:rsidRPr="009F40F7">
        <w:rPr>
          <w:rStyle w:val="StyleUnderline"/>
        </w:rPr>
        <w:t>Defense Minister</w:t>
      </w:r>
      <w:r w:rsidRPr="00AA3D6F">
        <w:rPr>
          <w:sz w:val="16"/>
        </w:rPr>
        <w:t xml:space="preserve"> Chang praised the recent cooperation between the two militaries and </w:t>
      </w:r>
      <w:r w:rsidRPr="009F40F7">
        <w:rPr>
          <w:rStyle w:val="StyleUnderline"/>
        </w:rPr>
        <w:t>called for further cooperation and strengthening of military-to-military ties</w:t>
      </w:r>
      <w:r w:rsidRPr="00AA3D6F">
        <w:rPr>
          <w:sz w:val="16"/>
        </w:rPr>
        <w:t xml:space="preserve">, Xinhua reported. </w:t>
      </w:r>
      <w:proofErr w:type="spellStart"/>
      <w:r w:rsidRPr="00AA3D6F">
        <w:rPr>
          <w:sz w:val="16"/>
        </w:rPr>
        <w:t>Sayyari</w:t>
      </w:r>
      <w:proofErr w:type="spellEnd"/>
      <w:r w:rsidRPr="00AA3D6F">
        <w:rPr>
          <w:sz w:val="16"/>
        </w:rPr>
        <w:t xml:space="preserve"> responded by saying Iran is “ready to enhance bilateral exchanges to push forward cooperation between the </w:t>
      </w:r>
      <w:proofErr w:type="gramStart"/>
      <w:r w:rsidRPr="00AA3D6F">
        <w:rPr>
          <w:sz w:val="16"/>
        </w:rPr>
        <w:t>two armed</w:t>
      </w:r>
      <w:proofErr w:type="gramEnd"/>
      <w:r w:rsidRPr="00AA3D6F">
        <w:rPr>
          <w:sz w:val="16"/>
        </w:rPr>
        <w:t xml:space="preserve"> forces, especially in naval cooperation.” </w:t>
      </w:r>
      <w:proofErr w:type="spellStart"/>
      <w:r w:rsidRPr="00AA3D6F">
        <w:rPr>
          <w:sz w:val="16"/>
        </w:rPr>
        <w:t>Sayyari’s</w:t>
      </w:r>
      <w:proofErr w:type="spellEnd"/>
      <w:r w:rsidRPr="00AA3D6F">
        <w:rPr>
          <w:sz w:val="16"/>
        </w:rPr>
        <w:t xml:space="preserve"> visit to China comes roughly a month after Chinese warships made their first ever port call in Iran, which was also the first trip by Chinese military vessels to the Persian Gulf. </w:t>
      </w:r>
      <w:r w:rsidRPr="009F40F7">
        <w:rPr>
          <w:rStyle w:val="StyleUnderline"/>
        </w:rPr>
        <w:t xml:space="preserve">The two nations conducted joint anti-piracy and search-and-rescue exercises. </w:t>
      </w:r>
      <w:r w:rsidRPr="00AA3D6F">
        <w:rPr>
          <w:sz w:val="16"/>
        </w:rPr>
        <w:t xml:space="preserve">That visit came after Iranian vessels visited the Chinese post of Zhangjiagang in 2013. Remarks made during </w:t>
      </w:r>
      <w:proofErr w:type="spellStart"/>
      <w:r w:rsidRPr="00AA3D6F">
        <w:rPr>
          <w:sz w:val="16"/>
        </w:rPr>
        <w:t>Sayyari’s</w:t>
      </w:r>
      <w:proofErr w:type="spellEnd"/>
      <w:r w:rsidRPr="00AA3D6F">
        <w:rPr>
          <w:sz w:val="16"/>
        </w:rPr>
        <w:t xml:space="preserve"> visit confirm that more such exchanges and port calls are very much on the cards. If this week’s meetings are any indication, </w:t>
      </w:r>
      <w:r w:rsidRPr="00F42561">
        <w:rPr>
          <w:rStyle w:val="StyleUnderline"/>
        </w:rPr>
        <w:t>China-Iran military cooperation will become the new normal</w:t>
      </w:r>
      <w:r w:rsidRPr="009F40F7">
        <w:rPr>
          <w:rStyle w:val="StyleUnderline"/>
        </w:rPr>
        <w:t>.</w:t>
      </w:r>
      <w:r w:rsidRPr="00AA3D6F">
        <w:rPr>
          <w:sz w:val="16"/>
        </w:rPr>
        <w:t xml:space="preserve"> For China, closer ties with Iran are part of larger trend of finding military partners outside the immediate Asia-Pacific region. </w:t>
      </w:r>
      <w:r w:rsidRPr="009F40F7">
        <w:rPr>
          <w:rStyle w:val="StyleUnderline"/>
        </w:rPr>
        <w:t xml:space="preserve">Working under the imperative of embracing “new historic missions,” the PLA and the PLAN have </w:t>
      </w:r>
      <w:proofErr w:type="gramStart"/>
      <w:r w:rsidRPr="009F40F7">
        <w:rPr>
          <w:rStyle w:val="StyleUnderline"/>
        </w:rPr>
        <w:t>being</w:t>
      </w:r>
      <w:proofErr w:type="gramEnd"/>
      <w:r w:rsidRPr="009F40F7">
        <w:rPr>
          <w:rStyle w:val="StyleUnderline"/>
        </w:rPr>
        <w:t xml:space="preserve"> expanding their operations abroad to match China’s growing national interests.</w:t>
      </w:r>
      <w:r w:rsidRPr="00AA3D6F">
        <w:rPr>
          <w:sz w:val="16"/>
        </w:rPr>
        <w:t xml:space="preserve"> Expanding the geographical reach of China’s military requires willing regional partners</w:t>
      </w:r>
      <w:r w:rsidRPr="00F42561">
        <w:rPr>
          <w:sz w:val="16"/>
        </w:rPr>
        <w:t xml:space="preserve">. </w:t>
      </w:r>
      <w:r w:rsidRPr="00F42561">
        <w:rPr>
          <w:rStyle w:val="StyleUnderline"/>
        </w:rPr>
        <w:t xml:space="preserve">Iran is </w:t>
      </w:r>
      <w:proofErr w:type="gramStart"/>
      <w:r w:rsidRPr="00F42561">
        <w:rPr>
          <w:rStyle w:val="StyleUnderline"/>
        </w:rPr>
        <w:t>an</w:t>
      </w:r>
      <w:proofErr w:type="gramEnd"/>
      <w:r w:rsidRPr="00F42561">
        <w:rPr>
          <w:rStyle w:val="StyleUnderline"/>
        </w:rPr>
        <w:t xml:space="preserve"> particularly attractive candidate</w:t>
      </w:r>
      <w:r w:rsidRPr="009F40F7">
        <w:rPr>
          <w:rStyle w:val="StyleUnderline"/>
        </w:rPr>
        <w:t xml:space="preserve"> for this cooperation </w:t>
      </w:r>
      <w:r w:rsidRPr="00F42561">
        <w:rPr>
          <w:rStyle w:val="StyleUnderline"/>
        </w:rPr>
        <w:t>due to its</w:t>
      </w:r>
      <w:r w:rsidRPr="009F40F7">
        <w:rPr>
          <w:rStyle w:val="StyleUnderline"/>
        </w:rPr>
        <w:t xml:space="preserve"> own military strength, its relative stability, and its </w:t>
      </w:r>
      <w:r w:rsidRPr="00F42561">
        <w:rPr>
          <w:rStyle w:val="StyleUnderline"/>
        </w:rPr>
        <w:t>estrangement from the West</w:t>
      </w:r>
      <w:r w:rsidRPr="00AA3D6F">
        <w:rPr>
          <w:sz w:val="16"/>
        </w:rPr>
        <w:t xml:space="preserve"> (particularly the U.S.). Better ties with Iran give China a window into the Middle East, a region where its interests are rapidly growing as its appetite for energy increases.</w:t>
      </w:r>
    </w:p>
    <w:p w14:paraId="51B9D708" w14:textId="1CEA6940" w:rsidR="00B00D0C" w:rsidRPr="00B00D0C" w:rsidRDefault="00B00D0C" w:rsidP="00B00D0C">
      <w:pPr>
        <w:pStyle w:val="Heading3"/>
      </w:pPr>
      <w:r>
        <w:t>AT: Israel China Coop</w:t>
      </w:r>
    </w:p>
    <w:p w14:paraId="7F640190" w14:textId="77777777" w:rsidR="00B00D0C" w:rsidRPr="00EF3A0E" w:rsidRDefault="00B00D0C" w:rsidP="00B00D0C">
      <w:pPr>
        <w:pStyle w:val="Heading4"/>
      </w:pPr>
      <w:r w:rsidRPr="00EF3A0E">
        <w:t xml:space="preserve">Israel’s fears over Chinese support of Iran overwhelm cooperation </w:t>
      </w:r>
    </w:p>
    <w:p w14:paraId="3A9CEBD2" w14:textId="77777777" w:rsidR="00B00D0C" w:rsidRPr="008977BD" w:rsidRDefault="00B00D0C" w:rsidP="00B00D0C">
      <w:r w:rsidRPr="00EF3A0E">
        <w:rPr>
          <w:rStyle w:val="Style13ptBold"/>
        </w:rPr>
        <w:t>Herman 2018</w:t>
      </w:r>
      <w:r>
        <w:t xml:space="preserve"> (</w:t>
      </w:r>
      <w:r w:rsidRPr="008977BD">
        <w:t xml:space="preserve">Arthur Herman-Hudson Institute Senior Fellow. Dr. Arthur Herman (Ph.D. Johns Hopkins, 1985) is the author of nine books, including the New York Times bestselling How the Scots Invented the Modern World (2001); the Pulitzer Prize Finalist Gandhi and Churchill (2008); To Rule the Waves: How the British Navy Shaped the Modern World (nominated for the UK’s Mountbatten Prize); and the highly acclaimed Freedom’s Forge: How American Business Produced Victory in World War II, which The Economist magazine picked as one of the Best Books of 2012. “Israel and China Take a Leap Forward—but to Where?”, </w:t>
      </w:r>
      <w:hyperlink r:id="rId24" w:history="1">
        <w:r w:rsidRPr="008977BD">
          <w:rPr>
            <w:rStyle w:val="Hyperlink"/>
          </w:rPr>
          <w:t>https://www.hudson.org/research/14663-israel-and-china-take-a-leap-forward-but-to-where</w:t>
        </w:r>
      </w:hyperlink>
      <w:r w:rsidRPr="008977BD">
        <w:t xml:space="preserve"> , November 5, 2018)</w:t>
      </w:r>
    </w:p>
    <w:p w14:paraId="310FB088" w14:textId="77777777" w:rsidR="00B00D0C" w:rsidRPr="008977BD" w:rsidRDefault="00B00D0C" w:rsidP="00B00D0C">
      <w:pPr>
        <w:rPr>
          <w:sz w:val="16"/>
        </w:rPr>
      </w:pPr>
      <w:r w:rsidRPr="008977BD">
        <w:rPr>
          <w:rStyle w:val="StyleUnderline"/>
        </w:rPr>
        <w:t>One obvious risk has to do with China’s continuing relationship with Iran, from its dependence on Iranian oil and on the Iranian strategic presence in the vital Hormuz Straits, to its ongoing support for Iran’s development of ballistic missiles, to its long history of enabling Iran’s nuclear program. At the same time, Israeli officials believe (or hope) that they can influence Beijing to restrain Iran’s missile programs and curtail Tehran’s support for terrorist groups in the region.</w:t>
      </w:r>
      <w:r>
        <w:rPr>
          <w:rStyle w:val="StyleUnderline"/>
        </w:rPr>
        <w:t xml:space="preserve"> </w:t>
      </w:r>
      <w:r w:rsidRPr="008977BD">
        <w:rPr>
          <w:rStyle w:val="StyleUnderline"/>
        </w:rPr>
        <w:t>“Israel’s approach to Sino-Iranian ties is defined by realpolitik,” remarks Sam Chester:</w:t>
      </w:r>
      <w:r>
        <w:rPr>
          <w:rStyle w:val="StyleUnderline"/>
        </w:rPr>
        <w:t xml:space="preserve"> </w:t>
      </w:r>
      <w:r w:rsidRPr="008977BD">
        <w:rPr>
          <w:sz w:val="16"/>
        </w:rPr>
        <w:t>Israeli leaders have been quick to take advantage of the leverage Beijing has in Tehran, so much so that in recent years China’s support for restricting Iran’s nuclear program has been credited in part to intervention by Israel—including threats by Israeli leaders that if left with no other option, they will unilaterally attack Iran, a risk that would destabilize Chinese objectives in the region. Ultimately, Chester concludes</w:t>
      </w:r>
      <w:r w:rsidRPr="008977BD">
        <w:rPr>
          <w:rStyle w:val="StyleUnderline"/>
        </w:rPr>
        <w:t>, Israel seeks sufficient influence “to obtain Beijing’s support against Iranian affiliates like Hizballah, Assad, and Hamas.”</w:t>
      </w:r>
      <w:r>
        <w:rPr>
          <w:rStyle w:val="StyleUnderline"/>
        </w:rPr>
        <w:t xml:space="preserve"> </w:t>
      </w:r>
      <w:r w:rsidRPr="008977BD">
        <w:rPr>
          <w:rStyle w:val="StyleUnderline"/>
        </w:rPr>
        <w:t>But it remains to be seen how much influence Israel actually can wield</w:t>
      </w:r>
      <w:r w:rsidRPr="008977BD">
        <w:rPr>
          <w:sz w:val="16"/>
        </w:rPr>
        <w:t xml:space="preserve">. </w:t>
      </w:r>
      <w:proofErr w:type="gramStart"/>
      <w:r w:rsidRPr="008977BD">
        <w:rPr>
          <w:sz w:val="16"/>
        </w:rPr>
        <w:t>Certainly</w:t>
      </w:r>
      <w:proofErr w:type="gramEnd"/>
      <w:r w:rsidRPr="008977BD">
        <w:rPr>
          <w:sz w:val="16"/>
        </w:rPr>
        <w:t xml:space="preserve"> </w:t>
      </w:r>
      <w:r w:rsidRPr="008977BD">
        <w:rPr>
          <w:rStyle w:val="StyleUnderline"/>
        </w:rPr>
        <w:t>its relationship with China hasn’t led to any significant change of Beijing’s lockstep hostility to Israel’s management of the Palestinian issue.</w:t>
      </w:r>
      <w:r w:rsidRPr="008977BD">
        <w:rPr>
          <w:sz w:val="16"/>
        </w:rPr>
        <w:t xml:space="preserve"> (With India, by contrast, Israel has had greater success on this front.) Although Netanyahu has voiced the expectation that closer ties would lead to a friendlier China in the UN, so far that hasn’t materialized, either. In August, it was reported that China has offered to send troops to Syria to help the Assad regime—another indication of Beijing’s confidence that it is free to pursue its geopolitical priorities as it alone sees fit. </w:t>
      </w:r>
      <w:r w:rsidRPr="008977BD">
        <w:rPr>
          <w:rStyle w:val="StyleUnderline"/>
        </w:rPr>
        <w:t>Another risk concerns Israel’s ability to protect the intellectual property of its leading companies and entrepreneurs. “China is notorious for not respecting the intellectual-property laws of other nations,” Jason McNew, founder of Stronghold Cyber Security, told the BBC in an interview, “so Israel has to be very careful about what kind of manufacturing they outsource to China.”</w:t>
      </w:r>
      <w:r>
        <w:rPr>
          <w:rStyle w:val="StyleUnderline"/>
        </w:rPr>
        <w:t xml:space="preserve"> </w:t>
      </w:r>
      <w:r w:rsidRPr="008977BD">
        <w:rPr>
          <w:sz w:val="16"/>
        </w:rPr>
        <w:t xml:space="preserve">The Harpy incident offers a good illustration here. Two decades after Israel sold the original system to China, it was revealed that, at an international defense exhibition in Abu Dhabi, the Chinese had unveiled their own version of the killer anti-radar drone that bore an uncanny resemblance to the original Israeli design. As an export item on the international market, the new ASN-301 will be going head to head with its Israeli forebear—with the added advantage of China’s highly favorable financing arrangements for foreign arms customers. </w:t>
      </w:r>
      <w:r w:rsidRPr="008977BD">
        <w:rPr>
          <w:rStyle w:val="StyleUnderline"/>
        </w:rPr>
        <w:t>Nor, where bilateral American and Israeli interests are concerned, has there been the slightest check on other Chinese regional ambitions, preeminent among them Beijing’s keen interest in establishing a strategic foothold in the eastern Mediterranean through the port of Haifa</w:t>
      </w:r>
      <w:r w:rsidRPr="008977BD">
        <w:rPr>
          <w:sz w:val="16"/>
        </w:rPr>
        <w:t xml:space="preserve">. China’s investment in Israel’s largest port has reminded observers on the American side not only that Beijing makes no distinction between investment in military and investment in civilian infrastructure, but that its vast military-modernization program, which has thoroughly transformed the capabilities and battle readiness of its armed forces, and whose geographic reach extends from artificially created islands in the South China Sea to a naval base in Djibouti at the mouth of the Red Sea, is focused among other areas on specifically maritime missions. </w:t>
      </w:r>
      <w:r w:rsidRPr="008977BD">
        <w:rPr>
          <w:rStyle w:val="StyleUnderline"/>
        </w:rPr>
        <w:t>For Washington, this is no small point. With the decline of the U.S. Sixth Fleet in the eastern Mediterranean, U.S. strategic interests have depended more and more on cooperation with Israel’s navy. Such cooperation could be endangered if China’s maritime presence grows</w:t>
      </w:r>
      <w:r w:rsidRPr="008977BD">
        <w:rPr>
          <w:sz w:val="16"/>
        </w:rPr>
        <w:t xml:space="preserve">. As an Israeli participant at a recent Hudson Institute conference cautioned: Israel is working itself out of . . . cooperation [with the U.S.] because of the significant Chinese presence and role in Israel’s ports and the infrastructure that will be in place there. If asked whether the U.S. should forward-deploy U.S. Navy ships in Haifa port, which will be operated by the Chinese, I would recommend against that. The Chinese port operators will be able to monitor closely U.S. ship movements, be aware of maintenance activity, and could have access to equipment moving to and from repair sites and interact freely with our [Israeli] crews over protracted periods. Significantly, the information systems and new infrastructure integral to the ports and the likelihood of information- and electronic-surveillance systems jeopardize U.S. information and cybersecurity. The speaker, </w:t>
      </w:r>
      <w:proofErr w:type="spellStart"/>
      <w:r w:rsidRPr="008977BD">
        <w:rPr>
          <w:sz w:val="16"/>
        </w:rPr>
        <w:t>Shaul</w:t>
      </w:r>
      <w:proofErr w:type="spellEnd"/>
      <w:r w:rsidRPr="008977BD">
        <w:rPr>
          <w:sz w:val="16"/>
        </w:rPr>
        <w:t xml:space="preserve"> </w:t>
      </w:r>
      <w:proofErr w:type="spellStart"/>
      <w:r w:rsidRPr="008977BD">
        <w:rPr>
          <w:sz w:val="16"/>
        </w:rPr>
        <w:t>Chorev</w:t>
      </w:r>
      <w:proofErr w:type="spellEnd"/>
      <w:r w:rsidRPr="008977BD">
        <w:rPr>
          <w:sz w:val="16"/>
        </w:rPr>
        <w:t xml:space="preserve">, a former deputy commander of Israel’s navy, is one voice in a small but growing chorus of retired Israeli national-security officials warning that China’s heavy involvement in Israeli infrastructure projects could lead to conflict with the United States. In late 2013, the former Mossad director Efraim Halevy similarly argued that “China’s holding the trans-Israel railway, owning it and operating it, will not be understood by the U.S.” He also pointed to the danger of Chinese control of “political and economic pressure points” within Israel. </w:t>
      </w:r>
      <w:r w:rsidRPr="008977BD">
        <w:rPr>
          <w:rStyle w:val="StyleUnderline"/>
        </w:rPr>
        <w:t>Analogous worries are present in Israel’s financial sector and elsewhere in areas of public concern. China’s safety record on industrial projects, whether at home or abroad, is less than reassuring.</w:t>
      </w:r>
      <w:r w:rsidRPr="008977BD">
        <w:rPr>
          <w:sz w:val="16"/>
        </w:rPr>
        <w:t xml:space="preserve"> A few examples from the domestic scene: the Wenzhou high-speed train collision in 2011 that killed 40 and left 210 injured; the 2014 auto-parts factory fire in Kushan that killed 68; the 2015 explosion at a chemical storage plant in Tianjin that cost 173 lives; the Qingdao oil-pipeline disaster that left 62 people dead. These hardly reflect well on the ability of Chinese companies to look out for their own workers’ welfare, let alone that of foreign citizens. No wonder, then, that the Association of Contractors and Builders in Israel has lobbied against Chinese involvement in construction and infrastructure projects, while labor unions, for their part, are alarmed that the Chinese workforce brought in for these projects will undercut wages across the board. Where the Israeli government is concerned, </w:t>
      </w:r>
      <w:r w:rsidRPr="008977BD">
        <w:rPr>
          <w:rStyle w:val="StyleUnderline"/>
        </w:rPr>
        <w:t>the potential leverage over Israel’s internal affairs gained by Chinese companies and their masters in Beijing could become a source of serious future friction that could in turn bear directly on the country’s security</w:t>
      </w:r>
      <w:r w:rsidRPr="008977BD">
        <w:rPr>
          <w:sz w:val="16"/>
        </w:rPr>
        <w:t xml:space="preserve">. Thus, </w:t>
      </w:r>
      <w:proofErr w:type="spellStart"/>
      <w:r w:rsidRPr="008977BD">
        <w:rPr>
          <w:sz w:val="16"/>
        </w:rPr>
        <w:t>Dorit</w:t>
      </w:r>
      <w:proofErr w:type="spellEnd"/>
      <w:r w:rsidRPr="008977BD">
        <w:rPr>
          <w:sz w:val="16"/>
        </w:rPr>
        <w:t xml:space="preserve"> Salinger of Israel’s finance ministry has repeatedly blocked the sale of the Phoenix and </w:t>
      </w:r>
      <w:proofErr w:type="spellStart"/>
      <w:r w:rsidRPr="008977BD">
        <w:rPr>
          <w:sz w:val="16"/>
        </w:rPr>
        <w:t>Clal</w:t>
      </w:r>
      <w:proofErr w:type="spellEnd"/>
      <w:r w:rsidRPr="008977BD">
        <w:rPr>
          <w:sz w:val="16"/>
        </w:rPr>
        <w:t xml:space="preserve"> insurance companies to Chinese companies, citing fears of foreign control over hundreds of billions of shekels of Israeli pension funds. As the China-Israel nexus tightens, such concerns are only likely to grow.</w:t>
      </w:r>
    </w:p>
    <w:p w14:paraId="41F411B2" w14:textId="77777777" w:rsidR="00B00D0C" w:rsidRDefault="00B00D0C" w:rsidP="00B00D0C">
      <w:pPr>
        <w:rPr>
          <w:rStyle w:val="StyleUnderline"/>
        </w:rPr>
      </w:pPr>
    </w:p>
    <w:p w14:paraId="4B57ADA9" w14:textId="6B1BD751" w:rsidR="00B00D0C" w:rsidRDefault="00A15F54" w:rsidP="00A15F54">
      <w:pPr>
        <w:pStyle w:val="Heading2"/>
        <w:rPr>
          <w:rStyle w:val="StyleUnderline"/>
        </w:rPr>
      </w:pPr>
      <w:r>
        <w:rPr>
          <w:rStyle w:val="StyleUnderline"/>
        </w:rPr>
        <w:t>Trade</w:t>
      </w:r>
    </w:p>
    <w:p w14:paraId="013F1B6C" w14:textId="77777777" w:rsidR="00A15F54" w:rsidRPr="00A15F54" w:rsidRDefault="00A15F54" w:rsidP="00A15F54"/>
    <w:p w14:paraId="44154419" w14:textId="381644EB" w:rsidR="00DB7001" w:rsidRDefault="00DB7001" w:rsidP="00DB7001">
      <w:pPr>
        <w:pStyle w:val="Heading3"/>
        <w:rPr>
          <w:rStyle w:val="Hyperlink"/>
        </w:rPr>
      </w:pPr>
      <w:r>
        <w:rPr>
          <w:rStyle w:val="Hyperlink"/>
        </w:rPr>
        <w:t xml:space="preserve">1AC Trade </w:t>
      </w:r>
    </w:p>
    <w:p w14:paraId="70FF76A0" w14:textId="216F40CA" w:rsidR="00747649" w:rsidRDefault="00747649" w:rsidP="00747649">
      <w:pPr>
        <w:pStyle w:val="Heading4"/>
        <w:rPr>
          <w:rStyle w:val="Hyperlink"/>
        </w:rPr>
      </w:pPr>
      <w:r>
        <w:rPr>
          <w:rStyle w:val="Hyperlink"/>
        </w:rPr>
        <w:t xml:space="preserve">Arms sales to Taiwan are souring trade talks now </w:t>
      </w:r>
    </w:p>
    <w:p w14:paraId="1376DD0D" w14:textId="77777777" w:rsidR="00747649" w:rsidRDefault="00747649" w:rsidP="00747649">
      <w:pPr>
        <w:rPr>
          <w:rStyle w:val="Hyperlink"/>
        </w:rPr>
      </w:pPr>
      <w:proofErr w:type="spellStart"/>
      <w:r w:rsidRPr="005541DE">
        <w:rPr>
          <w:rStyle w:val="Style13ptBold"/>
        </w:rPr>
        <w:t>Rapoza</w:t>
      </w:r>
      <w:proofErr w:type="spellEnd"/>
      <w:r w:rsidRPr="005541DE">
        <w:rPr>
          <w:rStyle w:val="Style13ptBold"/>
        </w:rPr>
        <w:t xml:space="preserve"> 2019</w:t>
      </w:r>
      <w:r>
        <w:rPr>
          <w:rStyle w:val="Hyperlink"/>
        </w:rPr>
        <w:t xml:space="preserve"> (Kenneth </w:t>
      </w:r>
      <w:proofErr w:type="spellStart"/>
      <w:r>
        <w:rPr>
          <w:rStyle w:val="Hyperlink"/>
        </w:rPr>
        <w:t>Rapoza</w:t>
      </w:r>
      <w:proofErr w:type="spellEnd"/>
      <w:r>
        <w:rPr>
          <w:rStyle w:val="Hyperlink"/>
        </w:rPr>
        <w:t xml:space="preserve">-Senior Contributor Markets, “Taiwan Just Became A Huge Variable In The China Trade War”, </w:t>
      </w:r>
      <w:hyperlink r:id="rId25" w:anchor="71a8a0c95948" w:history="1">
        <w:r w:rsidRPr="00DE05A0">
          <w:rPr>
            <w:rStyle w:val="Hyperlink"/>
          </w:rPr>
          <w:t>https://www.forbes.com/sites/kenrapoza/2019/04/01/taiwan-just-became-a-huge-variable-in-china-trade-war/#71a8a0c95948</w:t>
        </w:r>
      </w:hyperlink>
      <w:r>
        <w:rPr>
          <w:rStyle w:val="Hyperlink"/>
        </w:rPr>
        <w:t xml:space="preserve"> , Apr 1, 2019)</w:t>
      </w:r>
    </w:p>
    <w:p w14:paraId="520AF830" w14:textId="77777777" w:rsidR="00747649" w:rsidRPr="00DA34DE" w:rsidRDefault="00747649" w:rsidP="00747649">
      <w:pPr>
        <w:rPr>
          <w:rStyle w:val="Hyperlink"/>
          <w:sz w:val="16"/>
        </w:rPr>
      </w:pPr>
      <w:r w:rsidRPr="00BC5E53">
        <w:rPr>
          <w:rStyle w:val="Hyperlink"/>
          <w:sz w:val="16"/>
        </w:rPr>
        <w:t>Washington knows how to do one thing well: pick a fight.</w:t>
      </w:r>
      <w:r>
        <w:rPr>
          <w:rStyle w:val="Hyperlink"/>
          <w:sz w:val="16"/>
        </w:rPr>
        <w:t xml:space="preserve"> </w:t>
      </w:r>
      <w:r w:rsidRPr="00DA34DE">
        <w:rPr>
          <w:rStyle w:val="StyleUnderline"/>
        </w:rPr>
        <w:t xml:space="preserve">Potential sales of F-16 fighter jets and M-1 Abrams tanks to Taiwan is a </w:t>
      </w:r>
      <w:proofErr w:type="gramStart"/>
      <w:r w:rsidRPr="00DA34DE">
        <w:rPr>
          <w:rStyle w:val="StyleUnderline"/>
        </w:rPr>
        <w:t>sure fire</w:t>
      </w:r>
      <w:proofErr w:type="gramEnd"/>
      <w:r w:rsidRPr="00DA34DE">
        <w:rPr>
          <w:rStyle w:val="StyleUnderline"/>
        </w:rPr>
        <w:t xml:space="preserve"> way to tick off Xi Jinping, the Chinese president with whom Donald Trump is trying to sign a “great trade deal” </w:t>
      </w:r>
      <w:r w:rsidRPr="00DA34DE">
        <w:rPr>
          <w:rStyle w:val="Hyperlink"/>
          <w:sz w:val="16"/>
        </w:rPr>
        <w:t xml:space="preserve">as early as this month. Following another Steve Mnuchin/Robert </w:t>
      </w:r>
      <w:proofErr w:type="spellStart"/>
      <w:r w:rsidRPr="00DA34DE">
        <w:rPr>
          <w:rStyle w:val="Hyperlink"/>
          <w:sz w:val="16"/>
        </w:rPr>
        <w:t>Lighthizer</w:t>
      </w:r>
      <w:proofErr w:type="spellEnd"/>
      <w:r w:rsidRPr="00DA34DE">
        <w:rPr>
          <w:rStyle w:val="Hyperlink"/>
          <w:sz w:val="16"/>
        </w:rPr>
        <w:t xml:space="preserve"> lackluster showing in Beijing last week, all bets are off that China and the U.S. sign anything should the two presidents meet later this month as discussed. Taiwan is a new sticking point. The U.S. hasn’t sold fighter jets to Taiwan since 1992 in an effort to appease China, which sees Taiwan as a breakaway province designed to sow political discord between Beijing and the West. Last week, the Trump administration responded to the Taiwanese president’s request for some of the biggest weapons made in the U.S., saying he was fine with the order. The formal request still needs congressional approval. Beijing will lobby hard against it before Trump and Xi meet. No meeting date has been set. </w:t>
      </w:r>
      <w:r w:rsidRPr="00DA34DE">
        <w:rPr>
          <w:rStyle w:val="StyleUnderline"/>
        </w:rPr>
        <w:t xml:space="preserve">Taiwan’s request is an unwelcome risk for ongoing U.S. China talks, says Chris Rogers, a senior analyst for </w:t>
      </w:r>
      <w:proofErr w:type="spellStart"/>
      <w:r w:rsidRPr="00DA34DE">
        <w:rPr>
          <w:rStyle w:val="StyleUnderline"/>
        </w:rPr>
        <w:t>Panjiva</w:t>
      </w:r>
      <w:proofErr w:type="spellEnd"/>
      <w:r w:rsidRPr="00DA34DE">
        <w:rPr>
          <w:rStyle w:val="StyleUnderline"/>
        </w:rPr>
        <w:t>, the trade research division of S&amp;P Global Market Intelligence.</w:t>
      </w:r>
      <w:r w:rsidRPr="00DA34DE">
        <w:rPr>
          <w:rStyle w:val="Hyperlink"/>
          <w:sz w:val="16"/>
        </w:rPr>
        <w:t xml:space="preserve"> Taiwan’s president Tsai Ing-wen seems willing to ruffle feathers and challenge Trump, asking for the F-16 and the M-1 tank in order to “show the world the U.S. is committed to Taiwan’s defense,” Reuters reports. “</w:t>
      </w:r>
      <w:r w:rsidRPr="00DA34DE">
        <w:rPr>
          <w:rStyle w:val="StyleUnderline"/>
        </w:rPr>
        <w:t>Should the U.S. approve the orders it would ... jeopardize relations between the U.S. and China just as trade talks are due to reach a conclusion</w:t>
      </w:r>
      <w:r w:rsidRPr="00DA34DE">
        <w:rPr>
          <w:rStyle w:val="Hyperlink"/>
          <w:sz w:val="16"/>
        </w:rPr>
        <w:t xml:space="preserve">,” Rogers says. </w:t>
      </w:r>
      <w:r w:rsidRPr="00DA34DE">
        <w:rPr>
          <w:rStyle w:val="StyleUnderline"/>
        </w:rPr>
        <w:t xml:space="preserve">Defense contractors will love this order. </w:t>
      </w:r>
      <w:r w:rsidRPr="00DA34DE">
        <w:rPr>
          <w:rStyle w:val="Emphasis"/>
        </w:rPr>
        <w:t>Those who would like to see the trade war end, won’t love it as much.</w:t>
      </w:r>
      <w:r>
        <w:rPr>
          <w:rStyle w:val="Emphasis"/>
        </w:rPr>
        <w:t xml:space="preserve"> </w:t>
      </w:r>
      <w:r w:rsidRPr="00DA34DE">
        <w:rPr>
          <w:rStyle w:val="Hyperlink"/>
          <w:sz w:val="16"/>
        </w:rPr>
        <w:t xml:space="preserve">Lockheed Martin builds the F-16V model that the Taiwan Air Force is after. The M-1 Abrams tank is built by General Dynamics Land Systems and is used in Iraq and Afghanistan. </w:t>
      </w:r>
    </w:p>
    <w:p w14:paraId="121257EE" w14:textId="77777777" w:rsidR="00747649" w:rsidRDefault="00747649" w:rsidP="00747649">
      <w:pPr>
        <w:rPr>
          <w:rStyle w:val="Hyperlink"/>
        </w:rPr>
      </w:pPr>
    </w:p>
    <w:p w14:paraId="58E2F3C5" w14:textId="442D498F" w:rsidR="00747649" w:rsidRDefault="00747649" w:rsidP="00747649">
      <w:pPr>
        <w:pStyle w:val="Heading4"/>
        <w:rPr>
          <w:rStyle w:val="Hyperlink"/>
        </w:rPr>
      </w:pPr>
      <w:r>
        <w:rPr>
          <w:rStyle w:val="Hyperlink"/>
        </w:rPr>
        <w:t xml:space="preserve">Arms sales make trade negotiations untenable by creating deep mistrust </w:t>
      </w:r>
    </w:p>
    <w:p w14:paraId="15AEC488" w14:textId="77777777" w:rsidR="00747649" w:rsidRDefault="00747649" w:rsidP="00747649">
      <w:pPr>
        <w:rPr>
          <w:rStyle w:val="Hyperlink"/>
        </w:rPr>
      </w:pPr>
      <w:r w:rsidRPr="000356B4">
        <w:rPr>
          <w:rStyle w:val="Style13ptBold"/>
        </w:rPr>
        <w:t>Yu 2018</w:t>
      </w:r>
      <w:r>
        <w:rPr>
          <w:rStyle w:val="Hyperlink"/>
        </w:rPr>
        <w:t xml:space="preserve"> (</w:t>
      </w:r>
      <w:proofErr w:type="spellStart"/>
      <w:r>
        <w:rPr>
          <w:rStyle w:val="Hyperlink"/>
        </w:rPr>
        <w:t>Xinyan</w:t>
      </w:r>
      <w:proofErr w:type="spellEnd"/>
      <w:r>
        <w:rPr>
          <w:rStyle w:val="Hyperlink"/>
        </w:rPr>
        <w:t xml:space="preserve"> Yu is a Senior Video Producer at the South China Morning Post based in New York. She was formerly senior multimedia producer at Inkstone based in Beijing. Previously, she was a producer at BBC News. “Arms sales to Taiwan: Is the US provoking China?”, </w:t>
      </w:r>
      <w:hyperlink r:id="rId26" w:history="1">
        <w:r w:rsidRPr="00DE05A0">
          <w:rPr>
            <w:rStyle w:val="Hyperlink"/>
          </w:rPr>
          <w:t>https://www.inkstonenews.com/politics/us-approves-330-million-arms-sale-taiwan-amid-trade-war/article/2165684</w:t>
        </w:r>
      </w:hyperlink>
      <w:r>
        <w:rPr>
          <w:rStyle w:val="Hyperlink"/>
        </w:rPr>
        <w:t xml:space="preserve"> , 9/25/2018)</w:t>
      </w:r>
    </w:p>
    <w:p w14:paraId="6CB64176" w14:textId="77777777" w:rsidR="00747649" w:rsidRPr="00DA34DE" w:rsidRDefault="00747649" w:rsidP="00747649">
      <w:pPr>
        <w:rPr>
          <w:rStyle w:val="Hyperlink"/>
          <w:sz w:val="16"/>
        </w:rPr>
      </w:pPr>
      <w:r w:rsidRPr="00636D7F">
        <w:rPr>
          <w:rStyle w:val="StyleUnderline"/>
        </w:rPr>
        <w:t>The US State Department has approved an arms sales package worth $330 million to Taiwan, further risking already strained ties with China.</w:t>
      </w:r>
      <w:r>
        <w:rPr>
          <w:rStyle w:val="StyleUnderline"/>
        </w:rPr>
        <w:t xml:space="preserve"> </w:t>
      </w:r>
      <w:r w:rsidRPr="00DA34DE">
        <w:rPr>
          <w:rStyle w:val="Hyperlink"/>
          <w:sz w:val="16"/>
        </w:rPr>
        <w:t xml:space="preserve">The package includes spare parts for “F-16, C-130, F-5, Indigenous Defense Fighter, all other aircraft systems and subsystems, and other related elements of logistics and program support,” the Pentagon announced on Monday. </w:t>
      </w:r>
      <w:r w:rsidRPr="00636D7F">
        <w:rPr>
          <w:rStyle w:val="StyleUnderline"/>
        </w:rPr>
        <w:t>The US says arms sales to the island democracy are intended to maintain stability in the region, but China sees it as a violation of its sovereignty. Beijing claims self-ruled Taiwan as part of its territory.</w:t>
      </w:r>
      <w:r>
        <w:rPr>
          <w:rStyle w:val="StyleUnderline"/>
        </w:rPr>
        <w:t xml:space="preserve"> </w:t>
      </w:r>
      <w:r w:rsidRPr="00636D7F">
        <w:rPr>
          <w:rStyle w:val="StyleUnderline"/>
        </w:rPr>
        <w:t>This is the second time the US has sold arms to Taiwan under President Trump. Although the amount is much smaller than the $1.4 billion worth of arms sold to Taiwan last year, it has coincided with a new round of US tariffs on Chinese goods.</w:t>
      </w:r>
      <w:r>
        <w:rPr>
          <w:rStyle w:val="StyleUnderline"/>
        </w:rPr>
        <w:t xml:space="preserve"> </w:t>
      </w:r>
      <w:r w:rsidRPr="00DA34DE">
        <w:rPr>
          <w:rStyle w:val="Hyperlink"/>
          <w:sz w:val="16"/>
        </w:rPr>
        <w:t xml:space="preserve">“The question of timing is an interesting one because the US’ Taiwan Relations Act does not mandate any timing or amount,” says Eric </w:t>
      </w:r>
      <w:proofErr w:type="spellStart"/>
      <w:r w:rsidRPr="00DA34DE">
        <w:rPr>
          <w:rStyle w:val="Hyperlink"/>
          <w:sz w:val="16"/>
        </w:rPr>
        <w:t>Hundman</w:t>
      </w:r>
      <w:proofErr w:type="spellEnd"/>
      <w:r w:rsidRPr="00DA34DE">
        <w:rPr>
          <w:rStyle w:val="Hyperlink"/>
          <w:sz w:val="16"/>
        </w:rPr>
        <w:t xml:space="preserve">, an assistant professor of political science at NYU Shanghai. “This reads to me like that this administration is really interested in putting pressure on China on a variety of fronts, and this is just one tool in their kit,” </w:t>
      </w:r>
      <w:proofErr w:type="spellStart"/>
      <w:r w:rsidRPr="00DA34DE">
        <w:rPr>
          <w:rStyle w:val="Hyperlink"/>
          <w:sz w:val="16"/>
        </w:rPr>
        <w:t>Hundman</w:t>
      </w:r>
      <w:proofErr w:type="spellEnd"/>
      <w:r w:rsidRPr="00DA34DE">
        <w:rPr>
          <w:rStyle w:val="Hyperlink"/>
          <w:sz w:val="16"/>
        </w:rPr>
        <w:t xml:space="preserve"> tells Inkstone. Why sell arms to Taiwan? After the Chinese civil war ended in 1949, the Chinese Communist Party took control of mainland China and the ousted Kuomintang party retreated to the island of Taiwan. China now sees Taiwan as a renegade province, and has not ruled out taking the island by force. The US switched diplomatic recognition from Taiwan to China in 1979, but the same year it also signed the Taiwan Relations Act, pledging to provide necessary weapons to the island for self-defense. Washington still works with Taipei on an unofficial basis. “This proposed sale will contribute to the foreign policy and national security of the United States by helping to improve the security and defensive capability of the recipient, which has been and continues to be an important force for political stability, military balance, and economic progress in the region,” the US Defense Security Cooperation Agency said in a statement. Although China has vehemently protested against arms sales to Taiwan – and brought sanctions against countries such as France for doing so – the US has met its obligations over the years. It is practically Taiwan’s only source of imported weapons. What do Taiwan and China think? </w:t>
      </w:r>
      <w:r w:rsidRPr="00DA34DE">
        <w:rPr>
          <w:rStyle w:val="StyleUnderline"/>
        </w:rPr>
        <w:t>China sees the US arms sales as a huge obstacle for unifying the country. It has raised the issue several times.</w:t>
      </w:r>
      <w:r>
        <w:rPr>
          <w:rStyle w:val="StyleUnderline"/>
        </w:rPr>
        <w:t xml:space="preserve"> </w:t>
      </w:r>
      <w:r w:rsidRPr="00DA34DE">
        <w:rPr>
          <w:rStyle w:val="Hyperlink"/>
          <w:sz w:val="16"/>
        </w:rPr>
        <w:t xml:space="preserve">The two sides signed a separate communique in 1982, in which the US promised not to engage in a long-term policy of arms sales to Taiwan. Proponents of the sales have argued that the communique is not legally binding, unlike the Taiwan Relations Act. But China sees that 1979 law as America’s excuse to meddle in its internal affairs. </w:t>
      </w:r>
      <w:r w:rsidRPr="00DA34DE">
        <w:rPr>
          <w:rStyle w:val="StyleUnderline"/>
        </w:rPr>
        <w:t>Taiwan has been ramping up its efforts to procure more arms and equipment, as ties with China have worsened since President Tsai Ing-wen took office in 2016. Tsai comes from a traditionally independence-minded political party.</w:t>
      </w:r>
      <w:r>
        <w:rPr>
          <w:rStyle w:val="StyleUnderline"/>
        </w:rPr>
        <w:t xml:space="preserve"> </w:t>
      </w:r>
      <w:r w:rsidRPr="00DA34DE">
        <w:rPr>
          <w:rStyle w:val="Hyperlink"/>
          <w:sz w:val="16"/>
        </w:rPr>
        <w:t xml:space="preserve">President Tsai has called for “normalization” of US arms sales, during a time when Beijing’s repeated military drills near Taiwan have posed a security threat. The proposed arms deal gave Taiwan more confidence in the face of grave security challenges, said Alex Huang, a spokesperson from the Taiwan Presidential Office. He added that the sale would also help “maintain close dialogue and cooperation with the United States in various issues, including national security.” What happens now? In a press conference on Tuesday, Chinese Foreign Ministry spokesperson </w:t>
      </w:r>
      <w:proofErr w:type="spellStart"/>
      <w:r w:rsidRPr="00DA34DE">
        <w:rPr>
          <w:rStyle w:val="Hyperlink"/>
          <w:sz w:val="16"/>
        </w:rPr>
        <w:t>Geng</w:t>
      </w:r>
      <w:proofErr w:type="spellEnd"/>
      <w:r w:rsidRPr="00DA34DE">
        <w:rPr>
          <w:rStyle w:val="Hyperlink"/>
          <w:sz w:val="16"/>
        </w:rPr>
        <w:t xml:space="preserve"> Shuang called for the US to cancel the sale and end all Taiwan-related military activities as it has violated international laws. “China has made a solemn representation to the US,” </w:t>
      </w:r>
      <w:proofErr w:type="spellStart"/>
      <w:r w:rsidRPr="00DA34DE">
        <w:rPr>
          <w:rStyle w:val="Hyperlink"/>
          <w:sz w:val="16"/>
        </w:rPr>
        <w:t>Geng</w:t>
      </w:r>
      <w:proofErr w:type="spellEnd"/>
      <w:r w:rsidRPr="00DA34DE">
        <w:rPr>
          <w:rStyle w:val="Hyperlink"/>
          <w:sz w:val="16"/>
        </w:rPr>
        <w:t xml:space="preserve"> said. “US arms sales to Taiwan have posed a serious threat to China’s sovereignty and security. Jia </w:t>
      </w:r>
      <w:proofErr w:type="spellStart"/>
      <w:r w:rsidRPr="00DA34DE">
        <w:rPr>
          <w:rStyle w:val="Hyperlink"/>
          <w:sz w:val="16"/>
        </w:rPr>
        <w:t>Xiudong</w:t>
      </w:r>
      <w:proofErr w:type="spellEnd"/>
      <w:r w:rsidRPr="00DA34DE">
        <w:rPr>
          <w:rStyle w:val="Hyperlink"/>
          <w:sz w:val="16"/>
        </w:rPr>
        <w:t>, a research fellow at the China Institute of International Studies, thinks arms sales to Taiwan should not be overinterpreted. “</w:t>
      </w:r>
      <w:r w:rsidRPr="00DA34DE">
        <w:rPr>
          <w:rStyle w:val="Emphasis"/>
        </w:rPr>
        <w:t>America’s China policies have always been two-faced, but this is still another blow to Sino-US relations that will deepen the mistrust in an ongoing trade negotiation</w:t>
      </w:r>
      <w:r w:rsidRPr="00DA34DE">
        <w:rPr>
          <w:rStyle w:val="Hyperlink"/>
          <w:sz w:val="16"/>
        </w:rPr>
        <w:t>,” Jia tells Inkstone.</w:t>
      </w:r>
    </w:p>
    <w:p w14:paraId="26FA4494" w14:textId="77777777" w:rsidR="00747649" w:rsidRDefault="00747649" w:rsidP="00747649">
      <w:pPr>
        <w:rPr>
          <w:rStyle w:val="Hyperlink"/>
        </w:rPr>
      </w:pPr>
    </w:p>
    <w:p w14:paraId="68236DBB" w14:textId="77777777" w:rsidR="007E5717" w:rsidRDefault="007E5717" w:rsidP="007E5717">
      <w:pPr>
        <w:pStyle w:val="Heading4"/>
      </w:pPr>
      <w:r>
        <w:t xml:space="preserve">Trump will use the plan as leverage to negotiate with the PRC over trade </w:t>
      </w:r>
    </w:p>
    <w:p w14:paraId="0A7984E8" w14:textId="77777777" w:rsidR="00334A5A" w:rsidRDefault="00334A5A" w:rsidP="00334A5A">
      <w:bookmarkStart w:id="1" w:name="_Hlk10446635"/>
      <w:r w:rsidRPr="00334A5A">
        <w:rPr>
          <w:rStyle w:val="Style13ptBold"/>
        </w:rPr>
        <w:t>Lin and Zhou 2018</w:t>
      </w:r>
      <w:r>
        <w:t xml:space="preserve"> (Gang Lin is Distinguished Professor of Political Science at the School of International and Public Affairs and Director of Center for Taiwan Studies, Shanghai Jiao Tong University, China, and Senior Fellow of the Collaborative Innovation Center for Peaceful Development of </w:t>
      </w:r>
      <w:proofErr w:type="spellStart"/>
      <w:r>
        <w:t>Across</w:t>
      </w:r>
      <w:proofErr w:type="spellEnd"/>
      <w:r>
        <w:t xml:space="preserve">-Strait Relations. </w:t>
      </w:r>
      <w:proofErr w:type="spellStart"/>
      <w:r>
        <w:t>Wenxing</w:t>
      </w:r>
      <w:proofErr w:type="spellEnd"/>
      <w:r>
        <w:t xml:space="preserve"> Zhou is a PhD candidate at the School of International and Public Affairs, Shanghai Jiao Tong University and Visiting Fellow at the John F. Kennedy School of Government, Harvard University. Does Taiwan Matter to the United States? Policy Debates on Taiwan Abandonment and Beyond Author(s): Gang Lin and </w:t>
      </w:r>
      <w:proofErr w:type="spellStart"/>
      <w:r>
        <w:t>Wenxing</w:t>
      </w:r>
      <w:proofErr w:type="spellEnd"/>
      <w:r>
        <w:t xml:space="preserve"> Zhou Source: China </w:t>
      </w:r>
      <w:proofErr w:type="gramStart"/>
      <w:r>
        <w:t>Review ,</w:t>
      </w:r>
      <w:proofErr w:type="gramEnd"/>
      <w:r>
        <w:t xml:space="preserve"> Vol. 18, No. 3, SPECIAL ISSUE: Washington-Taipei Relations at a Crossroads (August 2018), pp. 177-206 Published by: Chinese University Press)</w:t>
      </w:r>
    </w:p>
    <w:p w14:paraId="0E6B1830" w14:textId="77777777" w:rsidR="007E5717" w:rsidRPr="002664D1" w:rsidRDefault="007E5717" w:rsidP="007E5717">
      <w:pPr>
        <w:rPr>
          <w:sz w:val="16"/>
        </w:rPr>
      </w:pPr>
      <w:r w:rsidRPr="002664D1">
        <w:rPr>
          <w:sz w:val="16"/>
        </w:rPr>
        <w:t xml:space="preserve">Indeed, </w:t>
      </w:r>
      <w:r w:rsidRPr="001C3572">
        <w:rPr>
          <w:rStyle w:val="StyleUnderline"/>
        </w:rPr>
        <w:t>U.S. policy to Taiwan has become less predictable since President Trump came to office. Many uncertainties, such as the power struggle inside Trump’s policy-making circle between the nationalists and internationalists and the policy debates between the hardline and moderate Republicans, have resulted in the unpredictability of Trump’s policy to Beijing as well as Taipei.</w:t>
      </w:r>
      <w:r w:rsidRPr="002664D1">
        <w:rPr>
          <w:sz w:val="16"/>
        </w:rPr>
        <w:t xml:space="preserve"> However, against the backdrop of the ongoing wide-range U.S. debates over Washington’s China policy in academic and policy circles over the policy of engagement and hedging, one cannot help but link the decisions on Taiwan with U.S. intentions to balance against a rising China. In other words, </w:t>
      </w:r>
      <w:r w:rsidRPr="001C3572">
        <w:rPr>
          <w:rStyle w:val="StyleUnderline"/>
        </w:rPr>
        <w:t>the Taiwan card will continue to be played by the Trump administration</w:t>
      </w:r>
      <w:r w:rsidRPr="002664D1">
        <w:rPr>
          <w:sz w:val="16"/>
        </w:rPr>
        <w:t xml:space="preserve">. Meanwhile, </w:t>
      </w:r>
      <w:r w:rsidRPr="001C3572">
        <w:rPr>
          <w:rStyle w:val="StyleUnderline"/>
        </w:rPr>
        <w:t xml:space="preserve">it is not unlikely that President Trump may want to </w:t>
      </w:r>
      <w:r w:rsidRPr="001B6125">
        <w:rPr>
          <w:rStyle w:val="Emphasis"/>
        </w:rPr>
        <w:t>“make a deal” with Beijing over Taiwan in exchange of economic gains</w:t>
      </w:r>
      <w:r w:rsidRPr="001C3572">
        <w:rPr>
          <w:rStyle w:val="StyleUnderline"/>
        </w:rPr>
        <w:t xml:space="preserve"> </w:t>
      </w:r>
      <w:r w:rsidRPr="002664D1">
        <w:rPr>
          <w:sz w:val="16"/>
        </w:rPr>
        <w:t xml:space="preserve">as well as the Korean Peninsula issue about which he is more concerned. As Raymond Burghardt indicated, </w:t>
      </w:r>
      <w:r w:rsidRPr="001C3572">
        <w:rPr>
          <w:rStyle w:val="Emphasis"/>
        </w:rPr>
        <w:t>the U.S. Taiwan policy might be negotiable with Beijing and used as strategic leverage for economic interests.</w:t>
      </w:r>
      <w:r w:rsidRPr="002664D1">
        <w:rPr>
          <w:sz w:val="16"/>
        </w:rPr>
        <w:t>67 This worrisome speculation has increased Taiwanese concern of being abandoned by Americans.</w:t>
      </w:r>
    </w:p>
    <w:bookmarkEnd w:id="1"/>
    <w:p w14:paraId="6A2ADD1E" w14:textId="77777777" w:rsidR="007E5717" w:rsidRDefault="007E5717" w:rsidP="007E5717"/>
    <w:p w14:paraId="4F90B40D" w14:textId="076B4F58" w:rsidR="00123200" w:rsidRPr="00123200" w:rsidRDefault="00123200" w:rsidP="00123200">
      <w:pPr>
        <w:pStyle w:val="Heading4"/>
      </w:pPr>
      <w:r>
        <w:t xml:space="preserve">Trade war crushes the global economy—it causes widespread market panic and stifles growth </w:t>
      </w:r>
    </w:p>
    <w:p w14:paraId="7D5836C7" w14:textId="77777777" w:rsidR="00123200" w:rsidRDefault="00123200" w:rsidP="00123200">
      <w:r w:rsidRPr="00123200">
        <w:rPr>
          <w:rStyle w:val="Style13ptBold"/>
        </w:rPr>
        <w:t>Ward 5/13</w:t>
      </w:r>
      <w:r>
        <w:t xml:space="preserve"> (Alex Ward-Staff Writer, International Security and Defense, “Why China’s new tariffs could make the US trade war even worse”, </w:t>
      </w:r>
      <w:hyperlink r:id="rId27" w:history="1">
        <w:r w:rsidRPr="00DE05A0">
          <w:rPr>
            <w:rStyle w:val="Hyperlink"/>
          </w:rPr>
          <w:t>https://www.vox.com/2019/5/13/18617818/china-usa-trade-war-trump-tariff</w:t>
        </w:r>
      </w:hyperlink>
      <w:r>
        <w:t xml:space="preserve"> , May 13, 2019</w:t>
      </w:r>
    </w:p>
    <w:p w14:paraId="3C3A6B40" w14:textId="3F4921CC" w:rsidR="00123200" w:rsidRDefault="00123200" w:rsidP="00123200">
      <w:pPr>
        <w:rPr>
          <w:rStyle w:val="Emphasis"/>
        </w:rPr>
      </w:pPr>
      <w:r w:rsidRPr="00745EE4">
        <w:rPr>
          <w:rStyle w:val="StyleUnderline"/>
        </w:rPr>
        <w:t>China is clearly unhappy about President Donald Trump’s escalating trade war — and it just retaliated in a way that could hurt global markets and further damage ties between the world’s two biggest economies.</w:t>
      </w:r>
      <w:r>
        <w:rPr>
          <w:rStyle w:val="StyleUnderline"/>
        </w:rPr>
        <w:t xml:space="preserve"> </w:t>
      </w:r>
      <w:r w:rsidRPr="00745EE4">
        <w:rPr>
          <w:sz w:val="16"/>
        </w:rPr>
        <w:t xml:space="preserve">On Friday, Trump raised tariffs from 10 percent to 25 percent on $200 billion of Chinese goods after Washington and Beijing failed to reach a long-sought trade deal despite days of intense talks. China vowed to fight back, and officially did so Monday, announcing it would increase its own tariffs on $60 billion of American products. Around 5,000 items will now have duties increased up to 25 percent; those penalties will go into effect on June 1, according to China’s finance ministry. “China’s tariff move is in response to the US unilateralism and trade protectionism,” the ministry said in a Monday statement. “China hopes that the US will return to the right track of bilateral trade talks, work together with China and meet each other halfway, to reach a win-win and mutually beneficial agreement on the basis of mutual respect.” </w:t>
      </w:r>
      <w:r w:rsidRPr="00745EE4">
        <w:rPr>
          <w:rStyle w:val="StyleUnderline"/>
        </w:rPr>
        <w:t>And there are signs that things could soon get even worse: The Trump administration is considering upping tariffs on all of China’s remaining imports — about $300 billion worth of products.</w:t>
      </w:r>
      <w:r>
        <w:rPr>
          <w:rStyle w:val="StyleUnderline"/>
        </w:rPr>
        <w:t xml:space="preserve"> </w:t>
      </w:r>
      <w:r w:rsidRPr="00745EE4">
        <w:rPr>
          <w:sz w:val="16"/>
        </w:rPr>
        <w:t xml:space="preserve">These latest moves make two things perfectly clear. First, the two countries aren’t close to striking an accord that would see China modify some of its trade laws in exchange for tariff relief from the US. Second, </w:t>
      </w:r>
      <w:r w:rsidRPr="00745EE4">
        <w:rPr>
          <w:rStyle w:val="StyleUnderline"/>
        </w:rPr>
        <w:t>Washington and Beijing could soon have little to no free trade between them — stunting the global economy and increasing prices for consumers and importers in the US.</w:t>
      </w:r>
      <w:r>
        <w:rPr>
          <w:rStyle w:val="StyleUnderline"/>
        </w:rPr>
        <w:t xml:space="preserve"> </w:t>
      </w:r>
      <w:r w:rsidRPr="00745EE4">
        <w:rPr>
          <w:rStyle w:val="StyleUnderline"/>
        </w:rPr>
        <w:t>That last point isn’t just the view of multiple experts; it’s also the view from some inside the Trump administration. “Both sides will pay in these things,” Larry Kudlow, one of Trump’s top economic advisers, told Fox News on Sunday.</w:t>
      </w:r>
      <w:r>
        <w:rPr>
          <w:rStyle w:val="StyleUnderline"/>
        </w:rPr>
        <w:t xml:space="preserve"> </w:t>
      </w:r>
      <w:r w:rsidRPr="00745EE4">
        <w:rPr>
          <w:sz w:val="16"/>
        </w:rPr>
        <w:t xml:space="preserve">Why Trump wants to escalate the trade war </w:t>
      </w:r>
      <w:r w:rsidRPr="00745EE4">
        <w:rPr>
          <w:rStyle w:val="StyleUnderline"/>
        </w:rPr>
        <w:t>The Trump administration’s long-term strategic goal is to tank the Chinese economy for the benefit of the US. By placing ever-increasing tariffs on China, the hope is that fewer Americans buy its products and that foreign companies leave that market and set up shop in other countries.</w:t>
      </w:r>
      <w:r>
        <w:rPr>
          <w:rStyle w:val="StyleUnderline"/>
        </w:rPr>
        <w:t xml:space="preserve"> </w:t>
      </w:r>
      <w:r w:rsidRPr="00745EE4">
        <w:rPr>
          <w:sz w:val="16"/>
        </w:rPr>
        <w:t xml:space="preserve">That aim has been implicit for months, but the administration has recently made it extremely obvious. In the Sunday Fox News interview, Kudlow noted the desired effect of the newly imposed tariffs: “The Chinese will suffer GDP losses and so forth with respect to a diminishing export market.” And Trump himself tweeted that the tariffs may force corporations to find a new home. “Many Tariffed companies will be leaving China for Vietnam and other such countries in Asia,” the president tweeted on Monday morning. </w:t>
      </w:r>
      <w:proofErr w:type="gramStart"/>
      <w:r w:rsidRPr="00745EE4">
        <w:rPr>
          <w:sz w:val="16"/>
        </w:rPr>
        <w:t>....completely</w:t>
      </w:r>
      <w:proofErr w:type="gramEnd"/>
      <w:r w:rsidRPr="00745EE4">
        <w:rPr>
          <w:sz w:val="16"/>
        </w:rPr>
        <w:t xml:space="preserve"> avoided if you </w:t>
      </w:r>
      <w:proofErr w:type="spellStart"/>
      <w:r w:rsidRPr="00745EE4">
        <w:rPr>
          <w:sz w:val="16"/>
        </w:rPr>
        <w:t>by</w:t>
      </w:r>
      <w:proofErr w:type="spellEnd"/>
      <w:r w:rsidRPr="00745EE4">
        <w:rPr>
          <w:sz w:val="16"/>
        </w:rPr>
        <w:t xml:space="preserve"> from a non-Tariffed Country, or you buy the product inside the USA (the best idea). That’s Zero Tariffs. Many Tariffed companies will be leaving China for Vietnam and other such countries in Asia. That’s why China wants to make a deal so badly!... — Donald J. Trump (@</w:t>
      </w:r>
      <w:proofErr w:type="spellStart"/>
      <w:r w:rsidRPr="00745EE4">
        <w:rPr>
          <w:sz w:val="16"/>
        </w:rPr>
        <w:t>realDonaldTrump</w:t>
      </w:r>
      <w:proofErr w:type="spellEnd"/>
      <w:r w:rsidRPr="00745EE4">
        <w:rPr>
          <w:sz w:val="16"/>
        </w:rPr>
        <w:t xml:space="preserve">) May 13, 2019 There’s a bipartisan consensus that China has taken advantage of the US economy for years, mainly by stealing intellectual property and displacing millions of American jobs. That’s led to calls for the US government to curb Beijing’s unfair trade practices and ensure the US remains competitive in the global economy. But trying to destroy China’s entire economy is a pretty extreme way to go about doing that, many experts say. Trump’s misguided views about how tariffs work </w:t>
      </w:r>
      <w:proofErr w:type="gramStart"/>
      <w:r w:rsidRPr="00745EE4">
        <w:rPr>
          <w:sz w:val="16"/>
        </w:rPr>
        <w:t>are</w:t>
      </w:r>
      <w:proofErr w:type="gramEnd"/>
      <w:r w:rsidRPr="00745EE4">
        <w:rPr>
          <w:sz w:val="16"/>
        </w:rPr>
        <w:t xml:space="preserve"> also likely playing a big role in the administration’s hardline approach. Trump insists that tariffs force China to pay money to the US Treasury — which just isn’t true. When a tariff is placed on a Chinese good, it is the company importing that product or a consumer buying it who pays a higher price — not China. In other words, these tariffs are effectively a tax on Americans. But for whatever reason, Trump continues to proclaim that tariffs are “paid to the United States by China” and that they result in “billions” of dollars pouring into the US Treasury. </w:t>
      </w:r>
      <w:r w:rsidRPr="00745EE4">
        <w:rPr>
          <w:rStyle w:val="StyleUnderline"/>
        </w:rPr>
        <w:t xml:space="preserve">And experts worry that his misguided strategic and personal views on tariffs may end up seriously damaging the world economy. “Trump is dragging a dangerous misconception into a critical moment in his standoff with the Chinese,” Chad </w:t>
      </w:r>
      <w:proofErr w:type="spellStart"/>
      <w:r w:rsidRPr="00745EE4">
        <w:rPr>
          <w:rStyle w:val="StyleUnderline"/>
        </w:rPr>
        <w:t>Bown</w:t>
      </w:r>
      <w:proofErr w:type="spellEnd"/>
      <w:r w:rsidRPr="00745EE4">
        <w:rPr>
          <w:rStyle w:val="StyleUnderline"/>
        </w:rPr>
        <w:t>, a trade expert at the Peterson Institute for International Economics in Washington, said last week. “And American businesses and consumers stand to pay the price.”</w:t>
      </w:r>
      <w:r>
        <w:rPr>
          <w:rStyle w:val="StyleUnderline"/>
        </w:rPr>
        <w:t xml:space="preserve"> </w:t>
      </w:r>
      <w:r w:rsidRPr="00745EE4">
        <w:rPr>
          <w:sz w:val="16"/>
        </w:rPr>
        <w:t xml:space="preserve">The first reactions to the growing trade standoff aren’t good </w:t>
      </w:r>
      <w:proofErr w:type="gramStart"/>
      <w:r w:rsidRPr="00745EE4">
        <w:rPr>
          <w:rStyle w:val="StyleUnderline"/>
        </w:rPr>
        <w:t>The</w:t>
      </w:r>
      <w:proofErr w:type="gramEnd"/>
      <w:r w:rsidRPr="00745EE4">
        <w:rPr>
          <w:rStyle w:val="StyleUnderline"/>
        </w:rPr>
        <w:t xml:space="preserve"> world has visibly started to panic about the latest US-China spat as global stocks tumbled on Monday</w:t>
      </w:r>
      <w:r w:rsidRPr="00745EE4">
        <w:rPr>
          <w:sz w:val="16"/>
        </w:rPr>
        <w:t xml:space="preserve">. Here’s just a taste: Japan’s Nikkei Index is down 0.7 percent. European stock indexes fell by more than 1 percent. The Dow, a barometer for how well the US stock market is doing, lost nearly 700 points. </w:t>
      </w:r>
      <w:r w:rsidRPr="00745EE4">
        <w:rPr>
          <w:rStyle w:val="StyleUnderline"/>
        </w:rPr>
        <w:t xml:space="preserve">It’s of course possible that the markets will rebound over time, but </w:t>
      </w:r>
      <w:r w:rsidRPr="003921D7">
        <w:rPr>
          <w:rStyle w:val="Emphasis"/>
        </w:rPr>
        <w:t>these initial numbers are certainly a sign of growing worldwide worry that the US-China trade war will hurt the global economy</w:t>
      </w:r>
      <w:r w:rsidRPr="00745EE4">
        <w:rPr>
          <w:rStyle w:val="StyleUnderline"/>
        </w:rPr>
        <w:t>. An April report from the International Monetary Fund, a world body that helps keep the global economy stable, backs that sentiment by noting the spat will lead to job losses in both countries.</w:t>
      </w:r>
      <w:r>
        <w:rPr>
          <w:rStyle w:val="StyleUnderline"/>
        </w:rPr>
        <w:t xml:space="preserve"> </w:t>
      </w:r>
      <w:r w:rsidRPr="00745EE4">
        <w:rPr>
          <w:rStyle w:val="StyleUnderline"/>
        </w:rPr>
        <w:t xml:space="preserve">Which means that </w:t>
      </w:r>
      <w:r w:rsidRPr="003921D7">
        <w:rPr>
          <w:rStyle w:val="Emphasis"/>
        </w:rPr>
        <w:t>unless the trade war ends soon</w:t>
      </w:r>
      <w:r w:rsidRPr="00745EE4">
        <w:rPr>
          <w:rStyle w:val="StyleUnderline"/>
        </w:rPr>
        <w:t xml:space="preserve"> — an unlikely prospect — </w:t>
      </w:r>
      <w:r w:rsidRPr="003921D7">
        <w:rPr>
          <w:rStyle w:val="Emphasis"/>
        </w:rPr>
        <w:t>the world economy will be held hostage by China’s malfeasance and Trump’s misguided views.</w:t>
      </w:r>
    </w:p>
    <w:p w14:paraId="181FFC25" w14:textId="77777777" w:rsidR="00461D40" w:rsidRDefault="00461D40" w:rsidP="00461D40">
      <w:pPr>
        <w:pStyle w:val="Heading4"/>
      </w:pPr>
      <w:r>
        <w:t>The impacts are global---</w:t>
      </w:r>
      <w:r>
        <w:rPr>
          <w:u w:val="single"/>
        </w:rPr>
        <w:t>uncertainty</w:t>
      </w:r>
      <w:r>
        <w:t xml:space="preserve"> wrecks </w:t>
      </w:r>
      <w:r>
        <w:rPr>
          <w:u w:val="single"/>
        </w:rPr>
        <w:t>capital investment</w:t>
      </w:r>
      <w:r>
        <w:t xml:space="preserve"> which causes </w:t>
      </w:r>
      <w:r>
        <w:rPr>
          <w:u w:val="single"/>
        </w:rPr>
        <w:t>global slow growth</w:t>
      </w:r>
      <w:r>
        <w:t>, AND pressures the fed to create an “</w:t>
      </w:r>
      <w:r>
        <w:rPr>
          <w:u w:val="single"/>
        </w:rPr>
        <w:t>inflation surprise</w:t>
      </w:r>
      <w:r>
        <w:t xml:space="preserve">” which wrecks </w:t>
      </w:r>
      <w:r>
        <w:rPr>
          <w:u w:val="single"/>
        </w:rPr>
        <w:t xml:space="preserve">consumer spending </w:t>
      </w:r>
      <w:r>
        <w:t xml:space="preserve">and </w:t>
      </w:r>
      <w:r>
        <w:rPr>
          <w:u w:val="single"/>
        </w:rPr>
        <w:t>stocks</w:t>
      </w:r>
    </w:p>
    <w:p w14:paraId="1E18E299" w14:textId="07E23CF5" w:rsidR="00461D40" w:rsidRDefault="00461D40" w:rsidP="00461D40">
      <w:r w:rsidRPr="00DC72EF">
        <w:rPr>
          <w:rStyle w:val="Style13ptBold"/>
        </w:rPr>
        <w:t>AFP</w:t>
      </w:r>
      <w:r w:rsidR="00DC72EF" w:rsidRPr="00DC72EF">
        <w:rPr>
          <w:rStyle w:val="Style13ptBold"/>
        </w:rPr>
        <w:t xml:space="preserve"> 2018</w:t>
      </w:r>
      <w:r w:rsidR="00DC72EF">
        <w:t xml:space="preserve"> </w:t>
      </w:r>
      <w:r>
        <w:t>(</w:t>
      </w:r>
      <w:proofErr w:type="spellStart"/>
      <w:r>
        <w:t>Agence</w:t>
      </w:r>
      <w:proofErr w:type="spellEnd"/>
      <w:r>
        <w:t xml:space="preserve"> France-Presse is </w:t>
      </w:r>
      <w:proofErr w:type="spellStart"/>
      <w:r>
        <w:t>a</w:t>
      </w:r>
      <w:proofErr w:type="spellEnd"/>
      <w:r>
        <w:t xml:space="preserve"> international news agency, “US-China trade war sparks IMF global growth cut warning”, AFP, </w:t>
      </w:r>
      <w:hyperlink r:id="rId28" w:history="1">
        <w:r w:rsidR="00DC72EF" w:rsidRPr="00DE05A0">
          <w:rPr>
            <w:rStyle w:val="Hyperlink"/>
          </w:rPr>
          <w:t>https://www.thenews.com.pk/print/378773-us-china-trade-war-sparks-imf-global-growth-cut-warning</w:t>
        </w:r>
      </w:hyperlink>
      <w:r w:rsidR="00DC72EF">
        <w:t xml:space="preserve"> , 10-10-18</w:t>
      </w:r>
      <w:r>
        <w:t>)</w:t>
      </w:r>
    </w:p>
    <w:p w14:paraId="3BB9C22D" w14:textId="77777777" w:rsidR="00461D40" w:rsidRDefault="00461D40" w:rsidP="00461D40">
      <w:pPr>
        <w:rPr>
          <w:sz w:val="14"/>
        </w:rPr>
      </w:pPr>
      <w:r>
        <w:rPr>
          <w:sz w:val="14"/>
        </w:rPr>
        <w:t xml:space="preserve">Bali, Indonesia: </w:t>
      </w:r>
      <w:r w:rsidRPr="00F42561">
        <w:rPr>
          <w:rStyle w:val="StyleUnderline"/>
        </w:rPr>
        <w:t>The</w:t>
      </w:r>
      <w:r>
        <w:rPr>
          <w:rStyle w:val="StyleUnderline"/>
        </w:rPr>
        <w:t xml:space="preserve"> US-China </w:t>
      </w:r>
      <w:r w:rsidRPr="00F42561">
        <w:rPr>
          <w:rStyle w:val="StyleUnderline"/>
        </w:rPr>
        <w:t xml:space="preserve">trade war will </w:t>
      </w:r>
      <w:r w:rsidRPr="00F42561">
        <w:rPr>
          <w:rStyle w:val="Emphasis"/>
        </w:rPr>
        <w:t>hobble</w:t>
      </w:r>
      <w:r>
        <w:rPr>
          <w:rStyle w:val="Emphasis"/>
        </w:rPr>
        <w:t xml:space="preserve"> </w:t>
      </w:r>
      <w:r w:rsidRPr="00F42561">
        <w:rPr>
          <w:rStyle w:val="Emphasis"/>
        </w:rPr>
        <w:t>global growth</w:t>
      </w:r>
      <w:r>
        <w:rPr>
          <w:sz w:val="14"/>
        </w:rPr>
        <w:t xml:space="preserve">, </w:t>
      </w:r>
      <w:r>
        <w:rPr>
          <w:rStyle w:val="StyleUnderline"/>
        </w:rPr>
        <w:t xml:space="preserve">the </w:t>
      </w:r>
      <w:r>
        <w:rPr>
          <w:rStyle w:val="Emphasis"/>
        </w:rPr>
        <w:t>I</w:t>
      </w:r>
      <w:r>
        <w:rPr>
          <w:rStyle w:val="StyleUnderline"/>
        </w:rPr>
        <w:t xml:space="preserve">nternational </w:t>
      </w:r>
      <w:r>
        <w:rPr>
          <w:rStyle w:val="Emphasis"/>
        </w:rPr>
        <w:t>M</w:t>
      </w:r>
      <w:r>
        <w:rPr>
          <w:rStyle w:val="StyleUnderline"/>
        </w:rPr>
        <w:t xml:space="preserve">onetary </w:t>
      </w:r>
      <w:r>
        <w:rPr>
          <w:rStyle w:val="Emphasis"/>
        </w:rPr>
        <w:t>F</w:t>
      </w:r>
      <w:r>
        <w:rPr>
          <w:rStyle w:val="StyleUnderline"/>
        </w:rPr>
        <w:t>und warned</w:t>
      </w:r>
      <w:r>
        <w:rPr>
          <w:sz w:val="14"/>
        </w:rPr>
        <w:t xml:space="preserve"> Tuesday, cutting its forecast for this year and next and </w:t>
      </w:r>
      <w:r>
        <w:rPr>
          <w:rStyle w:val="StyleUnderline"/>
        </w:rPr>
        <w:t>predicting that "</w:t>
      </w:r>
      <w:r w:rsidRPr="00F42561">
        <w:rPr>
          <w:rStyle w:val="Emphasis"/>
        </w:rPr>
        <w:t>everyone is going to suffer</w:t>
      </w:r>
      <w:r>
        <w:rPr>
          <w:rStyle w:val="StyleUnderline"/>
        </w:rPr>
        <w:t>"</w:t>
      </w:r>
      <w:r>
        <w:rPr>
          <w:sz w:val="14"/>
        </w:rPr>
        <w:t xml:space="preserve"> from a clash between the world´s two biggest economies. At a meeting on the Indonesian island of Bali, the IMF painted a cautious picture for the near future, saying </w:t>
      </w:r>
      <w:r>
        <w:rPr>
          <w:rStyle w:val="StyleUnderline"/>
        </w:rPr>
        <w:t xml:space="preserve">trade tensions and </w:t>
      </w:r>
      <w:r w:rsidRPr="00F42561">
        <w:rPr>
          <w:rStyle w:val="StyleUnderline"/>
        </w:rPr>
        <w:t>rising debt levels could dent</w:t>
      </w:r>
      <w:r>
        <w:rPr>
          <w:rStyle w:val="StyleUnderline"/>
        </w:rPr>
        <w:t xml:space="preserve"> China and </w:t>
      </w:r>
      <w:r w:rsidRPr="00F42561">
        <w:rPr>
          <w:rStyle w:val="StyleUnderline"/>
        </w:rPr>
        <w:t>the US</w:t>
      </w:r>
      <w:r>
        <w:rPr>
          <w:sz w:val="14"/>
        </w:rPr>
        <w:t xml:space="preserve"> -- </w:t>
      </w:r>
      <w:r w:rsidRPr="00F42561">
        <w:rPr>
          <w:rStyle w:val="StyleUnderline"/>
        </w:rPr>
        <w:t>and</w:t>
      </w:r>
      <w:r>
        <w:rPr>
          <w:rStyle w:val="StyleUnderline"/>
        </w:rPr>
        <w:t xml:space="preserve"> </w:t>
      </w:r>
      <w:r w:rsidRPr="00F42561">
        <w:rPr>
          <w:rStyle w:val="StyleUnderline"/>
        </w:rPr>
        <w:t>leave</w:t>
      </w:r>
      <w:r>
        <w:rPr>
          <w:rStyle w:val="StyleUnderline"/>
        </w:rPr>
        <w:t xml:space="preserve"> developing </w:t>
      </w:r>
      <w:r w:rsidRPr="00F42561">
        <w:rPr>
          <w:rStyle w:val="StyleUnderline"/>
        </w:rPr>
        <w:t>economies</w:t>
      </w:r>
      <w:r>
        <w:rPr>
          <w:sz w:val="14"/>
        </w:rPr>
        <w:t xml:space="preserve"> especially </w:t>
      </w:r>
      <w:r w:rsidRPr="00F42561">
        <w:rPr>
          <w:rStyle w:val="Emphasis"/>
        </w:rPr>
        <w:t>vulnerable to sudden stresses</w:t>
      </w:r>
      <w:r>
        <w:rPr>
          <w:sz w:val="14"/>
        </w:rPr>
        <w:t xml:space="preserve">. "There is no denying that </w:t>
      </w:r>
      <w:r w:rsidRPr="00F42561">
        <w:rPr>
          <w:rStyle w:val="Emphasis"/>
        </w:rPr>
        <w:t>the susceptibility to large</w:t>
      </w:r>
      <w:r>
        <w:rPr>
          <w:rStyle w:val="Emphasis"/>
        </w:rPr>
        <w:t xml:space="preserve"> global </w:t>
      </w:r>
      <w:r w:rsidRPr="00F42561">
        <w:rPr>
          <w:rStyle w:val="Emphasis"/>
        </w:rPr>
        <w:t>shocks has risen</w:t>
      </w:r>
      <w:r>
        <w:rPr>
          <w:sz w:val="14"/>
        </w:rPr>
        <w:t xml:space="preserve">," </w:t>
      </w:r>
      <w:r>
        <w:rPr>
          <w:rStyle w:val="StyleUnderline"/>
        </w:rPr>
        <w:t>the IMF´s top economist</w:t>
      </w:r>
      <w:r>
        <w:rPr>
          <w:sz w:val="14"/>
        </w:rPr>
        <w:t xml:space="preserve"> Maurice Obstfeld </w:t>
      </w:r>
      <w:r>
        <w:rPr>
          <w:rStyle w:val="StyleUnderline"/>
        </w:rPr>
        <w:t>told reporters</w:t>
      </w:r>
      <w:r>
        <w:rPr>
          <w:sz w:val="14"/>
        </w:rPr>
        <w:t xml:space="preserve"> after the fund cut its outlook for global GDP growth by 0.2 percentage points to 3.7 percent for 2018 and 2019. It is the first time the fund has cut its forecast in more than two years. </w:t>
      </w:r>
      <w:r>
        <w:rPr>
          <w:rStyle w:val="StyleUnderline"/>
        </w:rPr>
        <w:t>Tensions</w:t>
      </w:r>
      <w:r>
        <w:rPr>
          <w:sz w:val="14"/>
        </w:rPr>
        <w:t xml:space="preserve"> have </w:t>
      </w:r>
      <w:r>
        <w:rPr>
          <w:rStyle w:val="StyleUnderline"/>
        </w:rPr>
        <w:t>soared</w:t>
      </w:r>
      <w:r>
        <w:rPr>
          <w:sz w:val="14"/>
        </w:rPr>
        <w:t xml:space="preserve"> in recent months </w:t>
      </w:r>
      <w:r>
        <w:rPr>
          <w:rStyle w:val="StyleUnderline"/>
        </w:rPr>
        <w:t>with</w:t>
      </w:r>
      <w:r>
        <w:rPr>
          <w:sz w:val="14"/>
        </w:rPr>
        <w:t xml:space="preserve"> Donald </w:t>
      </w:r>
      <w:r>
        <w:rPr>
          <w:rStyle w:val="StyleUnderline"/>
        </w:rPr>
        <w:t>Trump</w:t>
      </w:r>
      <w:r>
        <w:rPr>
          <w:sz w:val="14"/>
        </w:rPr>
        <w:t xml:space="preserve">´s administration </w:t>
      </w:r>
      <w:r>
        <w:rPr>
          <w:rStyle w:val="StyleUnderline"/>
        </w:rPr>
        <w:t>rolling out billions of dollars in tariffs</w:t>
      </w:r>
      <w:r>
        <w:rPr>
          <w:sz w:val="14"/>
        </w:rPr>
        <w:t xml:space="preserve"> </w:t>
      </w:r>
      <w:r>
        <w:rPr>
          <w:rStyle w:val="StyleUnderline"/>
        </w:rPr>
        <w:t>against China</w:t>
      </w:r>
      <w:r>
        <w:rPr>
          <w:sz w:val="14"/>
        </w:rPr>
        <w:t xml:space="preserve"> in a bid to tackle its trade deficit and rein in what Washington views as unacceptable trade practices by the Asian giant. </w:t>
      </w:r>
      <w:r>
        <w:rPr>
          <w:rStyle w:val="StyleUnderline"/>
        </w:rPr>
        <w:t>China</w:t>
      </w:r>
      <w:r>
        <w:rPr>
          <w:sz w:val="14"/>
        </w:rPr>
        <w:t xml:space="preserve"> has </w:t>
      </w:r>
      <w:r>
        <w:rPr>
          <w:rStyle w:val="StyleUnderline"/>
        </w:rPr>
        <w:t>responded</w:t>
      </w:r>
      <w:r>
        <w:rPr>
          <w:sz w:val="14"/>
        </w:rPr>
        <w:t xml:space="preserve"> in kind </w:t>
      </w:r>
      <w:r>
        <w:rPr>
          <w:rStyle w:val="StyleUnderline"/>
        </w:rPr>
        <w:t>with</w:t>
      </w:r>
      <w:r>
        <w:rPr>
          <w:sz w:val="14"/>
        </w:rPr>
        <w:t xml:space="preserve"> its own barrage of </w:t>
      </w:r>
      <w:r>
        <w:rPr>
          <w:rStyle w:val="StyleUnderline"/>
        </w:rPr>
        <w:t>levies</w:t>
      </w:r>
      <w:r>
        <w:rPr>
          <w:sz w:val="14"/>
        </w:rPr>
        <w:t xml:space="preserve">, </w:t>
      </w:r>
      <w:r>
        <w:rPr>
          <w:rStyle w:val="Emphasis"/>
        </w:rPr>
        <w:t>rattling nerves</w:t>
      </w:r>
      <w:r>
        <w:rPr>
          <w:sz w:val="14"/>
        </w:rPr>
        <w:t xml:space="preserve"> </w:t>
      </w:r>
      <w:r>
        <w:rPr>
          <w:rStyle w:val="StyleUnderline"/>
        </w:rPr>
        <w:t>especially among other Asian economies</w:t>
      </w:r>
      <w:r>
        <w:rPr>
          <w:sz w:val="14"/>
        </w:rPr>
        <w:t xml:space="preserve"> and already vulnerable countries like Argentina, Turkey and Brazil. "Trade policy reflects politics and politics remains unsettled in several countries, posing further risks," Obstfeld said. </w:t>
      </w:r>
      <w:r w:rsidRPr="00F42561">
        <w:rPr>
          <w:rStyle w:val="StyleUnderline"/>
        </w:rPr>
        <w:t>The</w:t>
      </w:r>
      <w:r>
        <w:rPr>
          <w:rStyle w:val="StyleUnderline"/>
        </w:rPr>
        <w:t xml:space="preserve"> dominant US </w:t>
      </w:r>
      <w:r w:rsidRPr="00F42561">
        <w:rPr>
          <w:rStyle w:val="StyleUnderline"/>
        </w:rPr>
        <w:t>economy has been shielded so far</w:t>
      </w:r>
      <w:r>
        <w:rPr>
          <w:sz w:val="14"/>
        </w:rPr>
        <w:t xml:space="preserve"> from the ill effects of the trade war, thanks to stimulus through tax cuts and spending policies, </w:t>
      </w:r>
      <w:r w:rsidRPr="00F42561">
        <w:rPr>
          <w:rStyle w:val="Emphasis"/>
        </w:rPr>
        <w:t>but that will wear off</w:t>
      </w:r>
      <w:r>
        <w:rPr>
          <w:rStyle w:val="Emphasis"/>
        </w:rPr>
        <w:t xml:space="preserve"> by 2020</w:t>
      </w:r>
      <w:r>
        <w:rPr>
          <w:sz w:val="14"/>
        </w:rPr>
        <w:t xml:space="preserve">, the IMF said. When the world´s two biggest economies are "at odds", Obstfeld said, that is going to create "a situation where everyone is going to suffer". </w:t>
      </w:r>
      <w:r>
        <w:rPr>
          <w:rStyle w:val="StyleUnderline"/>
        </w:rPr>
        <w:t>Growth estimates for the euro</w:t>
      </w:r>
      <w:r>
        <w:rPr>
          <w:sz w:val="14"/>
        </w:rPr>
        <w:t xml:space="preserve"> area and Britain </w:t>
      </w:r>
      <w:r>
        <w:rPr>
          <w:rStyle w:val="StyleUnderline"/>
        </w:rPr>
        <w:t>were also revised down</w:t>
      </w:r>
      <w:r>
        <w:rPr>
          <w:sz w:val="14"/>
        </w:rPr>
        <w:t xml:space="preserve"> with the report warning that growth "may have peaked in some major economies". Finance ministers and central bankers from many of the IMF´s 189 member nations are meeting in Bali this week with talk of rising protectionism taking </w:t>
      </w:r>
      <w:proofErr w:type="spellStart"/>
      <w:r>
        <w:rPr>
          <w:sz w:val="14"/>
        </w:rPr>
        <w:t>centre</w:t>
      </w:r>
      <w:proofErr w:type="spellEnd"/>
      <w:r>
        <w:rPr>
          <w:sz w:val="14"/>
        </w:rPr>
        <w:t xml:space="preserve"> stage. The IMF report said "</w:t>
      </w:r>
      <w:r>
        <w:rPr>
          <w:rStyle w:val="StyleUnderline"/>
        </w:rPr>
        <w:t>protectionist rhetoric" was being "increasingly turned into action</w:t>
      </w:r>
      <w:r>
        <w:rPr>
          <w:sz w:val="14"/>
        </w:rPr>
        <w:t xml:space="preserve">", warning </w:t>
      </w:r>
      <w:r>
        <w:rPr>
          <w:rStyle w:val="Emphasis"/>
        </w:rPr>
        <w:t xml:space="preserve">such </w:t>
      </w:r>
      <w:r w:rsidRPr="00F42561">
        <w:rPr>
          <w:rStyle w:val="Emphasis"/>
        </w:rPr>
        <w:t>uncertainty</w:t>
      </w:r>
      <w:r>
        <w:rPr>
          <w:sz w:val="14"/>
        </w:rPr>
        <w:t xml:space="preserve"> "</w:t>
      </w:r>
      <w:r w:rsidRPr="00F42561">
        <w:rPr>
          <w:rStyle w:val="StyleUnderline"/>
        </w:rPr>
        <w:t>could lead firms to</w:t>
      </w:r>
      <w:r>
        <w:rPr>
          <w:rStyle w:val="StyleUnderline"/>
        </w:rPr>
        <w:t xml:space="preserve"> postpone or </w:t>
      </w:r>
      <w:r w:rsidRPr="00F42561">
        <w:rPr>
          <w:rStyle w:val="Emphasis"/>
        </w:rPr>
        <w:t>forgo capital spending</w:t>
      </w:r>
      <w:r w:rsidRPr="00F42561">
        <w:rPr>
          <w:sz w:val="14"/>
        </w:rPr>
        <w:t xml:space="preserve"> </w:t>
      </w:r>
      <w:r w:rsidRPr="00F42561">
        <w:rPr>
          <w:rStyle w:val="StyleUnderline"/>
        </w:rPr>
        <w:t>and</w:t>
      </w:r>
      <w:r>
        <w:rPr>
          <w:sz w:val="14"/>
        </w:rPr>
        <w:t xml:space="preserve"> hence </w:t>
      </w:r>
      <w:r w:rsidRPr="00F42561">
        <w:rPr>
          <w:rStyle w:val="Emphasis"/>
        </w:rPr>
        <w:t>slow down growth</w:t>
      </w:r>
      <w:r>
        <w:rPr>
          <w:sz w:val="14"/>
        </w:rPr>
        <w:t xml:space="preserve"> </w:t>
      </w:r>
      <w:r w:rsidRPr="00F42561">
        <w:rPr>
          <w:rStyle w:val="StyleUnderline"/>
        </w:rPr>
        <w:t>in</w:t>
      </w:r>
      <w:r>
        <w:rPr>
          <w:sz w:val="14"/>
        </w:rPr>
        <w:t xml:space="preserve"> </w:t>
      </w:r>
      <w:r w:rsidRPr="00F42561">
        <w:rPr>
          <w:rStyle w:val="Emphasis"/>
        </w:rPr>
        <w:t>investment</w:t>
      </w:r>
      <w:r>
        <w:rPr>
          <w:sz w:val="14"/>
        </w:rPr>
        <w:t xml:space="preserve"> </w:t>
      </w:r>
      <w:r w:rsidRPr="00F42561">
        <w:rPr>
          <w:rStyle w:val="StyleUnderline"/>
        </w:rPr>
        <w:t>and</w:t>
      </w:r>
      <w:r>
        <w:rPr>
          <w:sz w:val="14"/>
        </w:rPr>
        <w:t xml:space="preserve"> </w:t>
      </w:r>
      <w:r w:rsidRPr="00F42561">
        <w:rPr>
          <w:rStyle w:val="Emphasis"/>
        </w:rPr>
        <w:t>demand</w:t>
      </w:r>
      <w:r>
        <w:rPr>
          <w:sz w:val="14"/>
        </w:rPr>
        <w:t xml:space="preserve">." Global trade is projected to expand by 4.2 percent this year -- 0.6 percent less than expected in July -- dropping to four percent next year. Obstfeld, who retires from the Fund later this year, said there were bright spots with some Latin American and African nations getting growth forecast upgrades. The fund urged governments to focus on policies that can share the benefits of growth more widely, helping counter the growing mistrust of institutions, and to avoid "protectionist reactions to structural change." And it stressed "cooperative solutions" to help boost continued growth in trade "remain essential to preserve and extend the global expansion". </w:t>
      </w:r>
      <w:r>
        <w:rPr>
          <w:rStyle w:val="StyleUnderline"/>
        </w:rPr>
        <w:t xml:space="preserve">With US </w:t>
      </w:r>
      <w:r>
        <w:rPr>
          <w:sz w:val="14"/>
        </w:rPr>
        <w:t xml:space="preserve">GDP </w:t>
      </w:r>
      <w:r>
        <w:rPr>
          <w:rStyle w:val="StyleUnderline"/>
        </w:rPr>
        <w:t>growth expected to drop</w:t>
      </w:r>
      <w:r>
        <w:rPr>
          <w:sz w:val="14"/>
        </w:rPr>
        <w:t xml:space="preserve"> from 2.9 percent this year </w:t>
      </w:r>
      <w:r>
        <w:rPr>
          <w:rStyle w:val="Emphasis"/>
        </w:rPr>
        <w:t>to 1.8 percent by 2020</w:t>
      </w:r>
      <w:r>
        <w:rPr>
          <w:sz w:val="14"/>
        </w:rPr>
        <w:t xml:space="preserve">, </w:t>
      </w:r>
      <w:r w:rsidRPr="00F42561">
        <w:rPr>
          <w:rStyle w:val="StyleUnderline"/>
        </w:rPr>
        <w:t>the IMF</w:t>
      </w:r>
      <w:r>
        <w:rPr>
          <w:sz w:val="14"/>
        </w:rPr>
        <w:t xml:space="preserve"> also </w:t>
      </w:r>
      <w:r w:rsidRPr="00F42561">
        <w:rPr>
          <w:rStyle w:val="StyleUnderline"/>
        </w:rPr>
        <w:t xml:space="preserve">warned about the potential risk of an </w:t>
      </w:r>
      <w:r w:rsidRPr="00F42561">
        <w:rPr>
          <w:rStyle w:val="Emphasis"/>
        </w:rPr>
        <w:t>"inflation surprise",</w:t>
      </w:r>
      <w:r w:rsidRPr="00F42561">
        <w:rPr>
          <w:sz w:val="14"/>
        </w:rPr>
        <w:t xml:space="preserve"> </w:t>
      </w:r>
      <w:proofErr w:type="spellStart"/>
      <w:r w:rsidRPr="00F42561">
        <w:rPr>
          <w:rStyle w:val="StyleUnderline"/>
        </w:rPr>
        <w:t>fuelled</w:t>
      </w:r>
      <w:proofErr w:type="spellEnd"/>
      <w:r w:rsidRPr="00F42561">
        <w:rPr>
          <w:rStyle w:val="StyleUnderline"/>
        </w:rPr>
        <w:t xml:space="preserve"> by the same tax cuts and rising spending</w:t>
      </w:r>
      <w:r>
        <w:rPr>
          <w:rStyle w:val="StyleUnderline"/>
        </w:rPr>
        <w:t xml:space="preserve"> </w:t>
      </w:r>
      <w:r w:rsidRPr="00F42561">
        <w:rPr>
          <w:rStyle w:val="StyleUnderline"/>
        </w:rPr>
        <w:t>used to cushion the impact from the trade war.</w:t>
      </w:r>
      <w:r>
        <w:rPr>
          <w:rStyle w:val="StyleUnderline"/>
        </w:rPr>
        <w:t xml:space="preserve"> </w:t>
      </w:r>
      <w:r w:rsidRPr="00F42561">
        <w:rPr>
          <w:rStyle w:val="StyleUnderline"/>
        </w:rPr>
        <w:t xml:space="preserve">That could result in </w:t>
      </w:r>
      <w:r w:rsidRPr="00F42561">
        <w:rPr>
          <w:rStyle w:val="Emphasis"/>
        </w:rPr>
        <w:t>higher</w:t>
      </w:r>
      <w:r w:rsidRPr="00F42561">
        <w:rPr>
          <w:rStyle w:val="StyleUnderline"/>
        </w:rPr>
        <w:t xml:space="preserve">-than-expected </w:t>
      </w:r>
      <w:r w:rsidRPr="00F42561">
        <w:rPr>
          <w:rStyle w:val="Emphasis"/>
        </w:rPr>
        <w:t>interest rates</w:t>
      </w:r>
      <w:r>
        <w:rPr>
          <w:sz w:val="14"/>
        </w:rPr>
        <w:t xml:space="preserve"> from the Federal Reserve </w:t>
      </w:r>
      <w:r w:rsidRPr="00F42561">
        <w:rPr>
          <w:rStyle w:val="StyleUnderline"/>
        </w:rPr>
        <w:t xml:space="preserve">and </w:t>
      </w:r>
      <w:r w:rsidRPr="00F42561">
        <w:rPr>
          <w:rStyle w:val="Emphasis"/>
        </w:rPr>
        <w:t>stock market uncertainty</w:t>
      </w:r>
      <w:r>
        <w:rPr>
          <w:rStyle w:val="Emphasis"/>
        </w:rPr>
        <w:t xml:space="preserve">. </w:t>
      </w:r>
      <w:r>
        <w:rPr>
          <w:sz w:val="14"/>
        </w:rPr>
        <w:t xml:space="preserve">Fed rate hikes are already increasing pressure on emerging market economies by </w:t>
      </w:r>
      <w:proofErr w:type="spellStart"/>
      <w:r>
        <w:rPr>
          <w:sz w:val="14"/>
        </w:rPr>
        <w:t>fuelling</w:t>
      </w:r>
      <w:proofErr w:type="spellEnd"/>
      <w:r>
        <w:rPr>
          <w:sz w:val="14"/>
        </w:rPr>
        <w:t xml:space="preserve"> an outflow of capital as investors seek higher returns. </w:t>
      </w:r>
      <w:r>
        <w:rPr>
          <w:rStyle w:val="StyleUnderline"/>
        </w:rPr>
        <w:t xml:space="preserve">US </w:t>
      </w:r>
      <w:r w:rsidRPr="00F42561">
        <w:rPr>
          <w:rStyle w:val="StyleUnderline"/>
        </w:rPr>
        <w:t>stimulus</w:t>
      </w:r>
      <w:r>
        <w:rPr>
          <w:rStyle w:val="StyleUnderline"/>
        </w:rPr>
        <w:t xml:space="preserve"> also </w:t>
      </w:r>
      <w:r w:rsidRPr="00F42561">
        <w:rPr>
          <w:rStyle w:val="StyleUnderline"/>
        </w:rPr>
        <w:t>adds to the</w:t>
      </w:r>
      <w:r>
        <w:rPr>
          <w:rStyle w:val="StyleUnderline"/>
        </w:rPr>
        <w:t xml:space="preserve"> "already-</w:t>
      </w:r>
      <w:r w:rsidRPr="00F42561">
        <w:rPr>
          <w:rStyle w:val="StyleUnderline"/>
        </w:rPr>
        <w:t>unsustainable</w:t>
      </w:r>
      <w:r>
        <w:rPr>
          <w:rStyle w:val="StyleUnderline"/>
        </w:rPr>
        <w:t xml:space="preserve">" </w:t>
      </w:r>
      <w:r w:rsidRPr="00F42561">
        <w:rPr>
          <w:rStyle w:val="StyleUnderline"/>
        </w:rPr>
        <w:t>debt</w:t>
      </w:r>
      <w:r>
        <w:rPr>
          <w:rStyle w:val="StyleUnderline"/>
        </w:rPr>
        <w:t xml:space="preserve"> </w:t>
      </w:r>
      <w:r w:rsidRPr="00F42561">
        <w:rPr>
          <w:rStyle w:val="StyleUnderline"/>
        </w:rPr>
        <w:t>and</w:t>
      </w:r>
      <w:r>
        <w:rPr>
          <w:rStyle w:val="StyleUnderline"/>
        </w:rPr>
        <w:t xml:space="preserve"> </w:t>
      </w:r>
      <w:r w:rsidRPr="00F42561">
        <w:rPr>
          <w:rStyle w:val="StyleUnderline"/>
        </w:rPr>
        <w:t>deficit</w:t>
      </w:r>
      <w:r>
        <w:rPr>
          <w:rStyle w:val="StyleUnderline"/>
        </w:rPr>
        <w:t xml:space="preserve"> </w:t>
      </w:r>
      <w:r w:rsidRPr="00F42561">
        <w:rPr>
          <w:rStyle w:val="StyleUnderline"/>
        </w:rPr>
        <w:t>that will undercut</w:t>
      </w:r>
      <w:r>
        <w:rPr>
          <w:rStyle w:val="StyleUnderline"/>
        </w:rPr>
        <w:t xml:space="preserve"> future </w:t>
      </w:r>
      <w:r w:rsidRPr="00F42561">
        <w:rPr>
          <w:rStyle w:val="StyleUnderline"/>
        </w:rPr>
        <w:t>growth</w:t>
      </w:r>
      <w:r>
        <w:rPr>
          <w:sz w:val="14"/>
        </w:rPr>
        <w:t>, the report warned.</w:t>
      </w:r>
      <w:r>
        <w:rPr>
          <w:rStyle w:val="StyleUnderline"/>
        </w:rPr>
        <w:t xml:space="preserve"> </w:t>
      </w:r>
      <w:r>
        <w:rPr>
          <w:sz w:val="14"/>
        </w:rPr>
        <w:t>In export-heavy China, which is less able to mitigate the fallout from tariffs, the trade war is already having an impact, the IMF said. Growth is projected to slow to 6.6 percent this year and 6.2 percent in 2019, a downgrade of 0.2 percentage points. Further out, China´s economic growth is expected to slow gradually to 5.6 percent as the government shifts to "a more sustainable growth path" and addresses financial risks, the IMF said.</w:t>
      </w:r>
    </w:p>
    <w:p w14:paraId="605B13D5" w14:textId="77777777" w:rsidR="00461D40" w:rsidRDefault="00461D40" w:rsidP="00461D40">
      <w:pPr>
        <w:pStyle w:val="Heading4"/>
        <w:rPr>
          <w:rFonts w:cs="Times New Roman"/>
          <w:szCs w:val="26"/>
        </w:rPr>
      </w:pPr>
      <w:r>
        <w:rPr>
          <w:rFonts w:cs="Times New Roman"/>
          <w:szCs w:val="26"/>
          <w:u w:val="single"/>
        </w:rPr>
        <w:t>Only</w:t>
      </w:r>
      <w:r>
        <w:rPr>
          <w:rFonts w:cs="Times New Roman"/>
          <w:szCs w:val="26"/>
        </w:rPr>
        <w:t xml:space="preserve"> stock market crashes can cause </w:t>
      </w:r>
      <w:r>
        <w:rPr>
          <w:rFonts w:cs="Times New Roman"/>
          <w:szCs w:val="26"/>
          <w:u w:val="single"/>
        </w:rPr>
        <w:t>major depressions</w:t>
      </w:r>
      <w:r>
        <w:rPr>
          <w:rFonts w:cs="Times New Roman"/>
          <w:szCs w:val="26"/>
        </w:rPr>
        <w:t xml:space="preserve">---empirical analysis proves---these collapses are </w:t>
      </w:r>
      <w:r>
        <w:rPr>
          <w:rFonts w:cs="Times New Roman"/>
          <w:szCs w:val="26"/>
          <w:u w:val="single"/>
        </w:rPr>
        <w:t>especially prone</w:t>
      </w:r>
      <w:r>
        <w:rPr>
          <w:rFonts w:cs="Times New Roman"/>
          <w:szCs w:val="26"/>
        </w:rPr>
        <w:t xml:space="preserve"> to cause war</w:t>
      </w:r>
    </w:p>
    <w:p w14:paraId="2114CA44" w14:textId="28875516" w:rsidR="00461D40" w:rsidRDefault="00461D40" w:rsidP="00461D40">
      <w:pPr>
        <w:rPr>
          <w:rStyle w:val="Style13ptBold"/>
          <w:b w:val="0"/>
          <w:bCs w:val="0"/>
        </w:rPr>
      </w:pPr>
      <w:r>
        <w:rPr>
          <w:rStyle w:val="Style13ptBold"/>
          <w:szCs w:val="26"/>
        </w:rPr>
        <w:t xml:space="preserve">Barro </w:t>
      </w:r>
      <w:r w:rsidR="008C6756">
        <w:rPr>
          <w:rStyle w:val="Style13ptBold"/>
          <w:szCs w:val="26"/>
        </w:rPr>
        <w:t>20</w:t>
      </w:r>
      <w:r>
        <w:rPr>
          <w:rStyle w:val="Style13ptBold"/>
          <w:szCs w:val="26"/>
        </w:rPr>
        <w:t>17</w:t>
      </w:r>
      <w:r>
        <w:t xml:space="preserve"> (</w:t>
      </w:r>
      <w:r>
        <w:rPr>
          <w:sz w:val="20"/>
          <w:u w:val="single"/>
        </w:rPr>
        <w:t>Robert J. Barro</w:t>
      </w:r>
      <w:r>
        <w:t xml:space="preserve"> – PhD in Economics @ Harvard University, Paul M. Warburg Professor of Economics @ Harvard University, senior fellow of the Hoover Institution of Stanford University, and a research associate of the National Bureau of Economic Research. </w:t>
      </w:r>
      <w:r>
        <w:rPr>
          <w:u w:val="single"/>
        </w:rPr>
        <w:t xml:space="preserve">José </w:t>
      </w:r>
      <w:proofErr w:type="spellStart"/>
      <w:proofErr w:type="gramStart"/>
      <w:r>
        <w:rPr>
          <w:u w:val="single"/>
        </w:rPr>
        <w:t>F.Ursúa</w:t>
      </w:r>
      <w:proofErr w:type="spellEnd"/>
      <w:proofErr w:type="gramEnd"/>
      <w:r>
        <w:rPr>
          <w:sz w:val="24"/>
        </w:rPr>
        <w:t xml:space="preserve"> </w:t>
      </w:r>
      <w:r>
        <w:t xml:space="preserve">– PhD candidate in Economics @ Harvard University, “Stock-market crashes and depressions,” </w:t>
      </w:r>
      <w:r>
        <w:rPr>
          <w:i/>
          <w:sz w:val="20"/>
        </w:rPr>
        <w:t>Research In Economics</w:t>
      </w:r>
      <w:r>
        <w:t>, Volume 71, Issue 3, September 2017, ScienceDirect)</w:t>
      </w:r>
    </w:p>
    <w:p w14:paraId="35A05E28" w14:textId="77777777" w:rsidR="00461D40" w:rsidRDefault="00461D40" w:rsidP="00461D40">
      <w:pPr>
        <w:rPr>
          <w:sz w:val="16"/>
          <w:szCs w:val="16"/>
        </w:rPr>
      </w:pPr>
      <w:r>
        <w:rPr>
          <w:sz w:val="16"/>
          <w:szCs w:val="16"/>
        </w:rPr>
        <w:t>5. Conclusions and future research</w:t>
      </w:r>
    </w:p>
    <w:p w14:paraId="6448FAFF" w14:textId="77777777" w:rsidR="00461D40" w:rsidRDefault="00461D40" w:rsidP="00461D40">
      <w:pPr>
        <w:rPr>
          <w:sz w:val="16"/>
          <w:szCs w:val="16"/>
        </w:rPr>
      </w:pPr>
      <w:r w:rsidRPr="00F42561">
        <w:rPr>
          <w:rStyle w:val="StyleUnderline"/>
        </w:rPr>
        <w:t>The</w:t>
      </w:r>
      <w:r>
        <w:rPr>
          <w:sz w:val="16"/>
          <w:szCs w:val="16"/>
        </w:rPr>
        <w:t xml:space="preserve"> </w:t>
      </w:r>
      <w:r w:rsidRPr="00F42561">
        <w:rPr>
          <w:rStyle w:val="Emphasis"/>
        </w:rPr>
        <w:t>long-term history</w:t>
      </w:r>
      <w:r>
        <w:rPr>
          <w:sz w:val="16"/>
          <w:szCs w:val="16"/>
        </w:rPr>
        <w:t xml:space="preserve"> </w:t>
      </w:r>
      <w:r>
        <w:rPr>
          <w:rStyle w:val="StyleUnderline"/>
        </w:rPr>
        <w:t>for</w:t>
      </w:r>
      <w:r>
        <w:rPr>
          <w:sz w:val="16"/>
          <w:szCs w:val="16"/>
        </w:rPr>
        <w:t xml:space="preserve"> </w:t>
      </w:r>
      <w:r>
        <w:rPr>
          <w:rStyle w:val="Emphasis"/>
        </w:rPr>
        <w:t>30 countries</w:t>
      </w:r>
      <w:r>
        <w:rPr>
          <w:sz w:val="16"/>
          <w:szCs w:val="16"/>
        </w:rPr>
        <w:t xml:space="preserve"> </w:t>
      </w:r>
      <w:r w:rsidRPr="00F42561">
        <w:rPr>
          <w:rStyle w:val="StyleUnderline"/>
        </w:rPr>
        <w:t>indicates that</w:t>
      </w:r>
      <w:r>
        <w:rPr>
          <w:rStyle w:val="StyleUnderline"/>
        </w:rPr>
        <w:t xml:space="preserve"> </w:t>
      </w:r>
      <w:r w:rsidRPr="00F42561">
        <w:rPr>
          <w:rStyle w:val="StyleUnderline"/>
        </w:rPr>
        <w:t>stock-market crashes</w:t>
      </w:r>
      <w:r>
        <w:rPr>
          <w:sz w:val="16"/>
          <w:szCs w:val="16"/>
        </w:rPr>
        <w:t xml:space="preserve"> (cumulative real returns of –0.25 or worse) </w:t>
      </w:r>
      <w:r w:rsidRPr="00F42561">
        <w:rPr>
          <w:rStyle w:val="StyleUnderline"/>
        </w:rPr>
        <w:t>have</w:t>
      </w:r>
      <w:r>
        <w:rPr>
          <w:sz w:val="16"/>
          <w:szCs w:val="16"/>
        </w:rPr>
        <w:t xml:space="preserve"> </w:t>
      </w:r>
      <w:r w:rsidRPr="00F42561">
        <w:rPr>
          <w:rStyle w:val="Emphasis"/>
        </w:rPr>
        <w:t>substantial predictive power</w:t>
      </w:r>
      <w:r>
        <w:rPr>
          <w:sz w:val="16"/>
          <w:szCs w:val="16"/>
        </w:rPr>
        <w:t xml:space="preserve"> </w:t>
      </w:r>
      <w:r w:rsidRPr="00F42561">
        <w:rPr>
          <w:rStyle w:val="StyleUnderline"/>
        </w:rPr>
        <w:t>for</w:t>
      </w:r>
      <w:r>
        <w:rPr>
          <w:sz w:val="16"/>
          <w:szCs w:val="16"/>
        </w:rPr>
        <w:t xml:space="preserve"> </w:t>
      </w:r>
      <w:r w:rsidRPr="00F42561">
        <w:rPr>
          <w:rStyle w:val="Emphasis"/>
        </w:rPr>
        <w:t>depressions</w:t>
      </w:r>
      <w:r>
        <w:rPr>
          <w:sz w:val="16"/>
          <w:szCs w:val="16"/>
        </w:rPr>
        <w:t xml:space="preserve"> (cumulative macroeconomic declines by 10 percent or more). In a non-war environment, </w:t>
      </w:r>
      <w:r>
        <w:rPr>
          <w:rStyle w:val="StyleUnderline"/>
        </w:rPr>
        <w:t>the realization of a stock-market return of –0.25 or worse implies that the probability of a</w:t>
      </w:r>
      <w:r>
        <w:rPr>
          <w:sz w:val="16"/>
          <w:szCs w:val="16"/>
        </w:rPr>
        <w:t xml:space="preserve"> minor </w:t>
      </w:r>
      <w:r>
        <w:rPr>
          <w:rStyle w:val="StyleUnderline"/>
        </w:rPr>
        <w:t>depression</w:t>
      </w:r>
      <w:r>
        <w:rPr>
          <w:sz w:val="16"/>
          <w:szCs w:val="16"/>
        </w:rPr>
        <w:t xml:space="preserve"> (macroeconomic decline by 10 percent or more) </w:t>
      </w:r>
      <w:r>
        <w:rPr>
          <w:rStyle w:val="StyleUnderline"/>
        </w:rPr>
        <w:t>is 22 percent</w:t>
      </w:r>
      <w:r>
        <w:rPr>
          <w:sz w:val="16"/>
          <w:szCs w:val="16"/>
        </w:rPr>
        <w:t xml:space="preserve">, and the probability of a major depression (decline by 25 percent or more) is 3 percent. </w:t>
      </w:r>
      <w:r>
        <w:rPr>
          <w:rStyle w:val="StyleUnderline"/>
        </w:rPr>
        <w:t>When the stock return is –0.40 or worse</w:t>
      </w:r>
      <w:r>
        <w:rPr>
          <w:sz w:val="16"/>
          <w:szCs w:val="16"/>
        </w:rPr>
        <w:t xml:space="preserve">, </w:t>
      </w:r>
      <w:r>
        <w:rPr>
          <w:rStyle w:val="StyleUnderline"/>
        </w:rPr>
        <w:t>the</w:t>
      </w:r>
      <w:r>
        <w:rPr>
          <w:sz w:val="16"/>
          <w:szCs w:val="16"/>
        </w:rPr>
        <w:t xml:space="preserve"> </w:t>
      </w:r>
      <w:r>
        <w:rPr>
          <w:rStyle w:val="StyleUnderline"/>
        </w:rPr>
        <w:t>corresponding depression probabilities are</w:t>
      </w:r>
      <w:r>
        <w:rPr>
          <w:sz w:val="16"/>
          <w:szCs w:val="16"/>
        </w:rPr>
        <w:t xml:space="preserve"> </w:t>
      </w:r>
      <w:r>
        <w:rPr>
          <w:rStyle w:val="StyleUnderline"/>
        </w:rPr>
        <w:t>30 percent</w:t>
      </w:r>
      <w:r>
        <w:rPr>
          <w:sz w:val="16"/>
          <w:szCs w:val="16"/>
        </w:rPr>
        <w:t xml:space="preserve"> and 4 percent. </w:t>
      </w:r>
      <w:r>
        <w:rPr>
          <w:rStyle w:val="StyleUnderline"/>
        </w:rPr>
        <w:t xml:space="preserve">The </w:t>
      </w:r>
      <w:r w:rsidRPr="00F42561">
        <w:rPr>
          <w:rStyle w:val="StyleUnderline"/>
        </w:rPr>
        <w:t>probabilities are</w:t>
      </w:r>
      <w:r>
        <w:rPr>
          <w:sz w:val="16"/>
          <w:szCs w:val="16"/>
        </w:rPr>
        <w:t xml:space="preserve"> </w:t>
      </w:r>
      <w:r w:rsidRPr="00F42561">
        <w:rPr>
          <w:rStyle w:val="Emphasis"/>
        </w:rPr>
        <w:t>46 percent</w:t>
      </w:r>
      <w:r>
        <w:rPr>
          <w:sz w:val="16"/>
          <w:szCs w:val="16"/>
        </w:rPr>
        <w:t xml:space="preserve"> and 8 percent, respectively, </w:t>
      </w:r>
      <w:r w:rsidRPr="00F42561">
        <w:rPr>
          <w:rStyle w:val="StyleUnderline"/>
        </w:rPr>
        <w:t>when a stock-market crash</w:t>
      </w:r>
      <w:r>
        <w:rPr>
          <w:rStyle w:val="StyleUnderline"/>
        </w:rPr>
        <w:t xml:space="preserve"> of –0.25 or worse</w:t>
      </w:r>
      <w:r>
        <w:rPr>
          <w:sz w:val="16"/>
          <w:szCs w:val="16"/>
        </w:rPr>
        <w:t xml:space="preserve"> in a non-war period </w:t>
      </w:r>
      <w:r w:rsidRPr="00F42561">
        <w:rPr>
          <w:rStyle w:val="StyleUnderline"/>
        </w:rPr>
        <w:t>is accompanied by a</w:t>
      </w:r>
      <w:r>
        <w:rPr>
          <w:sz w:val="16"/>
          <w:szCs w:val="16"/>
        </w:rPr>
        <w:t xml:space="preserve"> </w:t>
      </w:r>
      <w:r>
        <w:rPr>
          <w:rStyle w:val="Emphasis"/>
        </w:rPr>
        <w:t xml:space="preserve">currency or </w:t>
      </w:r>
      <w:r w:rsidRPr="00F42561">
        <w:rPr>
          <w:rStyle w:val="Emphasis"/>
        </w:rPr>
        <w:t>banking crisis</w:t>
      </w:r>
      <w:r>
        <w:rPr>
          <w:sz w:val="16"/>
          <w:szCs w:val="16"/>
        </w:rPr>
        <w:t xml:space="preserve"> and occurs during a time of global economic turmoil. Given the stock-market crashes for the United States and other countries in 2008 (characterized as non-war, featuring a currency or banking crisis, and occurring during a global event), these last probabilities applied at the beginning of 2009.</w:t>
      </w:r>
    </w:p>
    <w:p w14:paraId="5ED1FA00" w14:textId="77777777" w:rsidR="00461D40" w:rsidRDefault="00461D40" w:rsidP="00461D40">
      <w:pPr>
        <w:rPr>
          <w:sz w:val="16"/>
          <w:szCs w:val="16"/>
        </w:rPr>
      </w:pPr>
      <w:r>
        <w:rPr>
          <w:rStyle w:val="StyleUnderline"/>
        </w:rPr>
        <w:t>The</w:t>
      </w:r>
      <w:r>
        <w:rPr>
          <w:sz w:val="16"/>
          <w:szCs w:val="16"/>
        </w:rPr>
        <w:t xml:space="preserve"> </w:t>
      </w:r>
      <w:r w:rsidRPr="00F42561">
        <w:rPr>
          <w:rStyle w:val="Emphasis"/>
        </w:rPr>
        <w:t>long-term data</w:t>
      </w:r>
      <w:r>
        <w:rPr>
          <w:sz w:val="16"/>
          <w:szCs w:val="16"/>
        </w:rPr>
        <w:t xml:space="preserve"> </w:t>
      </w:r>
      <w:r>
        <w:rPr>
          <w:rStyle w:val="StyleUnderline"/>
        </w:rPr>
        <w:t xml:space="preserve">also </w:t>
      </w:r>
      <w:r w:rsidRPr="00F42561">
        <w:rPr>
          <w:rStyle w:val="StyleUnderline"/>
        </w:rPr>
        <w:t>show that the</w:t>
      </w:r>
      <w:r>
        <w:rPr>
          <w:sz w:val="16"/>
          <w:szCs w:val="16"/>
        </w:rPr>
        <w:t xml:space="preserve"> </w:t>
      </w:r>
      <w:r w:rsidRPr="00F42561">
        <w:rPr>
          <w:rStyle w:val="Emphasis"/>
        </w:rPr>
        <w:t>majority</w:t>
      </w:r>
      <w:r>
        <w:rPr>
          <w:sz w:val="16"/>
          <w:szCs w:val="16"/>
        </w:rPr>
        <w:t xml:space="preserve"> (</w:t>
      </w:r>
      <w:r>
        <w:rPr>
          <w:rStyle w:val="Emphasis"/>
        </w:rPr>
        <w:t>67 percent</w:t>
      </w:r>
      <w:r>
        <w:rPr>
          <w:sz w:val="16"/>
          <w:szCs w:val="16"/>
        </w:rPr>
        <w:t xml:space="preserve">) </w:t>
      </w:r>
      <w:r w:rsidRPr="00F42561">
        <w:rPr>
          <w:rStyle w:val="StyleUnderline"/>
        </w:rPr>
        <w:t>of</w:t>
      </w:r>
      <w:r>
        <w:rPr>
          <w:sz w:val="16"/>
          <w:szCs w:val="16"/>
        </w:rPr>
        <w:t xml:space="preserve"> minor, non-war </w:t>
      </w:r>
      <w:r>
        <w:rPr>
          <w:rStyle w:val="StyleUnderline"/>
        </w:rPr>
        <w:t>depressions are accompanied by stock-market crashes</w:t>
      </w:r>
      <w:r>
        <w:rPr>
          <w:sz w:val="16"/>
          <w:szCs w:val="16"/>
        </w:rPr>
        <w:t xml:space="preserve">, </w:t>
      </w:r>
      <w:r>
        <w:rPr>
          <w:rStyle w:val="StyleUnderline"/>
        </w:rPr>
        <w:t>whereas</w:t>
      </w:r>
      <w:r>
        <w:rPr>
          <w:sz w:val="16"/>
          <w:szCs w:val="16"/>
        </w:rPr>
        <w:t xml:space="preserve"> </w:t>
      </w:r>
      <w:r w:rsidRPr="00F42561">
        <w:rPr>
          <w:rStyle w:val="Emphasis"/>
        </w:rPr>
        <w:t>most major</w:t>
      </w:r>
      <w:r>
        <w:rPr>
          <w:sz w:val="16"/>
          <w:szCs w:val="16"/>
        </w:rPr>
        <w:t xml:space="preserve">, non-war </w:t>
      </w:r>
      <w:r w:rsidRPr="00F42561">
        <w:rPr>
          <w:rStyle w:val="StyleUnderline"/>
        </w:rPr>
        <w:t>depressions</w:t>
      </w:r>
      <w:r>
        <w:rPr>
          <w:sz w:val="16"/>
          <w:szCs w:val="16"/>
        </w:rPr>
        <w:t xml:space="preserve"> (</w:t>
      </w:r>
      <w:r w:rsidRPr="00F42561">
        <w:rPr>
          <w:rStyle w:val="Emphasis"/>
        </w:rPr>
        <w:t>83 percent</w:t>
      </w:r>
      <w:r>
        <w:rPr>
          <w:sz w:val="16"/>
          <w:szCs w:val="16"/>
        </w:rPr>
        <w:t xml:space="preserve">) </w:t>
      </w:r>
      <w:r w:rsidRPr="00F42561">
        <w:rPr>
          <w:rStyle w:val="StyleUnderline"/>
        </w:rPr>
        <w:t>are accompanied by</w:t>
      </w:r>
      <w:r>
        <w:rPr>
          <w:rStyle w:val="StyleUnderline"/>
        </w:rPr>
        <w:t xml:space="preserve"> these </w:t>
      </w:r>
      <w:r w:rsidRPr="00F42561">
        <w:rPr>
          <w:rStyle w:val="StyleUnderline"/>
        </w:rPr>
        <w:t>crashes</w:t>
      </w:r>
      <w:r>
        <w:rPr>
          <w:sz w:val="16"/>
          <w:szCs w:val="16"/>
        </w:rPr>
        <w:t xml:space="preserve">. Therefore, </w:t>
      </w:r>
      <w:r w:rsidRPr="00F42561">
        <w:rPr>
          <w:rStyle w:val="StyleUnderline"/>
        </w:rPr>
        <w:t>in the</w:t>
      </w:r>
      <w:r>
        <w:rPr>
          <w:sz w:val="16"/>
          <w:szCs w:val="16"/>
        </w:rPr>
        <w:t xml:space="preserve"> </w:t>
      </w:r>
      <w:r w:rsidRPr="00F42561">
        <w:rPr>
          <w:rStyle w:val="Emphasis"/>
        </w:rPr>
        <w:t>absence of a stock-market crash</w:t>
      </w:r>
      <w:r>
        <w:rPr>
          <w:sz w:val="16"/>
          <w:szCs w:val="16"/>
        </w:rPr>
        <w:t xml:space="preserve">, </w:t>
      </w:r>
      <w:r>
        <w:rPr>
          <w:rStyle w:val="StyleUnderline"/>
        </w:rPr>
        <w:t xml:space="preserve">the </w:t>
      </w:r>
      <w:r w:rsidRPr="00F42561">
        <w:rPr>
          <w:rStyle w:val="StyleUnderline"/>
        </w:rPr>
        <w:t>occurrence of a depression is</w:t>
      </w:r>
      <w:r>
        <w:rPr>
          <w:sz w:val="16"/>
          <w:szCs w:val="16"/>
        </w:rPr>
        <w:t xml:space="preserve"> </w:t>
      </w:r>
      <w:r w:rsidRPr="00F42561">
        <w:rPr>
          <w:rStyle w:val="Emphasis"/>
        </w:rPr>
        <w:t>highly unlikely</w:t>
      </w:r>
      <w:r>
        <w:rPr>
          <w:sz w:val="16"/>
          <w:szCs w:val="16"/>
        </w:rPr>
        <w:t>.</w:t>
      </w:r>
    </w:p>
    <w:p w14:paraId="3870CB62" w14:textId="77777777" w:rsidR="00461D40" w:rsidRDefault="00461D40" w:rsidP="00461D40">
      <w:r>
        <w:rPr>
          <w:rStyle w:val="StyleUnderline"/>
        </w:rPr>
        <w:t xml:space="preserve">The </w:t>
      </w:r>
      <w:r w:rsidRPr="00F42561">
        <w:rPr>
          <w:rStyle w:val="StyleUnderline"/>
        </w:rPr>
        <w:t>full history of</w:t>
      </w:r>
      <w:r>
        <w:rPr>
          <w:sz w:val="16"/>
          <w:szCs w:val="16"/>
        </w:rPr>
        <w:t xml:space="preserve"> </w:t>
      </w:r>
      <w:r w:rsidRPr="00F42561">
        <w:rPr>
          <w:rStyle w:val="Emphasis"/>
        </w:rPr>
        <w:t>3037 annual observations</w:t>
      </w:r>
      <w:r>
        <w:rPr>
          <w:sz w:val="16"/>
          <w:szCs w:val="16"/>
        </w:rPr>
        <w:t xml:space="preserve"> </w:t>
      </w:r>
      <w:r>
        <w:rPr>
          <w:rStyle w:val="StyleUnderline"/>
        </w:rPr>
        <w:t>reveals</w:t>
      </w:r>
      <w:r>
        <w:rPr>
          <w:sz w:val="16"/>
          <w:szCs w:val="16"/>
        </w:rPr>
        <w:t xml:space="preserve"> </w:t>
      </w:r>
      <w:r>
        <w:rPr>
          <w:rStyle w:val="Emphasis"/>
        </w:rPr>
        <w:t>71 matched cases</w:t>
      </w:r>
      <w:r>
        <w:rPr>
          <w:sz w:val="16"/>
          <w:szCs w:val="16"/>
        </w:rPr>
        <w:t xml:space="preserve"> </w:t>
      </w:r>
      <w:r w:rsidRPr="00F42561">
        <w:rPr>
          <w:rStyle w:val="StyleUnderline"/>
        </w:rPr>
        <w:t>of</w:t>
      </w:r>
      <w:r>
        <w:rPr>
          <w:rStyle w:val="StyleUnderline"/>
        </w:rPr>
        <w:t xml:space="preserve"> </w:t>
      </w:r>
      <w:r w:rsidRPr="00F42561">
        <w:rPr>
          <w:rStyle w:val="StyleUnderline"/>
        </w:rPr>
        <w:t>stock-market crashes</w:t>
      </w:r>
      <w:r>
        <w:rPr>
          <w:rStyle w:val="StyleUnderline"/>
        </w:rPr>
        <w:t xml:space="preserve"> and depressions</w:t>
      </w:r>
      <w:r>
        <w:rPr>
          <w:sz w:val="16"/>
          <w:szCs w:val="16"/>
        </w:rPr>
        <w:t xml:space="preserve">, </w:t>
      </w:r>
      <w:r>
        <w:rPr>
          <w:rStyle w:val="StyleUnderline"/>
        </w:rPr>
        <w:t>of which</w:t>
      </w:r>
      <w:r>
        <w:rPr>
          <w:sz w:val="16"/>
          <w:szCs w:val="16"/>
        </w:rPr>
        <w:t xml:space="preserve"> </w:t>
      </w:r>
      <w:r w:rsidRPr="00F42561">
        <w:rPr>
          <w:rStyle w:val="Emphasis"/>
        </w:rPr>
        <w:t>41 percent are associated with war</w:t>
      </w:r>
      <w:r>
        <w:rPr>
          <w:sz w:val="16"/>
          <w:szCs w:val="16"/>
        </w:rPr>
        <w:t>. The years contained in the 71 cases constitute 12 percent of the overall sample (because the average duration of a crisis was 4.9 years). The co-movement between stock returns and macroeconomic changes for the 71 cases may be sufficient to explain the observed equity premium of 7 percent, assuming that the coefficient of relative risk aversion is between 3.5 and 4. The required coefficient falls to 3.5 or less if we bring in the additional 19 percent of the sample that features a stock-market crash or depression but not both. A crucial aspect of this analysis is that the computed covariances allow for a flexible timing pattern between stock returns and macroeconomic changes. In future research, we plan to assess this flexible covariance approach in more detail. Part of this research involves the roles of missing data and wartime price controls, which can distort the covariances calculated from a rigid timing structure.</w:t>
      </w:r>
    </w:p>
    <w:p w14:paraId="5A375254" w14:textId="77777777" w:rsidR="00461D40" w:rsidRDefault="00461D40" w:rsidP="00461D40">
      <w:pPr>
        <w:pStyle w:val="Heading4"/>
      </w:pPr>
      <w:r>
        <w:t>Even if the relative impact of tariffs is small, uncertainty and knock off effects of the trade war wreck consumer buying power, cause supply chain disruptions, and massively reduce capital expenditure</w:t>
      </w:r>
    </w:p>
    <w:p w14:paraId="175E57A8" w14:textId="0EF2022C" w:rsidR="00461D40" w:rsidRDefault="00461D40" w:rsidP="00461D40">
      <w:r>
        <w:rPr>
          <w:rStyle w:val="Style13ptBold"/>
        </w:rPr>
        <w:t>Bryan</w:t>
      </w:r>
      <w:r>
        <w:t xml:space="preserve">, </w:t>
      </w:r>
      <w:r w:rsidR="00DA1738">
        <w:rPr>
          <w:rStyle w:val="Style13ptBold"/>
        </w:rPr>
        <w:t>2018</w:t>
      </w:r>
      <w:r>
        <w:t xml:space="preserve"> (Bob Bryan is a policy reporter at Business Insider. He graduated from the University of North Carolina at Chapel Hill with degrees in journalism and political science, “Jamie </w:t>
      </w:r>
      <w:proofErr w:type="spellStart"/>
      <w:r>
        <w:t>Dimon</w:t>
      </w:r>
      <w:proofErr w:type="spellEnd"/>
      <w:r>
        <w:t xml:space="preserve"> explained the hidden danger of Trump's trade war with China”, Business Insider, </w:t>
      </w:r>
      <w:hyperlink r:id="rId29" w:history="1">
        <w:r w:rsidR="00DA1738" w:rsidRPr="00DE05A0">
          <w:rPr>
            <w:rStyle w:val="Hyperlink"/>
          </w:rPr>
          <w:t>https://www.businessinsider.com/jamie-dimon-trump-tariffs-china-trade-war-business-economy-2018-9</w:t>
        </w:r>
      </w:hyperlink>
      <w:r w:rsidR="00DA1738">
        <w:t xml:space="preserve"> , 9/25/2018</w:t>
      </w:r>
      <w:r>
        <w:t>)</w:t>
      </w:r>
    </w:p>
    <w:p w14:paraId="1955742B" w14:textId="77777777" w:rsidR="00461D40" w:rsidRDefault="00461D40" w:rsidP="00461D40">
      <w:pPr>
        <w:rPr>
          <w:sz w:val="14"/>
        </w:rPr>
      </w:pPr>
      <w:r>
        <w:rPr>
          <w:sz w:val="14"/>
        </w:rPr>
        <w:t xml:space="preserve">JPMorgan CEO Jamie </w:t>
      </w:r>
      <w:proofErr w:type="spellStart"/>
      <w:r>
        <w:rPr>
          <w:sz w:val="14"/>
        </w:rPr>
        <w:t>Dimon</w:t>
      </w:r>
      <w:proofErr w:type="spellEnd"/>
      <w:r>
        <w:rPr>
          <w:sz w:val="14"/>
        </w:rPr>
        <w:t xml:space="preserve"> has some concerns about President Donald Trump's trade war with China. On the same day that a 10% tariff on $200 billion worth of Chinese goods went into effect — adding to the tariffs on $50 billion worth of goods that were already in place — </w:t>
      </w:r>
      <w:proofErr w:type="spellStart"/>
      <w:r>
        <w:rPr>
          <w:rStyle w:val="StyleUnderline"/>
        </w:rPr>
        <w:t>Dimon</w:t>
      </w:r>
      <w:proofErr w:type="spellEnd"/>
      <w:r>
        <w:rPr>
          <w:rStyle w:val="StyleUnderline"/>
        </w:rPr>
        <w:t xml:space="preserve"> warned that the </w:t>
      </w:r>
      <w:r w:rsidRPr="00F42561">
        <w:rPr>
          <w:rStyle w:val="StyleUnderline"/>
        </w:rPr>
        <w:t xml:space="preserve">problems with the "trade skirmish" were </w:t>
      </w:r>
      <w:r w:rsidRPr="00F42561">
        <w:rPr>
          <w:rStyle w:val="Emphasis"/>
        </w:rPr>
        <w:t>not limited to</w:t>
      </w:r>
      <w:r w:rsidRPr="00F42561">
        <w:rPr>
          <w:rStyle w:val="StyleUnderline"/>
        </w:rPr>
        <w:t xml:space="preserve"> </w:t>
      </w:r>
      <w:r>
        <w:rPr>
          <w:rStyle w:val="StyleUnderline"/>
        </w:rPr>
        <w:t xml:space="preserve">the </w:t>
      </w:r>
      <w:r w:rsidRPr="00F42561">
        <w:rPr>
          <w:rStyle w:val="Emphasis"/>
        </w:rPr>
        <w:t>direct cost increases</w:t>
      </w:r>
      <w:r>
        <w:rPr>
          <w:rStyle w:val="StyleUnderline"/>
        </w:rPr>
        <w:t xml:space="preserve"> from the duties</w:t>
      </w:r>
      <w:r>
        <w:rPr>
          <w:sz w:val="14"/>
        </w:rPr>
        <w:t xml:space="preserve">. During a Monday interview with CNBC, </w:t>
      </w:r>
      <w:proofErr w:type="spellStart"/>
      <w:r>
        <w:rPr>
          <w:sz w:val="14"/>
        </w:rPr>
        <w:t>Dimon</w:t>
      </w:r>
      <w:proofErr w:type="spellEnd"/>
      <w:r>
        <w:rPr>
          <w:sz w:val="14"/>
        </w:rPr>
        <w:t xml:space="preserve"> said that while the tariffs were a "tax on America," </w:t>
      </w:r>
      <w:r>
        <w:rPr>
          <w:rStyle w:val="StyleUnderline"/>
        </w:rPr>
        <w:t xml:space="preserve">the real </w:t>
      </w:r>
      <w:r w:rsidRPr="00F42561">
        <w:rPr>
          <w:rStyle w:val="StyleUnderline"/>
        </w:rPr>
        <w:t>danger</w:t>
      </w:r>
      <w:r>
        <w:rPr>
          <w:rStyle w:val="StyleUnderline"/>
        </w:rPr>
        <w:t xml:space="preserve"> </w:t>
      </w:r>
      <w:r w:rsidRPr="00F42561">
        <w:rPr>
          <w:rStyle w:val="StyleUnderline"/>
        </w:rPr>
        <w:t>would come from</w:t>
      </w:r>
      <w:r>
        <w:rPr>
          <w:rStyle w:val="StyleUnderline"/>
        </w:rPr>
        <w:t xml:space="preserve"> </w:t>
      </w:r>
      <w:r w:rsidRPr="00F42561">
        <w:rPr>
          <w:rStyle w:val="Emphasis"/>
        </w:rPr>
        <w:t>companies' responses</w:t>
      </w:r>
      <w:r>
        <w:rPr>
          <w:sz w:val="14"/>
        </w:rPr>
        <w:t xml:space="preserve"> to the cost increases. "Remember, people do other things," </w:t>
      </w:r>
      <w:proofErr w:type="spellStart"/>
      <w:r>
        <w:rPr>
          <w:sz w:val="14"/>
        </w:rPr>
        <w:t>Dimon</w:t>
      </w:r>
      <w:proofErr w:type="spellEnd"/>
      <w:r>
        <w:rPr>
          <w:sz w:val="14"/>
        </w:rPr>
        <w:t xml:space="preserve"> said. "They have other supply lines. But it's a $20 trillion economy. So that is a negative. </w:t>
      </w:r>
      <w:r w:rsidRPr="00F42561">
        <w:rPr>
          <w:rStyle w:val="StyleUnderline"/>
        </w:rPr>
        <w:t>The real negative is</w:t>
      </w:r>
      <w:r>
        <w:rPr>
          <w:rStyle w:val="StyleUnderline"/>
        </w:rPr>
        <w:t xml:space="preserve">n't that — it's </w:t>
      </w:r>
      <w:r w:rsidRPr="00F42561">
        <w:rPr>
          <w:rStyle w:val="Emphasis"/>
        </w:rPr>
        <w:t>confidence</w:t>
      </w:r>
      <w:r>
        <w:rPr>
          <w:rStyle w:val="StyleUnderline"/>
        </w:rPr>
        <w:t>, consistency</w:t>
      </w:r>
      <w:r>
        <w:rPr>
          <w:sz w:val="14"/>
        </w:rPr>
        <w:t xml:space="preserve">. </w:t>
      </w:r>
      <w:r>
        <w:rPr>
          <w:rStyle w:val="StyleUnderline"/>
        </w:rPr>
        <w:t>If people start reducing investment, if people start moving their supply chains around, that we have seen already moves the markets a little bit</w:t>
      </w:r>
      <w:r>
        <w:rPr>
          <w:sz w:val="14"/>
        </w:rPr>
        <w:t xml:space="preserve">." </w:t>
      </w:r>
      <w:proofErr w:type="spellStart"/>
      <w:r>
        <w:rPr>
          <w:sz w:val="14"/>
        </w:rPr>
        <w:t>Dimon's</w:t>
      </w:r>
      <w:proofErr w:type="spellEnd"/>
      <w:r>
        <w:rPr>
          <w:sz w:val="14"/>
        </w:rPr>
        <w:t xml:space="preserve"> point is that </w:t>
      </w:r>
      <w:r>
        <w:rPr>
          <w:rStyle w:val="StyleUnderline"/>
        </w:rPr>
        <w:t xml:space="preserve">while the </w:t>
      </w:r>
      <w:r>
        <w:rPr>
          <w:rStyle w:val="Emphasis"/>
        </w:rPr>
        <w:t>direct effects</w:t>
      </w:r>
      <w:r>
        <w:rPr>
          <w:rStyle w:val="StyleUnderline"/>
        </w:rPr>
        <w:t xml:space="preserve"> of the tariffs</w:t>
      </w:r>
      <w:r>
        <w:rPr>
          <w:sz w:val="14"/>
        </w:rPr>
        <w:t xml:space="preserve"> — higher costs for businesses and higher prices for consumers— </w:t>
      </w:r>
      <w:r>
        <w:rPr>
          <w:rStyle w:val="StyleUnderline"/>
        </w:rPr>
        <w:t xml:space="preserve">may produce a </w:t>
      </w:r>
      <w:r>
        <w:rPr>
          <w:rStyle w:val="Emphasis"/>
        </w:rPr>
        <w:t>slight growth lag</w:t>
      </w:r>
      <w:r>
        <w:rPr>
          <w:sz w:val="14"/>
        </w:rPr>
        <w:t xml:space="preserve">, </w:t>
      </w:r>
      <w:r w:rsidRPr="00F42561">
        <w:rPr>
          <w:rStyle w:val="StyleUnderline"/>
        </w:rPr>
        <w:t>the larger disruption</w:t>
      </w:r>
      <w:r>
        <w:rPr>
          <w:rStyle w:val="StyleUnderline"/>
        </w:rPr>
        <w:t xml:space="preserve"> </w:t>
      </w:r>
      <w:r w:rsidRPr="00F42561">
        <w:rPr>
          <w:rStyle w:val="StyleUnderline"/>
        </w:rPr>
        <w:t>would come from</w:t>
      </w:r>
      <w:r>
        <w:rPr>
          <w:rStyle w:val="StyleUnderline"/>
        </w:rPr>
        <w:t xml:space="preserve"> the tariffs' </w:t>
      </w:r>
      <w:r w:rsidRPr="00F42561">
        <w:rPr>
          <w:rStyle w:val="Emphasis"/>
        </w:rPr>
        <w:t>second-order effects</w:t>
      </w:r>
      <w:r>
        <w:rPr>
          <w:rStyle w:val="StyleUnderline"/>
        </w:rPr>
        <w:t>.</w:t>
      </w:r>
      <w:r>
        <w:rPr>
          <w:sz w:val="14"/>
        </w:rPr>
        <w:t xml:space="preserve"> The </w:t>
      </w:r>
      <w:r w:rsidRPr="00F42561">
        <w:rPr>
          <w:rStyle w:val="Emphasis"/>
        </w:rPr>
        <w:t>uncertainty</w:t>
      </w:r>
      <w:r>
        <w:rPr>
          <w:sz w:val="14"/>
        </w:rPr>
        <w:t xml:space="preserve"> </w:t>
      </w:r>
      <w:r>
        <w:rPr>
          <w:rStyle w:val="StyleUnderline"/>
        </w:rPr>
        <w:t xml:space="preserve">over trade policy </w:t>
      </w:r>
      <w:r w:rsidRPr="00F42561">
        <w:rPr>
          <w:rStyle w:val="StyleUnderline"/>
        </w:rPr>
        <w:t xml:space="preserve">is already becoming an undercurrent in </w:t>
      </w:r>
      <w:r w:rsidRPr="00F42561">
        <w:rPr>
          <w:rStyle w:val="Emphasis"/>
        </w:rPr>
        <w:t>business and consumer-confidence</w:t>
      </w:r>
      <w:r>
        <w:rPr>
          <w:rStyle w:val="StyleUnderline"/>
        </w:rPr>
        <w:t xml:space="preserve"> measures</w:t>
      </w:r>
      <w:r>
        <w:rPr>
          <w:sz w:val="14"/>
        </w:rPr>
        <w:t>, the latest being a survey of 141 US CEOs by Business Roundtable released Monday. (</w:t>
      </w:r>
      <w:proofErr w:type="spellStart"/>
      <w:r>
        <w:rPr>
          <w:sz w:val="14"/>
        </w:rPr>
        <w:t>Dimon</w:t>
      </w:r>
      <w:proofErr w:type="spellEnd"/>
      <w:r>
        <w:rPr>
          <w:sz w:val="14"/>
        </w:rPr>
        <w:t xml:space="preserve"> is the group's chairman.) Roughly two-thirds of the </w:t>
      </w:r>
      <w:r>
        <w:rPr>
          <w:rStyle w:val="StyleUnderline"/>
        </w:rPr>
        <w:t>executives</w:t>
      </w:r>
      <w:r>
        <w:rPr>
          <w:sz w:val="14"/>
        </w:rPr>
        <w:t xml:space="preserve"> surveyed said they </w:t>
      </w:r>
      <w:r>
        <w:rPr>
          <w:rStyle w:val="StyleUnderline"/>
        </w:rPr>
        <w:t xml:space="preserve">believed the </w:t>
      </w:r>
      <w:r w:rsidRPr="00F42561">
        <w:rPr>
          <w:rStyle w:val="StyleUnderline"/>
        </w:rPr>
        <w:t>tariffs would be a</w:t>
      </w:r>
      <w:r>
        <w:rPr>
          <w:rStyle w:val="StyleUnderline"/>
        </w:rPr>
        <w:t xml:space="preserve"> moderate or significant </w:t>
      </w:r>
      <w:r w:rsidRPr="00F42561">
        <w:rPr>
          <w:rStyle w:val="StyleUnderline"/>
        </w:rPr>
        <w:t>drag</w:t>
      </w:r>
      <w:r>
        <w:rPr>
          <w:rStyle w:val="StyleUnderline"/>
        </w:rPr>
        <w:t xml:space="preserve"> </w:t>
      </w:r>
      <w:r w:rsidRPr="00F42561">
        <w:rPr>
          <w:rStyle w:val="StyleUnderline"/>
        </w:rPr>
        <w:t>on</w:t>
      </w:r>
      <w:r>
        <w:rPr>
          <w:rStyle w:val="StyleUnderline"/>
        </w:rPr>
        <w:t xml:space="preserve"> their companies' </w:t>
      </w:r>
      <w:r>
        <w:rPr>
          <w:rStyle w:val="Emphasis"/>
        </w:rPr>
        <w:t>capital-spending plans</w:t>
      </w:r>
      <w:r>
        <w:rPr>
          <w:sz w:val="14"/>
        </w:rPr>
        <w:t xml:space="preserve">. "Current trade policies and uncertainty about future trade policies are having negative effects, </w:t>
      </w:r>
      <w:r>
        <w:rPr>
          <w:rStyle w:val="StyleUnderline"/>
        </w:rPr>
        <w:t xml:space="preserve">especially on </w:t>
      </w:r>
      <w:r w:rsidRPr="00F42561">
        <w:rPr>
          <w:rStyle w:val="StyleUnderline"/>
        </w:rPr>
        <w:t>capital investment</w:t>
      </w:r>
      <w:r>
        <w:rPr>
          <w:sz w:val="14"/>
        </w:rPr>
        <w:t xml:space="preserve">," Joshua </w:t>
      </w:r>
      <w:proofErr w:type="spellStart"/>
      <w:r>
        <w:rPr>
          <w:sz w:val="14"/>
        </w:rPr>
        <w:t>Bolten</w:t>
      </w:r>
      <w:proofErr w:type="spellEnd"/>
      <w:r>
        <w:rPr>
          <w:sz w:val="14"/>
        </w:rPr>
        <w:t>, the CEO of Business Roundtable, said in a release. "</w:t>
      </w:r>
      <w:r>
        <w:rPr>
          <w:rStyle w:val="StyleUnderline"/>
        </w:rPr>
        <w:t>Decreases in capital investment not only impact the operations</w:t>
      </w:r>
      <w:r>
        <w:rPr>
          <w:sz w:val="14"/>
        </w:rPr>
        <w:t xml:space="preserve"> of Business Roundtable companies, </w:t>
      </w:r>
      <w:r w:rsidRPr="00F42561">
        <w:rPr>
          <w:rStyle w:val="Emphasis"/>
        </w:rPr>
        <w:t>less spending</w:t>
      </w:r>
      <w:r>
        <w:rPr>
          <w:rStyle w:val="StyleUnderline"/>
        </w:rPr>
        <w:t xml:space="preserve"> on equipment and facilities also </w:t>
      </w:r>
      <w:r w:rsidRPr="00F42561">
        <w:rPr>
          <w:rStyle w:val="Emphasis"/>
        </w:rPr>
        <w:t>squeezes small- and medium-sized</w:t>
      </w:r>
      <w:r w:rsidRPr="00F42561">
        <w:rPr>
          <w:rStyle w:val="StyleUnderline"/>
        </w:rPr>
        <w:t xml:space="preserve"> suppliers</w:t>
      </w:r>
      <w:r>
        <w:rPr>
          <w:rStyle w:val="StyleUnderline"/>
        </w:rPr>
        <w:t xml:space="preserve"> and the </w:t>
      </w:r>
      <w:r>
        <w:rPr>
          <w:rStyle w:val="Emphasis"/>
        </w:rPr>
        <w:t>millions of Americans</w:t>
      </w:r>
      <w:r>
        <w:rPr>
          <w:rStyle w:val="StyleUnderline"/>
        </w:rPr>
        <w:t xml:space="preserve"> they employ</w:t>
      </w:r>
      <w:r>
        <w:rPr>
          <w:sz w:val="14"/>
        </w:rPr>
        <w:t xml:space="preserve">." In turn, </w:t>
      </w:r>
      <w:r w:rsidRPr="00F42561">
        <w:rPr>
          <w:rStyle w:val="StyleUnderline"/>
        </w:rPr>
        <w:t>the slip in confidence and uncertainty</w:t>
      </w:r>
      <w:r>
        <w:rPr>
          <w:rStyle w:val="StyleUnderline"/>
        </w:rPr>
        <w:t xml:space="preserve"> around trade policy could </w:t>
      </w:r>
      <w:r w:rsidRPr="00F42561">
        <w:rPr>
          <w:rStyle w:val="StyleUnderline"/>
        </w:rPr>
        <w:t xml:space="preserve">cause firms to </w:t>
      </w:r>
      <w:r w:rsidRPr="00F42561">
        <w:rPr>
          <w:rStyle w:val="Emphasis"/>
        </w:rPr>
        <w:t>delay investment or hiring</w:t>
      </w:r>
      <w:r>
        <w:rPr>
          <w:sz w:val="14"/>
        </w:rPr>
        <w:t xml:space="preserve">. </w:t>
      </w:r>
      <w:r w:rsidRPr="00F42561">
        <w:rPr>
          <w:rStyle w:val="StyleUnderline"/>
        </w:rPr>
        <w:t>Or</w:t>
      </w:r>
      <w:r>
        <w:rPr>
          <w:rStyle w:val="StyleUnderline"/>
        </w:rPr>
        <w:t xml:space="preserve"> they could decide to </w:t>
      </w:r>
      <w:r w:rsidRPr="00F42561">
        <w:rPr>
          <w:rStyle w:val="Emphasis"/>
        </w:rPr>
        <w:t>move</w:t>
      </w:r>
      <w:r>
        <w:rPr>
          <w:rStyle w:val="StyleUnderline"/>
        </w:rPr>
        <w:t xml:space="preserve"> their </w:t>
      </w:r>
      <w:r w:rsidRPr="00F42561">
        <w:rPr>
          <w:rStyle w:val="Emphasis"/>
        </w:rPr>
        <w:t>supply</w:t>
      </w:r>
      <w:r w:rsidRPr="00F42561">
        <w:rPr>
          <w:rStyle w:val="StyleUnderline"/>
        </w:rPr>
        <w:t xml:space="preserve"> </w:t>
      </w:r>
      <w:r w:rsidRPr="00F42561">
        <w:rPr>
          <w:rStyle w:val="Emphasis"/>
        </w:rPr>
        <w:t>chains</w:t>
      </w:r>
      <w:r>
        <w:rPr>
          <w:rStyle w:val="StyleUnderline"/>
        </w:rPr>
        <w:t xml:space="preserve"> to an area less affected by the tariffs</w:t>
      </w:r>
      <w:r>
        <w:rPr>
          <w:sz w:val="14"/>
        </w:rPr>
        <w:t xml:space="preserve">. The most notable example of a supply-chain shift was Harley-Davidson, which announced earlier this year that it would move some of its production overseas to avoid the European Union's </w:t>
      </w:r>
      <w:proofErr w:type="spellStart"/>
      <w:r>
        <w:rPr>
          <w:sz w:val="14"/>
        </w:rPr>
        <w:t>retaliateory</w:t>
      </w:r>
      <w:proofErr w:type="spellEnd"/>
      <w:r>
        <w:rPr>
          <w:sz w:val="14"/>
        </w:rPr>
        <w:t xml:space="preserve"> tariffs on American motorcycles. As more and more businesses start to grapple with the tariffs, several may also decide to shift manufacturing out of the US to avoid the trade upheaval. </w:t>
      </w:r>
      <w:r w:rsidRPr="00F42561">
        <w:rPr>
          <w:rStyle w:val="StyleUnderline"/>
        </w:rPr>
        <w:t>A cascade</w:t>
      </w:r>
      <w:r>
        <w:rPr>
          <w:rStyle w:val="StyleUnderline"/>
        </w:rPr>
        <w:t xml:space="preserve"> of moves </w:t>
      </w:r>
      <w:r w:rsidRPr="00F42561">
        <w:rPr>
          <w:rStyle w:val="StyleUnderline"/>
        </w:rPr>
        <w:t>could present</w:t>
      </w:r>
      <w:r>
        <w:rPr>
          <w:rStyle w:val="StyleUnderline"/>
        </w:rPr>
        <w:t xml:space="preserve"> more of </w:t>
      </w:r>
      <w:r w:rsidRPr="00F42561">
        <w:rPr>
          <w:rStyle w:val="StyleUnderline"/>
        </w:rPr>
        <w:t xml:space="preserve">a </w:t>
      </w:r>
      <w:r w:rsidRPr="00F42561">
        <w:rPr>
          <w:rStyle w:val="Emphasis"/>
        </w:rPr>
        <w:t>problem</w:t>
      </w:r>
      <w:r>
        <w:rPr>
          <w:rStyle w:val="StyleUnderline"/>
        </w:rPr>
        <w:t xml:space="preserve"> for the </w:t>
      </w:r>
      <w:r>
        <w:rPr>
          <w:rStyle w:val="Emphasis"/>
        </w:rPr>
        <w:t>US economy</w:t>
      </w:r>
      <w:r>
        <w:rPr>
          <w:rStyle w:val="StyleUnderline"/>
        </w:rPr>
        <w:t xml:space="preserve"> than the price increases.</w:t>
      </w:r>
      <w:r>
        <w:rPr>
          <w:sz w:val="14"/>
        </w:rPr>
        <w:t xml:space="preserve"> While these changes are theoretical, </w:t>
      </w:r>
      <w:proofErr w:type="spellStart"/>
      <w:r>
        <w:rPr>
          <w:sz w:val="14"/>
        </w:rPr>
        <w:t>Dimon</w:t>
      </w:r>
      <w:proofErr w:type="spellEnd"/>
      <w:r>
        <w:rPr>
          <w:sz w:val="14"/>
        </w:rPr>
        <w:t xml:space="preserve"> said that further escalation of the trade conflict could end up canceling out some of the more beneficial parts of Trump's economic policy. "We really don't think it's a great way to go about it," </w:t>
      </w:r>
      <w:proofErr w:type="spellStart"/>
      <w:r>
        <w:rPr>
          <w:sz w:val="14"/>
        </w:rPr>
        <w:t>Dimon</w:t>
      </w:r>
      <w:proofErr w:type="spellEnd"/>
      <w:r>
        <w:rPr>
          <w:sz w:val="14"/>
        </w:rPr>
        <w:t xml:space="preserve"> said. "It could easily offset some of the benefits that we've seen from regulatory reform and tax reform."</w:t>
      </w:r>
    </w:p>
    <w:p w14:paraId="71F1DCB2" w14:textId="77777777" w:rsidR="00461D40" w:rsidRDefault="00461D40" w:rsidP="00461D40">
      <w:pPr>
        <w:pStyle w:val="Heading4"/>
        <w:rPr>
          <w:rFonts w:cs="Times New Roman"/>
          <w:szCs w:val="26"/>
          <w:u w:val="single"/>
        </w:rPr>
      </w:pPr>
      <w:r>
        <w:rPr>
          <w:rFonts w:cs="Times New Roman"/>
          <w:szCs w:val="26"/>
        </w:rPr>
        <w:t>Economic decline causes nuclear war</w:t>
      </w:r>
    </w:p>
    <w:p w14:paraId="66AC7CFE" w14:textId="1AC42CB2" w:rsidR="00461D40" w:rsidRDefault="00461D40" w:rsidP="00461D40">
      <w:r>
        <w:rPr>
          <w:rStyle w:val="Style13ptBold"/>
          <w:szCs w:val="26"/>
        </w:rPr>
        <w:t xml:space="preserve">Mann </w:t>
      </w:r>
      <w:r w:rsidR="008C6756">
        <w:rPr>
          <w:rStyle w:val="Style13ptBold"/>
          <w:szCs w:val="26"/>
        </w:rPr>
        <w:t>20</w:t>
      </w:r>
      <w:r>
        <w:rPr>
          <w:rStyle w:val="Style13ptBold"/>
          <w:szCs w:val="26"/>
        </w:rPr>
        <w:t>14</w:t>
      </w:r>
      <w: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30" w:history="1">
        <w:r>
          <w:rPr>
            <w:rStyle w:val="Hyperlink"/>
            <w:color w:val="000000"/>
            <w:sz w:val="20"/>
            <w:u w:val="single"/>
          </w:rPr>
          <w:t>https://jscholarship.library.jhu.edu/bitstream/handle/1774.2/37262/MANN-THESIS-2014.pdf</w:t>
        </w:r>
      </w:hyperlink>
      <w:r>
        <w:t>)</w:t>
      </w:r>
    </w:p>
    <w:p w14:paraId="0243FE82" w14:textId="77777777" w:rsidR="00461D40" w:rsidRDefault="00461D40" w:rsidP="00461D40">
      <w:pPr>
        <w:rPr>
          <w:sz w:val="14"/>
        </w:rPr>
      </w:pPr>
      <w:r>
        <w:rPr>
          <w:sz w:val="14"/>
        </w:rPr>
        <w:t xml:space="preserve">The conclusions reached in this thesis demonstrate how </w:t>
      </w:r>
      <w:r w:rsidRPr="00F42561">
        <w:rPr>
          <w:rStyle w:val="StyleUnderline"/>
        </w:rPr>
        <w:t>economic considerations</w:t>
      </w:r>
      <w:r>
        <w:rPr>
          <w:rStyle w:val="StyleUnderline"/>
        </w:rPr>
        <w:t xml:space="preserve"> within states </w:t>
      </w:r>
      <w:r w:rsidRPr="00F42561">
        <w:rPr>
          <w:rStyle w:val="StyleUnderline"/>
        </w:rPr>
        <w:t xml:space="preserve">can figure </w:t>
      </w:r>
      <w:r w:rsidRPr="00F42561">
        <w:rPr>
          <w:rStyle w:val="Emphasis"/>
        </w:rPr>
        <w:t>prominently into</w:t>
      </w:r>
      <w:r>
        <w:rPr>
          <w:rStyle w:val="Emphasis"/>
        </w:rPr>
        <w:t xml:space="preserve"> the calculus for </w:t>
      </w:r>
      <w:r w:rsidRPr="00F42561">
        <w:rPr>
          <w:rStyle w:val="Emphasis"/>
        </w:rPr>
        <w:t>future conflicts</w:t>
      </w:r>
      <w:r>
        <w:rPr>
          <w:sz w:val="14"/>
        </w:rPr>
        <w:t xml:space="preserve">. The findings also suggest that </w:t>
      </w:r>
      <w:r>
        <w:rPr>
          <w:rStyle w:val="StyleUnderline"/>
        </w:rPr>
        <w:t>security issues with economic or financial underpinnings will transcend classical determinants of war and conflict, and change the manner by which rival states engage in hostile acts toward one another</w:t>
      </w:r>
      <w:r>
        <w:rPr>
          <w:sz w:val="14"/>
        </w:rPr>
        <w:t xml:space="preserve">. The research shows that </w:t>
      </w:r>
      <w:r>
        <w:rPr>
          <w:rStyle w:val="StyleUnderline"/>
        </w:rPr>
        <w:t xml:space="preserve">security concerns emanating from </w:t>
      </w:r>
      <w:r w:rsidRPr="00F42561">
        <w:rPr>
          <w:rStyle w:val="StyleUnderline"/>
        </w:rPr>
        <w:t>economic uncertainty</w:t>
      </w:r>
      <w:r>
        <w:rPr>
          <w:rStyle w:val="StyleUnderline"/>
        </w:rPr>
        <w:t xml:space="preserve"> and the inherent vulnerabilities within global financial markets </w:t>
      </w:r>
      <w:r w:rsidRPr="00F42561">
        <w:rPr>
          <w:rStyle w:val="StyleUnderline"/>
        </w:rPr>
        <w:t>will present new challenges for national security</w:t>
      </w:r>
      <w:r>
        <w:rPr>
          <w:rStyle w:val="StyleUnderline"/>
        </w:rPr>
        <w:t xml:space="preserve">, </w:t>
      </w:r>
      <w:r w:rsidRPr="00F42561">
        <w:rPr>
          <w:rStyle w:val="StyleUnderline"/>
        </w:rPr>
        <w:t>and</w:t>
      </w:r>
      <w:r>
        <w:rPr>
          <w:rStyle w:val="StyleUnderline"/>
        </w:rPr>
        <w:t xml:space="preserve"> provide developing </w:t>
      </w:r>
      <w:r w:rsidRPr="00F42561">
        <w:rPr>
          <w:rStyle w:val="StyleUnderline"/>
        </w:rPr>
        <w:t>states new asymmetric options for balancing</w:t>
      </w:r>
      <w:r>
        <w:rPr>
          <w:rStyle w:val="StyleUnderline"/>
        </w:rPr>
        <w:t xml:space="preserve"> </w:t>
      </w:r>
      <w:r w:rsidRPr="00F42561">
        <w:rPr>
          <w:rStyle w:val="StyleUnderline"/>
        </w:rPr>
        <w:t xml:space="preserve">against stronger </w:t>
      </w:r>
      <w:proofErr w:type="gramStart"/>
      <w:r w:rsidRPr="00F42561">
        <w:rPr>
          <w:rStyle w:val="StyleUnderline"/>
        </w:rPr>
        <w:t>states</w:t>
      </w:r>
      <w:r>
        <w:rPr>
          <w:rStyle w:val="StyleUnderline"/>
        </w:rPr>
        <w:t>.</w:t>
      </w:r>
      <w:r>
        <w:rPr>
          <w:sz w:val="12"/>
        </w:rPr>
        <w:t>¶</w:t>
      </w:r>
      <w:proofErr w:type="gramEnd"/>
      <w:r>
        <w:rPr>
          <w:sz w:val="14"/>
        </w:rPr>
        <w:t xml:space="preserve"> </w:t>
      </w:r>
      <w:r>
        <w:rPr>
          <w:rStyle w:val="StyleUnderline"/>
        </w:rPr>
        <w:t>The security areas</w:t>
      </w:r>
      <w:r>
        <w:rPr>
          <w:sz w:val="14"/>
        </w:rPr>
        <w:t xml:space="preserve">, identified in the proceeding chapters, </w:t>
      </w:r>
      <w:r>
        <w:rPr>
          <w:rStyle w:val="StyleUnderline"/>
        </w:rPr>
        <w:t xml:space="preserve">are </w:t>
      </w:r>
      <w:r w:rsidRPr="00F42561">
        <w:rPr>
          <w:rStyle w:val="StyleUnderline"/>
        </w:rPr>
        <w:t xml:space="preserve">likely to mature into </w:t>
      </w:r>
      <w:r w:rsidRPr="00F42561">
        <w:rPr>
          <w:rStyle w:val="Emphasis"/>
        </w:rPr>
        <w:t>global security threats</w:t>
      </w:r>
      <w:r>
        <w:rPr>
          <w:rStyle w:val="StyleUnderline"/>
        </w:rPr>
        <w:t xml:space="preserve"> in the immediate future</w:t>
      </w:r>
      <w:r>
        <w:rPr>
          <w:sz w:val="14"/>
        </w:rPr>
        <w:t xml:space="preserve">. As the case study on South Korea suggest, </w:t>
      </w:r>
      <w:r>
        <w:rPr>
          <w:rStyle w:val="StyleUnderline"/>
        </w:rPr>
        <w:t xml:space="preserve">the overlapping security issues associated with economic decline and reduced military spending by the United States will </w:t>
      </w:r>
      <w:r>
        <w:rPr>
          <w:rStyle w:val="Emphasis"/>
        </w:rPr>
        <w:t>affect allied confidence in America’s security guarantees</w:t>
      </w:r>
      <w:r>
        <w:rPr>
          <w:sz w:val="14"/>
        </w:rPr>
        <w:t xml:space="preserve">. The study shows that </w:t>
      </w:r>
      <w:r>
        <w:rPr>
          <w:rStyle w:val="StyleUnderline"/>
        </w:rPr>
        <w:t xml:space="preserve">this outcome could cause </w:t>
      </w:r>
      <w:r>
        <w:rPr>
          <w:rStyle w:val="Emphasis"/>
        </w:rPr>
        <w:t>regional instability</w:t>
      </w:r>
      <w:r>
        <w:rPr>
          <w:rStyle w:val="StyleUnderline"/>
        </w:rPr>
        <w:t xml:space="preserve"> or realignments of strategic partnerships in the Asia-pacific region with ramifications for U.S. national security</w:t>
      </w:r>
      <w:r>
        <w:rPr>
          <w:sz w:val="14"/>
        </w:rPr>
        <w:t xml:space="preserve">. </w:t>
      </w:r>
      <w:r w:rsidRPr="00F42561">
        <w:rPr>
          <w:rStyle w:val="StyleUnderline"/>
        </w:rPr>
        <w:t>Rival states</w:t>
      </w:r>
      <w:r>
        <w:rPr>
          <w:rStyle w:val="StyleUnderline"/>
        </w:rPr>
        <w:t xml:space="preserve"> and non-state groups </w:t>
      </w:r>
      <w:r w:rsidRPr="00F42561">
        <w:rPr>
          <w:rStyle w:val="StyleUnderline"/>
        </w:rPr>
        <w:t>may</w:t>
      </w:r>
      <w:r>
        <w:rPr>
          <w:rStyle w:val="StyleUnderline"/>
        </w:rPr>
        <w:t xml:space="preserve"> also </w:t>
      </w:r>
      <w:r w:rsidRPr="00F42561">
        <w:rPr>
          <w:rStyle w:val="StyleUnderline"/>
        </w:rPr>
        <w:t xml:space="preserve">become </w:t>
      </w:r>
      <w:r w:rsidRPr="00F42561">
        <w:rPr>
          <w:rStyle w:val="Emphasis"/>
        </w:rPr>
        <w:t>emboldened to challenge America</w:t>
      </w:r>
      <w:r>
        <w:rPr>
          <w:rStyle w:val="Emphasis"/>
        </w:rPr>
        <w:t>’s status</w:t>
      </w:r>
      <w:r>
        <w:rPr>
          <w:sz w:val="14"/>
        </w:rPr>
        <w:t xml:space="preserve"> in the unipolar international </w:t>
      </w:r>
      <w:proofErr w:type="gramStart"/>
      <w:r>
        <w:rPr>
          <w:sz w:val="14"/>
        </w:rPr>
        <w:t>system.</w:t>
      </w:r>
      <w:r>
        <w:rPr>
          <w:sz w:val="12"/>
        </w:rPr>
        <w:t>¶</w:t>
      </w:r>
      <w:proofErr w:type="gramEnd"/>
      <w:r>
        <w:rPr>
          <w:sz w:val="14"/>
        </w:rPr>
        <w:t xml:space="preserve"> </w:t>
      </w:r>
      <w:r>
        <w:rPr>
          <w:rStyle w:val="StyleUnderline"/>
        </w:rPr>
        <w:t xml:space="preserve">The potential risks associated with </w:t>
      </w:r>
      <w:r>
        <w:rPr>
          <w:rStyle w:val="Emphasis"/>
        </w:rPr>
        <w:t xml:space="preserve">stolen or </w:t>
      </w:r>
      <w:r w:rsidRPr="00F42561">
        <w:rPr>
          <w:rStyle w:val="Emphasis"/>
        </w:rPr>
        <w:t>loose WMD</w:t>
      </w:r>
      <w:r>
        <w:rPr>
          <w:sz w:val="14"/>
        </w:rPr>
        <w:t xml:space="preserve">, </w:t>
      </w:r>
      <w:r>
        <w:rPr>
          <w:rStyle w:val="StyleUnderline"/>
        </w:rPr>
        <w:t xml:space="preserve">resulting from poor security, </w:t>
      </w:r>
      <w:r w:rsidRPr="00F42561">
        <w:rPr>
          <w:rStyle w:val="StyleUnderline"/>
        </w:rPr>
        <w:t>can</w:t>
      </w:r>
      <w:r>
        <w:rPr>
          <w:rStyle w:val="StyleUnderline"/>
        </w:rPr>
        <w:t xml:space="preserve"> also </w:t>
      </w:r>
      <w:r w:rsidRPr="00F42561">
        <w:rPr>
          <w:rStyle w:val="StyleUnderline"/>
        </w:rPr>
        <w:t>pose a threat to</w:t>
      </w:r>
      <w:r>
        <w:rPr>
          <w:rStyle w:val="StyleUnderline"/>
        </w:rPr>
        <w:t xml:space="preserve"> U.S. national </w:t>
      </w:r>
      <w:r w:rsidRPr="00F42561">
        <w:rPr>
          <w:rStyle w:val="StyleUnderline"/>
        </w:rPr>
        <w:t>security</w:t>
      </w:r>
      <w:r>
        <w:rPr>
          <w:sz w:val="14"/>
        </w:rPr>
        <w:t xml:space="preserve">. The case study on Pakistan, Syria and North Korea show how </w:t>
      </w:r>
      <w:r>
        <w:rPr>
          <w:rStyle w:val="StyleUnderline"/>
        </w:rPr>
        <w:t xml:space="preserve">financial constraints affect weapons security making weapons vulnerable to theft, and how </w:t>
      </w:r>
      <w:r w:rsidRPr="00F42561">
        <w:rPr>
          <w:rStyle w:val="StyleUnderline"/>
        </w:rPr>
        <w:t>financial factors can influence WMD proliferation</w:t>
      </w:r>
      <w:r>
        <w:rPr>
          <w:sz w:val="14"/>
        </w:rPr>
        <w:t xml:space="preserve"> by contributing to the motivating factors behind a trusted insider’s decision to sell weapons technology. The </w:t>
      </w:r>
      <w:r>
        <w:rPr>
          <w:rStyle w:val="StyleUnderline"/>
        </w:rPr>
        <w:t xml:space="preserve">inherent </w:t>
      </w:r>
      <w:r w:rsidRPr="00F42561">
        <w:rPr>
          <w:rStyle w:val="StyleUnderline"/>
        </w:rPr>
        <w:t>vulnerabilities within</w:t>
      </w:r>
      <w:r>
        <w:rPr>
          <w:rStyle w:val="StyleUnderline"/>
        </w:rPr>
        <w:t xml:space="preserve"> the global financial </w:t>
      </w:r>
      <w:r w:rsidRPr="00F42561">
        <w:rPr>
          <w:rStyle w:val="StyleUnderline"/>
        </w:rPr>
        <w:t>markets will provide terrorists’</w:t>
      </w:r>
      <w:r>
        <w:rPr>
          <w:rStyle w:val="StyleUnderline"/>
        </w:rPr>
        <w:t xml:space="preserve"> organizations and other non-state groups</w:t>
      </w:r>
      <w:r>
        <w:rPr>
          <w:sz w:val="14"/>
        </w:rPr>
        <w:t xml:space="preserve">, who object to the current international system or distribution of power, </w:t>
      </w:r>
      <w:r>
        <w:rPr>
          <w:rStyle w:val="StyleUnderline"/>
        </w:rPr>
        <w:t xml:space="preserve">with </w:t>
      </w:r>
      <w:r w:rsidRPr="00F42561">
        <w:rPr>
          <w:rStyle w:val="StyleUnderline"/>
        </w:rPr>
        <w:t>opportunities to</w:t>
      </w:r>
      <w:r>
        <w:rPr>
          <w:rStyle w:val="StyleUnderline"/>
        </w:rPr>
        <w:t xml:space="preserve"> disrupt global finance and perhaps </w:t>
      </w:r>
      <w:r w:rsidRPr="00F42561">
        <w:rPr>
          <w:rStyle w:val="StyleUnderline"/>
        </w:rPr>
        <w:t>weaken America’s status</w:t>
      </w:r>
      <w:r>
        <w:rPr>
          <w:sz w:val="14"/>
        </w:rPr>
        <w:t xml:space="preserve">. A more ominous threat originates from states intent on increasing diversification of foreign currency holdings, establishing alternatives to the dollar for </w:t>
      </w:r>
    </w:p>
    <w:p w14:paraId="058779BA" w14:textId="77777777" w:rsidR="00461D40" w:rsidRDefault="00461D40" w:rsidP="00461D40">
      <w:pPr>
        <w:pStyle w:val="Heading4"/>
      </w:pPr>
      <w:r>
        <w:t>Trump is uniquely likely to divert---that goes nuclear</w:t>
      </w:r>
    </w:p>
    <w:p w14:paraId="39558667" w14:textId="047C850D" w:rsidR="00461D40" w:rsidRDefault="00461D40" w:rsidP="00461D40">
      <w:pPr>
        <w:rPr>
          <w:rStyle w:val="Style13ptBold"/>
          <w:szCs w:val="26"/>
        </w:rPr>
      </w:pPr>
      <w:r>
        <w:rPr>
          <w:rStyle w:val="Style13ptBold"/>
          <w:szCs w:val="26"/>
        </w:rPr>
        <w:t xml:space="preserve">Street </w:t>
      </w:r>
      <w:r w:rsidR="008C6756">
        <w:rPr>
          <w:rStyle w:val="Style13ptBold"/>
          <w:szCs w:val="26"/>
        </w:rPr>
        <w:t>20</w:t>
      </w:r>
      <w:r>
        <w:rPr>
          <w:rStyle w:val="Style13ptBold"/>
          <w:szCs w:val="26"/>
        </w:rPr>
        <w:t>16</w:t>
      </w:r>
      <w:r>
        <w:t xml:space="preserve"> (Tim Street – Masters in War Studies @ King’s College London, Fellow of the Sustainable Security </w:t>
      </w:r>
      <w:proofErr w:type="spellStart"/>
      <w:r>
        <w:t>Programme</w:t>
      </w:r>
      <w:proofErr w:type="spellEnd"/>
      <w:r>
        <w:t xml:space="preserve"> at the Oxford Research Group, “President Trump: Successor to the Nuclear Throne,” November 2016, http://www.css.ethz.ch/content/dam/ethz/special-interest/gess/cis/center-for-securities-studies/resources/docs/ORG-President%20Trump-Successor%20to%20the%20Nuclear%20Throne.pdf)</w:t>
      </w:r>
    </w:p>
    <w:p w14:paraId="2111DFDF" w14:textId="77777777" w:rsidR="00461D40" w:rsidRDefault="00461D40" w:rsidP="00461D40">
      <w:pPr>
        <w:rPr>
          <w:sz w:val="16"/>
          <w:szCs w:val="16"/>
        </w:rPr>
      </w:pPr>
      <w:r>
        <w:rPr>
          <w:rStyle w:val="StyleUnderline"/>
        </w:rPr>
        <w:t>As well as mapping out the US’s current nuclear weapons policies</w:t>
      </w:r>
      <w:r>
        <w:rPr>
          <w:sz w:val="16"/>
          <w:szCs w:val="16"/>
        </w:rPr>
        <w:t xml:space="preserve"> and its regional relationships, </w:t>
      </w:r>
      <w:r>
        <w:rPr>
          <w:rStyle w:val="StyleUnderline"/>
        </w:rPr>
        <w:t xml:space="preserve">it is important to reflect upon how domestic </w:t>
      </w:r>
      <w:r w:rsidRPr="00F42561">
        <w:rPr>
          <w:rStyle w:val="StyleUnderline"/>
        </w:rPr>
        <w:t>political dynamics under</w:t>
      </w:r>
      <w:r>
        <w:rPr>
          <w:rStyle w:val="StyleUnderline"/>
        </w:rPr>
        <w:t xml:space="preserve"> a </w:t>
      </w:r>
      <w:r w:rsidRPr="00F42561">
        <w:rPr>
          <w:rStyle w:val="StyleUnderline"/>
        </w:rPr>
        <w:t>Trump</w:t>
      </w:r>
      <w:r>
        <w:rPr>
          <w:rStyle w:val="StyleUnderline"/>
        </w:rPr>
        <w:t xml:space="preserve"> presidency </w:t>
      </w:r>
      <w:r w:rsidRPr="00F42561">
        <w:rPr>
          <w:rStyle w:val="StyleUnderline"/>
        </w:rPr>
        <w:t>might</w:t>
      </w:r>
      <w:r>
        <w:rPr>
          <w:sz w:val="16"/>
          <w:szCs w:val="16"/>
        </w:rPr>
        <w:t xml:space="preserve"> </w:t>
      </w:r>
      <w:r w:rsidRPr="00F42561">
        <w:rPr>
          <w:rStyle w:val="Emphasis"/>
        </w:rPr>
        <w:t>drive</w:t>
      </w:r>
      <w:r>
        <w:rPr>
          <w:rStyle w:val="Emphasis"/>
        </w:rPr>
        <w:t xml:space="preserve"> Washington’s </w:t>
      </w:r>
      <w:proofErr w:type="spellStart"/>
      <w:r w:rsidRPr="00F42561">
        <w:rPr>
          <w:rStyle w:val="Emphasis"/>
        </w:rPr>
        <w:t>behaviour</w:t>
      </w:r>
      <w:proofErr w:type="spellEnd"/>
      <w:r w:rsidRPr="00F42561">
        <w:rPr>
          <w:rStyle w:val="Emphasis"/>
        </w:rPr>
        <w:t xml:space="preserve"> internationally</w:t>
      </w:r>
      <w:r>
        <w:rPr>
          <w:sz w:val="16"/>
          <w:szCs w:val="16"/>
        </w:rPr>
        <w:t xml:space="preserve">, </w:t>
      </w:r>
      <w:r>
        <w:rPr>
          <w:rStyle w:val="StyleUnderline"/>
        </w:rPr>
        <w:t xml:space="preserve">particularly </w:t>
      </w:r>
      <w:r w:rsidRPr="00F42561">
        <w:rPr>
          <w:rStyle w:val="StyleUnderline"/>
        </w:rPr>
        <w:t>given the</w:t>
      </w:r>
      <w:r>
        <w:rPr>
          <w:sz w:val="16"/>
          <w:szCs w:val="16"/>
        </w:rPr>
        <w:t xml:space="preserve"> </w:t>
      </w:r>
      <w:r w:rsidRPr="00F42561">
        <w:rPr>
          <w:rStyle w:val="Emphasis"/>
        </w:rPr>
        <w:t>nuclear shadow</w:t>
      </w:r>
      <w:r>
        <w:rPr>
          <w:sz w:val="16"/>
          <w:szCs w:val="16"/>
        </w:rPr>
        <w:t xml:space="preserve"> </w:t>
      </w:r>
      <w:r w:rsidRPr="00F42561">
        <w:rPr>
          <w:rStyle w:val="StyleUnderline"/>
        </w:rPr>
        <w:t>that</w:t>
      </w:r>
      <w:r>
        <w:rPr>
          <w:sz w:val="16"/>
          <w:szCs w:val="16"/>
        </w:rPr>
        <w:t xml:space="preserve"> </w:t>
      </w:r>
      <w:r w:rsidRPr="00F42561">
        <w:rPr>
          <w:rStyle w:val="Emphasis"/>
        </w:rPr>
        <w:t>always hangs over conflicts involving the US.</w:t>
      </w:r>
    </w:p>
    <w:p w14:paraId="45C63CFC" w14:textId="77777777" w:rsidR="00461D40" w:rsidRPr="00457CC1" w:rsidRDefault="00461D40" w:rsidP="00461D40">
      <w:pPr>
        <w:rPr>
          <w:b/>
          <w:iCs/>
          <w:u w:val="single"/>
          <w:bdr w:val="single" w:sz="8" w:space="0" w:color="auto"/>
        </w:rPr>
      </w:pPr>
      <w:r>
        <w:rPr>
          <w:sz w:val="16"/>
          <w:szCs w:val="16"/>
        </w:rPr>
        <w:t xml:space="preserve">For example, </w:t>
      </w:r>
      <w:r>
        <w:rPr>
          <w:rStyle w:val="StyleUnderline"/>
        </w:rPr>
        <w:t>in the near-term</w:t>
      </w:r>
      <w:r>
        <w:rPr>
          <w:sz w:val="16"/>
          <w:szCs w:val="16"/>
        </w:rPr>
        <w:t xml:space="preserve">, </w:t>
      </w:r>
      <w:r w:rsidRPr="00F42561">
        <w:rPr>
          <w:rStyle w:val="StyleUnderline"/>
        </w:rPr>
        <w:t>Trump’s economic plan and</w:t>
      </w:r>
      <w:r>
        <w:rPr>
          <w:rStyle w:val="StyleUnderline"/>
        </w:rPr>
        <w:t xml:space="preserve"> the</w:t>
      </w:r>
      <w:r>
        <w:rPr>
          <w:sz w:val="16"/>
          <w:szCs w:val="16"/>
        </w:rPr>
        <w:t xml:space="preserve"> </w:t>
      </w:r>
      <w:r>
        <w:rPr>
          <w:rStyle w:val="Emphasis"/>
        </w:rPr>
        <w:t xml:space="preserve">great </w:t>
      </w:r>
      <w:r w:rsidRPr="00F42561">
        <w:rPr>
          <w:rStyle w:val="Emphasis"/>
        </w:rPr>
        <w:t>expectations</w:t>
      </w:r>
      <w:r>
        <w:rPr>
          <w:sz w:val="16"/>
          <w:szCs w:val="16"/>
        </w:rPr>
        <w:t xml:space="preserve"> </w:t>
      </w:r>
      <w:r>
        <w:rPr>
          <w:rStyle w:val="StyleUnderline"/>
        </w:rPr>
        <w:t>amongst the American working class that have been generated</w:t>
      </w:r>
      <w:r>
        <w:rPr>
          <w:sz w:val="16"/>
          <w:szCs w:val="16"/>
        </w:rPr>
        <w:t xml:space="preserve">, </w:t>
      </w:r>
      <w:r w:rsidRPr="00F42561">
        <w:rPr>
          <w:rStyle w:val="StyleUnderline"/>
        </w:rPr>
        <w:t>may have</w:t>
      </w:r>
      <w:r>
        <w:rPr>
          <w:sz w:val="16"/>
          <w:szCs w:val="16"/>
        </w:rPr>
        <w:t xml:space="preserve"> </w:t>
      </w:r>
      <w:r w:rsidRPr="00F42561">
        <w:rPr>
          <w:rStyle w:val="Emphasis"/>
        </w:rPr>
        <w:t>particularly dangerous consequences</w:t>
      </w:r>
      <w:r>
        <w:rPr>
          <w:sz w:val="16"/>
          <w:szCs w:val="16"/>
        </w:rPr>
        <w:t xml:space="preserve"> if, as seems likely, the primary beneficiaries are the very wealthy. </w:t>
      </w:r>
      <w:r>
        <w:rPr>
          <w:rStyle w:val="StyleUnderline"/>
        </w:rPr>
        <w:t>Reviewing Trump’s economic plans</w:t>
      </w:r>
      <w:r>
        <w:rPr>
          <w:sz w:val="16"/>
          <w:szCs w:val="16"/>
        </w:rPr>
        <w:t xml:space="preserve">, </w:t>
      </w:r>
      <w:r>
        <w:rPr>
          <w:rStyle w:val="StyleUnderline"/>
        </w:rPr>
        <w:t>Martin Wolf</w:t>
      </w:r>
      <w:r>
        <w:rPr>
          <w:sz w:val="16"/>
          <w:szCs w:val="16"/>
        </w:rPr>
        <w:t xml:space="preserve"> of the Financial Times </w:t>
      </w:r>
      <w:r>
        <w:rPr>
          <w:rStyle w:val="StyleUnderline"/>
        </w:rPr>
        <w:t>concludes that ‘the longer-term consequences are likely to be grim, not least for his angry, but fooled, supporters</w:t>
      </w:r>
      <w:r>
        <w:rPr>
          <w:sz w:val="16"/>
          <w:szCs w:val="16"/>
        </w:rPr>
        <w:t xml:space="preserve">. </w:t>
      </w:r>
      <w:r>
        <w:rPr>
          <w:rStyle w:val="StyleUnderline"/>
        </w:rPr>
        <w:t>Next time, they might be even angrier. Where that might lead is terrifying’</w:t>
      </w:r>
      <w:r>
        <w:rPr>
          <w:sz w:val="16"/>
          <w:szCs w:val="16"/>
        </w:rPr>
        <w:t xml:space="preserve">. Gillian </w:t>
      </w:r>
      <w:proofErr w:type="spellStart"/>
      <w:r>
        <w:rPr>
          <w:sz w:val="16"/>
          <w:szCs w:val="16"/>
        </w:rPr>
        <w:t>Tett</w:t>
      </w:r>
      <w:proofErr w:type="spellEnd"/>
      <w:r>
        <w:rPr>
          <w:sz w:val="16"/>
          <w:szCs w:val="16"/>
        </w:rPr>
        <w:t xml:space="preserve"> has also highlighted the ‘real risks’ that </w:t>
      </w:r>
      <w:r w:rsidRPr="00F42561">
        <w:rPr>
          <w:rStyle w:val="StyleUnderline"/>
        </w:rPr>
        <w:t>Trump’s policies could ‘spark</w:t>
      </w:r>
      <w:r>
        <w:rPr>
          <w:sz w:val="16"/>
          <w:szCs w:val="16"/>
        </w:rPr>
        <w:t xml:space="preserve"> </w:t>
      </w:r>
      <w:r>
        <w:rPr>
          <w:rStyle w:val="Emphasis"/>
        </w:rPr>
        <w:t>US social unrest</w:t>
      </w:r>
      <w:r>
        <w:rPr>
          <w:rStyle w:val="StyleUnderline"/>
        </w:rPr>
        <w:t xml:space="preserve"> or </w:t>
      </w:r>
      <w:r w:rsidRPr="00F42561">
        <w:rPr>
          <w:rStyle w:val="Emphasis"/>
        </w:rPr>
        <w:t>geopolitical uncertainty’</w:t>
      </w:r>
      <w:r>
        <w:rPr>
          <w:sz w:val="16"/>
          <w:szCs w:val="16"/>
        </w:rPr>
        <w:t xml:space="preserve">. Elsewhere, George Monbiot in the Guardian, makes the stark assertion that </w:t>
      </w:r>
      <w:r>
        <w:rPr>
          <w:rStyle w:val="StyleUnderline"/>
        </w:rPr>
        <w:t xml:space="preserve">the </w:t>
      </w:r>
      <w:r w:rsidRPr="00F42561">
        <w:rPr>
          <w:rStyle w:val="StyleUnderline"/>
        </w:rPr>
        <w:t>inability of the US</w:t>
      </w:r>
      <w:r>
        <w:rPr>
          <w:sz w:val="16"/>
          <w:szCs w:val="16"/>
        </w:rPr>
        <w:t xml:space="preserve"> and other governments </w:t>
      </w:r>
      <w:r w:rsidRPr="00F42561">
        <w:rPr>
          <w:rStyle w:val="StyleUnderline"/>
        </w:rPr>
        <w:t>to respond effectively to public anger means he</w:t>
      </w:r>
      <w:r>
        <w:rPr>
          <w:rStyle w:val="StyleUnderline"/>
        </w:rPr>
        <w:t xml:space="preserve"> now </w:t>
      </w:r>
      <w:r w:rsidRPr="00F42561">
        <w:rPr>
          <w:rStyle w:val="StyleUnderline"/>
        </w:rPr>
        <w:t>believes</w:t>
      </w:r>
      <w:r>
        <w:rPr>
          <w:rStyle w:val="StyleUnderline"/>
        </w:rPr>
        <w:t xml:space="preserve"> that</w:t>
      </w:r>
      <w:r>
        <w:rPr>
          <w:sz w:val="16"/>
          <w:szCs w:val="16"/>
        </w:rPr>
        <w:t xml:space="preserve"> ‘</w:t>
      </w:r>
      <w:r w:rsidRPr="00F42561">
        <w:rPr>
          <w:rStyle w:val="StyleUnderline"/>
        </w:rPr>
        <w:t>we will see</w:t>
      </w:r>
      <w:r>
        <w:rPr>
          <w:sz w:val="16"/>
          <w:szCs w:val="16"/>
        </w:rPr>
        <w:t xml:space="preserve"> </w:t>
      </w:r>
      <w:r w:rsidRPr="00F42561">
        <w:rPr>
          <w:rStyle w:val="Emphasis"/>
        </w:rPr>
        <w:t>war between the major powers</w:t>
      </w:r>
      <w:r>
        <w:rPr>
          <w:sz w:val="16"/>
          <w:szCs w:val="16"/>
        </w:rPr>
        <w:t xml:space="preserve"> within my lifetime’.</w:t>
      </w:r>
    </w:p>
    <w:p w14:paraId="611E7A9E" w14:textId="77777777" w:rsidR="00461D40" w:rsidRDefault="00461D40" w:rsidP="00461D40">
      <w:pPr>
        <w:rPr>
          <w:sz w:val="16"/>
          <w:szCs w:val="16"/>
        </w:rPr>
      </w:pPr>
      <w:r>
        <w:rPr>
          <w:sz w:val="16"/>
          <w:szCs w:val="16"/>
        </w:rPr>
        <w:t>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p>
    <w:p w14:paraId="6952EEE4" w14:textId="77777777" w:rsidR="00461D40" w:rsidRDefault="00461D40" w:rsidP="00461D40">
      <w:pPr>
        <w:rPr>
          <w:sz w:val="16"/>
          <w:szCs w:val="16"/>
        </w:rPr>
      </w:pPr>
      <w:r>
        <w:rPr>
          <w:sz w:val="16"/>
          <w:szCs w:val="16"/>
        </w:rPr>
        <w:t xml:space="preserve">Looking more widely, President-elect Trump’s existing and potential cabinet appointments, which Glenn Greenwald has </w:t>
      </w:r>
      <w:proofErr w:type="spellStart"/>
      <w:r>
        <w:rPr>
          <w:sz w:val="16"/>
          <w:szCs w:val="16"/>
        </w:rPr>
        <w:t>summarised</w:t>
      </w:r>
      <w:proofErr w:type="spellEnd"/>
      <w:r>
        <w:rPr>
          <w:sz w:val="16"/>
          <w:szCs w:val="16"/>
        </w:rPr>
        <w:t xml:space="preserve"> as ‘empowering…by and large…the traditional, hard, hawkish right-wing members of the Republican Party’ also point to the US engaging in future overseas conflicts, rather than the isolationism which many in the foreign policy establishment </w:t>
      </w:r>
      <w:proofErr w:type="spellStart"/>
      <w:r>
        <w:rPr>
          <w:sz w:val="16"/>
          <w:szCs w:val="16"/>
        </w:rPr>
        <w:t>criticised</w:t>
      </w:r>
      <w:proofErr w:type="spellEnd"/>
      <w:r>
        <w:rPr>
          <w:sz w:val="16"/>
          <w:szCs w:val="16"/>
        </w:rPr>
        <w:t xml:space="preserve"> Trump for proposing during the presidential campaign. William Hartung and Todd Harrison have drawn attention to the fact that </w:t>
      </w:r>
      <w:proofErr w:type="spellStart"/>
      <w:r>
        <w:rPr>
          <w:sz w:val="16"/>
          <w:szCs w:val="16"/>
        </w:rPr>
        <w:t>defence</w:t>
      </w:r>
      <w:proofErr w:type="spellEnd"/>
      <w:r>
        <w:rPr>
          <w:sz w:val="16"/>
          <w:szCs w:val="16"/>
        </w:rPr>
        <w:t xml:space="preserv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w:t>
      </w:r>
    </w:p>
    <w:p w14:paraId="2DA38575" w14:textId="77777777" w:rsidR="00461D40" w:rsidRDefault="00461D40" w:rsidP="00461D40">
      <w:pPr>
        <w:rPr>
          <w:sz w:val="16"/>
          <w:szCs w:val="16"/>
        </w:rPr>
      </w:pPr>
      <w:r>
        <w:rPr>
          <w:sz w:val="16"/>
          <w:szCs w:val="16"/>
        </w:rPr>
        <w:t>Conclusion</w:t>
      </w:r>
    </w:p>
    <w:p w14:paraId="7543B12B" w14:textId="77777777" w:rsidR="00461D40" w:rsidRDefault="00461D40" w:rsidP="00461D40">
      <w:pPr>
        <w:rPr>
          <w:sz w:val="16"/>
          <w:szCs w:val="16"/>
        </w:rPr>
      </w:pPr>
      <w:r>
        <w:rPr>
          <w:sz w:val="16"/>
          <w:szCs w:val="16"/>
        </w:rPr>
        <w:t xml:space="preserve">The problem now, for the US and the world, is that if </w:t>
      </w:r>
      <w:r>
        <w:rPr>
          <w:rStyle w:val="StyleUnderline"/>
        </w:rPr>
        <w:t>Trump</w:t>
      </w:r>
      <w:r>
        <w:rPr>
          <w:sz w:val="16"/>
          <w:szCs w:val="16"/>
        </w:rPr>
        <w:t xml:space="preserve"> does make good on his campaign promises then this </w:t>
      </w:r>
      <w:r>
        <w:rPr>
          <w:rStyle w:val="StyleUnderline"/>
        </w:rPr>
        <w:t>will have several damaging consequences for international peace and security</w:t>
      </w:r>
      <w:r>
        <w:rPr>
          <w:sz w:val="16"/>
          <w:szCs w:val="16"/>
        </w:rPr>
        <w:t xml:space="preserve"> </w:t>
      </w:r>
      <w:r>
        <w:rPr>
          <w:rStyle w:val="StyleUnderline"/>
        </w:rPr>
        <w:t>and</w:t>
      </w:r>
      <w:r>
        <w:rPr>
          <w:sz w:val="16"/>
          <w:szCs w:val="16"/>
        </w:rPr>
        <w:t xml:space="preserve"> that </w:t>
      </w:r>
      <w:r>
        <w:rPr>
          <w:rStyle w:val="StyleUnderline"/>
        </w:rPr>
        <w:t>if Trump does not sufficiently satisfy his supporters</w:t>
      </w:r>
      <w:r>
        <w:rPr>
          <w:sz w:val="16"/>
          <w:szCs w:val="16"/>
        </w:rPr>
        <w:t xml:space="preserve"> </w:t>
      </w:r>
      <w:r>
        <w:rPr>
          <w:rStyle w:val="StyleUnderline"/>
        </w:rPr>
        <w:t>then this will likely pour fuel on the flames at home</w:t>
      </w:r>
      <w:r>
        <w:rPr>
          <w:sz w:val="16"/>
          <w:szCs w:val="16"/>
        </w:rPr>
        <w:t xml:space="preserve">, </w:t>
      </w:r>
      <w:r>
        <w:rPr>
          <w:rStyle w:val="StyleUnderline"/>
        </w:rPr>
        <w:t>which may then</w:t>
      </w:r>
      <w:r>
        <w:rPr>
          <w:sz w:val="16"/>
          <w:szCs w:val="16"/>
        </w:rPr>
        <w:t xml:space="preserve"> </w:t>
      </w:r>
      <w:r>
        <w:rPr>
          <w:rStyle w:val="Emphasis"/>
        </w:rPr>
        <w:t>quickly spread abroad</w:t>
      </w:r>
      <w:r>
        <w:rPr>
          <w:sz w:val="16"/>
          <w:szCs w:val="16"/>
        </w:rPr>
        <w:t xml:space="preserve">. The people of the US and the world thus now have a huge responsibility to act as a restraining influence and ensure that the US retains an accountable, transparent and democratic government. This responsibility will only grow </w:t>
      </w:r>
      <w:r w:rsidRPr="00F42561">
        <w:rPr>
          <w:rStyle w:val="StyleUnderline"/>
        </w:rPr>
        <w:t>if</w:t>
      </w:r>
      <w:r>
        <w:rPr>
          <w:sz w:val="16"/>
          <w:szCs w:val="16"/>
        </w:rPr>
        <w:t xml:space="preserve"> </w:t>
      </w:r>
      <w:r w:rsidRPr="00F42561">
        <w:rPr>
          <w:rStyle w:val="Emphasis"/>
        </w:rPr>
        <w:t>crises or shocks take place</w:t>
      </w:r>
      <w:r>
        <w:rPr>
          <w:rStyle w:val="StyleUnderline"/>
        </w:rPr>
        <w:t xml:space="preserve"> in</w:t>
      </w:r>
      <w:r>
        <w:rPr>
          <w:sz w:val="16"/>
          <w:szCs w:val="16"/>
        </w:rPr>
        <w:t xml:space="preserve"> or outside </w:t>
      </w:r>
      <w:r>
        <w:rPr>
          <w:rStyle w:val="StyleUnderline"/>
        </w:rPr>
        <w:t>the US</w:t>
      </w:r>
      <w:r>
        <w:rPr>
          <w:sz w:val="16"/>
          <w:szCs w:val="16"/>
        </w:rPr>
        <w:t xml:space="preserve"> </w:t>
      </w:r>
      <w:r>
        <w:rPr>
          <w:rStyle w:val="StyleUnderline"/>
        </w:rPr>
        <w:t>which ambitious and</w:t>
      </w:r>
      <w:r>
        <w:rPr>
          <w:sz w:val="16"/>
          <w:szCs w:val="16"/>
        </w:rPr>
        <w:t xml:space="preserve"> </w:t>
      </w:r>
      <w:r>
        <w:rPr>
          <w:rStyle w:val="Emphasis"/>
        </w:rPr>
        <w:t>extremist figures take advantage of</w:t>
      </w:r>
      <w:r>
        <w:rPr>
          <w:sz w:val="16"/>
          <w:szCs w:val="16"/>
        </w:rPr>
        <w:t xml:space="preserve">, </w:t>
      </w:r>
      <w:r>
        <w:rPr>
          <w:rStyle w:val="StyleUnderline"/>
        </w:rPr>
        <w:t>framing them as threats to national security in order to protect their interests and power</w:t>
      </w:r>
      <w:r>
        <w:rPr>
          <w:sz w:val="16"/>
          <w:szCs w:val="16"/>
        </w:rPr>
        <w:t xml:space="preserve">. </w:t>
      </w:r>
      <w:r>
        <w:rPr>
          <w:rStyle w:val="StyleUnderline"/>
        </w:rPr>
        <w:t xml:space="preserve">If such scenarios emerge the next administration </w:t>
      </w:r>
      <w:r>
        <w:rPr>
          <w:sz w:val="16"/>
          <w:szCs w:val="16"/>
        </w:rPr>
        <w:t xml:space="preserve">and its untried and untested </w:t>
      </w:r>
      <w:r w:rsidRPr="00F42561">
        <w:rPr>
          <w:rStyle w:val="StyleUnderline"/>
        </w:rPr>
        <w:t>President</w:t>
      </w:r>
      <w:r w:rsidRPr="00F42561">
        <w:rPr>
          <w:sz w:val="16"/>
          <w:szCs w:val="16"/>
        </w:rPr>
        <w:t xml:space="preserve"> </w:t>
      </w:r>
      <w:r w:rsidRPr="00F42561">
        <w:rPr>
          <w:rStyle w:val="StyleUnderline"/>
        </w:rPr>
        <w:t>will find themselves with</w:t>
      </w:r>
      <w:r>
        <w:rPr>
          <w:sz w:val="16"/>
          <w:szCs w:val="16"/>
        </w:rPr>
        <w:t xml:space="preserve"> a range of extremely powerful tools and institutional experience at their disposal, including </w:t>
      </w:r>
      <w:r w:rsidRPr="00F42561">
        <w:rPr>
          <w:rStyle w:val="Emphasis"/>
        </w:rPr>
        <w:t>nuclear weapons</w:t>
      </w:r>
      <w:r>
        <w:rPr>
          <w:sz w:val="16"/>
          <w:szCs w:val="16"/>
        </w:rPr>
        <w:t xml:space="preserve">, </w:t>
      </w:r>
      <w:r w:rsidRPr="00F42561">
        <w:rPr>
          <w:rStyle w:val="StyleUnderline"/>
        </w:rPr>
        <w:t>which may prove</w:t>
      </w:r>
      <w:r>
        <w:rPr>
          <w:sz w:val="16"/>
          <w:szCs w:val="16"/>
        </w:rPr>
        <w:t xml:space="preserve"> </w:t>
      </w:r>
      <w:r w:rsidRPr="00F42561">
        <w:rPr>
          <w:rStyle w:val="Emphasis"/>
        </w:rPr>
        <w:t>too tempting to resist</w:t>
      </w:r>
      <w:r>
        <w:rPr>
          <w:sz w:val="16"/>
          <w:szCs w:val="16"/>
        </w:rPr>
        <w:t xml:space="preserve"> </w:t>
      </w:r>
      <w:r>
        <w:rPr>
          <w:rStyle w:val="StyleUnderline"/>
        </w:rPr>
        <w:t>when figuring out how to respond to widespread anger, confusion and unrest</w:t>
      </w:r>
      <w:r>
        <w:rPr>
          <w:sz w:val="16"/>
          <w:szCs w:val="16"/>
        </w:rPr>
        <w:t xml:space="preserve">, both </w:t>
      </w:r>
      <w:r>
        <w:rPr>
          <w:rStyle w:val="StyleUnderline"/>
        </w:rPr>
        <w:t>at home</w:t>
      </w:r>
      <w:r>
        <w:rPr>
          <w:sz w:val="16"/>
          <w:szCs w:val="16"/>
        </w:rPr>
        <w:t xml:space="preserve"> and abroad.</w:t>
      </w:r>
    </w:p>
    <w:p w14:paraId="40F0AC64" w14:textId="77777777" w:rsidR="00461D40" w:rsidRDefault="00461D40" w:rsidP="00461D40">
      <w:pPr>
        <w:rPr>
          <w:sz w:val="14"/>
        </w:rPr>
      </w:pPr>
    </w:p>
    <w:p w14:paraId="73A26187" w14:textId="77777777" w:rsidR="00461D40" w:rsidRPr="003921D7" w:rsidRDefault="00461D40" w:rsidP="00123200">
      <w:pPr>
        <w:rPr>
          <w:rStyle w:val="Emphasis"/>
        </w:rPr>
      </w:pPr>
    </w:p>
    <w:p w14:paraId="5222F752" w14:textId="1C572C6C" w:rsidR="001B52BF" w:rsidRDefault="001B52BF" w:rsidP="00691380">
      <w:pPr>
        <w:pStyle w:val="Heading3"/>
        <w:rPr>
          <w:rStyle w:val="StyleUnderline"/>
        </w:rPr>
      </w:pPr>
      <w:r>
        <w:rPr>
          <w:rStyle w:val="StyleUnderline"/>
        </w:rPr>
        <w:t xml:space="preserve">Monetary Policy I/L </w:t>
      </w:r>
    </w:p>
    <w:p w14:paraId="40CE189A" w14:textId="77777777" w:rsidR="001B52BF" w:rsidRDefault="001B52BF" w:rsidP="001B52BF">
      <w:pPr>
        <w:pStyle w:val="Heading4"/>
      </w:pPr>
      <w:r>
        <w:t>Tax cuts and growing public debt means there is no room to buffer shocks with monetary policy</w:t>
      </w:r>
    </w:p>
    <w:p w14:paraId="3D92A88F" w14:textId="77777777" w:rsidR="001B52BF" w:rsidRDefault="001B52BF" w:rsidP="001B52BF">
      <w:r>
        <w:t xml:space="preserve">Sam </w:t>
      </w:r>
      <w:r>
        <w:rPr>
          <w:rStyle w:val="Style13ptBold"/>
        </w:rPr>
        <w:t>Fleming</w:t>
      </w:r>
      <w:r>
        <w:t xml:space="preserve">, </w:t>
      </w:r>
      <w:r>
        <w:rPr>
          <w:rStyle w:val="Style13ptBold"/>
        </w:rPr>
        <w:t>10-15</w:t>
      </w:r>
      <w:r>
        <w:t>-18, (US economics editor, “US budget deficit hits $779bn in Trump’s first full fiscal year”, Financial Times, https://www.ft.com/content/c8a990d8-d0a5-11e8-a9f2-7574db66bcd5)</w:t>
      </w:r>
    </w:p>
    <w:p w14:paraId="3E593CE8" w14:textId="77777777" w:rsidR="001B52BF" w:rsidRDefault="001B52BF" w:rsidP="001B52BF">
      <w:r>
        <w:t>The US budget deficit widened to a six-year high of $779bn during Donald Trump’s first full fiscal year in the White House as borrowing swelled despite surging economic growth.</w:t>
      </w:r>
    </w:p>
    <w:p w14:paraId="00826AA6" w14:textId="77777777" w:rsidR="001B52BF" w:rsidRDefault="001B52BF" w:rsidP="001B52BF">
      <w:pPr>
        <w:rPr>
          <w:sz w:val="14"/>
        </w:rPr>
      </w:pPr>
      <w:r>
        <w:rPr>
          <w:rStyle w:val="StyleUnderline"/>
        </w:rPr>
        <w:t>The deficit grew by $113bn from the previous year</w:t>
      </w:r>
      <w:r>
        <w:rPr>
          <w:sz w:val="14"/>
        </w:rPr>
        <w:t xml:space="preserve">, reaching 3.9 per cent of US gross domestic product in the fiscal year ended September 30. That compared with 3.5 per cent the previous year and was above the 40-year average of 3.2 per cent, according to a report from the US Treasury and Office of Management and Budget. </w:t>
      </w:r>
      <w:r>
        <w:rPr>
          <w:rStyle w:val="StyleUnderline"/>
        </w:rPr>
        <w:t>The figures will intensify concerns about</w:t>
      </w:r>
      <w:r>
        <w:rPr>
          <w:sz w:val="14"/>
        </w:rPr>
        <w:t xml:space="preserve"> the </w:t>
      </w:r>
      <w:r>
        <w:rPr>
          <w:rStyle w:val="StyleUnderline"/>
        </w:rPr>
        <w:t>vast deficits</w:t>
      </w:r>
      <w:r>
        <w:rPr>
          <w:sz w:val="14"/>
        </w:rPr>
        <w:t xml:space="preserve"> the US government is running </w:t>
      </w:r>
      <w:r>
        <w:rPr>
          <w:rStyle w:val="StyleUnderline"/>
        </w:rPr>
        <w:t>during an economic boom that has driven unemployment</w:t>
      </w:r>
      <w:r>
        <w:rPr>
          <w:sz w:val="14"/>
        </w:rPr>
        <w:t xml:space="preserve"> </w:t>
      </w:r>
      <w:r>
        <w:rPr>
          <w:rStyle w:val="StyleUnderline"/>
        </w:rPr>
        <w:t>to its lowest levels</w:t>
      </w:r>
      <w:r>
        <w:rPr>
          <w:sz w:val="14"/>
        </w:rPr>
        <w:t xml:space="preserve"> since the late 1960s. </w:t>
      </w:r>
      <w:r w:rsidRPr="00F42561">
        <w:rPr>
          <w:rStyle w:val="StyleUnderline"/>
        </w:rPr>
        <w:t>Tax reductions pushed through at the end of 2017, coupled with higher public spending</w:t>
      </w:r>
      <w:r>
        <w:rPr>
          <w:sz w:val="14"/>
        </w:rPr>
        <w:t xml:space="preserve"> agreed by Congress early this year, </w:t>
      </w:r>
      <w:r w:rsidRPr="00F42561">
        <w:rPr>
          <w:rStyle w:val="StyleUnderline"/>
        </w:rPr>
        <w:t xml:space="preserve">are set to push up </w:t>
      </w:r>
      <w:r w:rsidRPr="00F42561">
        <w:rPr>
          <w:rStyle w:val="Emphasis"/>
        </w:rPr>
        <w:t>public debt</w:t>
      </w:r>
      <w:r w:rsidRPr="00F42561">
        <w:rPr>
          <w:rStyle w:val="StyleUnderline"/>
        </w:rPr>
        <w:t xml:space="preserve"> at a </w:t>
      </w:r>
      <w:r w:rsidRPr="00F42561">
        <w:rPr>
          <w:rStyle w:val="Emphasis"/>
        </w:rPr>
        <w:t>rapid pace</w:t>
      </w:r>
      <w:r>
        <w:rPr>
          <w:sz w:val="14"/>
        </w:rPr>
        <w:t xml:space="preserve">, </w:t>
      </w:r>
      <w:r>
        <w:rPr>
          <w:rStyle w:val="StyleUnderline"/>
        </w:rPr>
        <w:t xml:space="preserve">triggering concerns that </w:t>
      </w:r>
      <w:r w:rsidRPr="00F42561">
        <w:rPr>
          <w:rStyle w:val="StyleUnderline"/>
        </w:rPr>
        <w:t xml:space="preserve">there will be </w:t>
      </w:r>
      <w:r w:rsidRPr="00F42561">
        <w:rPr>
          <w:rStyle w:val="Emphasis"/>
        </w:rPr>
        <w:t>less room</w:t>
      </w:r>
      <w:r w:rsidRPr="00F42561">
        <w:rPr>
          <w:rStyle w:val="StyleUnderline"/>
        </w:rPr>
        <w:t xml:space="preserve"> for </w:t>
      </w:r>
      <w:r w:rsidRPr="00F42561">
        <w:rPr>
          <w:rStyle w:val="Emphasis"/>
        </w:rPr>
        <w:t>fiscal stimulus</w:t>
      </w:r>
      <w:r w:rsidRPr="00F42561">
        <w:rPr>
          <w:rStyle w:val="StyleUnderline"/>
        </w:rPr>
        <w:t xml:space="preserve"> when the </w:t>
      </w:r>
      <w:r w:rsidRPr="00F42561">
        <w:rPr>
          <w:rStyle w:val="Emphasis"/>
        </w:rPr>
        <w:t>US next enters a downturn</w:t>
      </w:r>
      <w:r>
        <w:rPr>
          <w:rStyle w:val="StyleUnderline"/>
        </w:rPr>
        <w:t>.</w:t>
      </w:r>
      <w:r>
        <w:rPr>
          <w:u w:val="single"/>
        </w:rPr>
        <w:t xml:space="preserve"> </w:t>
      </w:r>
      <w:r>
        <w:rPr>
          <w:sz w:val="14"/>
        </w:rPr>
        <w:t xml:space="preserve">The Congressional Budget Office has predicted that under current laws, </w:t>
      </w:r>
      <w:r>
        <w:rPr>
          <w:rStyle w:val="StyleUnderline"/>
        </w:rPr>
        <w:t>public debt is on course to reach its highest levels relative to GDP in US history over the coming 30 years</w:t>
      </w:r>
      <w:r>
        <w:rPr>
          <w:sz w:val="14"/>
        </w:rPr>
        <w:t xml:space="preserve">. Yet months before his election, </w:t>
      </w:r>
      <w:proofErr w:type="spellStart"/>
      <w:r>
        <w:rPr>
          <w:sz w:val="14"/>
        </w:rPr>
        <w:t>Mr</w:t>
      </w:r>
      <w:proofErr w:type="spellEnd"/>
      <w:r>
        <w:rPr>
          <w:sz w:val="14"/>
        </w:rPr>
        <w:t xml:space="preserve"> Trump claimed that he would pay off the US national debt in eight years, while his fellow Republicans ran on platforms of fiscal restraint in 2016. </w:t>
      </w:r>
    </w:p>
    <w:p w14:paraId="26421808" w14:textId="77777777" w:rsidR="001B52BF" w:rsidRDefault="001B52BF" w:rsidP="001B52BF">
      <w:pPr>
        <w:pStyle w:val="Heading4"/>
      </w:pPr>
      <w:r>
        <w:t>That means shocks are particularly threatening</w:t>
      </w:r>
    </w:p>
    <w:p w14:paraId="50A0A773" w14:textId="77777777" w:rsidR="001B52BF" w:rsidRDefault="001B52BF" w:rsidP="001B52BF">
      <w:pPr>
        <w:rPr>
          <w:sz w:val="14"/>
        </w:rPr>
      </w:pPr>
      <w:r>
        <w:rPr>
          <w:rStyle w:val="Style13ptBold"/>
        </w:rPr>
        <w:t>Geithner 17</w:t>
      </w:r>
      <w:r>
        <w:rPr>
          <w:sz w:val="14"/>
        </w:rPr>
        <w:t xml:space="preserve"> (January/February, Tim, former Treasury Secretary, “Are We Safe Yet?”, https://www.foreignaffairs.com/articles/united-states/2016-12-12/are-we-safe-yet)</w:t>
      </w:r>
    </w:p>
    <w:p w14:paraId="3E44C320" w14:textId="77777777" w:rsidR="001B52BF" w:rsidRDefault="001B52BF" w:rsidP="001B52BF">
      <w:pPr>
        <w:rPr>
          <w:sz w:val="14"/>
          <w:szCs w:val="14"/>
        </w:rPr>
      </w:pPr>
      <w:r>
        <w:rPr>
          <w:sz w:val="14"/>
          <w:szCs w:val="14"/>
        </w:rPr>
        <w:t>THE SHRINKING SPACE FOR POLICY</w:t>
      </w:r>
    </w:p>
    <w:p w14:paraId="6EFE8AC6" w14:textId="77777777" w:rsidR="001B52BF" w:rsidRDefault="001B52BF" w:rsidP="001B52BF">
      <w:pPr>
        <w:rPr>
          <w:sz w:val="14"/>
        </w:rPr>
      </w:pPr>
      <w:r w:rsidRPr="00F42561">
        <w:rPr>
          <w:rStyle w:val="StyleUnderline"/>
        </w:rPr>
        <w:t>A country’s ability to limit the intensity of</w:t>
      </w:r>
      <w:r>
        <w:rPr>
          <w:rStyle w:val="StyleUnderline"/>
        </w:rPr>
        <w:t xml:space="preserve"> a financial </w:t>
      </w:r>
      <w:r w:rsidRPr="00F42561">
        <w:rPr>
          <w:rStyle w:val="StyleUnderline"/>
        </w:rPr>
        <w:t>crisis</w:t>
      </w:r>
      <w:r>
        <w:rPr>
          <w:rStyle w:val="StyleUnderline"/>
        </w:rPr>
        <w:t xml:space="preserve"> also </w:t>
      </w:r>
      <w:r w:rsidRPr="00F42561">
        <w:rPr>
          <w:rStyle w:val="StyleUnderline"/>
        </w:rPr>
        <w:t>depends on how much room for maneuver its</w:t>
      </w:r>
      <w:r>
        <w:rPr>
          <w:rStyle w:val="StyleUnderline"/>
        </w:rPr>
        <w:t xml:space="preserve"> fiscal- and </w:t>
      </w:r>
      <w:r w:rsidRPr="00F42561">
        <w:rPr>
          <w:rStyle w:val="StyleUnderline"/>
        </w:rPr>
        <w:t>monetary-policy</w:t>
      </w:r>
      <w:r>
        <w:rPr>
          <w:rStyle w:val="StyleUnderline"/>
        </w:rPr>
        <w:t xml:space="preserve"> makers enjoy</w:t>
      </w:r>
      <w:r>
        <w:rPr>
          <w:sz w:val="14"/>
        </w:rPr>
        <w:t xml:space="preserve">. Today, </w:t>
      </w:r>
      <w:r w:rsidRPr="00F42561">
        <w:rPr>
          <w:rStyle w:val="Emphasis"/>
        </w:rPr>
        <w:t>that room has shrunk in</w:t>
      </w:r>
      <w:r>
        <w:rPr>
          <w:rStyle w:val="Emphasis"/>
        </w:rPr>
        <w:t xml:space="preserve"> most of the major </w:t>
      </w:r>
      <w:r w:rsidRPr="00F42561">
        <w:rPr>
          <w:rStyle w:val="Emphasis"/>
        </w:rPr>
        <w:t>developed economies</w:t>
      </w:r>
      <w:r>
        <w:rPr>
          <w:sz w:val="14"/>
        </w:rPr>
        <w:t xml:space="preserve">. </w:t>
      </w:r>
      <w:r w:rsidRPr="00F42561">
        <w:rPr>
          <w:rStyle w:val="Emphasis"/>
        </w:rPr>
        <w:t>Public debt as a share of GDP has soared</w:t>
      </w:r>
      <w:r>
        <w:rPr>
          <w:sz w:val="14"/>
        </w:rPr>
        <w:t xml:space="preserve">. The </w:t>
      </w:r>
      <w:r>
        <w:rPr>
          <w:rStyle w:val="StyleUnderline"/>
        </w:rPr>
        <w:t>overnight rates</w:t>
      </w:r>
      <w:r>
        <w:rPr>
          <w:sz w:val="14"/>
        </w:rPr>
        <w:t xml:space="preserve"> at which central banks lend money </w:t>
      </w:r>
      <w:r>
        <w:rPr>
          <w:rStyle w:val="StyleUnderline"/>
        </w:rPr>
        <w:t xml:space="preserve">have fallen </w:t>
      </w:r>
      <w:r>
        <w:rPr>
          <w:rStyle w:val="Emphasis"/>
        </w:rPr>
        <w:t>close to zero</w:t>
      </w:r>
      <w:r>
        <w:rPr>
          <w:sz w:val="14"/>
        </w:rPr>
        <w:t xml:space="preserve">, and in some countries, they have dipped into the negative. The costs of long-term government borrowing have also fallen to record lows. And </w:t>
      </w:r>
      <w:r>
        <w:rPr>
          <w:rStyle w:val="StyleUnderline"/>
        </w:rPr>
        <w:t>credit spreads</w:t>
      </w:r>
      <w:r>
        <w:rPr>
          <w:sz w:val="14"/>
        </w:rPr>
        <w:t>—the difference between government and corporate borrowing costs—</w:t>
      </w:r>
      <w:r>
        <w:rPr>
          <w:rStyle w:val="StyleUnderline"/>
        </w:rPr>
        <w:t>have narrowed</w:t>
      </w:r>
      <w:r>
        <w:rPr>
          <w:sz w:val="14"/>
        </w:rPr>
        <w:t xml:space="preserve">. </w:t>
      </w:r>
      <w:r>
        <w:rPr>
          <w:rStyle w:val="StyleUnderline"/>
        </w:rPr>
        <w:t>In terms of their ability to raise spending and lower interest rates, governments have less ammunition</w:t>
      </w:r>
      <w:r>
        <w:rPr>
          <w:sz w:val="14"/>
        </w:rPr>
        <w:t>.</w:t>
      </w:r>
    </w:p>
    <w:p w14:paraId="361EBA34" w14:textId="77777777" w:rsidR="001B52BF" w:rsidRDefault="001B52BF" w:rsidP="001B52BF">
      <w:pPr>
        <w:rPr>
          <w:sz w:val="14"/>
        </w:rPr>
      </w:pPr>
      <w:r>
        <w:rPr>
          <w:sz w:val="14"/>
        </w:rPr>
        <w:t xml:space="preserve">As far as monetary policy goes, the experience with negative rates so far is not that promising. Many central banks fear that negative rates have hurt rather than helped the economy, and even those that believe they have helped worry that rates cannot fall much further before they start to backfire. </w:t>
      </w:r>
      <w:r>
        <w:rPr>
          <w:rStyle w:val="StyleUnderline"/>
        </w:rPr>
        <w:t>On the fiscal side, almost all the major economies have less room for stimulus than before the crisi</w:t>
      </w:r>
      <w:r>
        <w:rPr>
          <w:sz w:val="14"/>
        </w:rPr>
        <w:t xml:space="preserve">s. And where there is still room, the </w:t>
      </w:r>
      <w:r>
        <w:rPr>
          <w:rStyle w:val="Emphasis"/>
        </w:rPr>
        <w:t>political constraints on using it may prove hard to overcome</w:t>
      </w:r>
      <w:r>
        <w:rPr>
          <w:sz w:val="14"/>
        </w:rPr>
        <w:t>. The only remaining untried tactic is the more coordinated deployment of expansionary fiscal and monetary policy. Perhaps that will prove possible, and if so, perhaps the impact will be powerful. But it’s hard to say.</w:t>
      </w:r>
    </w:p>
    <w:p w14:paraId="53DA2280" w14:textId="77777777" w:rsidR="001B52BF" w:rsidRDefault="001B52BF" w:rsidP="001B52BF">
      <w:pPr>
        <w:rPr>
          <w:sz w:val="14"/>
        </w:rPr>
      </w:pPr>
      <w:r>
        <w:rPr>
          <w:rStyle w:val="StyleUnderline"/>
        </w:rPr>
        <w:t>The Federal Reserve</w:t>
      </w:r>
      <w:r>
        <w:rPr>
          <w:sz w:val="14"/>
        </w:rPr>
        <w:t xml:space="preserve">, for its part, still </w:t>
      </w:r>
      <w:r>
        <w:rPr>
          <w:rStyle w:val="StyleUnderline"/>
        </w:rPr>
        <w:t>has more room for maneuver in terms of monetary policy than other major central banks do. It could push long-term interest rates lower</w:t>
      </w:r>
      <w:r>
        <w:rPr>
          <w:sz w:val="14"/>
        </w:rPr>
        <w:t xml:space="preserve"> in a crisis. </w:t>
      </w:r>
      <w:r>
        <w:rPr>
          <w:rStyle w:val="StyleUnderline"/>
        </w:rPr>
        <w:t xml:space="preserve">But even in mild recessions, </w:t>
      </w:r>
      <w:r w:rsidRPr="00F42561">
        <w:rPr>
          <w:rStyle w:val="StyleUnderline"/>
        </w:rPr>
        <w:t>the Fed has</w:t>
      </w:r>
      <w:r>
        <w:rPr>
          <w:rStyle w:val="StyleUnderline"/>
        </w:rPr>
        <w:t xml:space="preserve"> typically </w:t>
      </w:r>
      <w:r w:rsidRPr="00F42561">
        <w:rPr>
          <w:rStyle w:val="StyleUnderline"/>
        </w:rPr>
        <w:t>had to lower borrowing rates by three to five</w:t>
      </w:r>
      <w:r>
        <w:rPr>
          <w:rStyle w:val="StyleUnderline"/>
        </w:rPr>
        <w:t xml:space="preserve"> percentage </w:t>
      </w:r>
      <w:r w:rsidRPr="00F42561">
        <w:rPr>
          <w:rStyle w:val="StyleUnderline"/>
        </w:rPr>
        <w:t>points</w:t>
      </w:r>
      <w:r>
        <w:rPr>
          <w:rStyle w:val="StyleUnderline"/>
        </w:rPr>
        <w:t xml:space="preserve">, and </w:t>
      </w:r>
      <w:r w:rsidRPr="00F42561">
        <w:rPr>
          <w:rStyle w:val="Emphasis"/>
        </w:rPr>
        <w:t>it does not have that room today</w:t>
      </w:r>
      <w:r>
        <w:rPr>
          <w:sz w:val="14"/>
        </w:rPr>
        <w:t>.</w:t>
      </w:r>
    </w:p>
    <w:p w14:paraId="726A5885" w14:textId="77777777" w:rsidR="001B52BF" w:rsidRDefault="001B52BF" w:rsidP="001B52BF">
      <w:pPr>
        <w:rPr>
          <w:sz w:val="14"/>
        </w:rPr>
      </w:pPr>
      <w:r>
        <w:rPr>
          <w:rStyle w:val="StyleUnderline"/>
        </w:rPr>
        <w:t>The United States also has less fiscal capacity than it did before the crisis. From 2007 to the end of 2009, the debt-to-GDP ratio increased from roughly 35 percent to 75 percent</w:t>
      </w:r>
      <w:r>
        <w:rPr>
          <w:sz w:val="14"/>
        </w:rPr>
        <w:t xml:space="preserve">, where it remains today. Most of this increase owed to lower tax revenues caused by the recession and to the jump in spending that occurred as automatic fiscal stabilizers, such as unemployment benefits, took effect. These costs would have soared even higher in the absence of the stimulus package and the financial rescue. In fact, rather than costing the five to ten percent of GDP that many expected, the rescue earned a modest positive financial return for the public. The stimulus was designed to be temporary and was quickly wound down. The federal deficit fell from its peak of ten percent of GDP in 2009 to around three percent, where it has stayed since 2014. Still, </w:t>
      </w:r>
      <w:r>
        <w:rPr>
          <w:rStyle w:val="StyleUnderline"/>
        </w:rPr>
        <w:t xml:space="preserve">the debt-to-GDP ratio remains close to its </w:t>
      </w:r>
      <w:proofErr w:type="spellStart"/>
      <w:r>
        <w:rPr>
          <w:rStyle w:val="StyleUnderline"/>
        </w:rPr>
        <w:t>postcrisis</w:t>
      </w:r>
      <w:proofErr w:type="spellEnd"/>
      <w:r>
        <w:rPr>
          <w:rStyle w:val="StyleUnderline"/>
        </w:rPr>
        <w:t xml:space="preserve"> peak, and absent changes in policy, it will rise in the coming years</w:t>
      </w:r>
      <w:r>
        <w:rPr>
          <w:sz w:val="14"/>
        </w:rPr>
        <w:t>.</w:t>
      </w:r>
    </w:p>
    <w:p w14:paraId="74D2E637" w14:textId="77777777" w:rsidR="001B52BF" w:rsidRDefault="001B52BF" w:rsidP="001B52BF">
      <w:pPr>
        <w:rPr>
          <w:sz w:val="14"/>
        </w:rPr>
      </w:pPr>
      <w:r>
        <w:rPr>
          <w:sz w:val="14"/>
        </w:rPr>
        <w:t xml:space="preserve">The bottom line is that </w:t>
      </w:r>
      <w:r>
        <w:rPr>
          <w:rStyle w:val="StyleUnderline"/>
        </w:rPr>
        <w:t>even though policymakers still have some remaining room to maneuver, they have much less than they did on the eve of previous economic downturns</w:t>
      </w:r>
      <w:r>
        <w:rPr>
          <w:sz w:val="14"/>
        </w:rPr>
        <w:t xml:space="preserve">. </w:t>
      </w:r>
      <w:r>
        <w:rPr>
          <w:rStyle w:val="StyleUnderline"/>
        </w:rPr>
        <w:t>There is no reassuring precedent for the present diminished state of the U.S. fiscal and monetary arsenal</w:t>
      </w:r>
      <w:r w:rsidRPr="00F42561">
        <w:rPr>
          <w:sz w:val="14"/>
        </w:rPr>
        <w:t xml:space="preserve">. </w:t>
      </w:r>
      <w:r w:rsidRPr="00F42561">
        <w:rPr>
          <w:rStyle w:val="Emphasis"/>
        </w:rPr>
        <w:t>The Fed has no experience navigating through a substantial shock to private demand without the ability to lower interest rates substantially and quickly</w:t>
      </w:r>
      <w:r>
        <w:rPr>
          <w:sz w:val="14"/>
        </w:rPr>
        <w:t xml:space="preserve">. </w:t>
      </w:r>
      <w:r>
        <w:rPr>
          <w:rStyle w:val="StyleUnderline"/>
        </w:rPr>
        <w:t>Most of the burden in responding to a crisis would therefore fall on fiscal policy, where the political constraints on action still seem daunting</w:t>
      </w:r>
      <w:r>
        <w:rPr>
          <w:sz w:val="14"/>
        </w:rPr>
        <w:t xml:space="preserve">. </w:t>
      </w:r>
      <w:r>
        <w:rPr>
          <w:rStyle w:val="StyleUnderline"/>
        </w:rPr>
        <w:t xml:space="preserve">The same story has played out in most advanced economies, and the implications are troubling. </w:t>
      </w:r>
      <w:r w:rsidRPr="00F42561">
        <w:rPr>
          <w:rStyle w:val="Emphasis"/>
        </w:rPr>
        <w:t>A shock could cause greater damage, last longer, and spread wider</w:t>
      </w:r>
      <w:r>
        <w:rPr>
          <w:sz w:val="14"/>
        </w:rPr>
        <w:t>.</w:t>
      </w:r>
    </w:p>
    <w:p w14:paraId="574FDFFC" w14:textId="77777777" w:rsidR="001B52BF" w:rsidRPr="001B52BF" w:rsidRDefault="001B52BF" w:rsidP="001B52BF"/>
    <w:p w14:paraId="5A53D26D" w14:textId="32534183" w:rsidR="001B52BF" w:rsidRDefault="001B52BF" w:rsidP="001B52BF">
      <w:pPr>
        <w:pStyle w:val="Heading3"/>
      </w:pPr>
      <w:r>
        <w:t>AT: Clary</w:t>
      </w:r>
    </w:p>
    <w:p w14:paraId="5CBC825A" w14:textId="77777777" w:rsidR="001B52BF" w:rsidRPr="00972D5E" w:rsidRDefault="001B52BF" w:rsidP="001B52BF">
      <w:pPr>
        <w:pStyle w:val="Heading4"/>
        <w:rPr>
          <w:rFonts w:cs="Times New Roman"/>
        </w:rPr>
      </w:pPr>
      <w:bookmarkStart w:id="2" w:name="_Hlk17945"/>
      <w:r w:rsidRPr="00972D5E">
        <w:rPr>
          <w:rFonts w:cs="Times New Roman"/>
        </w:rPr>
        <w:t xml:space="preserve">Clary is a dyad-level analysis, but that is </w:t>
      </w:r>
      <w:r w:rsidRPr="00972D5E">
        <w:rPr>
          <w:rFonts w:cs="Times New Roman"/>
          <w:u w:val="single"/>
        </w:rPr>
        <w:t>academic garbage</w:t>
      </w:r>
      <w:r w:rsidRPr="00972D5E">
        <w:rPr>
          <w:rFonts w:cs="Times New Roman"/>
        </w:rPr>
        <w:t xml:space="preserve"> and should be rejected.</w:t>
      </w:r>
    </w:p>
    <w:p w14:paraId="46E19FF8" w14:textId="77777777" w:rsidR="001B52BF" w:rsidRPr="00972D5E" w:rsidRDefault="001B52BF" w:rsidP="001B52BF">
      <w:pPr>
        <w:rPr>
          <w:rStyle w:val="Style13ptBold"/>
          <w:b w:val="0"/>
          <w:sz w:val="22"/>
        </w:rPr>
      </w:pPr>
      <w:r w:rsidRPr="00972D5E">
        <w:rPr>
          <w:rStyle w:val="Style13ptBold"/>
        </w:rPr>
        <w:t>Cranmer ’16</w:t>
      </w:r>
      <w:r w:rsidRPr="00972D5E">
        <w:t xml:space="preserve"> (</w:t>
      </w:r>
      <w:r w:rsidRPr="00972D5E">
        <w:rPr>
          <w:u w:val="single"/>
        </w:rPr>
        <w:t>Skyler J. Cranmer</w:t>
      </w:r>
      <w:r w:rsidRPr="00972D5E">
        <w:t xml:space="preserve"> – PhD in Political Science @ UC David, Carter Phillips and Sue Henry Professorship as an Associate Professor in the Department of Political Science at the Ohio State University. </w:t>
      </w:r>
      <w:r w:rsidRPr="00972D5E">
        <w:rPr>
          <w:u w:val="single"/>
        </w:rPr>
        <w:t>Bruce A. Desmarais</w:t>
      </w:r>
      <w:r w:rsidRPr="00972D5E">
        <w:t xml:space="preserve"> – PhD in Political Science &amp; Economics @ UNC Chapel Hill, William and Monica </w:t>
      </w:r>
      <w:proofErr w:type="spellStart"/>
      <w:r w:rsidRPr="00972D5E">
        <w:t>DeGrandis-McCourtney</w:t>
      </w:r>
      <w:proofErr w:type="spellEnd"/>
      <w:r w:rsidRPr="00972D5E">
        <w:t xml:space="preserve"> Early Career Professor in Political Science @ Penn State. “A Critique of Dyadic Design,” </w:t>
      </w:r>
      <w:r w:rsidRPr="00972D5E">
        <w:rPr>
          <w:i/>
        </w:rPr>
        <w:t>International Studies Quarterly</w:t>
      </w:r>
      <w:r w:rsidRPr="00972D5E">
        <w:t>, 2016, https://arxiv.org/pdf/1512.00538.pdf)</w:t>
      </w:r>
    </w:p>
    <w:p w14:paraId="58C2CECD" w14:textId="77777777" w:rsidR="001B52BF" w:rsidRPr="00972D5E" w:rsidRDefault="001B52BF" w:rsidP="001B52BF">
      <w:pPr>
        <w:rPr>
          <w:rFonts w:eastAsia="Times New Roman"/>
          <w:sz w:val="16"/>
        </w:rPr>
      </w:pPr>
      <w:r w:rsidRPr="00F42561">
        <w:rPr>
          <w:rStyle w:val="Emphasis"/>
        </w:rPr>
        <w:t>It is not valid to use dyadic methods</w:t>
      </w:r>
      <w:r w:rsidRPr="00972D5E">
        <w:rPr>
          <w:rFonts w:eastAsia="Times New Roman"/>
          <w:sz w:val="16"/>
        </w:rPr>
        <w:t xml:space="preserve"> </w:t>
      </w:r>
      <w:r w:rsidRPr="00972D5E">
        <w:rPr>
          <w:rStyle w:val="StyleUnderline"/>
        </w:rPr>
        <w:t xml:space="preserve">in the face of </w:t>
      </w:r>
      <w:proofErr w:type="spellStart"/>
      <w:r w:rsidRPr="00972D5E">
        <w:rPr>
          <w:rStyle w:val="StyleUnderline"/>
        </w:rPr>
        <w:t>hyperdyadic</w:t>
      </w:r>
      <w:proofErr w:type="spellEnd"/>
      <w:r w:rsidRPr="00972D5E">
        <w:rPr>
          <w:rStyle w:val="StyleUnderline"/>
        </w:rPr>
        <w:t xml:space="preserve"> generative processes</w:t>
      </w:r>
      <w:r w:rsidRPr="00972D5E">
        <w:rPr>
          <w:rFonts w:eastAsia="Times New Roman"/>
          <w:sz w:val="16"/>
        </w:rPr>
        <w:t xml:space="preserve"> </w:t>
      </w:r>
      <w:r w:rsidRPr="00972D5E">
        <w:rPr>
          <w:rStyle w:val="StyleUnderline"/>
        </w:rPr>
        <w:t>to draw</w:t>
      </w:r>
      <w:r w:rsidRPr="00972D5E">
        <w:rPr>
          <w:rFonts w:eastAsia="Times New Roman"/>
          <w:sz w:val="16"/>
        </w:rPr>
        <w:t xml:space="preserve"> model-based </w:t>
      </w:r>
      <w:r w:rsidRPr="00972D5E">
        <w:rPr>
          <w:rStyle w:val="StyleUnderline"/>
        </w:rPr>
        <w:t>inferences</w:t>
      </w:r>
      <w:r w:rsidRPr="00972D5E">
        <w:rPr>
          <w:rFonts w:eastAsia="Times New Roman"/>
          <w:sz w:val="16"/>
        </w:rPr>
        <w:t xml:space="preserve">. Model based inferences are only as accurate as the statistical model specification, and to relegate one’s specification to the class of dyadic independence models is to erect an artificial barrier to sound model specification and </w:t>
      </w:r>
      <w:proofErr w:type="spellStart"/>
      <w:r w:rsidRPr="00972D5E">
        <w:rPr>
          <w:rFonts w:eastAsia="Times New Roman"/>
          <w:sz w:val="16"/>
        </w:rPr>
        <w:t>inferenece</w:t>
      </w:r>
      <w:proofErr w:type="spellEnd"/>
      <w:r w:rsidRPr="00972D5E">
        <w:rPr>
          <w:rFonts w:eastAsia="Times New Roman"/>
          <w:sz w:val="16"/>
        </w:rPr>
        <w:t xml:space="preserve">. A researcher may tolerate the use of an inferior class of statistical models in order to ease computational burdens, but such tolerance is a purely individual and subjective question, which is beyond the focus of our current commentary. Dyadic design is widespread, but we cannot quantify the extent to which false inferences have been made without individually replicating each analysis; we can be mathematically confident that all/most include some level of bias. The question then becomes how much stock should we put in results that are known to be biased? We do not believe that acknowledging the bias to readers and moving on is sufficient because the degree of bias is unquantified. </w:t>
      </w:r>
      <w:r w:rsidRPr="00972D5E">
        <w:rPr>
          <w:rFonts w:eastAsia="Times New Roman"/>
          <w:color w:val="7030A0"/>
          <w:sz w:val="16"/>
        </w:rPr>
        <w:t>Just like in a 12-step program, admitting you have a problem is important, but is not enough on its own</w:t>
      </w:r>
      <w:r w:rsidRPr="00972D5E">
        <w:rPr>
          <w:rFonts w:eastAsia="Times New Roman"/>
          <w:sz w:val="16"/>
        </w:rPr>
        <w:t>.</w:t>
      </w:r>
    </w:p>
    <w:p w14:paraId="448462EB" w14:textId="77777777" w:rsidR="001B52BF" w:rsidRPr="00972D5E" w:rsidRDefault="001B52BF" w:rsidP="001B52BF">
      <w:pPr>
        <w:spacing w:after="0" w:line="240" w:lineRule="auto"/>
        <w:rPr>
          <w:rStyle w:val="StyleUnderline"/>
        </w:rPr>
      </w:pPr>
      <w:r w:rsidRPr="00972D5E">
        <w:rPr>
          <w:rStyle w:val="StyleUnderline"/>
        </w:rPr>
        <w:t>We argued that</w:t>
      </w:r>
      <w:r w:rsidRPr="00972D5E">
        <w:rPr>
          <w:rFonts w:eastAsia="Times New Roman"/>
          <w:sz w:val="16"/>
        </w:rPr>
        <w:t xml:space="preserve"> </w:t>
      </w:r>
      <w:r w:rsidRPr="00F42561">
        <w:rPr>
          <w:rStyle w:val="StyleUnderline"/>
        </w:rPr>
        <w:t>dyadic design is</w:t>
      </w:r>
      <w:r w:rsidRPr="00972D5E">
        <w:rPr>
          <w:rFonts w:eastAsia="Times New Roman"/>
          <w:sz w:val="16"/>
        </w:rPr>
        <w:t xml:space="preserve"> </w:t>
      </w:r>
      <w:r w:rsidRPr="00F42561">
        <w:rPr>
          <w:rStyle w:val="Emphasis"/>
        </w:rPr>
        <w:t>problematic</w:t>
      </w:r>
      <w:r w:rsidRPr="00972D5E">
        <w:rPr>
          <w:rFonts w:eastAsia="Times New Roman"/>
          <w:sz w:val="16"/>
        </w:rPr>
        <w:t xml:space="preserve"> </w:t>
      </w:r>
      <w:r w:rsidRPr="00F42561">
        <w:rPr>
          <w:rStyle w:val="StyleUnderline"/>
        </w:rPr>
        <w:t>from both a</w:t>
      </w:r>
      <w:r w:rsidRPr="00972D5E">
        <w:rPr>
          <w:rFonts w:eastAsia="Times New Roman"/>
          <w:sz w:val="16"/>
        </w:rPr>
        <w:t xml:space="preserve"> </w:t>
      </w:r>
      <w:r w:rsidRPr="00F42561">
        <w:rPr>
          <w:rStyle w:val="Emphasis"/>
        </w:rPr>
        <w:t>theoretical and empirical perspective</w:t>
      </w:r>
      <w:r w:rsidRPr="00972D5E">
        <w:rPr>
          <w:rFonts w:eastAsia="Times New Roman"/>
          <w:sz w:val="16"/>
        </w:rPr>
        <w:t xml:space="preserve">. To summarize, </w:t>
      </w:r>
      <w:r w:rsidRPr="00F42561">
        <w:rPr>
          <w:rStyle w:val="StyleUnderline"/>
        </w:rPr>
        <w:t>we can only</w:t>
      </w:r>
      <w:r w:rsidRPr="00972D5E">
        <w:rPr>
          <w:rStyle w:val="StyleUnderline"/>
        </w:rPr>
        <w:t xml:space="preserve"> </w:t>
      </w:r>
      <w:r w:rsidRPr="00F42561">
        <w:rPr>
          <w:rStyle w:val="StyleUnderline"/>
        </w:rPr>
        <w:t>expect</w:t>
      </w:r>
      <w:r w:rsidRPr="00972D5E">
        <w:rPr>
          <w:rStyle w:val="StyleUnderline"/>
        </w:rPr>
        <w:t xml:space="preserve"> </w:t>
      </w:r>
      <w:r w:rsidRPr="00F42561">
        <w:rPr>
          <w:rStyle w:val="StyleUnderline"/>
        </w:rPr>
        <w:t>unbiased</w:t>
      </w:r>
      <w:r w:rsidRPr="00972D5E">
        <w:rPr>
          <w:rStyle w:val="StyleUnderline"/>
        </w:rPr>
        <w:t xml:space="preserve"> statistical </w:t>
      </w:r>
      <w:r w:rsidRPr="00F42561">
        <w:rPr>
          <w:rStyle w:val="StyleUnderline"/>
        </w:rPr>
        <w:t>results in</w:t>
      </w:r>
      <w:r w:rsidRPr="00972D5E">
        <w:rPr>
          <w:rFonts w:eastAsia="Times New Roman"/>
          <w:sz w:val="16"/>
        </w:rPr>
        <w:t xml:space="preserve"> </w:t>
      </w:r>
      <w:r w:rsidRPr="00F42561">
        <w:rPr>
          <w:rStyle w:val="Emphasis"/>
        </w:rPr>
        <w:t>extremely unlikely situations</w:t>
      </w:r>
      <w:r w:rsidRPr="00972D5E">
        <w:rPr>
          <w:rFonts w:eastAsia="Times New Roman"/>
          <w:sz w:val="16"/>
        </w:rPr>
        <w:t xml:space="preserve">, such as dyads not depending on one another in any way beyond the conditioning on relational measures within the dyad, </w:t>
      </w:r>
      <w:r w:rsidRPr="00F42561">
        <w:rPr>
          <w:rStyle w:val="StyleUnderline"/>
        </w:rPr>
        <w:t>and</w:t>
      </w:r>
      <w:r w:rsidRPr="00972D5E">
        <w:rPr>
          <w:rFonts w:eastAsia="Times New Roman"/>
          <w:sz w:val="16"/>
        </w:rPr>
        <w:t xml:space="preserve"> </w:t>
      </w:r>
      <w:r w:rsidRPr="00F42561">
        <w:rPr>
          <w:rStyle w:val="Emphasis"/>
        </w:rPr>
        <w:t>even in such situations</w:t>
      </w:r>
      <w:r w:rsidRPr="00972D5E">
        <w:rPr>
          <w:rFonts w:eastAsia="Times New Roman"/>
          <w:sz w:val="16"/>
        </w:rPr>
        <w:t xml:space="preserve">, </w:t>
      </w:r>
      <w:r w:rsidRPr="00F42561">
        <w:rPr>
          <w:rStyle w:val="StyleUnderline"/>
        </w:rPr>
        <w:t>dyadic design</w:t>
      </w:r>
      <w:r w:rsidRPr="00972D5E">
        <w:rPr>
          <w:rStyle w:val="StyleUnderline"/>
        </w:rPr>
        <w:t xml:space="preserve"> </w:t>
      </w:r>
      <w:r w:rsidRPr="00F42561">
        <w:rPr>
          <w:rStyle w:val="StyleUnderline"/>
        </w:rPr>
        <w:t>imposes</w:t>
      </w:r>
      <w:r w:rsidRPr="00972D5E">
        <w:rPr>
          <w:rStyle w:val="StyleUnderline"/>
        </w:rPr>
        <w:t xml:space="preserve"> a strong and usually</w:t>
      </w:r>
      <w:r w:rsidRPr="00972D5E">
        <w:rPr>
          <w:rFonts w:eastAsia="Times New Roman"/>
          <w:sz w:val="16"/>
        </w:rPr>
        <w:t xml:space="preserve"> </w:t>
      </w:r>
      <w:r w:rsidRPr="00F42561">
        <w:rPr>
          <w:rStyle w:val="Emphasis"/>
        </w:rPr>
        <w:t>substantively untenable</w:t>
      </w:r>
      <w:r w:rsidRPr="00972D5E">
        <w:rPr>
          <w:rStyle w:val="Emphasis"/>
        </w:rPr>
        <w:t xml:space="preserve"> set of </w:t>
      </w:r>
      <w:r w:rsidRPr="00F42561">
        <w:rPr>
          <w:rStyle w:val="Emphasis"/>
        </w:rPr>
        <w:t>assumptions</w:t>
      </w:r>
      <w:r w:rsidRPr="00972D5E">
        <w:rPr>
          <w:rFonts w:eastAsia="Times New Roman"/>
          <w:sz w:val="16"/>
        </w:rPr>
        <w:t xml:space="preserve">. We believe that </w:t>
      </w:r>
      <w:r w:rsidRPr="00972D5E">
        <w:rPr>
          <w:rStyle w:val="StyleUnderline"/>
        </w:rPr>
        <w:t xml:space="preserve">these assumptions </w:t>
      </w:r>
      <w:r w:rsidRPr="00F42561">
        <w:rPr>
          <w:rStyle w:val="StyleUnderline"/>
        </w:rPr>
        <w:t>will</w:t>
      </w:r>
      <w:r w:rsidRPr="00972D5E">
        <w:rPr>
          <w:rFonts w:eastAsia="Times New Roman"/>
          <w:sz w:val="16"/>
        </w:rPr>
        <w:t xml:space="preserve"> </w:t>
      </w:r>
      <w:r w:rsidRPr="00F42561">
        <w:rPr>
          <w:rStyle w:val="Emphasis"/>
        </w:rPr>
        <w:t>rarely</w:t>
      </w:r>
      <w:r w:rsidRPr="00972D5E">
        <w:rPr>
          <w:rStyle w:val="Emphasis"/>
        </w:rPr>
        <w:t xml:space="preserve"> if ever </w:t>
      </w:r>
      <w:r w:rsidRPr="00F42561">
        <w:rPr>
          <w:rStyle w:val="Emphasis"/>
        </w:rPr>
        <w:t>be met</w:t>
      </w:r>
      <w:r w:rsidRPr="00972D5E">
        <w:rPr>
          <w:rFonts w:eastAsia="Times New Roman"/>
          <w:sz w:val="16"/>
        </w:rPr>
        <w:t xml:space="preserve"> </w:t>
      </w:r>
      <w:r w:rsidRPr="00F42561">
        <w:rPr>
          <w:rStyle w:val="StyleUnderline"/>
        </w:rPr>
        <w:t>in</w:t>
      </w:r>
      <w:r w:rsidRPr="00972D5E">
        <w:rPr>
          <w:rStyle w:val="StyleUnderline"/>
        </w:rPr>
        <w:t xml:space="preserve"> interesting </w:t>
      </w:r>
      <w:r w:rsidRPr="00F42561">
        <w:rPr>
          <w:rStyle w:val="StyleUnderline"/>
        </w:rPr>
        <w:t>international politics</w:t>
      </w:r>
      <w:r w:rsidRPr="00972D5E">
        <w:rPr>
          <w:rStyle w:val="StyleUnderline"/>
        </w:rPr>
        <w:t xml:space="preserve"> applications</w:t>
      </w:r>
      <w:r w:rsidRPr="00972D5E">
        <w:rPr>
          <w:rFonts w:eastAsia="Times New Roman"/>
          <w:sz w:val="16"/>
        </w:rPr>
        <w:t xml:space="preserve">, </w:t>
      </w:r>
      <w:r w:rsidRPr="00972D5E">
        <w:rPr>
          <w:rStyle w:val="StyleUnderline"/>
        </w:rPr>
        <w:t>and</w:t>
      </w:r>
      <w:r w:rsidRPr="00972D5E">
        <w:rPr>
          <w:rFonts w:eastAsia="Times New Roman"/>
          <w:sz w:val="16"/>
        </w:rPr>
        <w:t xml:space="preserve">, when they do not cause bias or model misspecification, </w:t>
      </w:r>
      <w:r w:rsidRPr="00972D5E">
        <w:rPr>
          <w:rStyle w:val="StyleUnderline"/>
        </w:rPr>
        <w:t>these assumptions result in treatments of the data that are</w:t>
      </w:r>
      <w:r w:rsidRPr="00972D5E">
        <w:rPr>
          <w:rFonts w:eastAsia="Times New Roman"/>
          <w:sz w:val="16"/>
        </w:rPr>
        <w:t xml:space="preserve"> </w:t>
      </w:r>
      <w:r w:rsidRPr="00972D5E">
        <w:rPr>
          <w:rStyle w:val="Emphasis"/>
        </w:rPr>
        <w:t>wildly unrealistic</w:t>
      </w:r>
      <w:r w:rsidRPr="00972D5E">
        <w:rPr>
          <w:rFonts w:eastAsia="Times New Roman"/>
          <w:sz w:val="16"/>
        </w:rPr>
        <w:t xml:space="preserve"> </w:t>
      </w:r>
      <w:r w:rsidRPr="00972D5E">
        <w:rPr>
          <w:rStyle w:val="StyleUnderline"/>
        </w:rPr>
        <w:t>to even the analyst with the most basic knowledge of geopolitics.</w:t>
      </w:r>
    </w:p>
    <w:p w14:paraId="25D3A00C" w14:textId="77777777" w:rsidR="001B52BF" w:rsidRPr="00972D5E" w:rsidRDefault="001B52BF" w:rsidP="001B52BF">
      <w:pPr>
        <w:spacing w:after="0" w:line="240" w:lineRule="auto"/>
        <w:rPr>
          <w:rStyle w:val="StyleUnderline"/>
        </w:rPr>
      </w:pPr>
    </w:p>
    <w:p w14:paraId="42AFBB8F" w14:textId="77777777" w:rsidR="001B52BF" w:rsidRPr="00972D5E" w:rsidRDefault="001B52BF" w:rsidP="001B52BF">
      <w:pPr>
        <w:spacing w:after="0" w:line="240" w:lineRule="auto"/>
        <w:rPr>
          <w:u w:val="single"/>
        </w:rPr>
      </w:pPr>
      <w:r w:rsidRPr="00972D5E">
        <w:rPr>
          <w:rFonts w:eastAsia="Times New Roman"/>
          <w:sz w:val="16"/>
        </w:rPr>
        <w:t xml:space="preserve">Where does this leave us? </w:t>
      </w:r>
      <w:r w:rsidRPr="00972D5E">
        <w:rPr>
          <w:rStyle w:val="StyleUnderline"/>
        </w:rPr>
        <w:t>We are of the opinion,</w:t>
      </w:r>
      <w:r w:rsidRPr="00972D5E">
        <w:rPr>
          <w:rFonts w:eastAsia="Times New Roman"/>
          <w:sz w:val="16"/>
        </w:rPr>
        <w:t xml:space="preserve"> and hope that the reader will also have been convinced by this discussion, that </w:t>
      </w:r>
      <w:r w:rsidRPr="00F42561">
        <w:rPr>
          <w:rStyle w:val="StyleUnderline"/>
        </w:rPr>
        <w:t>dyadic design is</w:t>
      </w:r>
      <w:r w:rsidRPr="00972D5E">
        <w:rPr>
          <w:rFonts w:eastAsia="Times New Roman"/>
          <w:sz w:val="16"/>
        </w:rPr>
        <w:t xml:space="preserve"> </w:t>
      </w:r>
      <w:r w:rsidRPr="00972D5E">
        <w:rPr>
          <w:rStyle w:val="StyleUnderline"/>
        </w:rPr>
        <w:t>nearly</w:t>
      </w:r>
      <w:r w:rsidRPr="00972D5E">
        <w:rPr>
          <w:rFonts w:eastAsia="Times New Roman"/>
          <w:sz w:val="16"/>
        </w:rPr>
        <w:t xml:space="preserve"> </w:t>
      </w:r>
      <w:r w:rsidRPr="00F42561">
        <w:rPr>
          <w:rStyle w:val="Emphasis"/>
        </w:rPr>
        <w:t>never appropriate for international relations</w:t>
      </w:r>
      <w:r w:rsidRPr="00972D5E">
        <w:rPr>
          <w:rFonts w:eastAsia="Times New Roman"/>
          <w:sz w:val="16"/>
        </w:rPr>
        <w:t xml:space="preserve"> </w:t>
      </w:r>
      <w:r w:rsidRPr="00F42561">
        <w:rPr>
          <w:rStyle w:val="StyleUnderline"/>
        </w:rPr>
        <w:t>theory</w:t>
      </w:r>
      <w:r w:rsidRPr="00972D5E">
        <w:rPr>
          <w:rStyle w:val="StyleUnderline"/>
        </w:rPr>
        <w:t xml:space="preserve"> or data</w:t>
      </w:r>
      <w:r w:rsidRPr="00972D5E">
        <w:rPr>
          <w:rFonts w:eastAsia="Times New Roman"/>
          <w:sz w:val="16"/>
        </w:rPr>
        <w:t xml:space="preserve">. The critical reader may convince herself that one or even several of the points mentioned above do not apply to her data or problem, but </w:t>
      </w:r>
      <w:r w:rsidRPr="00972D5E">
        <w:rPr>
          <w:rStyle w:val="StyleUnderline"/>
        </w:rPr>
        <w:t>we would have to be</w:t>
      </w:r>
      <w:r w:rsidRPr="00972D5E">
        <w:rPr>
          <w:rFonts w:eastAsia="Times New Roman"/>
          <w:sz w:val="16"/>
        </w:rPr>
        <w:t xml:space="preserve"> </w:t>
      </w:r>
      <w:r w:rsidRPr="00972D5E">
        <w:rPr>
          <w:rStyle w:val="Emphasis"/>
        </w:rPr>
        <w:t>outright wrong about every point</w:t>
      </w:r>
      <w:r w:rsidRPr="00972D5E">
        <w:rPr>
          <w:rFonts w:eastAsia="Times New Roman"/>
          <w:sz w:val="16"/>
        </w:rPr>
        <w:t xml:space="preserve"> we made above </w:t>
      </w:r>
      <w:r w:rsidRPr="00972D5E">
        <w:rPr>
          <w:rStyle w:val="StyleUnderline"/>
        </w:rPr>
        <w:t>in order for dyadic design to be superior to other easily available approaches</w:t>
      </w:r>
      <w:r w:rsidRPr="00972D5E">
        <w:rPr>
          <w:rFonts w:eastAsia="Times New Roman"/>
          <w:sz w:val="16"/>
        </w:rPr>
        <w:t xml:space="preserve">. </w:t>
      </w:r>
      <w:r w:rsidRPr="00F42561">
        <w:rPr>
          <w:rStyle w:val="StyleUnderline"/>
        </w:rPr>
        <w:t>We see</w:t>
      </w:r>
      <w:r w:rsidRPr="00972D5E">
        <w:rPr>
          <w:sz w:val="16"/>
        </w:rPr>
        <w:t xml:space="preserve"> </w:t>
      </w:r>
      <w:r w:rsidRPr="00F42561">
        <w:rPr>
          <w:rStyle w:val="Emphasis"/>
        </w:rPr>
        <w:t>reason to doubt</w:t>
      </w:r>
      <w:r w:rsidRPr="00972D5E">
        <w:rPr>
          <w:rStyle w:val="Emphasis"/>
        </w:rPr>
        <w:t xml:space="preserve"> many </w:t>
      </w:r>
      <w:r w:rsidRPr="00F42561">
        <w:rPr>
          <w:rStyle w:val="Emphasis"/>
        </w:rPr>
        <w:t>published results</w:t>
      </w:r>
      <w:r w:rsidRPr="00972D5E">
        <w:rPr>
          <w:rFonts w:eastAsia="Times New Roman"/>
          <w:sz w:val="16"/>
        </w:rPr>
        <w:t xml:space="preserve"> </w:t>
      </w:r>
      <w:r w:rsidRPr="00F42561">
        <w:rPr>
          <w:rStyle w:val="StyleUnderline"/>
        </w:rPr>
        <w:t>based on dyadic design</w:t>
      </w:r>
      <w:r w:rsidRPr="00F42561">
        <w:rPr>
          <w:rFonts w:eastAsia="Times New Roman"/>
          <w:sz w:val="16"/>
        </w:rPr>
        <w:t>,</w:t>
      </w:r>
      <w:r w:rsidRPr="00972D5E">
        <w:rPr>
          <w:rFonts w:eastAsia="Times New Roman"/>
          <w:sz w:val="16"/>
        </w:rPr>
        <w:t xml:space="preserve"> we do not believe that our critique should be cause for despair in the community of international relations scholars. Rather, the development of empirical tools that can account for nearly arbitrarily complex forms of interdependence present the opportunity for great strides to be made in international relations theory. Our previous work in this area would suggest, for example, that triadic closure (ties between all dyads in the </w:t>
      </w:r>
      <w:proofErr w:type="spellStart"/>
      <w:r w:rsidRPr="00972D5E">
        <w:rPr>
          <w:rFonts w:eastAsia="Times New Roman"/>
          <w:sz w:val="16"/>
        </w:rPr>
        <w:t>ijk</w:t>
      </w:r>
      <w:proofErr w:type="spellEnd"/>
      <w:r w:rsidRPr="00972D5E">
        <w:rPr>
          <w:rFonts w:eastAsia="Times New Roman"/>
          <w:sz w:val="16"/>
        </w:rPr>
        <w:t xml:space="preserve"> triple) is very common in positively valanced (e.g., a tie is a “good” thing) networks like alliances (Cranmer et al., 2012b,a) and very uncommon in negatively valanced networks like conflict (Cranmer and Desmarais, 2011). A wide variety of similar processes may be at work in international phenomena and are waiting to be discovered. We believe that the field of international relations is on the cusp of a revolution in how we treat complexity, both theoretically and empirically, and we look forward to an exciting period of innovation as such complexity-oriented approaches permeate the field.</w:t>
      </w:r>
    </w:p>
    <w:bookmarkEnd w:id="2"/>
    <w:p w14:paraId="474996CA" w14:textId="38AA034C" w:rsidR="00A950C3" w:rsidRDefault="00A950C3" w:rsidP="00691380">
      <w:pPr>
        <w:pStyle w:val="Heading3"/>
        <w:rPr>
          <w:rStyle w:val="StyleUnderline"/>
        </w:rPr>
      </w:pPr>
      <w:r>
        <w:rPr>
          <w:rStyle w:val="StyleUnderline"/>
        </w:rPr>
        <w:t>Ext. Econ Impact</w:t>
      </w:r>
    </w:p>
    <w:p w14:paraId="619DF282" w14:textId="4392D094" w:rsidR="00A950C3" w:rsidRPr="00CF0E87" w:rsidRDefault="00A950C3" w:rsidP="00A950C3">
      <w:pPr>
        <w:pStyle w:val="Heading4"/>
      </w:pPr>
      <w:bookmarkStart w:id="3" w:name="_Hlk4160702"/>
      <w:r>
        <w:t>Economic decline causes war</w:t>
      </w:r>
    </w:p>
    <w:p w14:paraId="036D5027" w14:textId="77777777" w:rsidR="00A950C3" w:rsidRPr="00C961EF" w:rsidRDefault="00A950C3" w:rsidP="00A950C3">
      <w:r w:rsidRPr="00C961EF">
        <w:rPr>
          <w:rStyle w:val="Style13ptBold"/>
        </w:rPr>
        <w:t>Posen 18</w:t>
      </w:r>
      <w:r w:rsidRPr="00C961EF">
        <w:t xml:space="preserve"> (Adam Posen, President of the Peterson Institute for International Economics, “The Post-American World Economy,” Foreign Affairs, March/April 2018)</w:t>
      </w:r>
    </w:p>
    <w:p w14:paraId="13A8A35D" w14:textId="77777777" w:rsidR="00A950C3" w:rsidRPr="00C961EF" w:rsidRDefault="00A950C3" w:rsidP="00A950C3">
      <w:pPr>
        <w:rPr>
          <w:u w:val="single"/>
        </w:rPr>
      </w:pPr>
      <w:r w:rsidRPr="00C961EF">
        <w:rPr>
          <w:rStyle w:val="StyleUnderline"/>
        </w:rPr>
        <w:t>The</w:t>
      </w:r>
      <w:r w:rsidRPr="00C961EF">
        <w:rPr>
          <w:sz w:val="12"/>
        </w:rPr>
        <w:t xml:space="preserve"> United States’ </w:t>
      </w:r>
      <w:r w:rsidRPr="00C961EF">
        <w:rPr>
          <w:rStyle w:val="StyleUnderline"/>
        </w:rPr>
        <w:t xml:space="preserve">motivation for building the postwar economic system was as much </w:t>
      </w:r>
      <w:r w:rsidRPr="00C961EF">
        <w:rPr>
          <w:rStyle w:val="Emphasis"/>
        </w:rPr>
        <w:t>preventing conflict</w:t>
      </w:r>
      <w:r w:rsidRPr="00C961EF">
        <w:rPr>
          <w:rStyle w:val="StyleUnderline"/>
        </w:rPr>
        <w:t xml:space="preserve"> as </w:t>
      </w:r>
      <w:r w:rsidRPr="00C961EF">
        <w:rPr>
          <w:rStyle w:val="Emphasis"/>
        </w:rPr>
        <w:t>promoting growth</w:t>
      </w:r>
      <w:r w:rsidRPr="00C961EF">
        <w:rPr>
          <w:rStyle w:val="StyleUnderline"/>
        </w:rPr>
        <w:t>. In setting out</w:t>
      </w:r>
      <w:r w:rsidRPr="00C961EF">
        <w:rPr>
          <w:sz w:val="12"/>
        </w:rPr>
        <w:t xml:space="preserve"> the </w:t>
      </w:r>
      <w:r w:rsidRPr="00C961EF">
        <w:rPr>
          <w:rStyle w:val="StyleUnderline"/>
        </w:rPr>
        <w:t>rules</w:t>
      </w:r>
      <w:r w:rsidRPr="00C961EF">
        <w:rPr>
          <w:sz w:val="12"/>
        </w:rPr>
        <w:t xml:space="preserve"> by which all members would conduct business, </w:t>
      </w:r>
      <w:r w:rsidRPr="00C961EF">
        <w:rPr>
          <w:rStyle w:val="StyleUnderline"/>
        </w:rPr>
        <w:t>the architects</w:t>
      </w:r>
      <w:r w:rsidRPr="00C961EF">
        <w:rPr>
          <w:sz w:val="12"/>
        </w:rPr>
        <w:t xml:space="preserve"> of the system </w:t>
      </w:r>
      <w:r w:rsidRPr="00C961EF">
        <w:rPr>
          <w:rStyle w:val="StyleUnderline"/>
        </w:rPr>
        <w:t xml:space="preserve">hoped to </w:t>
      </w:r>
      <w:r w:rsidRPr="00C961EF">
        <w:rPr>
          <w:rStyle w:val="Emphasis"/>
        </w:rPr>
        <w:t>separate economic from military competition</w:t>
      </w:r>
      <w:r w:rsidRPr="00C961EF">
        <w:rPr>
          <w:rStyle w:val="StyleUnderline"/>
        </w:rPr>
        <w:t xml:space="preserve">. U.S. withdrawal </w:t>
      </w:r>
      <w:r w:rsidRPr="00C961EF">
        <w:rPr>
          <w:rStyle w:val="Emphasis"/>
        </w:rPr>
        <w:t>need not result in economic</w:t>
      </w:r>
      <w:r w:rsidRPr="00C961EF">
        <w:rPr>
          <w:rStyle w:val="StyleUnderline"/>
        </w:rPr>
        <w:t xml:space="preserve"> or </w:t>
      </w:r>
      <w:r w:rsidRPr="00C961EF">
        <w:rPr>
          <w:rStyle w:val="Emphasis"/>
        </w:rPr>
        <w:t>physical wars</w:t>
      </w:r>
      <w:r w:rsidRPr="00C961EF">
        <w:rPr>
          <w:rStyle w:val="StyleUnderline"/>
        </w:rPr>
        <w:t xml:space="preserve">, but it will </w:t>
      </w:r>
      <w:r w:rsidRPr="00F42561">
        <w:rPr>
          <w:rStyle w:val="Emphasis"/>
        </w:rPr>
        <w:t>raise the risk of</w:t>
      </w:r>
      <w:r w:rsidRPr="00C961EF">
        <w:rPr>
          <w:rStyle w:val="Emphasis"/>
        </w:rPr>
        <w:t xml:space="preserve"> stumbling into </w:t>
      </w:r>
      <w:r w:rsidRPr="00F42561">
        <w:rPr>
          <w:rStyle w:val="Emphasis"/>
        </w:rPr>
        <w:t>conflict by accident</w:t>
      </w:r>
      <w:r w:rsidRPr="00C961EF">
        <w:rPr>
          <w:rStyle w:val="StyleUnderline"/>
        </w:rPr>
        <w:t xml:space="preserve">. Without </w:t>
      </w:r>
      <w:r w:rsidRPr="00C961EF">
        <w:rPr>
          <w:rStyle w:val="Emphasis"/>
        </w:rPr>
        <w:t>agreed-on rules</w:t>
      </w:r>
      <w:r w:rsidRPr="00C961EF">
        <w:rPr>
          <w:rStyle w:val="StyleUnderline"/>
        </w:rPr>
        <w:t xml:space="preserve">, </w:t>
      </w:r>
      <w:r w:rsidRPr="00F42561">
        <w:rPr>
          <w:rStyle w:val="StyleUnderline"/>
        </w:rPr>
        <w:t xml:space="preserve">even </w:t>
      </w:r>
      <w:r w:rsidRPr="00F42561">
        <w:rPr>
          <w:rStyle w:val="Emphasis"/>
        </w:rPr>
        <w:t>minor economic disputes</w:t>
      </w:r>
      <w:r w:rsidRPr="00C961EF">
        <w:rPr>
          <w:rStyle w:val="StyleUnderline"/>
        </w:rPr>
        <w:t xml:space="preserve"> have the potential to </w:t>
      </w:r>
      <w:r w:rsidRPr="00F42561">
        <w:rPr>
          <w:rStyle w:val="Emphasis"/>
        </w:rPr>
        <w:t>set off escalating counterattacks</w:t>
      </w:r>
      <w:r w:rsidRPr="00C961EF">
        <w:rPr>
          <w:rStyle w:val="StyleUnderline"/>
        </w:rPr>
        <w:t xml:space="preserve">. If the norm of separation between economic and military confrontations breaks down, </w:t>
      </w:r>
      <w:r w:rsidRPr="00C961EF">
        <w:rPr>
          <w:rStyle w:val="Emphasis"/>
        </w:rPr>
        <w:t>economic frictions</w:t>
      </w:r>
      <w:r w:rsidRPr="00C961EF">
        <w:rPr>
          <w:rStyle w:val="StyleUnderline"/>
        </w:rPr>
        <w:t xml:space="preserve">, such as </w:t>
      </w:r>
      <w:r w:rsidRPr="00C961EF">
        <w:rPr>
          <w:rStyle w:val="Emphasis"/>
        </w:rPr>
        <w:t>Chinese theft of i</w:t>
      </w:r>
      <w:r w:rsidRPr="00C961EF">
        <w:rPr>
          <w:sz w:val="12"/>
        </w:rPr>
        <w:t xml:space="preserve">ntellectual </w:t>
      </w:r>
      <w:r w:rsidRPr="00C961EF">
        <w:rPr>
          <w:rStyle w:val="Emphasis"/>
        </w:rPr>
        <w:t>p</w:t>
      </w:r>
      <w:r w:rsidRPr="00C961EF">
        <w:rPr>
          <w:sz w:val="12"/>
        </w:rPr>
        <w:t xml:space="preserve">roperty </w:t>
      </w:r>
      <w:r w:rsidRPr="00C961EF">
        <w:rPr>
          <w:rStyle w:val="StyleUnderline"/>
        </w:rPr>
        <w:t xml:space="preserve">or </w:t>
      </w:r>
      <w:r w:rsidRPr="00C961EF">
        <w:rPr>
          <w:rStyle w:val="Emphasis"/>
        </w:rPr>
        <w:t>restrictions on trade</w:t>
      </w:r>
      <w:r w:rsidRPr="00C961EF">
        <w:rPr>
          <w:rStyle w:val="StyleUnderline"/>
        </w:rPr>
        <w:t xml:space="preserve"> with </w:t>
      </w:r>
      <w:r w:rsidRPr="00F42561">
        <w:rPr>
          <w:rStyle w:val="StyleUnderline"/>
        </w:rPr>
        <w:t xml:space="preserve">a </w:t>
      </w:r>
      <w:r w:rsidRPr="00F42561">
        <w:rPr>
          <w:rStyle w:val="Emphasis"/>
        </w:rPr>
        <w:t>nuclear Iran</w:t>
      </w:r>
      <w:r w:rsidRPr="00F42561">
        <w:rPr>
          <w:rStyle w:val="StyleUnderline"/>
        </w:rPr>
        <w:t xml:space="preserve"> or </w:t>
      </w:r>
      <w:r w:rsidRPr="00F42561">
        <w:rPr>
          <w:rStyle w:val="Emphasis"/>
        </w:rPr>
        <w:t>No</w:t>
      </w:r>
      <w:r w:rsidRPr="00C961EF">
        <w:rPr>
          <w:rStyle w:val="Emphasis"/>
        </w:rPr>
        <w:t>rth</w:t>
      </w:r>
      <w:r w:rsidRPr="00F42561">
        <w:rPr>
          <w:rStyle w:val="Emphasis"/>
        </w:rPr>
        <w:t xml:space="preserve"> Ko</w:t>
      </w:r>
      <w:r w:rsidRPr="00C961EF">
        <w:rPr>
          <w:rStyle w:val="Emphasis"/>
        </w:rPr>
        <w:t>rea</w:t>
      </w:r>
      <w:r w:rsidRPr="00F42561">
        <w:rPr>
          <w:rStyle w:val="StyleUnderline"/>
        </w:rPr>
        <w:t xml:space="preserve">, could turn into </w:t>
      </w:r>
      <w:r w:rsidRPr="00C961EF">
        <w:rPr>
          <w:rStyle w:val="Emphasis"/>
        </w:rPr>
        <w:t xml:space="preserve">outright </w:t>
      </w:r>
      <w:r w:rsidRPr="00F42561">
        <w:rPr>
          <w:rStyle w:val="Emphasis"/>
        </w:rPr>
        <w:t>conflict</w:t>
      </w:r>
      <w:r w:rsidRPr="00C961EF">
        <w:rPr>
          <w:rStyle w:val="StyleUnderline"/>
        </w:rPr>
        <w:t xml:space="preserve">. It is plausible that </w:t>
      </w:r>
      <w:r w:rsidRPr="00F42561">
        <w:rPr>
          <w:rStyle w:val="Emphasis"/>
        </w:rPr>
        <w:t>as the U</w:t>
      </w:r>
      <w:r w:rsidRPr="00C961EF">
        <w:rPr>
          <w:sz w:val="12"/>
        </w:rPr>
        <w:t xml:space="preserve">nited </w:t>
      </w:r>
      <w:r w:rsidRPr="00F42561">
        <w:rPr>
          <w:rStyle w:val="Emphasis"/>
        </w:rPr>
        <w:t>S</w:t>
      </w:r>
      <w:r w:rsidRPr="00C961EF">
        <w:rPr>
          <w:sz w:val="12"/>
        </w:rPr>
        <w:t xml:space="preserve">tates </w:t>
      </w:r>
      <w:r w:rsidRPr="00C961EF">
        <w:rPr>
          <w:rStyle w:val="Emphasis"/>
        </w:rPr>
        <w:t>retreats</w:t>
      </w:r>
      <w:r w:rsidRPr="00C961EF">
        <w:rPr>
          <w:rStyle w:val="StyleUnderline"/>
        </w:rPr>
        <w:t xml:space="preserve"> and thereby </w:t>
      </w:r>
      <w:r w:rsidRPr="00F42561">
        <w:rPr>
          <w:rStyle w:val="Emphasis"/>
        </w:rPr>
        <w:t>weakens its economy</w:t>
      </w:r>
      <w:r w:rsidRPr="00C961EF">
        <w:rPr>
          <w:sz w:val="12"/>
        </w:rPr>
        <w:t xml:space="preserve">, the </w:t>
      </w:r>
      <w:r w:rsidRPr="00F42561">
        <w:rPr>
          <w:rStyle w:val="StyleUnderline"/>
        </w:rPr>
        <w:t>Trump</w:t>
      </w:r>
      <w:r w:rsidRPr="00C961EF">
        <w:rPr>
          <w:sz w:val="12"/>
        </w:rPr>
        <w:t xml:space="preserve"> administration </w:t>
      </w:r>
      <w:r w:rsidRPr="00F42561">
        <w:rPr>
          <w:rStyle w:val="StyleUnderline"/>
        </w:rPr>
        <w:t xml:space="preserve">will </w:t>
      </w:r>
      <w:r w:rsidRPr="00F42561">
        <w:rPr>
          <w:rStyle w:val="Emphasis"/>
        </w:rPr>
        <w:t xml:space="preserve">blame </w:t>
      </w:r>
      <w:r w:rsidRPr="00C961EF">
        <w:rPr>
          <w:rStyle w:val="Emphasis"/>
        </w:rPr>
        <w:t xml:space="preserve">the economic </w:t>
      </w:r>
      <w:r w:rsidRPr="00F42561">
        <w:rPr>
          <w:rStyle w:val="Emphasis"/>
        </w:rPr>
        <w:t>damage</w:t>
      </w:r>
      <w:r w:rsidRPr="00C961EF">
        <w:rPr>
          <w:rStyle w:val="StyleUnderline"/>
        </w:rPr>
        <w:t xml:space="preserve"> not on its own actions but </w:t>
      </w:r>
      <w:r w:rsidRPr="00F42561">
        <w:rPr>
          <w:rStyle w:val="StyleUnderline"/>
        </w:rPr>
        <w:t xml:space="preserve">on </w:t>
      </w:r>
      <w:r w:rsidRPr="00F42561">
        <w:rPr>
          <w:rStyle w:val="Emphasis"/>
        </w:rPr>
        <w:t>foreign governments</w:t>
      </w:r>
      <w:r w:rsidRPr="00C961EF">
        <w:rPr>
          <w:rStyle w:val="StyleUnderline"/>
        </w:rPr>
        <w:t xml:space="preserve">, creating a </w:t>
      </w:r>
      <w:r w:rsidRPr="00C961EF">
        <w:rPr>
          <w:rStyle w:val="Emphasis"/>
        </w:rPr>
        <w:t xml:space="preserve">self-perpetuating cycle of </w:t>
      </w:r>
      <w:r w:rsidRPr="00627F3E">
        <w:rPr>
          <w:rStyle w:val="Emphasis"/>
        </w:rPr>
        <w:t>anger</w:t>
      </w:r>
      <w:r w:rsidRPr="00627F3E">
        <w:rPr>
          <w:rStyle w:val="StyleUnderline"/>
        </w:rPr>
        <w:t xml:space="preserve">. When other major countries </w:t>
      </w:r>
      <w:r w:rsidRPr="00627F3E">
        <w:rPr>
          <w:rStyle w:val="Emphasis"/>
        </w:rPr>
        <w:t>step forward</w:t>
      </w:r>
      <w:r w:rsidRPr="00627F3E">
        <w:rPr>
          <w:rStyle w:val="StyleUnderline"/>
        </w:rPr>
        <w:t xml:space="preserve"> to preserve the</w:t>
      </w:r>
      <w:r w:rsidRPr="00627F3E">
        <w:rPr>
          <w:sz w:val="12"/>
        </w:rPr>
        <w:t xml:space="preserve"> open economic </w:t>
      </w:r>
      <w:r w:rsidRPr="00627F3E">
        <w:rPr>
          <w:rStyle w:val="StyleUnderline"/>
        </w:rPr>
        <w:t xml:space="preserve">order, or </w:t>
      </w:r>
      <w:r w:rsidRPr="00627F3E">
        <w:rPr>
          <w:rStyle w:val="Emphasis"/>
        </w:rPr>
        <w:t>defend themselves</w:t>
      </w:r>
      <w:r w:rsidRPr="00627F3E">
        <w:rPr>
          <w:sz w:val="12"/>
        </w:rPr>
        <w:t xml:space="preserve"> against U.S. economic aggression, </w:t>
      </w:r>
      <w:r w:rsidRPr="00627F3E">
        <w:rPr>
          <w:rStyle w:val="StyleUnderline"/>
        </w:rPr>
        <w:t xml:space="preserve">Washington may interpret that as an </w:t>
      </w:r>
      <w:r w:rsidRPr="00627F3E">
        <w:rPr>
          <w:rStyle w:val="Emphasis"/>
        </w:rPr>
        <w:t>attack on U.S. primacy</w:t>
      </w:r>
      <w:r w:rsidRPr="00627F3E">
        <w:rPr>
          <w:sz w:val="12"/>
        </w:rPr>
        <w:t xml:space="preserve">. The Trump administration might even misinterpret the current forbearance by China or the EU as a sign of weakness </w:t>
      </w:r>
      <w:r w:rsidRPr="00627F3E">
        <w:rPr>
          <w:rStyle w:val="StyleUnderline"/>
        </w:rPr>
        <w:t xml:space="preserve">and an </w:t>
      </w:r>
      <w:r w:rsidRPr="00627F3E">
        <w:rPr>
          <w:rStyle w:val="Emphasis"/>
        </w:rPr>
        <w:t>invitation to escalate confrontations</w:t>
      </w:r>
      <w:r w:rsidRPr="00627F3E">
        <w:rPr>
          <w:sz w:val="12"/>
        </w:rPr>
        <w:t xml:space="preserve">. Today, </w:t>
      </w:r>
      <w:r w:rsidRPr="00627F3E">
        <w:rPr>
          <w:rStyle w:val="StyleUnderline"/>
        </w:rPr>
        <w:t xml:space="preserve">a </w:t>
      </w:r>
      <w:r w:rsidRPr="00627F3E">
        <w:rPr>
          <w:rStyle w:val="Emphasis"/>
        </w:rPr>
        <w:t>smaller share of the world’s population than ever</w:t>
      </w:r>
      <w:r w:rsidRPr="00627F3E">
        <w:rPr>
          <w:rStyle w:val="StyleUnderline"/>
        </w:rPr>
        <w:t xml:space="preserve"> lives in poverty</w:t>
      </w:r>
      <w:r w:rsidRPr="00627F3E">
        <w:rPr>
          <w:sz w:val="12"/>
        </w:rPr>
        <w:t>, and a larger share than ever lives a middle-class existence. This is not solely</w:t>
      </w:r>
      <w:r w:rsidRPr="00C961EF">
        <w:rPr>
          <w:sz w:val="12"/>
        </w:rPr>
        <w:t xml:space="preserve"> the result of China’s astonishing rise. In Chile, Ethiopia, India, Indonesia, South Korea, Vietnam, and the countries of the former Soviet Union, </w:t>
      </w:r>
      <w:r w:rsidRPr="00C961EF">
        <w:rPr>
          <w:rStyle w:val="StyleUnderline"/>
        </w:rPr>
        <w:t xml:space="preserve">economic </w:t>
      </w:r>
      <w:r w:rsidRPr="00F42561">
        <w:rPr>
          <w:rStyle w:val="StyleUnderline"/>
        </w:rPr>
        <w:t xml:space="preserve">growth </w:t>
      </w:r>
      <w:r w:rsidRPr="00C961EF">
        <w:rPr>
          <w:rStyle w:val="StyleUnderline"/>
        </w:rPr>
        <w:t xml:space="preserve">has </w:t>
      </w:r>
      <w:r w:rsidRPr="00F42561">
        <w:rPr>
          <w:rStyle w:val="Emphasis"/>
        </w:rPr>
        <w:t xml:space="preserve">brought </w:t>
      </w:r>
      <w:r w:rsidRPr="00C961EF">
        <w:rPr>
          <w:rStyle w:val="Emphasis"/>
        </w:rPr>
        <w:t>hundreds o</w:t>
      </w:r>
      <w:r w:rsidRPr="00F42561">
        <w:rPr>
          <w:rStyle w:val="Emphasis"/>
        </w:rPr>
        <w:t xml:space="preserve">f millions </w:t>
      </w:r>
      <w:r w:rsidRPr="00C961EF">
        <w:rPr>
          <w:rStyle w:val="Emphasis"/>
        </w:rPr>
        <w:t>of people</w:t>
      </w:r>
      <w:r w:rsidRPr="00C961EF">
        <w:rPr>
          <w:rStyle w:val="StyleUnderline"/>
        </w:rPr>
        <w:t xml:space="preserve"> </w:t>
      </w:r>
      <w:r w:rsidRPr="00F42561">
        <w:rPr>
          <w:rStyle w:val="StyleUnderline"/>
        </w:rPr>
        <w:t>out of</w:t>
      </w:r>
      <w:r w:rsidRPr="00C961EF">
        <w:rPr>
          <w:rStyle w:val="StyleUnderline"/>
        </w:rPr>
        <w:t xml:space="preserve"> what amounted to </w:t>
      </w:r>
      <w:r w:rsidRPr="00F42561">
        <w:rPr>
          <w:rStyle w:val="StyleUnderline"/>
        </w:rPr>
        <w:t>subsistence</w:t>
      </w:r>
      <w:r w:rsidRPr="00C961EF">
        <w:rPr>
          <w:rStyle w:val="StyleUnderline"/>
        </w:rPr>
        <w:t xml:space="preserve"> or little better. This miracle took place </w:t>
      </w:r>
      <w:r w:rsidRPr="00F42561">
        <w:rPr>
          <w:rStyle w:val="Emphasis"/>
        </w:rPr>
        <w:t>without</w:t>
      </w:r>
      <w:r w:rsidRPr="00C961EF">
        <w:rPr>
          <w:rStyle w:val="Emphasis"/>
        </w:rPr>
        <w:t xml:space="preserve"> conquest</w:t>
      </w:r>
      <w:r w:rsidRPr="00C961EF">
        <w:rPr>
          <w:rStyle w:val="StyleUnderline"/>
        </w:rPr>
        <w:t xml:space="preserve"> or </w:t>
      </w:r>
      <w:r w:rsidRPr="00C961EF">
        <w:rPr>
          <w:rStyle w:val="Emphasis"/>
        </w:rPr>
        <w:t xml:space="preserve">even much </w:t>
      </w:r>
      <w:r w:rsidRPr="00F42561">
        <w:rPr>
          <w:rStyle w:val="Emphasis"/>
        </w:rPr>
        <w:t>conflict</w:t>
      </w:r>
      <w:r w:rsidRPr="00C961EF">
        <w:rPr>
          <w:rStyle w:val="StyleUnderline"/>
        </w:rPr>
        <w:t xml:space="preserve">, and with greater </w:t>
      </w:r>
      <w:r w:rsidRPr="00F42561">
        <w:rPr>
          <w:rStyle w:val="StyleUnderline"/>
        </w:rPr>
        <w:t>protections for</w:t>
      </w:r>
      <w:r w:rsidRPr="00C961EF">
        <w:rPr>
          <w:sz w:val="12"/>
        </w:rPr>
        <w:t xml:space="preserve"> private property and </w:t>
      </w:r>
      <w:r w:rsidRPr="00F42561">
        <w:rPr>
          <w:rStyle w:val="StyleUnderline"/>
        </w:rPr>
        <w:t>h</w:t>
      </w:r>
      <w:r w:rsidRPr="00C961EF">
        <w:rPr>
          <w:rStyle w:val="StyleUnderline"/>
        </w:rPr>
        <w:t xml:space="preserve">uman </w:t>
      </w:r>
      <w:r w:rsidRPr="00F42561">
        <w:rPr>
          <w:rStyle w:val="StyleUnderline"/>
        </w:rPr>
        <w:t>r</w:t>
      </w:r>
      <w:r w:rsidRPr="00C961EF">
        <w:rPr>
          <w:rStyle w:val="StyleUnderline"/>
        </w:rPr>
        <w:t>ights</w:t>
      </w:r>
      <w:r w:rsidRPr="00C961EF">
        <w:rPr>
          <w:sz w:val="12"/>
        </w:rPr>
        <w:t xml:space="preserve"> than ever before. </w:t>
      </w:r>
      <w:r w:rsidRPr="00C961EF">
        <w:rPr>
          <w:rStyle w:val="StyleUnderline"/>
        </w:rPr>
        <w:t xml:space="preserve">The liberal order </w:t>
      </w:r>
      <w:r w:rsidRPr="00C961EF">
        <w:rPr>
          <w:rStyle w:val="Emphasis"/>
        </w:rPr>
        <w:t>constructed and led by the U</w:t>
      </w:r>
      <w:r w:rsidRPr="00C961EF">
        <w:rPr>
          <w:sz w:val="12"/>
        </w:rPr>
        <w:t xml:space="preserve">nited </w:t>
      </w:r>
      <w:r w:rsidRPr="00C961EF">
        <w:rPr>
          <w:rStyle w:val="Emphasis"/>
        </w:rPr>
        <w:t>S</w:t>
      </w:r>
      <w:r w:rsidRPr="00C961EF">
        <w:rPr>
          <w:sz w:val="12"/>
        </w:rPr>
        <w:t xml:space="preserve">tates </w:t>
      </w:r>
      <w:r w:rsidRPr="00C961EF">
        <w:rPr>
          <w:rStyle w:val="Emphasis"/>
        </w:rPr>
        <w:t>made such progress possible</w:t>
      </w:r>
      <w:r w:rsidRPr="00C961EF">
        <w:rPr>
          <w:sz w:val="12"/>
        </w:rPr>
        <w:t xml:space="preserve"> by giving countries, businesses, and individuals the opportunity to build their economic lives without fear of a foreign power taking away what they had made. That U.S. leadership has not, as some have charged, hurt the United States. The country’s rampant inequality and wage stagnation are largely the result of domestic political choices and failures. </w:t>
      </w:r>
      <w:r w:rsidRPr="00F42561">
        <w:rPr>
          <w:rStyle w:val="StyleUnderline"/>
        </w:rPr>
        <w:t>A world in which the U</w:t>
      </w:r>
      <w:r w:rsidRPr="00C961EF">
        <w:rPr>
          <w:sz w:val="12"/>
        </w:rPr>
        <w:t xml:space="preserve">nited </w:t>
      </w:r>
      <w:r w:rsidRPr="00F42561">
        <w:rPr>
          <w:rStyle w:val="StyleUnderline"/>
        </w:rPr>
        <w:t>S</w:t>
      </w:r>
      <w:r w:rsidRPr="00C961EF">
        <w:rPr>
          <w:sz w:val="12"/>
        </w:rPr>
        <w:t xml:space="preserve">tates </w:t>
      </w:r>
      <w:r w:rsidRPr="00F42561">
        <w:rPr>
          <w:rStyle w:val="Emphasis"/>
        </w:rPr>
        <w:t>ceases to lead</w:t>
      </w:r>
      <w:r w:rsidRPr="00C961EF">
        <w:rPr>
          <w:sz w:val="12"/>
        </w:rPr>
        <w:t>—</w:t>
      </w:r>
      <w:r w:rsidRPr="00F42561">
        <w:rPr>
          <w:rStyle w:val="StyleUnderline"/>
        </w:rPr>
        <w:t>or</w:t>
      </w:r>
      <w:r w:rsidRPr="00C961EF">
        <w:rPr>
          <w:sz w:val="12"/>
        </w:rPr>
        <w:t xml:space="preserve">, worse still, </w:t>
      </w:r>
      <w:r w:rsidRPr="00F42561">
        <w:rPr>
          <w:rStyle w:val="Emphasis"/>
        </w:rPr>
        <w:t>attacks</w:t>
      </w:r>
      <w:r w:rsidRPr="00C961EF">
        <w:rPr>
          <w:sz w:val="12"/>
        </w:rPr>
        <w:t>—</w:t>
      </w:r>
      <w:r w:rsidRPr="00C961EF">
        <w:rPr>
          <w:rStyle w:val="StyleUnderline"/>
        </w:rPr>
        <w:t xml:space="preserve">the </w:t>
      </w:r>
      <w:r w:rsidRPr="00F42561">
        <w:rPr>
          <w:rStyle w:val="StyleUnderline"/>
        </w:rPr>
        <w:t>system</w:t>
      </w:r>
      <w:r w:rsidRPr="00C961EF">
        <w:rPr>
          <w:rStyle w:val="StyleUnderline"/>
        </w:rPr>
        <w:t xml:space="preserve"> it built </w:t>
      </w:r>
      <w:r w:rsidRPr="00F42561">
        <w:rPr>
          <w:rStyle w:val="StyleUnderline"/>
        </w:rPr>
        <w:t xml:space="preserve">will be </w:t>
      </w:r>
      <w:r w:rsidRPr="00F42561">
        <w:rPr>
          <w:rStyle w:val="Emphasis"/>
        </w:rPr>
        <w:t>poorer</w:t>
      </w:r>
      <w:r w:rsidRPr="00C961EF">
        <w:rPr>
          <w:rStyle w:val="StyleUnderline"/>
        </w:rPr>
        <w:t xml:space="preserve">, </w:t>
      </w:r>
      <w:r w:rsidRPr="00C961EF">
        <w:rPr>
          <w:rStyle w:val="Emphasis"/>
        </w:rPr>
        <w:t>nastier</w:t>
      </w:r>
      <w:r w:rsidRPr="00C961EF">
        <w:rPr>
          <w:rStyle w:val="StyleUnderline"/>
        </w:rPr>
        <w:t xml:space="preserve">, </w:t>
      </w:r>
      <w:r w:rsidRPr="00F42561">
        <w:rPr>
          <w:rStyle w:val="Emphasis"/>
        </w:rPr>
        <w:t>less fair</w:t>
      </w:r>
      <w:r w:rsidRPr="00F42561">
        <w:rPr>
          <w:rStyle w:val="StyleUnderline"/>
        </w:rPr>
        <w:t xml:space="preserve">, and </w:t>
      </w:r>
      <w:r w:rsidRPr="00C961EF">
        <w:rPr>
          <w:rStyle w:val="Emphasis"/>
        </w:rPr>
        <w:t xml:space="preserve">more </w:t>
      </w:r>
      <w:r w:rsidRPr="00F42561">
        <w:rPr>
          <w:rStyle w:val="Emphasis"/>
        </w:rPr>
        <w:t xml:space="preserve">dangerous </w:t>
      </w:r>
      <w:r w:rsidRPr="00C961EF">
        <w:rPr>
          <w:rStyle w:val="Emphasis"/>
        </w:rPr>
        <w:t>for everyone</w:t>
      </w:r>
      <w:r w:rsidRPr="00C961EF">
        <w:rPr>
          <w:rStyle w:val="StyleUnderline"/>
        </w:rPr>
        <w:t>.</w:t>
      </w:r>
    </w:p>
    <w:bookmarkEnd w:id="3"/>
    <w:p w14:paraId="6D4D45E9" w14:textId="77777777" w:rsidR="00A950C3" w:rsidRPr="00A950C3" w:rsidRDefault="00A950C3" w:rsidP="00A950C3"/>
    <w:p w14:paraId="099D71FA" w14:textId="1CD58B31" w:rsidR="00123200" w:rsidRDefault="00123200" w:rsidP="00691380">
      <w:pPr>
        <w:pStyle w:val="Heading3"/>
        <w:rPr>
          <w:rStyle w:val="StyleUnderline"/>
        </w:rPr>
      </w:pPr>
      <w:r>
        <w:rPr>
          <w:rStyle w:val="StyleUnderline"/>
        </w:rPr>
        <w:t>AT: Only US/China Hurt—Global Econ Down</w:t>
      </w:r>
    </w:p>
    <w:p w14:paraId="24061036" w14:textId="7ECB7CB1" w:rsidR="00691380" w:rsidRPr="00691380" w:rsidRDefault="00691380" w:rsidP="00691380">
      <w:pPr>
        <w:pStyle w:val="Heading4"/>
      </w:pPr>
      <w:r>
        <w:t>The trade war guts markets globally—impacts are not confined to the US and China</w:t>
      </w:r>
    </w:p>
    <w:p w14:paraId="782A2F80" w14:textId="77777777" w:rsidR="00123200" w:rsidRPr="00123200" w:rsidRDefault="00123200" w:rsidP="00123200">
      <w:r w:rsidRPr="00691380">
        <w:rPr>
          <w:rStyle w:val="Style13ptBold"/>
        </w:rPr>
        <w:t>Cheng 5/31</w:t>
      </w:r>
      <w:r w:rsidRPr="00123200">
        <w:t xml:space="preserve"> (Evelyn Cheng is </w:t>
      </w:r>
      <w:proofErr w:type="spellStart"/>
      <w:r w:rsidRPr="00123200">
        <w:t>CNBC.com's</w:t>
      </w:r>
      <w:proofErr w:type="spellEnd"/>
      <w:r w:rsidRPr="00123200">
        <w:t xml:space="preserve"> Beijing correspondent, covering China's economy and financial markets. She previously held the position of staff writer at CNBC's global headquarters, where she covered daily U.S. market moves and broader market trends across both the United States and China. Prior to CNBC, Cheng held internships with several news outlets including The New York Times Shanghai Bureau and Metro New York. “Trade war could trigger a ‘global financial crisis,’ says ex-China central bank chief”, </w:t>
      </w:r>
      <w:hyperlink r:id="rId31" w:history="1">
        <w:r w:rsidRPr="00123200">
          <w:rPr>
            <w:rStyle w:val="Hyperlink"/>
          </w:rPr>
          <w:t>https://www.cnbc.com/2019/05/31/ex-pboc-chief-us-china-trade-war-could-trigger-global-financial-crisis.html</w:t>
        </w:r>
      </w:hyperlink>
      <w:r w:rsidRPr="00123200">
        <w:t xml:space="preserve"> ,MAY 31 2019)</w:t>
      </w:r>
    </w:p>
    <w:p w14:paraId="056D3DBC" w14:textId="77777777" w:rsidR="00123200" w:rsidRPr="006B5375" w:rsidRDefault="00123200" w:rsidP="00123200">
      <w:pPr>
        <w:rPr>
          <w:sz w:val="16"/>
        </w:rPr>
      </w:pPr>
      <w:r w:rsidRPr="006B5375">
        <w:rPr>
          <w:sz w:val="16"/>
        </w:rPr>
        <w:t xml:space="preserve">China continued to ramp up the rhetoric against the U.S. on Friday, with a former Chinese central bank chief saying that </w:t>
      </w:r>
      <w:r w:rsidRPr="006B5375">
        <w:rPr>
          <w:rStyle w:val="StyleUnderline"/>
        </w:rPr>
        <w:t>further escalation in trade tensions between Washington and Beijing could greatly hurt the global economy.</w:t>
      </w:r>
      <w:r>
        <w:rPr>
          <w:rStyle w:val="StyleUnderline"/>
        </w:rPr>
        <w:t xml:space="preserve"> </w:t>
      </w:r>
      <w:r w:rsidRPr="006B5375">
        <w:rPr>
          <w:sz w:val="16"/>
        </w:rPr>
        <w:t>“</w:t>
      </w:r>
      <w:r w:rsidRPr="006B5375">
        <w:rPr>
          <w:rStyle w:val="StyleUnderline"/>
        </w:rPr>
        <w:t>The consequence of the China-U.S. trade war not only will be reflected in both countries, but will also extend to relevant regions, extend to the whole world</w:t>
      </w:r>
      <w:r w:rsidRPr="006B5375">
        <w:rPr>
          <w:sz w:val="16"/>
        </w:rPr>
        <w:t xml:space="preserve">,” Dai </w:t>
      </w:r>
      <w:proofErr w:type="spellStart"/>
      <w:r w:rsidRPr="006B5375">
        <w:rPr>
          <w:sz w:val="16"/>
        </w:rPr>
        <w:t>Xianglong</w:t>
      </w:r>
      <w:proofErr w:type="spellEnd"/>
      <w:r w:rsidRPr="006B5375">
        <w:rPr>
          <w:sz w:val="16"/>
        </w:rPr>
        <w:t>, a former governor of the People’s Bank of China, said Friday morning at a press event in Beijing hosted by think tank China Center for International Economic Exchanges. “</w:t>
      </w:r>
      <w:r w:rsidRPr="006B5375">
        <w:rPr>
          <w:rStyle w:val="StyleUnderline"/>
        </w:rPr>
        <w:t>If the China-U.S. trade war continues to grow larger, it may cause the global economy to decline, and may cause a global financial crisis</w:t>
      </w:r>
      <w:r w:rsidRPr="006B5375">
        <w:rPr>
          <w:sz w:val="16"/>
        </w:rPr>
        <w:t xml:space="preserve">,” he said in Mandarin, according to a CNBC translation. </w:t>
      </w:r>
      <w:r w:rsidRPr="006B5375">
        <w:rPr>
          <w:rStyle w:val="StyleUnderline"/>
        </w:rPr>
        <w:t>Retaliatory tariffs from China on $60 billion worth of U.S. goods are set to take effect Saturday, June 1. It comes in response to President Donald Trump’s decision to raise duties on $200 billion in Chinese products to 25% from 10%.</w:t>
      </w:r>
      <w:r>
        <w:rPr>
          <w:rStyle w:val="StyleUnderline"/>
        </w:rPr>
        <w:t xml:space="preserve"> </w:t>
      </w:r>
      <w:r w:rsidRPr="006B5375">
        <w:rPr>
          <w:rStyle w:val="StyleUnderline"/>
        </w:rPr>
        <w:t>The trade dispute between the world’s two largest economies has roiled global markets for months with worries about the negative impact on growth. As negotiations took a turn for the worse this month, the S&amp;P 500 fell more than 5% — on track for its first negative month since December. The</w:t>
      </w:r>
      <w:r w:rsidRPr="006B5375">
        <w:rPr>
          <w:sz w:val="16"/>
        </w:rPr>
        <w:t xml:space="preserve"> Shanghai composite has struggled to climb, hovering near 2,900 after breaking above the psychologically key 3,000 level earlier this year. Dai, who was PBOC governor from 1995 to 2002, said Friday that he expects the Shanghai composite will rise steadily above the 3,000 level, helped by China’s coming market reforms. The index traded mildly lower, near 2,898, on Friday afternoon. The former central bank chief also attributed recent weakness in the yuan to the market’s reaction to trade tensions, while noting that Beijing would not devalue the currency in response. He said that fundamentals, such as economic growth and foreign exchange reserves, support a stable yuan.</w:t>
      </w:r>
    </w:p>
    <w:p w14:paraId="4AE60F11" w14:textId="1A1D08B0" w:rsidR="00123200" w:rsidRPr="00997E92" w:rsidRDefault="00123200" w:rsidP="00123200">
      <w:pPr>
        <w:pStyle w:val="Heading3"/>
      </w:pPr>
      <w:r>
        <w:t xml:space="preserve">Trade </w:t>
      </w:r>
      <w:r w:rsidR="00A05C04">
        <w:t xml:space="preserve">Turns Deterrence </w:t>
      </w:r>
    </w:p>
    <w:p w14:paraId="1BE05C3A" w14:textId="77777777" w:rsidR="007E5717" w:rsidRDefault="007E5717" w:rsidP="007E5717">
      <w:pPr>
        <w:pStyle w:val="Heading4"/>
        <w:rPr>
          <w:rStyle w:val="Hyperlink"/>
        </w:rPr>
      </w:pPr>
      <w:r>
        <w:rPr>
          <w:rStyle w:val="Hyperlink"/>
        </w:rPr>
        <w:t xml:space="preserve">Trade war crushes the Taiwanese economy—flips their deterrence arguments </w:t>
      </w:r>
    </w:p>
    <w:p w14:paraId="093ED187" w14:textId="7F7C0831" w:rsidR="007E5717" w:rsidRDefault="007E5717" w:rsidP="007E5717">
      <w:pPr>
        <w:rPr>
          <w:rStyle w:val="Hyperlink"/>
        </w:rPr>
      </w:pPr>
      <w:r w:rsidRPr="00D441C5">
        <w:rPr>
          <w:rStyle w:val="Style13ptBold"/>
        </w:rPr>
        <w:t xml:space="preserve">Wang </w:t>
      </w:r>
      <w:r w:rsidR="00774EE8">
        <w:rPr>
          <w:rStyle w:val="Style13ptBold"/>
        </w:rPr>
        <w:t>20</w:t>
      </w:r>
      <w:r w:rsidRPr="00D441C5">
        <w:rPr>
          <w:rStyle w:val="Style13ptBold"/>
        </w:rPr>
        <w:t>19</w:t>
      </w:r>
      <w:r>
        <w:rPr>
          <w:rStyle w:val="Hyperlink"/>
        </w:rPr>
        <w:t xml:space="preserve"> (Kent Wang-Research Fellow, Institute for Taiwan-America Studies, Washington, DC, US. “Taiwan stands to lose in the trade war fallout”, </w:t>
      </w:r>
      <w:r>
        <w:rPr>
          <w:rStyle w:val="Hyperlink"/>
        </w:rPr>
        <w:tab/>
      </w:r>
      <w:hyperlink r:id="rId32" w:history="1">
        <w:r w:rsidRPr="00DE05A0">
          <w:rPr>
            <w:rStyle w:val="Hyperlink"/>
          </w:rPr>
          <w:t>https://www.ft.com/content/0770cb22-7594-11e9-be7d-6d846537acab</w:t>
        </w:r>
      </w:hyperlink>
      <w:r>
        <w:rPr>
          <w:rStyle w:val="Hyperlink"/>
        </w:rPr>
        <w:t xml:space="preserve"> , MAY 14, 2019)</w:t>
      </w:r>
    </w:p>
    <w:p w14:paraId="49F8D1DA" w14:textId="77777777" w:rsidR="007E5717" w:rsidRPr="00280B72" w:rsidRDefault="007E5717" w:rsidP="007E5717">
      <w:pPr>
        <w:rPr>
          <w:rStyle w:val="StyleUnderline"/>
        </w:rPr>
      </w:pPr>
      <w:r w:rsidRPr="00280B72">
        <w:rPr>
          <w:rStyle w:val="Hyperlink"/>
          <w:sz w:val="16"/>
        </w:rPr>
        <w:t xml:space="preserve">It has been speculated that </w:t>
      </w:r>
      <w:r w:rsidRPr="00280B72">
        <w:rPr>
          <w:rStyle w:val="StyleUnderline"/>
        </w:rPr>
        <w:t xml:space="preserve">the fallout from the trade war between China and the US will have a negative impact on the economic wellbeing of adjacent stakeholders. Of these, the most concerning is Taiwan. </w:t>
      </w:r>
      <w:r w:rsidRPr="00280B72">
        <w:rPr>
          <w:rStyle w:val="Hyperlink"/>
          <w:sz w:val="16"/>
        </w:rPr>
        <w:t xml:space="preserve">US president Donald Trump has already ordered 25 per cent tariffs on the next $325bn of goods, the bulk of which are mobile phones and tablets. </w:t>
      </w:r>
      <w:r w:rsidRPr="00280B72">
        <w:rPr>
          <w:rStyle w:val="StyleUnderline"/>
        </w:rPr>
        <w:t>Taiwanese manufacturers in both supply chains account for a large proportion. Taiwan is a small, island economy stuck between the world’s two largest. No one knows how long this trade war will last. Taiwan will be the country other than China that is significantly affected by the next wave of the trade war.</w:t>
      </w:r>
    </w:p>
    <w:p w14:paraId="14D01E80" w14:textId="22716102" w:rsidR="00064C94" w:rsidRDefault="00064C94" w:rsidP="000B4EB5">
      <w:pPr>
        <w:pStyle w:val="Heading2"/>
        <w:rPr>
          <w:rStyle w:val="Hyperlink"/>
        </w:rPr>
      </w:pPr>
      <w:r>
        <w:rPr>
          <w:rStyle w:val="Hyperlink"/>
        </w:rPr>
        <w:t xml:space="preserve">Allied </w:t>
      </w:r>
      <w:proofErr w:type="spellStart"/>
      <w:r>
        <w:rPr>
          <w:rStyle w:val="Hyperlink"/>
        </w:rPr>
        <w:t>Prolif</w:t>
      </w:r>
      <w:proofErr w:type="spellEnd"/>
    </w:p>
    <w:p w14:paraId="72A34332" w14:textId="22229A81" w:rsidR="006A3BC5" w:rsidRPr="006A3BC5" w:rsidRDefault="006A3BC5" w:rsidP="006A3BC5">
      <w:pPr>
        <w:pStyle w:val="Heading3"/>
      </w:pPr>
      <w:r>
        <w:t xml:space="preserve">2AC Allied </w:t>
      </w:r>
      <w:proofErr w:type="spellStart"/>
      <w:r>
        <w:t>Prolif</w:t>
      </w:r>
      <w:proofErr w:type="spellEnd"/>
    </w:p>
    <w:p w14:paraId="2202D62E" w14:textId="77777777" w:rsidR="00064C94" w:rsidRPr="00064C94" w:rsidRDefault="00064C94" w:rsidP="00064C94"/>
    <w:p w14:paraId="3439B957" w14:textId="6A4E6037" w:rsidR="00C1058F" w:rsidRDefault="00C1058F" w:rsidP="00064C94">
      <w:pPr>
        <w:pStyle w:val="Heading4"/>
      </w:pPr>
      <w:r>
        <w:t>Trump abandoning allies now</w:t>
      </w:r>
    </w:p>
    <w:p w14:paraId="512BBC5D" w14:textId="77777777" w:rsidR="00C1058F" w:rsidRDefault="00C1058F" w:rsidP="00C1058F">
      <w:r>
        <w:t xml:space="preserve">Zack </w:t>
      </w:r>
      <w:r w:rsidRPr="004F7098">
        <w:rPr>
          <w:b/>
        </w:rPr>
        <w:t>Beauchamp 18</w:t>
      </w:r>
      <w:r>
        <w:t>. Beauchamp is a senior reporter at Vox, where he covers global politics and ideology, and a host of Worldly, Vox's podcast on covering foreign policy and international relations. 06-12-18. “How Trump is killing America’s alliances.” Vox. https://www.vox.com/world/2018/6/12/17448866/trump-south-korea-alliance-trudeau-g7</w:t>
      </w:r>
    </w:p>
    <w:p w14:paraId="15E61421" w14:textId="77777777" w:rsidR="00C1058F" w:rsidRPr="00FC45C1" w:rsidRDefault="00C1058F" w:rsidP="00C1058F">
      <w:r w:rsidRPr="00A50B82">
        <w:rPr>
          <w:rStyle w:val="StyleUnderline"/>
        </w:rPr>
        <w:t xml:space="preserve">The story of the past few days in news has become clear: </w:t>
      </w:r>
      <w:r w:rsidRPr="00F42561">
        <w:rPr>
          <w:rStyle w:val="Emphasis"/>
        </w:rPr>
        <w:t>It was America versus</w:t>
      </w:r>
      <w:r w:rsidRPr="00A50B82">
        <w:rPr>
          <w:rStyle w:val="Emphasis"/>
        </w:rPr>
        <w:t xml:space="preserve"> its </w:t>
      </w:r>
      <w:r w:rsidRPr="00F42561">
        <w:rPr>
          <w:rStyle w:val="Emphasis"/>
        </w:rPr>
        <w:t>allies</w:t>
      </w:r>
      <w:r w:rsidRPr="00A50B82">
        <w:rPr>
          <w:rStyle w:val="Emphasis"/>
        </w:rPr>
        <w:t>.</w:t>
      </w:r>
      <w:r>
        <w:rPr>
          <w:rStyle w:val="Emphasis"/>
        </w:rPr>
        <w:t xml:space="preserve"> </w:t>
      </w:r>
      <w:r w:rsidRPr="009957F2">
        <w:rPr>
          <w:sz w:val="16"/>
        </w:rPr>
        <w:t xml:space="preserve">After President Trump’s meeting with Kim Jong Un, </w:t>
      </w:r>
      <w:r w:rsidRPr="00A50B82">
        <w:rPr>
          <w:rStyle w:val="StyleUnderline"/>
        </w:rPr>
        <w:t xml:space="preserve">Trump announced that he would be </w:t>
      </w:r>
      <w:r w:rsidRPr="00F42561">
        <w:rPr>
          <w:rStyle w:val="Emphasis"/>
        </w:rPr>
        <w:t>suspending</w:t>
      </w:r>
      <w:r w:rsidRPr="009957F2">
        <w:rPr>
          <w:sz w:val="16"/>
        </w:rPr>
        <w:t xml:space="preserve"> joint military exercises — “the </w:t>
      </w:r>
      <w:r w:rsidRPr="00F42561">
        <w:rPr>
          <w:rStyle w:val="Emphasis"/>
        </w:rPr>
        <w:t>war games</w:t>
      </w:r>
      <w:r w:rsidRPr="009957F2">
        <w:rPr>
          <w:sz w:val="16"/>
        </w:rPr>
        <w:t xml:space="preserve">,” as he put it — </w:t>
      </w:r>
      <w:r w:rsidRPr="00A50B82">
        <w:rPr>
          <w:rStyle w:val="StyleUnderline"/>
        </w:rPr>
        <w:t xml:space="preserve">with </w:t>
      </w:r>
      <w:r w:rsidRPr="00A50B82">
        <w:rPr>
          <w:rStyle w:val="Emphasis"/>
        </w:rPr>
        <w:t>South Korea</w:t>
      </w:r>
      <w:r w:rsidRPr="00A50B82">
        <w:rPr>
          <w:rStyle w:val="StyleUnderline"/>
        </w:rPr>
        <w:t xml:space="preserve">, as a gesture of goodwill toward the North. This seems to have come as a </w:t>
      </w:r>
      <w:r w:rsidRPr="00A50B82">
        <w:rPr>
          <w:rStyle w:val="Emphasis"/>
        </w:rPr>
        <w:t>shock to America’s allies in Seoul</w:t>
      </w:r>
      <w:r w:rsidRPr="009957F2">
        <w:rPr>
          <w:sz w:val="16"/>
        </w:rPr>
        <w:t xml:space="preserve">: South Korean President Moon Jae-in’s office released a statement saying “we need to find out the precise meaning or intentions of President Trump’s remarks,” implying </w:t>
      </w:r>
      <w:r w:rsidRPr="00D8700D">
        <w:rPr>
          <w:rStyle w:val="StyleUnderline"/>
        </w:rPr>
        <w:t xml:space="preserve">they had </w:t>
      </w:r>
      <w:r w:rsidRPr="00D8700D">
        <w:rPr>
          <w:rStyle w:val="Emphasis"/>
        </w:rPr>
        <w:t>no idea this was coming</w:t>
      </w:r>
      <w:r w:rsidRPr="009957F2">
        <w:rPr>
          <w:sz w:val="16"/>
        </w:rPr>
        <w:t xml:space="preserve">. </w:t>
      </w:r>
      <w:r w:rsidRPr="00D8700D">
        <w:rPr>
          <w:rStyle w:val="StyleUnderline"/>
        </w:rPr>
        <w:t>The weekend before, at the G7</w:t>
      </w:r>
      <w:r w:rsidRPr="009957F2">
        <w:rPr>
          <w:sz w:val="16"/>
        </w:rPr>
        <w:t xml:space="preserve"> summit, a confab for leaders of seven wealthy democracies, </w:t>
      </w:r>
      <w:r w:rsidRPr="00D8700D">
        <w:rPr>
          <w:rStyle w:val="StyleUnderline"/>
        </w:rPr>
        <w:t xml:space="preserve">Trump got into </w:t>
      </w:r>
      <w:r w:rsidRPr="00F42561">
        <w:rPr>
          <w:rStyle w:val="StyleUnderline"/>
        </w:rPr>
        <w:t xml:space="preserve">a </w:t>
      </w:r>
      <w:r w:rsidRPr="00F42561">
        <w:rPr>
          <w:rStyle w:val="Emphasis"/>
        </w:rPr>
        <w:t>fight with</w:t>
      </w:r>
      <w:r w:rsidRPr="009957F2">
        <w:rPr>
          <w:sz w:val="16"/>
        </w:rPr>
        <w:t xml:space="preserve"> Canadian Prime Minister Justin </w:t>
      </w:r>
      <w:r w:rsidRPr="00F42561">
        <w:rPr>
          <w:rStyle w:val="Emphasis"/>
        </w:rPr>
        <w:t>Trudeau</w:t>
      </w:r>
      <w:r w:rsidRPr="00F42561">
        <w:rPr>
          <w:sz w:val="16"/>
        </w:rPr>
        <w:t xml:space="preserve"> </w:t>
      </w:r>
      <w:r w:rsidRPr="00F42561">
        <w:rPr>
          <w:rStyle w:val="StyleUnderline"/>
        </w:rPr>
        <w:t>over</w:t>
      </w:r>
      <w:r w:rsidRPr="00F42561">
        <w:rPr>
          <w:sz w:val="16"/>
        </w:rPr>
        <w:t xml:space="preserve"> </w:t>
      </w:r>
      <w:r w:rsidRPr="00F42561">
        <w:rPr>
          <w:rStyle w:val="Emphasis"/>
        </w:rPr>
        <w:t>trade</w:t>
      </w:r>
      <w:r w:rsidRPr="009957F2">
        <w:rPr>
          <w:sz w:val="16"/>
        </w:rPr>
        <w:t xml:space="preserve">. </w:t>
      </w:r>
      <w:r w:rsidRPr="00D8700D">
        <w:rPr>
          <w:rStyle w:val="StyleUnderline"/>
        </w:rPr>
        <w:t xml:space="preserve">When Trudeau criticized Trump’s imposition of new tariffs on steel and aluminum imports — saying “Canadians did not take it lightly” — Trump called him “very </w:t>
      </w:r>
      <w:r w:rsidRPr="00D8700D">
        <w:rPr>
          <w:rStyle w:val="Emphasis"/>
        </w:rPr>
        <w:t>dishonest and weak</w:t>
      </w:r>
      <w:r w:rsidRPr="00D8700D">
        <w:rPr>
          <w:rStyle w:val="StyleUnderline"/>
        </w:rPr>
        <w:t>”</w:t>
      </w:r>
      <w:r w:rsidRPr="009957F2">
        <w:rPr>
          <w:sz w:val="16"/>
        </w:rPr>
        <w:t xml:space="preserve"> on Twitter. Peter </w:t>
      </w:r>
      <w:r w:rsidRPr="00D8700D">
        <w:rPr>
          <w:rStyle w:val="Emphasis"/>
        </w:rPr>
        <w:t>Navarro</w:t>
      </w:r>
      <w:r w:rsidRPr="009957F2">
        <w:rPr>
          <w:sz w:val="16"/>
        </w:rPr>
        <w:t xml:space="preserve">, one of his top trade advisers, </w:t>
      </w:r>
      <w:r w:rsidRPr="00D8700D">
        <w:rPr>
          <w:rStyle w:val="StyleUnderline"/>
        </w:rPr>
        <w:t>said</w:t>
      </w:r>
      <w:r w:rsidRPr="009957F2">
        <w:rPr>
          <w:sz w:val="16"/>
        </w:rPr>
        <w:t xml:space="preserve"> on Fox News that </w:t>
      </w:r>
      <w:r w:rsidRPr="00D8700D">
        <w:rPr>
          <w:rStyle w:val="StyleUnderline"/>
        </w:rPr>
        <w:t xml:space="preserve">there was “a </w:t>
      </w:r>
      <w:r w:rsidRPr="00D8700D">
        <w:rPr>
          <w:rStyle w:val="Emphasis"/>
        </w:rPr>
        <w:t>special place in hell” for Trudeau</w:t>
      </w:r>
      <w:r w:rsidRPr="00D8700D">
        <w:rPr>
          <w:rStyle w:val="StyleUnderline"/>
        </w:rPr>
        <w:t>.</w:t>
      </w:r>
      <w:r>
        <w:rPr>
          <w:rStyle w:val="StyleUnderline"/>
        </w:rPr>
        <w:t xml:space="preserve"> </w:t>
      </w:r>
      <w:r w:rsidRPr="00D8700D">
        <w:rPr>
          <w:rStyle w:val="StyleUnderline"/>
        </w:rPr>
        <w:t>These two incidents aren’t the only times Trump has infuriated American allie</w:t>
      </w:r>
      <w:r w:rsidRPr="009957F2">
        <w:rPr>
          <w:sz w:val="16"/>
        </w:rPr>
        <w:t xml:space="preserve">s in the past year. </w:t>
      </w:r>
      <w:r w:rsidRPr="00D8700D">
        <w:rPr>
          <w:rStyle w:val="StyleUnderline"/>
        </w:rPr>
        <w:t xml:space="preserve">Just last month, he pulled the United States out of </w:t>
      </w:r>
      <w:r w:rsidRPr="00F42561">
        <w:rPr>
          <w:rStyle w:val="StyleUnderline"/>
        </w:rPr>
        <w:t xml:space="preserve">the </w:t>
      </w:r>
      <w:r w:rsidRPr="00F42561">
        <w:rPr>
          <w:rStyle w:val="Emphasis"/>
        </w:rPr>
        <w:t>Iran</w:t>
      </w:r>
      <w:r w:rsidRPr="009957F2">
        <w:rPr>
          <w:sz w:val="16"/>
        </w:rPr>
        <w:t xml:space="preserve"> nuclear </w:t>
      </w:r>
      <w:r w:rsidRPr="00F42561">
        <w:rPr>
          <w:rStyle w:val="Emphasis"/>
        </w:rPr>
        <w:t>deal</w:t>
      </w:r>
      <w:r w:rsidRPr="009957F2">
        <w:rPr>
          <w:sz w:val="16"/>
        </w:rPr>
        <w:t xml:space="preserve"> — a painstakingly negotiated agreement </w:t>
      </w:r>
      <w:r w:rsidRPr="00D8700D">
        <w:rPr>
          <w:rStyle w:val="StyleUnderline"/>
        </w:rPr>
        <w:t>involving</w:t>
      </w:r>
      <w:r w:rsidRPr="009957F2">
        <w:rPr>
          <w:sz w:val="16"/>
        </w:rPr>
        <w:t xml:space="preserve"> several of America’s top </w:t>
      </w:r>
      <w:r w:rsidRPr="00D8700D">
        <w:rPr>
          <w:rStyle w:val="Emphasis"/>
        </w:rPr>
        <w:t>European</w:t>
      </w:r>
      <w:r w:rsidRPr="009957F2">
        <w:rPr>
          <w:sz w:val="16"/>
        </w:rPr>
        <w:t xml:space="preserve"> </w:t>
      </w:r>
      <w:r w:rsidRPr="00D8700D">
        <w:rPr>
          <w:rStyle w:val="StyleUnderline"/>
        </w:rPr>
        <w:t>allies. Last June, he withdrew from</w:t>
      </w:r>
      <w:r w:rsidRPr="009957F2">
        <w:rPr>
          <w:sz w:val="16"/>
        </w:rPr>
        <w:t xml:space="preserve"> the </w:t>
      </w:r>
      <w:r w:rsidRPr="00F42561">
        <w:rPr>
          <w:rStyle w:val="Emphasis"/>
        </w:rPr>
        <w:t>Paris</w:t>
      </w:r>
      <w:r w:rsidRPr="009957F2">
        <w:rPr>
          <w:sz w:val="16"/>
        </w:rPr>
        <w:t xml:space="preserve"> climate agreement. </w:t>
      </w:r>
      <w:r w:rsidRPr="00D8700D">
        <w:rPr>
          <w:rStyle w:val="StyleUnderline"/>
        </w:rPr>
        <w:t xml:space="preserve">And this all came amid constant </w:t>
      </w:r>
      <w:r w:rsidRPr="00F42561">
        <w:rPr>
          <w:rStyle w:val="Emphasis"/>
        </w:rPr>
        <w:t>carping</w:t>
      </w:r>
      <w:r w:rsidRPr="00F42561">
        <w:rPr>
          <w:sz w:val="16"/>
        </w:rPr>
        <w:t xml:space="preserve"> </w:t>
      </w:r>
      <w:r w:rsidRPr="00F42561">
        <w:rPr>
          <w:rStyle w:val="StyleUnderline"/>
        </w:rPr>
        <w:t>about</w:t>
      </w:r>
      <w:r w:rsidRPr="00D8700D">
        <w:rPr>
          <w:rStyle w:val="StyleUnderline"/>
        </w:rPr>
        <w:t xml:space="preserve"> how America’s </w:t>
      </w:r>
      <w:r w:rsidRPr="00F42561">
        <w:rPr>
          <w:rStyle w:val="Emphasis"/>
        </w:rPr>
        <w:t>NATO</w:t>
      </w:r>
      <w:r w:rsidRPr="00D8700D">
        <w:rPr>
          <w:rStyle w:val="StyleUnderline"/>
        </w:rPr>
        <w:t xml:space="preserve"> allies needed to </w:t>
      </w:r>
      <w:r w:rsidRPr="00D8700D">
        <w:rPr>
          <w:rStyle w:val="Emphasis"/>
        </w:rPr>
        <w:t>pay their “fair share,”</w:t>
      </w:r>
      <w:r w:rsidRPr="009957F2">
        <w:rPr>
          <w:sz w:val="16"/>
        </w:rPr>
        <w:t xml:space="preserve"> </w:t>
      </w:r>
      <w:r w:rsidRPr="00D8700D">
        <w:rPr>
          <w:rStyle w:val="StyleUnderline"/>
        </w:rPr>
        <w:t>and</w:t>
      </w:r>
      <w:r w:rsidRPr="009957F2">
        <w:rPr>
          <w:sz w:val="16"/>
        </w:rPr>
        <w:t xml:space="preserve"> after Trump’s </w:t>
      </w:r>
      <w:r w:rsidRPr="00D8700D">
        <w:rPr>
          <w:rStyle w:val="StyleUnderline"/>
        </w:rPr>
        <w:t>past musings about how he might not defend allies if they didn’t.</w:t>
      </w:r>
      <w:r>
        <w:rPr>
          <w:rStyle w:val="StyleUnderline"/>
        </w:rPr>
        <w:t xml:space="preserve"> </w:t>
      </w:r>
      <w:r w:rsidRPr="00D8700D">
        <w:rPr>
          <w:rStyle w:val="StyleUnderline"/>
        </w:rPr>
        <w:t xml:space="preserve">Trump’s </w:t>
      </w:r>
      <w:r w:rsidRPr="00F42561">
        <w:rPr>
          <w:rStyle w:val="StyleUnderline"/>
        </w:rPr>
        <w:t>betrayal</w:t>
      </w:r>
      <w:r w:rsidRPr="009957F2">
        <w:rPr>
          <w:sz w:val="16"/>
        </w:rPr>
        <w:t xml:space="preserve"> of South Korea and eruption at Trudeau </w:t>
      </w:r>
      <w:r w:rsidRPr="00F42561">
        <w:rPr>
          <w:rStyle w:val="StyleUnderline"/>
        </w:rPr>
        <w:t>are</w:t>
      </w:r>
      <w:r w:rsidRPr="00F42561">
        <w:rPr>
          <w:sz w:val="16"/>
        </w:rPr>
        <w:t xml:space="preserve"> </w:t>
      </w:r>
      <w:r w:rsidRPr="00F42561">
        <w:rPr>
          <w:rStyle w:val="Emphasis"/>
        </w:rPr>
        <w:t>not one-offs</w:t>
      </w:r>
      <w:r w:rsidRPr="009957F2">
        <w:rPr>
          <w:sz w:val="16"/>
        </w:rPr>
        <w:t xml:space="preserve">, or events you can write off as simple quirks of the president’s personality. </w:t>
      </w:r>
      <w:r w:rsidRPr="00D8700D">
        <w:rPr>
          <w:rStyle w:val="StyleUnderline"/>
        </w:rPr>
        <w:t xml:space="preserve">It is </w:t>
      </w:r>
      <w:r w:rsidRPr="00F42561">
        <w:rPr>
          <w:rStyle w:val="StyleUnderline"/>
        </w:rPr>
        <w:t>part of a broader slate of</w:t>
      </w:r>
      <w:r w:rsidRPr="00D8700D">
        <w:rPr>
          <w:rStyle w:val="StyleUnderline"/>
        </w:rPr>
        <w:t xml:space="preserve"> Trump </w:t>
      </w:r>
      <w:r w:rsidRPr="00D8700D">
        <w:rPr>
          <w:rStyle w:val="Emphasis"/>
        </w:rPr>
        <w:t xml:space="preserve">policies and diplomatic </w:t>
      </w:r>
      <w:r w:rsidRPr="00F42561">
        <w:rPr>
          <w:rStyle w:val="Emphasis"/>
        </w:rPr>
        <w:t>efforts</w:t>
      </w:r>
      <w:r w:rsidRPr="00F42561">
        <w:rPr>
          <w:sz w:val="16"/>
        </w:rPr>
        <w:t xml:space="preserve"> </w:t>
      </w:r>
      <w:r w:rsidRPr="00F42561">
        <w:rPr>
          <w:rStyle w:val="StyleUnderline"/>
        </w:rPr>
        <w:t>that have</w:t>
      </w:r>
      <w:r w:rsidRPr="00D8700D">
        <w:rPr>
          <w:rStyle w:val="StyleUnderline"/>
        </w:rPr>
        <w:t xml:space="preserve">, put together, </w:t>
      </w:r>
      <w:r w:rsidRPr="00F42561">
        <w:rPr>
          <w:rStyle w:val="Emphasis"/>
        </w:rPr>
        <w:t>fundamentally weakened America’s ties</w:t>
      </w:r>
      <w:r w:rsidRPr="00D8700D">
        <w:rPr>
          <w:rStyle w:val="Emphasis"/>
        </w:rPr>
        <w:t xml:space="preserve"> with its traditional allies</w:t>
      </w:r>
      <w:r w:rsidRPr="009957F2">
        <w:rPr>
          <w:sz w:val="16"/>
        </w:rPr>
        <w:t xml:space="preserve"> — in ways that could have potentially disastrous consequences for the world. America’s alliances depend on the US’s reputation for upholding its agreements and treating its allies fairly. Trump’s blithe disregard for diplomacy and international agreements has damaged the US’s reputation in a way that some scholars worry may be irreparable. And a deep body of research on international relations suggests that the strength of America’s alliances in Europe and East Asia have played a pivotal role in preventing another world war. The more Trump mucks around with American alliances, the more unstable the world becomes — making a large military conflict more imaginable. Such a disaster hopefully will never happen. Indeed, it’s nearly impossible for most of us to imagine one happening now: We live in one of the most peaceful times in human history, with some of the lowest rates of deaths in conflict ever recorded. But that’s precisely the point: Our age is such an anomaly when it comes to conflict that we aren’t entirely sure what could trigger a return to the violent historical norm. Serious, lasting damage to the American-led alliance system might do the trick. And President </w:t>
      </w:r>
      <w:r w:rsidRPr="00D8700D">
        <w:rPr>
          <w:rStyle w:val="StyleUnderline"/>
        </w:rPr>
        <w:t>Trump’s</w:t>
      </w:r>
      <w:r w:rsidRPr="009957F2">
        <w:rPr>
          <w:sz w:val="16"/>
        </w:rPr>
        <w:t xml:space="preserve"> foreign policy could well be doing such damage. His </w:t>
      </w:r>
      <w:r w:rsidRPr="00D8700D">
        <w:rPr>
          <w:rStyle w:val="StyleUnderline"/>
        </w:rPr>
        <w:t xml:space="preserve">approach is </w:t>
      </w:r>
      <w:r w:rsidRPr="00D8700D">
        <w:rPr>
          <w:rStyle w:val="Emphasis"/>
        </w:rPr>
        <w:t>so erratic</w:t>
      </w:r>
      <w:r w:rsidRPr="00D8700D">
        <w:rPr>
          <w:rStyle w:val="StyleUnderline"/>
        </w:rPr>
        <w:t xml:space="preserve">, so contemptuous of America’s traditional way of doing business, that US allies are </w:t>
      </w:r>
      <w:r w:rsidRPr="00D8700D">
        <w:rPr>
          <w:rStyle w:val="Emphasis"/>
        </w:rPr>
        <w:t>openly worrying</w:t>
      </w:r>
      <w:r w:rsidRPr="00D8700D">
        <w:rPr>
          <w:rStyle w:val="StyleUnderline"/>
        </w:rPr>
        <w:t xml:space="preserve"> in a way that we haven’t seen in modern history. This </w:t>
      </w:r>
      <w:r w:rsidRPr="00D8700D">
        <w:rPr>
          <w:rStyle w:val="Emphasis"/>
        </w:rPr>
        <w:t>affects world politics at their most fundamental level</w:t>
      </w:r>
      <w:r w:rsidRPr="00D8700D">
        <w:rPr>
          <w:rStyle w:val="StyleUnderline"/>
        </w:rPr>
        <w:t>, undermining an otherwise stable global system in ways that we are only dimly capable of perceiving.</w:t>
      </w:r>
      <w:r>
        <w:rPr>
          <w:rStyle w:val="StyleUnderline"/>
        </w:rPr>
        <w:t xml:space="preserve"> </w:t>
      </w:r>
      <w:r w:rsidRPr="00D8700D">
        <w:rPr>
          <w:rStyle w:val="StyleUnderline"/>
        </w:rPr>
        <w:t>The past week’s news was a particularly naked demonstration of what had been, to date, one of the most subtle and insidious effects of the Trump presidency: an erosion of the foundations of the political system that defines — and protects — the modern world.</w:t>
      </w:r>
      <w:r>
        <w:rPr>
          <w:rStyle w:val="StyleUnderline"/>
        </w:rPr>
        <w:t xml:space="preserve"> </w:t>
      </w:r>
      <w:r w:rsidRPr="00D8700D">
        <w:rPr>
          <w:rStyle w:val="StyleUnderline"/>
        </w:rPr>
        <w:t>Trump is attacking the</w:t>
      </w:r>
      <w:r w:rsidRPr="009957F2">
        <w:rPr>
          <w:sz w:val="16"/>
        </w:rPr>
        <w:t xml:space="preserve"> </w:t>
      </w:r>
      <w:r w:rsidRPr="00D8700D">
        <w:rPr>
          <w:rStyle w:val="Emphasis"/>
        </w:rPr>
        <w:t>heart of American alliances: trust</w:t>
      </w:r>
      <w:r w:rsidRPr="009957F2">
        <w:rPr>
          <w:sz w:val="16"/>
        </w:rPr>
        <w:t xml:space="preserve"> </w:t>
      </w:r>
      <w:proofErr w:type="gramStart"/>
      <w:r w:rsidRPr="009957F2">
        <w:rPr>
          <w:sz w:val="16"/>
        </w:rPr>
        <w:t>In</w:t>
      </w:r>
      <w:proofErr w:type="gramEnd"/>
      <w:r w:rsidRPr="009957F2">
        <w:rPr>
          <w:sz w:val="16"/>
        </w:rPr>
        <w:t xml:space="preserve"> 1956, a leaked Defense Department memo proposing the withdrawal of US troops from Europe terrified European allies; German Chancellor Konrad Adenauer declared privately that “NATO is finished.” The Nixon administration’s diplomatic outreach to China in 1972 led both Japanese and South Korean policymakers to fear that the US would cut ties to curry favor with Beijing. Seoul even began a covert nuclear weapons program to defend itself in the event of American abandonment. These examples illustrate a common historical pattern: Alliances between a stronger state and weaker partners become at risk of collapse when the weaker state no longer feels like it can trust the stronger state. “An alliance may dissolve if its members begin to question whether their partners are genuinely committed to providing assistance,” Harvard scholar Stephen Walt writes in a 1997 survey of the historical record. “This problem will be more severe when ... there is a large asymmetry of power among the member-states.” The US has prevented allies from truly losing faith in the past basically by reassuring them. Presidents promise allies that they’d never abandon them, and provide them tangible goods — like US troop deployments to their country, military assistance, or even trade agreements — to demonstrate America’s continuing commitment. America’s history of managing allies speaks to a fundamental truth about these agreements: They are grounded entirely in trust. Ultimately, an alliance is nothing but a promise: that the United States will defend its allies, either in Europe or East Asia, in the event of an unspecified future attack. There’s nothing an ally can do to force the United States into defending them; they just have to take America’s word for it. As a result, a country’s reputation for treating its allies well is crucially important to determining whether its alliances can work. A 2008 paper by Douglas </w:t>
      </w:r>
      <w:proofErr w:type="spellStart"/>
      <w:r w:rsidRPr="009957F2">
        <w:rPr>
          <w:sz w:val="16"/>
        </w:rPr>
        <w:t>Gibler</w:t>
      </w:r>
      <w:proofErr w:type="spellEnd"/>
      <w:r w:rsidRPr="009957F2">
        <w:rPr>
          <w:sz w:val="16"/>
        </w:rPr>
        <w:t xml:space="preserve">, a professor at the University of Alabama, found that states that did not honor their commitment to allies in the past were considerably less likely to forge new alliances in the future. Trade pacts, environmental agreements, and the Iran nuclear deal don’t touch the core US promise in US military alliances — to defend allies in the event of an attack. But backing out of such accords does serious damage to Trump’s reputation as a trustworthy ally. Withdrawing the United States from major agreements and imposing tariffs on allies, all while cozying up to Vladimir Putin and sitting down with Kim Jong Un, tells US allies that Trump doesn’t feel particularly bound by formal agreements or the traditional thrust of US foreign policy. If he decides that an agreement doesn’t put “America First,” he’s perfectly willing to kick it to the curb. </w:t>
      </w:r>
      <w:r w:rsidRPr="00D8700D">
        <w:rPr>
          <w:rStyle w:val="StyleUnderline"/>
        </w:rPr>
        <w:t>Trump</w:t>
      </w:r>
      <w:r w:rsidRPr="009957F2">
        <w:rPr>
          <w:sz w:val="16"/>
        </w:rPr>
        <w:t xml:space="preserve"> has </w:t>
      </w:r>
      <w:r w:rsidRPr="00D8700D">
        <w:rPr>
          <w:rStyle w:val="Emphasis"/>
        </w:rPr>
        <w:t>openly said</w:t>
      </w:r>
      <w:r w:rsidRPr="009957F2">
        <w:rPr>
          <w:sz w:val="16"/>
        </w:rPr>
        <w:t xml:space="preserve"> this in the past. In July 2016, he told the New York Times that </w:t>
      </w:r>
      <w:r w:rsidRPr="00D8700D">
        <w:rPr>
          <w:rStyle w:val="StyleUnderline"/>
        </w:rPr>
        <w:t>he would</w:t>
      </w:r>
      <w:r w:rsidRPr="009957F2">
        <w:rPr>
          <w:sz w:val="16"/>
        </w:rPr>
        <w:t xml:space="preserve"> be willing to </w:t>
      </w:r>
      <w:r w:rsidRPr="00D8700D">
        <w:rPr>
          <w:rStyle w:val="Emphasis"/>
        </w:rPr>
        <w:t>disregard Article 5</w:t>
      </w:r>
      <w:r w:rsidRPr="009957F2">
        <w:rPr>
          <w:sz w:val="16"/>
        </w:rPr>
        <w:t xml:space="preserve">, the provision of NATO’s founding treaty committing allies to defending each other in the event of the attack. “If we are not going to be reasonably reimbursed for the tremendous cost of protecting these massive nations with tremendous wealth … then yes, I would be absolutely prepared to tell those countries, ‘Congratulations, you will be defending yourself,’” Trump told the Times. Trump has </w:t>
      </w:r>
      <w:r w:rsidRPr="00D8700D">
        <w:rPr>
          <w:rStyle w:val="Emphasis"/>
        </w:rPr>
        <w:t>tried</w:t>
      </w:r>
      <w:r w:rsidRPr="009957F2">
        <w:rPr>
          <w:sz w:val="16"/>
        </w:rPr>
        <w:t xml:space="preserve"> </w:t>
      </w:r>
      <w:r w:rsidRPr="00D8700D">
        <w:rPr>
          <w:rStyle w:val="StyleUnderline"/>
        </w:rPr>
        <w:t>to walk back</w:t>
      </w:r>
      <w:r w:rsidRPr="009957F2">
        <w:rPr>
          <w:sz w:val="16"/>
        </w:rPr>
        <w:t xml:space="preserve"> that kind of rhetoric as president. </w:t>
      </w:r>
      <w:r w:rsidRPr="00D8700D">
        <w:rPr>
          <w:rStyle w:val="StyleUnderline"/>
        </w:rPr>
        <w:t xml:space="preserve">But his </w:t>
      </w:r>
      <w:r w:rsidRPr="00F42561">
        <w:rPr>
          <w:rStyle w:val="Emphasis"/>
        </w:rPr>
        <w:t>actions</w:t>
      </w:r>
      <w:r w:rsidRPr="009957F2">
        <w:rPr>
          <w:sz w:val="16"/>
        </w:rPr>
        <w:t xml:space="preserve"> in the past year — </w:t>
      </w:r>
      <w:r w:rsidRPr="00D8700D">
        <w:rPr>
          <w:rStyle w:val="StyleUnderline"/>
        </w:rPr>
        <w:t xml:space="preserve">especially the snap cancellation of longstanding military exercises with South Korea — </w:t>
      </w:r>
      <w:r w:rsidRPr="00F42561">
        <w:rPr>
          <w:rStyle w:val="StyleUnderline"/>
        </w:rPr>
        <w:t>make</w:t>
      </w:r>
      <w:r w:rsidRPr="00D8700D">
        <w:rPr>
          <w:rStyle w:val="StyleUnderline"/>
        </w:rPr>
        <w:t xml:space="preserve"> the threat of </w:t>
      </w:r>
      <w:r w:rsidRPr="00F42561">
        <w:rPr>
          <w:rStyle w:val="StyleUnderline"/>
        </w:rPr>
        <w:t xml:space="preserve">abandonment </w:t>
      </w:r>
      <w:r w:rsidRPr="00F42561">
        <w:rPr>
          <w:rStyle w:val="Emphasis"/>
        </w:rPr>
        <w:t>seem all too credible</w:t>
      </w:r>
      <w:r w:rsidRPr="00D8700D">
        <w:rPr>
          <w:rStyle w:val="Emphasis"/>
        </w:rPr>
        <w:t xml:space="preserve"> to allies</w:t>
      </w:r>
      <w:r w:rsidRPr="009957F2">
        <w:rPr>
          <w:sz w:val="16"/>
        </w:rPr>
        <w:t xml:space="preserve">. When NPR asked Tomas </w:t>
      </w:r>
      <w:proofErr w:type="spellStart"/>
      <w:r w:rsidRPr="009957F2">
        <w:rPr>
          <w:sz w:val="16"/>
        </w:rPr>
        <w:t>Valasek</w:t>
      </w:r>
      <w:proofErr w:type="spellEnd"/>
      <w:r w:rsidRPr="009957F2">
        <w:rPr>
          <w:sz w:val="16"/>
        </w:rPr>
        <w:t xml:space="preserve">, the recently retired Slovak ambassador to NATO, if Trump would defend his country or another ally in the event of an attack, he couldn’t bring himself to say yes. “The honest answer is none of us quite knows,” </w:t>
      </w:r>
      <w:proofErr w:type="spellStart"/>
      <w:r w:rsidRPr="009957F2">
        <w:rPr>
          <w:sz w:val="16"/>
        </w:rPr>
        <w:t>Valasek</w:t>
      </w:r>
      <w:proofErr w:type="spellEnd"/>
      <w:r w:rsidRPr="009957F2">
        <w:rPr>
          <w:sz w:val="16"/>
        </w:rPr>
        <w:t xml:space="preserve"> said. “His heart is not into alliance. He has a zero-sum view of the world. He believes in no permanent friendships, no permanent allies. You know, that’s not the sort of mindset that prepares him well for sort of standing by the side of an ally in case of a crisis.” </w:t>
      </w:r>
      <w:r w:rsidRPr="00D8700D">
        <w:rPr>
          <w:rStyle w:val="StyleUnderline"/>
        </w:rPr>
        <w:t xml:space="preserve">The result of Trump’s reputation for unreliability, then, is a weakening of American alliances. </w:t>
      </w:r>
      <w:r w:rsidRPr="00F42561">
        <w:rPr>
          <w:rStyle w:val="StyleUnderline"/>
        </w:rPr>
        <w:t>Allies</w:t>
      </w:r>
      <w:r w:rsidRPr="00D8700D">
        <w:rPr>
          <w:rStyle w:val="StyleUnderline"/>
        </w:rPr>
        <w:t xml:space="preserve"> will trust the United States less, and </w:t>
      </w:r>
      <w:r w:rsidRPr="00F42561">
        <w:rPr>
          <w:rStyle w:val="StyleUnderline"/>
        </w:rPr>
        <w:t>may</w:t>
      </w:r>
      <w:r w:rsidRPr="00D8700D">
        <w:rPr>
          <w:rStyle w:val="StyleUnderline"/>
        </w:rPr>
        <w:t xml:space="preserve"> start </w:t>
      </w:r>
      <w:r w:rsidRPr="00F42561">
        <w:rPr>
          <w:rStyle w:val="Emphasis"/>
        </w:rPr>
        <w:t>look</w:t>
      </w:r>
      <w:r w:rsidRPr="00D8700D">
        <w:rPr>
          <w:rStyle w:val="StyleUnderline"/>
        </w:rPr>
        <w:t xml:space="preserve">ing </w:t>
      </w:r>
      <w:r w:rsidRPr="00F42561">
        <w:rPr>
          <w:rStyle w:val="StyleUnderline"/>
        </w:rPr>
        <w:t>for alternatives</w:t>
      </w:r>
      <w:r w:rsidRPr="009957F2">
        <w:rPr>
          <w:sz w:val="16"/>
        </w:rPr>
        <w:t xml:space="preserve"> to depending so heavily on the United States. Enemies will see cracks in US alliances and may attempt to exploit them. “The liberal international order depends on us believing that agreements like treaties [and] international organizations have long-term staying power beyond leadership change,” Brett Ashley Leeds, a scholar of US alliances at Rice University, tells me. “The scariest part is the fact that [Trump] is creating so much uncertainty about what US policy is going to be.”</w:t>
      </w:r>
    </w:p>
    <w:p w14:paraId="5BCE1318" w14:textId="0BBF55E4" w:rsidR="00C1058F" w:rsidRDefault="00C1058F" w:rsidP="00C1058F"/>
    <w:p w14:paraId="38393213" w14:textId="77777777" w:rsidR="00A46AE0" w:rsidRPr="000F1044" w:rsidRDefault="00A46AE0" w:rsidP="00A46AE0">
      <w:pPr>
        <w:keepNext/>
        <w:keepLines/>
        <w:spacing w:before="40" w:after="0"/>
        <w:outlineLvl w:val="3"/>
        <w:rPr>
          <w:rFonts w:eastAsiaTheme="majorEastAsia" w:cstheme="majorBidi"/>
          <w:b/>
          <w:iCs/>
          <w:sz w:val="26"/>
        </w:rPr>
      </w:pPr>
      <w:r w:rsidRPr="000F1044">
        <w:rPr>
          <w:rFonts w:eastAsiaTheme="majorEastAsia" w:cstheme="majorBidi"/>
          <w:b/>
          <w:iCs/>
          <w:sz w:val="26"/>
        </w:rPr>
        <w:t>Their internal link is a lie—shifting posture is best for alliance commitments</w:t>
      </w:r>
    </w:p>
    <w:p w14:paraId="0542E18A" w14:textId="77777777" w:rsidR="00A46AE0" w:rsidRPr="000F1044" w:rsidRDefault="00A46AE0" w:rsidP="00A46AE0">
      <w:pPr>
        <w:rPr>
          <w:rFonts w:asciiTheme="minorHAnsi" w:hAnsiTheme="minorHAnsi"/>
        </w:rPr>
      </w:pPr>
      <w:r w:rsidRPr="000F1044">
        <w:rPr>
          <w:b/>
          <w:bCs/>
          <w:u w:val="single"/>
        </w:rPr>
        <w:t>Goldstein 15</w:t>
      </w:r>
      <w:r w:rsidRPr="000F1044">
        <w:rPr>
          <w:rFonts w:asciiTheme="minorHAnsi" w:hAnsiTheme="minorHAnsi"/>
        </w:rPr>
        <w:t xml:space="preserve">—Associate </w:t>
      </w:r>
      <w:proofErr w:type="spellStart"/>
      <w:r w:rsidRPr="000F1044">
        <w:rPr>
          <w:rFonts w:asciiTheme="minorHAnsi" w:hAnsiTheme="minorHAnsi"/>
        </w:rPr>
        <w:t>progessor</w:t>
      </w:r>
      <w:proofErr w:type="spellEnd"/>
      <w:r w:rsidRPr="000F1044">
        <w:rPr>
          <w:rFonts w:asciiTheme="minorHAnsi" w:hAnsiTheme="minorHAnsi"/>
        </w:rPr>
        <w:t xml:space="preserve"> at the Naval War College's China Maritime Studies Institute (Lyle, "Meeting China Halfway." Georgetown University Press. 7/7/15. </w:t>
      </w:r>
      <w:hyperlink r:id="rId33" w:history="1">
        <w:r w:rsidRPr="000F1044">
          <w:rPr>
            <w:rFonts w:asciiTheme="minorHAnsi" w:hAnsiTheme="minorHAnsi"/>
          </w:rPr>
          <w:t>https://muse-jhu-edu.proxy.lib.umich.edu/books/9781626161627/9781626161627-11.pdf</w:t>
        </w:r>
      </w:hyperlink>
      <w:r w:rsidRPr="000F1044">
        <w:rPr>
          <w:rFonts w:asciiTheme="minorHAnsi" w:hAnsiTheme="minorHAnsi"/>
        </w:rPr>
        <w:t>)</w:t>
      </w:r>
    </w:p>
    <w:p w14:paraId="71D32E6A" w14:textId="77777777" w:rsidR="00A46AE0" w:rsidRPr="000F1044" w:rsidRDefault="00A46AE0" w:rsidP="00A46AE0">
      <w:pPr>
        <w:rPr>
          <w:sz w:val="16"/>
        </w:rPr>
      </w:pPr>
      <w:r w:rsidRPr="00F42561">
        <w:rPr>
          <w:u w:val="single"/>
        </w:rPr>
        <w:t>A</w:t>
      </w:r>
      <w:r w:rsidRPr="000F1044">
        <w:rPr>
          <w:sz w:val="16"/>
        </w:rPr>
        <w:t xml:space="preserve"> final deleterious </w:t>
      </w:r>
      <w:r w:rsidRPr="00F42561">
        <w:rPr>
          <w:u w:val="single"/>
        </w:rPr>
        <w:t xml:space="preserve">myth </w:t>
      </w:r>
      <w:r w:rsidRPr="000F1044">
        <w:rPr>
          <w:u w:val="single"/>
        </w:rPr>
        <w:t>propagated by</w:t>
      </w:r>
      <w:r w:rsidRPr="000F1044">
        <w:rPr>
          <w:sz w:val="16"/>
        </w:rPr>
        <w:t xml:space="preserve"> various </w:t>
      </w:r>
      <w:r w:rsidRPr="000F1044">
        <w:rPr>
          <w:u w:val="single"/>
        </w:rPr>
        <w:t xml:space="preserve">“hawks” </w:t>
      </w:r>
      <w:r w:rsidRPr="00F42561">
        <w:rPr>
          <w:u w:val="single"/>
        </w:rPr>
        <w:t>is</w:t>
      </w:r>
      <w:r w:rsidRPr="000F1044">
        <w:rPr>
          <w:sz w:val="16"/>
        </w:rPr>
        <w:t xml:space="preserve"> the notion</w:t>
      </w:r>
      <w:r w:rsidRPr="00F42561">
        <w:rPr>
          <w:u w:val="single"/>
        </w:rPr>
        <w:t xml:space="preserve"> that</w:t>
      </w:r>
      <w:r w:rsidRPr="000F1044">
        <w:rPr>
          <w:sz w:val="12"/>
        </w:rPr>
        <w:t>¶</w:t>
      </w:r>
      <w:r w:rsidRPr="000F1044">
        <w:rPr>
          <w:sz w:val="16"/>
        </w:rPr>
        <w:t xml:space="preserve"> any </w:t>
      </w:r>
      <w:r w:rsidRPr="00F42561">
        <w:rPr>
          <w:u w:val="single"/>
        </w:rPr>
        <w:t>reforms to</w:t>
      </w:r>
      <w:r w:rsidRPr="000F1044">
        <w:rPr>
          <w:sz w:val="16"/>
        </w:rPr>
        <w:t xml:space="preserve"> American </w:t>
      </w:r>
      <w:r w:rsidRPr="00F42561">
        <w:rPr>
          <w:u w:val="single"/>
        </w:rPr>
        <w:t>strategy</w:t>
      </w:r>
      <w:r w:rsidRPr="000F1044">
        <w:rPr>
          <w:sz w:val="16"/>
        </w:rPr>
        <w:t xml:space="preserve"> and related commitments </w:t>
      </w:r>
      <w:r w:rsidRPr="00F42561">
        <w:rPr>
          <w:u w:val="single"/>
        </w:rPr>
        <w:t>will</w:t>
      </w:r>
      <w:r w:rsidRPr="000F1044">
        <w:rPr>
          <w:sz w:val="16"/>
        </w:rPr>
        <w:t xml:space="preserve"> inevitably</w:t>
      </w:r>
      <w:r w:rsidRPr="000F1044">
        <w:rPr>
          <w:sz w:val="12"/>
        </w:rPr>
        <w:t>¶</w:t>
      </w:r>
      <w:r w:rsidRPr="000F1044">
        <w:rPr>
          <w:sz w:val="16"/>
        </w:rPr>
        <w:t xml:space="preserve"> </w:t>
      </w:r>
      <w:r w:rsidRPr="00F42561">
        <w:rPr>
          <w:u w:val="single"/>
        </w:rPr>
        <w:t xml:space="preserve">collapse </w:t>
      </w:r>
      <w:r w:rsidRPr="000F1044">
        <w:rPr>
          <w:u w:val="single"/>
        </w:rPr>
        <w:t xml:space="preserve">the entire structure of </w:t>
      </w:r>
      <w:r w:rsidRPr="00F42561">
        <w:rPr>
          <w:u w:val="single"/>
        </w:rPr>
        <w:t xml:space="preserve">East Asia and </w:t>
      </w:r>
      <w:r w:rsidRPr="000F1044">
        <w:rPr>
          <w:u w:val="single"/>
        </w:rPr>
        <w:t xml:space="preserve">even </w:t>
      </w:r>
      <w:r w:rsidRPr="00F42561">
        <w:rPr>
          <w:u w:val="single"/>
        </w:rPr>
        <w:t>global security</w:t>
      </w:r>
      <w:r w:rsidRPr="000F1044">
        <w:rPr>
          <w:sz w:val="16"/>
        </w:rPr>
        <w:t xml:space="preserve">. </w:t>
      </w:r>
      <w:r w:rsidRPr="00F42561">
        <w:rPr>
          <w:b/>
          <w:iCs/>
          <w:u w:val="single"/>
          <w:bdr w:val="single" w:sz="24" w:space="0" w:color="auto"/>
        </w:rPr>
        <w:t xml:space="preserve">This </w:t>
      </w:r>
      <w:r w:rsidRPr="000F1044">
        <w:rPr>
          <w:b/>
          <w:iCs/>
          <w:u w:val="single"/>
          <w:bdr w:val="single" w:sz="24" w:space="0" w:color="auto"/>
        </w:rPr>
        <w:t>notion¶</w:t>
      </w:r>
      <w:r w:rsidRPr="00F42561">
        <w:rPr>
          <w:b/>
          <w:iCs/>
          <w:u w:val="single"/>
          <w:bdr w:val="single" w:sz="24" w:space="0" w:color="auto"/>
        </w:rPr>
        <w:t xml:space="preserve"> is patently false,</w:t>
      </w:r>
      <w:r w:rsidRPr="000F1044">
        <w:rPr>
          <w:sz w:val="16"/>
        </w:rPr>
        <w:t xml:space="preserve"> and the US </w:t>
      </w:r>
      <w:r w:rsidRPr="00F42561">
        <w:rPr>
          <w:u w:val="single"/>
        </w:rPr>
        <w:t>strategic position has</w:t>
      </w:r>
      <w:r w:rsidRPr="000F1044">
        <w:rPr>
          <w:sz w:val="16"/>
        </w:rPr>
        <w:t xml:space="preserve"> inevitably </w:t>
      </w:r>
      <w:r w:rsidRPr="00F42561">
        <w:rPr>
          <w:u w:val="single"/>
        </w:rPr>
        <w:t>been strengthened</w:t>
      </w:r>
      <w:r w:rsidRPr="000F1044">
        <w:rPr>
          <w:sz w:val="12"/>
        </w:rPr>
        <w:t>¶</w:t>
      </w:r>
      <w:r w:rsidRPr="000F1044">
        <w:rPr>
          <w:u w:val="single"/>
        </w:rPr>
        <w:t xml:space="preserve"> </w:t>
      </w:r>
      <w:r w:rsidRPr="00F42561">
        <w:rPr>
          <w:u w:val="single"/>
        </w:rPr>
        <w:t xml:space="preserve">by </w:t>
      </w:r>
      <w:r w:rsidRPr="000F1044">
        <w:rPr>
          <w:u w:val="single"/>
        </w:rPr>
        <w:t xml:space="preserve">various </w:t>
      </w:r>
      <w:r w:rsidRPr="00F42561">
        <w:rPr>
          <w:u w:val="single"/>
        </w:rPr>
        <w:t>adjustments</w:t>
      </w:r>
      <w:r w:rsidRPr="000F1044">
        <w:rPr>
          <w:sz w:val="16"/>
        </w:rPr>
        <w:t xml:space="preserve">, whether undertaken during the Cold War, </w:t>
      </w:r>
      <w:r w:rsidRPr="00F42561">
        <w:rPr>
          <w:u w:val="single"/>
        </w:rPr>
        <w:t>such</w:t>
      </w:r>
      <w:r w:rsidRPr="000F1044">
        <w:rPr>
          <w:sz w:val="12"/>
        </w:rPr>
        <w:t>¶</w:t>
      </w:r>
      <w:r w:rsidRPr="00F42561">
        <w:rPr>
          <w:u w:val="single"/>
        </w:rPr>
        <w:t xml:space="preserve"> as</w:t>
      </w:r>
      <w:r w:rsidRPr="000F1044">
        <w:rPr>
          <w:sz w:val="16"/>
        </w:rPr>
        <w:t xml:space="preserve"> the </w:t>
      </w:r>
      <w:r w:rsidRPr="00F42561">
        <w:rPr>
          <w:u w:val="single"/>
        </w:rPr>
        <w:t>withdrawal</w:t>
      </w:r>
      <w:r w:rsidRPr="000F1044">
        <w:rPr>
          <w:sz w:val="16"/>
        </w:rPr>
        <w:t xml:space="preserve"> of US bases </w:t>
      </w:r>
      <w:r w:rsidRPr="00F42561">
        <w:rPr>
          <w:u w:val="single"/>
        </w:rPr>
        <w:t>from Taiwan</w:t>
      </w:r>
      <w:r w:rsidRPr="000F1044">
        <w:rPr>
          <w:sz w:val="16"/>
        </w:rPr>
        <w:t>, and even more obviously the</w:t>
      </w:r>
      <w:r w:rsidRPr="000F1044">
        <w:rPr>
          <w:sz w:val="12"/>
        </w:rPr>
        <w:t>¶</w:t>
      </w:r>
      <w:r w:rsidRPr="000F1044">
        <w:rPr>
          <w:sz w:val="16"/>
        </w:rPr>
        <w:t xml:space="preserve"> </w:t>
      </w:r>
      <w:r w:rsidRPr="000F1044">
        <w:rPr>
          <w:b/>
          <w:iCs/>
          <w:u w:val="single"/>
          <w:bdr w:val="single" w:sz="24" w:space="0" w:color="auto"/>
        </w:rPr>
        <w:t>total US pullout from Vietnam</w:t>
      </w:r>
      <w:r w:rsidRPr="000F1044">
        <w:rPr>
          <w:u w:val="single"/>
        </w:rPr>
        <w:t xml:space="preserve">, </w:t>
      </w:r>
      <w:r w:rsidRPr="00F42561">
        <w:rPr>
          <w:u w:val="single"/>
        </w:rPr>
        <w:t>or</w:t>
      </w:r>
      <w:r w:rsidRPr="000F1044">
        <w:rPr>
          <w:sz w:val="16"/>
        </w:rPr>
        <w:t xml:space="preserve"> after the Cold War, such as </w:t>
      </w:r>
      <w:r w:rsidRPr="00F42561">
        <w:rPr>
          <w:u w:val="single"/>
        </w:rPr>
        <w:t>the</w:t>
      </w:r>
      <w:r w:rsidRPr="000F1044">
        <w:rPr>
          <w:sz w:val="16"/>
        </w:rPr>
        <w:t xml:space="preserve"> 40 percent</w:t>
      </w:r>
      <w:r w:rsidRPr="000F1044">
        <w:rPr>
          <w:sz w:val="12"/>
        </w:rPr>
        <w:t>¶</w:t>
      </w:r>
      <w:r w:rsidRPr="000F1044">
        <w:rPr>
          <w:sz w:val="16"/>
        </w:rPr>
        <w:t xml:space="preserve"> </w:t>
      </w:r>
      <w:r w:rsidRPr="00F42561">
        <w:rPr>
          <w:u w:val="single"/>
        </w:rPr>
        <w:t>drawdown in</w:t>
      </w:r>
      <w:r w:rsidRPr="000F1044">
        <w:rPr>
          <w:sz w:val="16"/>
        </w:rPr>
        <w:t xml:space="preserve"> US troops from the </w:t>
      </w:r>
      <w:r w:rsidRPr="00F42561">
        <w:rPr>
          <w:u w:val="single"/>
        </w:rPr>
        <w:t>Korea</w:t>
      </w:r>
      <w:r w:rsidRPr="000F1044">
        <w:rPr>
          <w:sz w:val="16"/>
        </w:rPr>
        <w:t xml:space="preserve">n Peninsula </w:t>
      </w:r>
      <w:r w:rsidRPr="00F42561">
        <w:rPr>
          <w:u w:val="single"/>
        </w:rPr>
        <w:t>undertaken by</w:t>
      </w:r>
      <w:r w:rsidRPr="000F1044">
        <w:rPr>
          <w:sz w:val="16"/>
        </w:rPr>
        <w:t xml:space="preserve"> George</w:t>
      </w:r>
      <w:r w:rsidRPr="000F1044">
        <w:rPr>
          <w:sz w:val="12"/>
        </w:rPr>
        <w:t>¶</w:t>
      </w:r>
      <w:r w:rsidRPr="000F1044">
        <w:rPr>
          <w:sz w:val="16"/>
        </w:rPr>
        <w:t xml:space="preserve"> W. </w:t>
      </w:r>
      <w:r w:rsidRPr="00F42561">
        <w:rPr>
          <w:u w:val="single"/>
        </w:rPr>
        <w:t>Bush</w:t>
      </w:r>
      <w:r w:rsidRPr="000F1044">
        <w:rPr>
          <w:sz w:val="16"/>
        </w:rPr>
        <w:t xml:space="preserve">.56 In actuality, </w:t>
      </w:r>
      <w:r w:rsidRPr="00F42561">
        <w:rPr>
          <w:u w:val="single"/>
        </w:rPr>
        <w:t xml:space="preserve">alliances </w:t>
      </w:r>
      <w:r w:rsidRPr="000F1044">
        <w:rPr>
          <w:sz w:val="16"/>
        </w:rPr>
        <w:t xml:space="preserve">and security </w:t>
      </w:r>
      <w:r w:rsidRPr="00F42561">
        <w:rPr>
          <w:u w:val="single"/>
        </w:rPr>
        <w:t>arrangements are strengthened</w:t>
      </w:r>
      <w:r w:rsidRPr="000F1044">
        <w:rPr>
          <w:sz w:val="12"/>
        </w:rPr>
        <w:t>¶</w:t>
      </w:r>
      <w:r w:rsidRPr="00F42561">
        <w:rPr>
          <w:u w:val="single"/>
        </w:rPr>
        <w:t xml:space="preserve"> by reforms that bring</w:t>
      </w:r>
      <w:r w:rsidRPr="000F1044">
        <w:rPr>
          <w:sz w:val="16"/>
        </w:rPr>
        <w:t xml:space="preserve"> their means and </w:t>
      </w:r>
      <w:r w:rsidRPr="00F42561">
        <w:rPr>
          <w:u w:val="single"/>
        </w:rPr>
        <w:t>goals in conformity with</w:t>
      </w:r>
      <w:r w:rsidRPr="000F1044">
        <w:rPr>
          <w:sz w:val="16"/>
        </w:rPr>
        <w:t xml:space="preserve"> global and</w:t>
      </w:r>
      <w:r w:rsidRPr="000F1044">
        <w:rPr>
          <w:sz w:val="12"/>
        </w:rPr>
        <w:t>¶</w:t>
      </w:r>
      <w:r w:rsidRPr="000F1044">
        <w:rPr>
          <w:sz w:val="16"/>
        </w:rPr>
        <w:t xml:space="preserve"> regional power and political </w:t>
      </w:r>
      <w:r w:rsidRPr="00F42561">
        <w:rPr>
          <w:u w:val="single"/>
        </w:rPr>
        <w:t xml:space="preserve">realities. </w:t>
      </w:r>
      <w:r w:rsidRPr="000F1044">
        <w:rPr>
          <w:b/>
          <w:iCs/>
          <w:u w:val="single"/>
          <w:bdr w:val="single" w:sz="24" w:space="0" w:color="auto"/>
        </w:rPr>
        <w:t xml:space="preserve">Such </w:t>
      </w:r>
      <w:r w:rsidRPr="00F42561">
        <w:rPr>
          <w:b/>
          <w:iCs/>
          <w:u w:val="single"/>
          <w:bdr w:val="single" w:sz="24" w:space="0" w:color="auto"/>
        </w:rPr>
        <w:t xml:space="preserve">reforms </w:t>
      </w:r>
      <w:r w:rsidRPr="000F1044">
        <w:rPr>
          <w:b/>
          <w:iCs/>
          <w:u w:val="single"/>
          <w:bdr w:val="single" w:sz="24" w:space="0" w:color="auto"/>
        </w:rPr>
        <w:t xml:space="preserve">would actually </w:t>
      </w:r>
      <w:r w:rsidRPr="00F42561">
        <w:rPr>
          <w:b/>
          <w:iCs/>
          <w:u w:val="single"/>
          <w:bdr w:val="single" w:sz="24" w:space="0" w:color="auto"/>
        </w:rPr>
        <w:t>help the</w:t>
      </w:r>
      <w:r w:rsidRPr="000F1044">
        <w:rPr>
          <w:b/>
          <w:iCs/>
          <w:u w:val="single"/>
          <w:bdr w:val="single" w:sz="24" w:space="0" w:color="auto"/>
        </w:rPr>
        <w:t>¶</w:t>
      </w:r>
      <w:r w:rsidRPr="00F42561">
        <w:rPr>
          <w:b/>
          <w:iCs/>
          <w:u w:val="single"/>
          <w:bdr w:val="single" w:sz="24" w:space="0" w:color="auto"/>
        </w:rPr>
        <w:t xml:space="preserve"> “credibility” of American commitments</w:t>
      </w:r>
      <w:r w:rsidRPr="000F1044">
        <w:rPr>
          <w:sz w:val="16"/>
        </w:rPr>
        <w:t>. However, the United States should</w:t>
      </w:r>
      <w:r w:rsidRPr="000F1044">
        <w:rPr>
          <w:sz w:val="12"/>
        </w:rPr>
        <w:t>¶</w:t>
      </w:r>
      <w:r w:rsidRPr="000F1044">
        <w:rPr>
          <w:sz w:val="16"/>
        </w:rPr>
        <w:t xml:space="preserve"> only undertake the resort to arms when actual national interests are at stake</w:t>
      </w:r>
      <w:r w:rsidRPr="000F1044">
        <w:rPr>
          <w:sz w:val="12"/>
        </w:rPr>
        <w:t>¶</w:t>
      </w:r>
      <w:r w:rsidRPr="000F1044">
        <w:rPr>
          <w:sz w:val="16"/>
        </w:rPr>
        <w:t xml:space="preserve"> and not for the sake of credibility alone. In fact, a recent reexamination of the</w:t>
      </w:r>
      <w:r w:rsidRPr="000F1044">
        <w:rPr>
          <w:sz w:val="12"/>
        </w:rPr>
        <w:t>¶</w:t>
      </w:r>
      <w:r w:rsidRPr="000F1044">
        <w:rPr>
          <w:sz w:val="16"/>
        </w:rPr>
        <w:t xml:space="preserve"> role of credibility concerns among US decision makers in the Cuban Missile</w:t>
      </w:r>
      <w:r w:rsidRPr="000F1044">
        <w:rPr>
          <w:sz w:val="12"/>
        </w:rPr>
        <w:t>¶</w:t>
      </w:r>
      <w:r w:rsidRPr="000F1044">
        <w:rPr>
          <w:sz w:val="16"/>
        </w:rPr>
        <w:t xml:space="preserve"> Crisis concludes: “This approach to foreign policy was guided—and remains</w:t>
      </w:r>
      <w:r w:rsidRPr="000F1044">
        <w:rPr>
          <w:sz w:val="12"/>
        </w:rPr>
        <w:t>¶</w:t>
      </w:r>
      <w:r w:rsidRPr="000F1044">
        <w:rPr>
          <w:sz w:val="16"/>
        </w:rPr>
        <w:t xml:space="preserve"> guided—by a . . . school-playground view of world politics rather than the</w:t>
      </w:r>
      <w:r w:rsidRPr="000F1044">
        <w:rPr>
          <w:sz w:val="12"/>
        </w:rPr>
        <w:t>¶</w:t>
      </w:r>
      <w:r w:rsidRPr="000F1044">
        <w:rPr>
          <w:sz w:val="16"/>
        </w:rPr>
        <w:t xml:space="preserve"> cool appraisal of strategic realities. It put—and still puts—America in the</w:t>
      </w:r>
      <w:r w:rsidRPr="000F1044">
        <w:rPr>
          <w:sz w:val="12"/>
        </w:rPr>
        <w:t>¶</w:t>
      </w:r>
      <w:r w:rsidRPr="000F1044">
        <w:rPr>
          <w:sz w:val="16"/>
        </w:rPr>
        <w:t xml:space="preserve"> curious position of having to go to war to uphold the very credibility that</w:t>
      </w:r>
      <w:r w:rsidRPr="000F1044">
        <w:rPr>
          <w:sz w:val="12"/>
        </w:rPr>
        <w:t>¶</w:t>
      </w:r>
      <w:r w:rsidRPr="000F1044">
        <w:rPr>
          <w:sz w:val="16"/>
        </w:rPr>
        <w:t xml:space="preserve"> is supposed to obviate war in the first place.”57 As Steinberg and O’Hanlon</w:t>
      </w:r>
      <w:r w:rsidRPr="000F1044">
        <w:rPr>
          <w:sz w:val="12"/>
        </w:rPr>
        <w:t>¶</w:t>
      </w:r>
      <w:r w:rsidRPr="000F1044">
        <w:rPr>
          <w:sz w:val="16"/>
        </w:rPr>
        <w:t xml:space="preserve"> conclude: “</w:t>
      </w:r>
      <w:r w:rsidRPr="00F42561">
        <w:rPr>
          <w:b/>
          <w:iCs/>
          <w:u w:val="single"/>
          <w:bdr w:val="single" w:sz="24" w:space="0" w:color="auto"/>
        </w:rPr>
        <w:t>The abstract fear of dominoes falling does not require</w:t>
      </w:r>
      <w:r w:rsidRPr="000F1044">
        <w:rPr>
          <w:b/>
          <w:iCs/>
          <w:u w:val="single"/>
          <w:bdr w:val="single" w:sz="24" w:space="0" w:color="auto"/>
        </w:rPr>
        <w:t xml:space="preserve"> that every¶ perceived </w:t>
      </w:r>
      <w:r w:rsidRPr="00F42561">
        <w:rPr>
          <w:b/>
          <w:iCs/>
          <w:u w:val="single"/>
          <w:bdr w:val="single" w:sz="24" w:space="0" w:color="auto"/>
        </w:rPr>
        <w:t>provocation</w:t>
      </w:r>
      <w:r w:rsidRPr="000F1044">
        <w:rPr>
          <w:b/>
          <w:iCs/>
          <w:u w:val="single"/>
          <w:bdr w:val="single" w:sz="24" w:space="0" w:color="auto"/>
        </w:rPr>
        <w:t xml:space="preserve"> be fully rebuffed by force</w:t>
      </w:r>
      <w:r w:rsidRPr="000F1044">
        <w:rPr>
          <w:sz w:val="16"/>
        </w:rPr>
        <w:t>.”58</w:t>
      </w:r>
    </w:p>
    <w:p w14:paraId="7E30B9E9" w14:textId="77777777" w:rsidR="0089037A" w:rsidRPr="00F03963" w:rsidRDefault="0089037A" w:rsidP="0089037A">
      <w:pPr>
        <w:keepNext/>
        <w:keepLines/>
        <w:spacing w:before="40" w:after="0"/>
        <w:outlineLvl w:val="3"/>
        <w:rPr>
          <w:rFonts w:eastAsiaTheme="majorEastAsia" w:cstheme="majorBidi"/>
          <w:b/>
          <w:iCs/>
          <w:sz w:val="26"/>
        </w:rPr>
      </w:pPr>
      <w:r>
        <w:rPr>
          <w:rFonts w:eastAsiaTheme="majorEastAsia" w:cstheme="majorBidi"/>
          <w:b/>
          <w:iCs/>
          <w:sz w:val="26"/>
        </w:rPr>
        <w:t>O</w:t>
      </w:r>
      <w:r w:rsidRPr="00CF5AF5">
        <w:rPr>
          <w:rFonts w:eastAsiaTheme="majorEastAsia" w:cstheme="majorBidi"/>
          <w:b/>
          <w:iCs/>
          <w:sz w:val="26"/>
        </w:rPr>
        <w:t xml:space="preserve">vercommitment wrecks security assurances </w:t>
      </w:r>
      <w:r>
        <w:rPr>
          <w:rFonts w:eastAsiaTheme="majorEastAsia" w:cstheme="majorBidi"/>
          <w:b/>
          <w:iCs/>
          <w:sz w:val="26"/>
        </w:rPr>
        <w:t xml:space="preserve">– the </w:t>
      </w:r>
      <w:proofErr w:type="spellStart"/>
      <w:r>
        <w:rPr>
          <w:rFonts w:eastAsiaTheme="majorEastAsia" w:cstheme="majorBidi"/>
          <w:b/>
          <w:iCs/>
          <w:sz w:val="26"/>
        </w:rPr>
        <w:t>aff</w:t>
      </w:r>
      <w:proofErr w:type="spellEnd"/>
      <w:r>
        <w:rPr>
          <w:rFonts w:eastAsiaTheme="majorEastAsia" w:cstheme="majorBidi"/>
          <w:b/>
          <w:iCs/>
          <w:sz w:val="26"/>
        </w:rPr>
        <w:t xml:space="preserve"> assures allies</w:t>
      </w:r>
      <w:r w:rsidRPr="00F03963">
        <w:rPr>
          <w:rFonts w:eastAsiaTheme="majorEastAsia" w:cstheme="majorBidi"/>
          <w:b/>
          <w:iCs/>
          <w:sz w:val="26"/>
        </w:rPr>
        <w:t xml:space="preserve"> </w:t>
      </w:r>
    </w:p>
    <w:p w14:paraId="2E591F40" w14:textId="77777777" w:rsidR="0089037A" w:rsidRPr="00F03963" w:rsidRDefault="0089037A" w:rsidP="0089037A">
      <w:r w:rsidRPr="00F03963">
        <w:rPr>
          <w:b/>
        </w:rPr>
        <w:t>Goldstein 15</w:t>
      </w:r>
      <w:r w:rsidRPr="00F03963">
        <w:t xml:space="preserve"> (Lyle J Goldstein is visiting fellow of the Watson Institute of International Studies at Brown University and an associate professor in the China Maritime Studies Institute (CMSI), 7/7/15, Meeting China Halfway: How to Defuse the Emerging US-China Rivalry, Georgetown University Press, MUSE, </w:t>
      </w:r>
      <w:hyperlink r:id="rId34" w:history="1">
        <w:r w:rsidRPr="00F03963">
          <w:t>https://muse.jhu.edu/books/9781626161627/9781626161627-6.pdf</w:t>
        </w:r>
      </w:hyperlink>
      <w:r w:rsidRPr="00F03963">
        <w:t>) PA</w:t>
      </w:r>
    </w:p>
    <w:p w14:paraId="2C109A9D" w14:textId="77777777" w:rsidR="0089037A" w:rsidRPr="00C64725" w:rsidRDefault="0089037A" w:rsidP="0089037A">
      <w:pPr>
        <w:tabs>
          <w:tab w:val="left" w:pos="5415"/>
        </w:tabs>
        <w:rPr>
          <w:sz w:val="16"/>
        </w:rPr>
      </w:pPr>
      <w:r w:rsidRPr="00F03963">
        <w:rPr>
          <w:u w:val="single"/>
        </w:rPr>
        <w:t>A related argument concerning</w:t>
      </w:r>
      <w:r w:rsidRPr="00C64725">
        <w:rPr>
          <w:sz w:val="16"/>
        </w:rPr>
        <w:t xml:space="preserve"> the fate of US alliances in the Asia-Pacific region is made that any kind of </w:t>
      </w:r>
      <w:r w:rsidRPr="00F03963">
        <w:rPr>
          <w:u w:val="single"/>
        </w:rPr>
        <w:t>reunification</w:t>
      </w:r>
      <w:r w:rsidRPr="00C64725">
        <w:rPr>
          <w:sz w:val="16"/>
        </w:rPr>
        <w:t xml:space="preserve"> between the Mainland and Taiwan </w:t>
      </w:r>
      <w:r w:rsidRPr="00F03963">
        <w:rPr>
          <w:u w:val="single"/>
        </w:rPr>
        <w:t>would signal a “death blow” to the US-Japan Alliance, and other allies</w:t>
      </w:r>
      <w:r w:rsidRPr="00C64725">
        <w:rPr>
          <w:sz w:val="16"/>
        </w:rPr>
        <w:t xml:space="preserve"> would also be dubious of the US commitment to the region’s security. </w:t>
      </w:r>
      <w:r w:rsidRPr="00F03963">
        <w:rPr>
          <w:u w:val="single"/>
        </w:rPr>
        <w:t xml:space="preserve">However, </w:t>
      </w:r>
      <w:r w:rsidRPr="00C64725">
        <w:rPr>
          <w:sz w:val="16"/>
        </w:rPr>
        <w:t>both arguments turn out to be specious—having been built on crude and simplistic assumptions</w:t>
      </w:r>
      <w:r w:rsidRPr="00F03963">
        <w:rPr>
          <w:u w:val="single"/>
        </w:rPr>
        <w:t xml:space="preserve">. A clear view of </w:t>
      </w:r>
      <w:r w:rsidRPr="00F42561">
        <w:rPr>
          <w:u w:val="single"/>
        </w:rPr>
        <w:t>history shows plainly that Beijing approaches</w:t>
      </w:r>
      <w:r w:rsidRPr="00F03963">
        <w:rPr>
          <w:u w:val="single"/>
        </w:rPr>
        <w:t xml:space="preserve"> the </w:t>
      </w:r>
      <w:r w:rsidRPr="00F42561">
        <w:rPr>
          <w:u w:val="single"/>
        </w:rPr>
        <w:t>Taiwan</w:t>
      </w:r>
      <w:r w:rsidRPr="00F03963">
        <w:rPr>
          <w:u w:val="single"/>
        </w:rPr>
        <w:t xml:space="preserve"> issue quite </w:t>
      </w:r>
      <w:r w:rsidRPr="00F42561">
        <w:rPr>
          <w:u w:val="single"/>
        </w:rPr>
        <w:t>differently than other issues</w:t>
      </w:r>
      <w:r w:rsidRPr="00C64725">
        <w:rPr>
          <w:sz w:val="16"/>
        </w:rPr>
        <w:t xml:space="preserve">, and so the expectation that China, following unification, would immediately seek to apply its hubris to other issues only stretches the imagination. </w:t>
      </w:r>
      <w:r w:rsidRPr="00F42561">
        <w:rPr>
          <w:rStyle w:val="StyleUnderline"/>
        </w:rPr>
        <w:t>The “Munich” appeasement argument also seems to be ignorant of geography, neglecting the fact that Taiwan’s defense is not feasible over the long term</w:t>
      </w:r>
      <w:r w:rsidRPr="00C64725">
        <w:rPr>
          <w:sz w:val="16"/>
        </w:rPr>
        <w:t>. White quite correctly concludes: “</w:t>
      </w:r>
      <w:r w:rsidRPr="00F42561">
        <w:rPr>
          <w:u w:val="single"/>
        </w:rPr>
        <w:t>America can no longer defend Taiwan</w:t>
      </w:r>
      <w:r w:rsidRPr="00F03963">
        <w:rPr>
          <w:u w:val="single"/>
        </w:rPr>
        <w:t xml:space="preserve"> from China</w:t>
      </w:r>
      <w:r w:rsidRPr="00C64725">
        <w:rPr>
          <w:sz w:val="16"/>
        </w:rPr>
        <w:t xml:space="preserve">, and a policy towards Taiwan that presumes that it can is unsustainable.”68 Even putting military capabilities aside, as </w:t>
      </w:r>
      <w:r w:rsidRPr="00F42561">
        <w:rPr>
          <w:rStyle w:val="StyleUnderline"/>
        </w:rPr>
        <w:t>Nathan and Scobell relate, “Beijing is convinced that it enjoys an asymmetry of motivation over the Un</w:t>
      </w:r>
      <w:r w:rsidRPr="00D305B1">
        <w:rPr>
          <w:rStyle w:val="StyleUnderline"/>
        </w:rPr>
        <w:t>ited</w:t>
      </w:r>
      <w:r w:rsidRPr="00F42561">
        <w:rPr>
          <w:rStyle w:val="StyleUnderline"/>
        </w:rPr>
        <w:t xml:space="preserve"> S</w:t>
      </w:r>
      <w:r w:rsidRPr="00D305B1">
        <w:rPr>
          <w:rStyle w:val="StyleUnderline"/>
        </w:rPr>
        <w:t xml:space="preserve">tates </w:t>
      </w:r>
      <w:r w:rsidRPr="00F42561">
        <w:rPr>
          <w:rStyle w:val="StyleUnderline"/>
        </w:rPr>
        <w:t>with respect to Taiwan.</w:t>
      </w:r>
      <w:r w:rsidRPr="00C64725">
        <w:rPr>
          <w:sz w:val="16"/>
        </w:rPr>
        <w:t xml:space="preserve">”69 Moreover, a Washington policy premised on Munich-type fears also ignores the fact that Mainland China has reasonable expectations for its security. </w:t>
      </w:r>
      <w:r w:rsidRPr="00F42561">
        <w:rPr>
          <w:u w:val="single"/>
        </w:rPr>
        <w:t>As for the US alliance structure</w:t>
      </w:r>
      <w:r w:rsidRPr="00C64725">
        <w:rPr>
          <w:sz w:val="16"/>
        </w:rPr>
        <w:t xml:space="preserve">, this book is advocating major changes in that structure, in the hope that it would evolve toward something lighter and more defensive. </w:t>
      </w:r>
      <w:r w:rsidRPr="00F42561">
        <w:rPr>
          <w:u w:val="single"/>
        </w:rPr>
        <w:t>Credibility is logically questioned when commitments exceed genuine US national interests</w:t>
      </w:r>
      <w:r w:rsidRPr="00F42561">
        <w:rPr>
          <w:sz w:val="16"/>
        </w:rPr>
        <w:t xml:space="preserve">. </w:t>
      </w:r>
      <w:r w:rsidRPr="00F42561">
        <w:rPr>
          <w:u w:val="single"/>
        </w:rPr>
        <w:t>If US commitments in the Asia-Pacific region are constrained to cover only the clearest threats to US national security (thus excluding Taiwan</w:t>
      </w:r>
      <w:r w:rsidRPr="00F42561">
        <w:rPr>
          <w:sz w:val="16"/>
        </w:rPr>
        <w:t>,</w:t>
      </w:r>
      <w:r w:rsidRPr="00C64725">
        <w:rPr>
          <w:sz w:val="16"/>
        </w:rPr>
        <w:t xml:space="preserve"> in addition to various rocks and reefs along China’s maritime periphery), </w:t>
      </w:r>
      <w:r w:rsidRPr="00F03963">
        <w:rPr>
          <w:u w:val="single"/>
        </w:rPr>
        <w:t xml:space="preserve">those </w:t>
      </w:r>
      <w:r w:rsidRPr="00F42561">
        <w:rPr>
          <w:u w:val="single"/>
        </w:rPr>
        <w:t>alliance relationships will actually be strengthened</w:t>
      </w:r>
      <w:r w:rsidRPr="00C64725">
        <w:rPr>
          <w:sz w:val="16"/>
        </w:rPr>
        <w:t>. Thus</w:t>
      </w:r>
      <w:r w:rsidRPr="00F03963">
        <w:rPr>
          <w:u w:val="single"/>
        </w:rPr>
        <w:t xml:space="preserve">, it is well known that many </w:t>
      </w:r>
      <w:r w:rsidRPr="00F42561">
        <w:rPr>
          <w:u w:val="single"/>
        </w:rPr>
        <w:t xml:space="preserve">South Koreans, Japanese, and others in the region have been reasonably concerned that their states, quite against their will, might be pulled by treaty commitments into </w:t>
      </w:r>
      <w:r w:rsidRPr="00AB2879">
        <w:rPr>
          <w:u w:val="single"/>
        </w:rPr>
        <w:t xml:space="preserve">the vortex of </w:t>
      </w:r>
      <w:r w:rsidRPr="00F42561">
        <w:rPr>
          <w:u w:val="single"/>
        </w:rPr>
        <w:t>a Taiwan scenario.</w:t>
      </w:r>
      <w:r w:rsidRPr="00F03963">
        <w:rPr>
          <w:u w:val="single"/>
        </w:rPr>
        <w:t xml:space="preserve"> </w:t>
      </w:r>
      <w:r w:rsidRPr="00F42561">
        <w:rPr>
          <w:u w:val="single"/>
        </w:rPr>
        <w:t>Having alleviated such alliance strains</w:t>
      </w:r>
      <w:r w:rsidRPr="00C64725">
        <w:rPr>
          <w:sz w:val="16"/>
        </w:rPr>
        <w:t xml:space="preserve">, chiefly caused by unreasonable war-fighting requirements, </w:t>
      </w:r>
      <w:r w:rsidRPr="00F42561">
        <w:rPr>
          <w:u w:val="single"/>
        </w:rPr>
        <w:t>these alliances will actually benefit</w:t>
      </w:r>
      <w:r w:rsidRPr="00C64725">
        <w:rPr>
          <w:sz w:val="16"/>
        </w:rPr>
        <w:t xml:space="preserve"> from enhanced and increasingly stable Taiwan–Mainland integration.</w:t>
      </w:r>
    </w:p>
    <w:p w14:paraId="336A61C2" w14:textId="77777777" w:rsidR="00A46AE0" w:rsidRDefault="00A46AE0" w:rsidP="00A46AE0"/>
    <w:p w14:paraId="774E3315" w14:textId="77777777" w:rsidR="00A46AE0" w:rsidRDefault="00A46AE0" w:rsidP="00A46AE0">
      <w:pPr>
        <w:pStyle w:val="Heading4"/>
      </w:pPr>
      <w:r>
        <w:t xml:space="preserve">No Japan </w:t>
      </w:r>
      <w:proofErr w:type="spellStart"/>
      <w:r>
        <w:t>prolif</w:t>
      </w:r>
      <w:proofErr w:type="spellEnd"/>
    </w:p>
    <w:p w14:paraId="0E0AA737" w14:textId="77777777" w:rsidR="00A46AE0" w:rsidRPr="00555ECF" w:rsidRDefault="00A46AE0" w:rsidP="00A46AE0">
      <w:r>
        <w:t xml:space="preserve">Terence </w:t>
      </w:r>
      <w:proofErr w:type="spellStart"/>
      <w:r w:rsidRPr="00555ECF">
        <w:rPr>
          <w:b/>
        </w:rPr>
        <w:t>Roehrig</w:t>
      </w:r>
      <w:proofErr w:type="spellEnd"/>
      <w:r w:rsidRPr="00555ECF">
        <w:rPr>
          <w:b/>
        </w:rPr>
        <w:t xml:space="preserve"> 17</w:t>
      </w:r>
      <w:r>
        <w:t xml:space="preserve">. Professor of National Security Affairs and the Director of the Asia-Pacific Studies Group @ the U.S. Naval War College. 2017. “Japan, South Korea, and the United States Nuclear Umbrella; Deterrence After the Cold War.” Columbia University Press. </w:t>
      </w:r>
    </w:p>
    <w:p w14:paraId="49BDA2C0" w14:textId="77777777" w:rsidR="00A46AE0" w:rsidRDefault="00A46AE0" w:rsidP="00A46AE0">
      <w:pPr>
        <w:rPr>
          <w:sz w:val="16"/>
        </w:rPr>
      </w:pPr>
      <w:r w:rsidRPr="00F42561">
        <w:rPr>
          <w:rStyle w:val="Emphasis"/>
        </w:rPr>
        <w:t>WOULD JAPAN EVER DEVELOP</w:t>
      </w:r>
      <w:r w:rsidRPr="00A9552D">
        <w:rPr>
          <w:rStyle w:val="Emphasis"/>
        </w:rPr>
        <w:t xml:space="preserve"> ITS OWN </w:t>
      </w:r>
      <w:r w:rsidRPr="00F42561">
        <w:rPr>
          <w:rStyle w:val="Emphasis"/>
        </w:rPr>
        <w:t>NUC</w:t>
      </w:r>
      <w:r w:rsidRPr="00A9552D">
        <w:rPr>
          <w:rStyle w:val="Emphasis"/>
        </w:rPr>
        <w:t>LEAR WEAPON</w:t>
      </w:r>
      <w:r w:rsidRPr="00F42561">
        <w:rPr>
          <w:rStyle w:val="Emphasis"/>
        </w:rPr>
        <w:t>S?</w:t>
      </w:r>
      <w:r w:rsidRPr="00A9552D">
        <w:rPr>
          <w:sz w:val="16"/>
        </w:rPr>
        <w:t xml:space="preserve"> The short answer to this question is “</w:t>
      </w:r>
      <w:r w:rsidRPr="00F42561">
        <w:rPr>
          <w:rStyle w:val="Emphasis"/>
        </w:rPr>
        <w:t>not likely</w:t>
      </w:r>
      <w:r w:rsidRPr="00A9552D">
        <w:rPr>
          <w:sz w:val="16"/>
        </w:rPr>
        <w:t xml:space="preserve">,” though scholars disagree over the reasons.99 For years, </w:t>
      </w:r>
      <w:r w:rsidRPr="00A9552D">
        <w:rPr>
          <w:rStyle w:val="StyleUnderline"/>
        </w:rPr>
        <w:t xml:space="preserve">analysts have spoken of </w:t>
      </w:r>
      <w:r w:rsidRPr="00F42561">
        <w:rPr>
          <w:rStyle w:val="StyleUnderline"/>
        </w:rPr>
        <w:t>a</w:t>
      </w:r>
      <w:r w:rsidRPr="00F42561">
        <w:rPr>
          <w:sz w:val="16"/>
        </w:rPr>
        <w:t xml:space="preserve"> </w:t>
      </w:r>
      <w:r w:rsidRPr="00F42561">
        <w:rPr>
          <w:rStyle w:val="Emphasis"/>
        </w:rPr>
        <w:t>“nuclear allergy”</w:t>
      </w:r>
      <w:r w:rsidRPr="00A9552D">
        <w:rPr>
          <w:sz w:val="16"/>
        </w:rPr>
        <w:t xml:space="preserve"> </w:t>
      </w:r>
      <w:r w:rsidRPr="00A9552D">
        <w:rPr>
          <w:rStyle w:val="StyleUnderline"/>
        </w:rPr>
        <w:t>in Japan</w:t>
      </w:r>
      <w:r w:rsidRPr="00A9552D">
        <w:rPr>
          <w:sz w:val="16"/>
        </w:rPr>
        <w:t xml:space="preserve"> resulting from World War II that prevented Japanese leaders from discussing nuclear weapons, much less consider acquiring them. Though constrained from discussing the issue publicly, Japan’s conservative leaders often discussed the issue privately, believing Japan must keep the option open.100 Yet </w:t>
      </w:r>
      <w:r w:rsidRPr="00A9552D">
        <w:rPr>
          <w:rStyle w:val="StyleUnderline"/>
        </w:rPr>
        <w:t xml:space="preserve">for </w:t>
      </w:r>
      <w:r w:rsidRPr="00F42561">
        <w:rPr>
          <w:rStyle w:val="StyleUnderline"/>
        </w:rPr>
        <w:t>Japan</w:t>
      </w:r>
      <w:r w:rsidRPr="00A9552D">
        <w:rPr>
          <w:rStyle w:val="StyleUnderline"/>
        </w:rPr>
        <w:t xml:space="preserve"> to make the </w:t>
      </w:r>
      <w:r w:rsidRPr="00F42561">
        <w:rPr>
          <w:rStyle w:val="StyleUnderline"/>
        </w:rPr>
        <w:t>decision</w:t>
      </w:r>
      <w:r w:rsidRPr="00A9552D">
        <w:rPr>
          <w:sz w:val="16"/>
        </w:rPr>
        <w:t xml:space="preserve"> to go nuclear </w:t>
      </w:r>
      <w:r w:rsidRPr="00F42561">
        <w:rPr>
          <w:rStyle w:val="StyleUnderline"/>
        </w:rPr>
        <w:t>would require</w:t>
      </w:r>
      <w:r w:rsidRPr="00A9552D">
        <w:rPr>
          <w:rStyle w:val="StyleUnderline"/>
        </w:rPr>
        <w:t xml:space="preserve"> a</w:t>
      </w:r>
      <w:r w:rsidRPr="00A9552D">
        <w:rPr>
          <w:sz w:val="16"/>
        </w:rPr>
        <w:t xml:space="preserve"> </w:t>
      </w:r>
      <w:r w:rsidRPr="00A9552D">
        <w:rPr>
          <w:rStyle w:val="Emphasis"/>
        </w:rPr>
        <w:t>drastic deterioration</w:t>
      </w:r>
      <w:r w:rsidRPr="00A9552D">
        <w:rPr>
          <w:sz w:val="16"/>
        </w:rPr>
        <w:t xml:space="preserve"> </w:t>
      </w:r>
      <w:r w:rsidRPr="00A9552D">
        <w:rPr>
          <w:rStyle w:val="StyleUnderline"/>
        </w:rPr>
        <w:t>of its security environment accompanied</w:t>
      </w:r>
      <w:r>
        <w:rPr>
          <w:rStyle w:val="StyleUnderline"/>
        </w:rPr>
        <w:t xml:space="preserve"> </w:t>
      </w:r>
      <w:r w:rsidRPr="00A9552D">
        <w:rPr>
          <w:rStyle w:val="StyleUnderline"/>
        </w:rPr>
        <w:t>by a</w:t>
      </w:r>
      <w:r w:rsidRPr="00A9552D">
        <w:rPr>
          <w:sz w:val="16"/>
        </w:rPr>
        <w:t xml:space="preserve"> </w:t>
      </w:r>
      <w:r w:rsidRPr="00F42561">
        <w:rPr>
          <w:rStyle w:val="Emphasis"/>
        </w:rPr>
        <w:t>collapse</w:t>
      </w:r>
      <w:r w:rsidRPr="00F42561">
        <w:rPr>
          <w:sz w:val="16"/>
        </w:rPr>
        <w:t xml:space="preserve"> </w:t>
      </w:r>
      <w:r w:rsidRPr="00F42561">
        <w:rPr>
          <w:rStyle w:val="StyleUnderline"/>
        </w:rPr>
        <w:t>of the</w:t>
      </w:r>
      <w:r w:rsidRPr="00A9552D">
        <w:rPr>
          <w:sz w:val="16"/>
        </w:rPr>
        <w:t xml:space="preserve"> Japan-U.S. </w:t>
      </w:r>
      <w:r w:rsidRPr="00F42561">
        <w:rPr>
          <w:rStyle w:val="StyleUnderline"/>
        </w:rPr>
        <w:t>alliance</w:t>
      </w:r>
      <w:r w:rsidRPr="00A9552D">
        <w:rPr>
          <w:sz w:val="16"/>
        </w:rPr>
        <w:t xml:space="preserve">. In many respects, a Japanese decision to head in this direction is what Campbell and </w:t>
      </w:r>
      <w:proofErr w:type="spellStart"/>
      <w:r w:rsidRPr="00A9552D">
        <w:rPr>
          <w:sz w:val="16"/>
        </w:rPr>
        <w:t>Sunohara</w:t>
      </w:r>
      <w:proofErr w:type="spellEnd"/>
      <w:r w:rsidRPr="00A9552D">
        <w:rPr>
          <w:sz w:val="16"/>
        </w:rPr>
        <w:t xml:space="preserve"> call “the ultimate contradiction.” Japan’s “standing as a non-nuclear nation is a virtual bedrock of the nonproliferation regime” yet “at the same time, suspicion and speculation have persisted that, given the right set (really the wrong set) of international and domestic conditions, Japan might seriously consider the nuclear option.”101 Japan clearly possesses the technology and infrastructure for a breakout through its extensive civil nuclear energy program should it desire to do so.102 Estimates of Japan’s necessary breakout time range from a few months to a year or two. The disaster that followed the March 2011 tsunami and nuclear catastrophe at Fukushima-Daiichi nuclear power plant raised the possibility that Japan might permanently shut down its nuclear reactors and scrap its nuclear energy industry entirely, removing its breakout capability. Yet in the end, Japan remains committed to its nuclear energy program and in August 2015 restarted its first nuclear power plant since shutting them all down in 2011. A few months after the disaster, former Defense Minister Shigeru </w:t>
      </w:r>
      <w:proofErr w:type="spellStart"/>
      <w:r w:rsidRPr="00A9552D">
        <w:rPr>
          <w:sz w:val="16"/>
        </w:rPr>
        <w:t>Ishiba</w:t>
      </w:r>
      <w:proofErr w:type="spellEnd"/>
      <w:r w:rsidRPr="00A9552D">
        <w:rPr>
          <w:sz w:val="16"/>
        </w:rPr>
        <w:t xml:space="preserve"> stated, “I don’t think Japan needs to possess nuclear weapons, but it’s important to maintain our commercial reactors because it would allow us to produce a nuclear warhead in a short amount of time. It’s a tacit nuclear deterrent.”103 Maintaining a civilian nuclear program even after the tragedy at Fukushima has a clear connection to maintaining some level of nuclear breakout capability and nuclear deterrent. Referring to the LDP’s determination to maintain a nuclear energy program, </w:t>
      </w:r>
      <w:proofErr w:type="spellStart"/>
      <w:r w:rsidRPr="00A9552D">
        <w:rPr>
          <w:sz w:val="16"/>
        </w:rPr>
        <w:t>Narushige</w:t>
      </w:r>
      <w:proofErr w:type="spellEnd"/>
      <w:r w:rsidRPr="00A9552D">
        <w:rPr>
          <w:sz w:val="16"/>
        </w:rPr>
        <w:t xml:space="preserve"> </w:t>
      </w:r>
      <w:proofErr w:type="spellStart"/>
      <w:r w:rsidRPr="00A9552D">
        <w:rPr>
          <w:sz w:val="16"/>
        </w:rPr>
        <w:t>Michishita</w:t>
      </w:r>
      <w:proofErr w:type="spellEnd"/>
      <w:r w:rsidRPr="00A9552D">
        <w:rPr>
          <w:sz w:val="16"/>
        </w:rPr>
        <w:t xml:space="preserve"> argued, “What they are saying in a tacit manner is that 98 percent of our program is peaceful, but we have the potential for something else.”104 </w:t>
      </w:r>
      <w:r w:rsidRPr="00A9552D">
        <w:rPr>
          <w:rStyle w:val="StyleUnderline"/>
        </w:rPr>
        <w:t xml:space="preserve">Japan </w:t>
      </w:r>
      <w:r w:rsidRPr="00F42561">
        <w:rPr>
          <w:rStyle w:val="StyleUnderline"/>
        </w:rPr>
        <w:t>would face</w:t>
      </w:r>
      <w:r w:rsidRPr="00A9552D">
        <w:rPr>
          <w:sz w:val="16"/>
        </w:rPr>
        <w:t xml:space="preserve"> some </w:t>
      </w:r>
      <w:r w:rsidRPr="00F42561">
        <w:rPr>
          <w:rStyle w:val="StyleUnderline"/>
        </w:rPr>
        <w:t>serious</w:t>
      </w:r>
      <w:r w:rsidRPr="00F42561">
        <w:rPr>
          <w:sz w:val="16"/>
        </w:rPr>
        <w:t xml:space="preserve"> </w:t>
      </w:r>
      <w:r w:rsidRPr="00F42561">
        <w:rPr>
          <w:rStyle w:val="Emphasis"/>
        </w:rPr>
        <w:t>operational</w:t>
      </w:r>
      <w:r w:rsidRPr="00F42561">
        <w:rPr>
          <w:sz w:val="16"/>
        </w:rPr>
        <w:t xml:space="preserve"> </w:t>
      </w:r>
      <w:r w:rsidRPr="00F42561">
        <w:rPr>
          <w:rStyle w:val="StyleUnderline"/>
        </w:rPr>
        <w:t>and</w:t>
      </w:r>
      <w:r w:rsidRPr="00F42561">
        <w:rPr>
          <w:sz w:val="16"/>
        </w:rPr>
        <w:t xml:space="preserve"> </w:t>
      </w:r>
      <w:r w:rsidRPr="00F42561">
        <w:rPr>
          <w:rStyle w:val="Emphasis"/>
        </w:rPr>
        <w:t>political obstacles</w:t>
      </w:r>
      <w:r>
        <w:rPr>
          <w:rStyle w:val="StyleUnderline"/>
        </w:rPr>
        <w:t xml:space="preserve"> </w:t>
      </w:r>
      <w:r w:rsidRPr="00A9552D">
        <w:rPr>
          <w:rStyle w:val="StyleUnderline"/>
        </w:rPr>
        <w:t xml:space="preserve">should it seek nuclear weapons. Japan’s </w:t>
      </w:r>
      <w:r w:rsidRPr="00F42561">
        <w:rPr>
          <w:rStyle w:val="StyleUnderline"/>
        </w:rPr>
        <w:t>people are concentrated</w:t>
      </w:r>
      <w:r w:rsidRPr="00A9552D">
        <w:rPr>
          <w:rStyle w:val="StyleUnderline"/>
        </w:rPr>
        <w:t xml:space="preserve"> in</w:t>
      </w:r>
      <w:r w:rsidRPr="00A9552D">
        <w:rPr>
          <w:sz w:val="16"/>
        </w:rPr>
        <w:t xml:space="preserve"> several </w:t>
      </w:r>
      <w:r w:rsidRPr="00A9552D">
        <w:rPr>
          <w:rStyle w:val="Emphasis"/>
        </w:rPr>
        <w:t>densely populated urban areas</w:t>
      </w:r>
      <w:r w:rsidRPr="00A9552D">
        <w:rPr>
          <w:sz w:val="16"/>
        </w:rPr>
        <w:t xml:space="preserve"> </w:t>
      </w:r>
      <w:r w:rsidRPr="00A9552D">
        <w:rPr>
          <w:rStyle w:val="StyleUnderline"/>
        </w:rPr>
        <w:t xml:space="preserve">that </w:t>
      </w:r>
      <w:r w:rsidRPr="00F42561">
        <w:rPr>
          <w:rStyle w:val="StyleUnderline"/>
        </w:rPr>
        <w:t>makes them</w:t>
      </w:r>
      <w:r w:rsidRPr="00A9552D">
        <w:rPr>
          <w:sz w:val="16"/>
        </w:rPr>
        <w:t xml:space="preserve"> </w:t>
      </w:r>
      <w:r w:rsidRPr="00A9552D">
        <w:rPr>
          <w:rStyle w:val="Emphasis"/>
        </w:rPr>
        <w:t xml:space="preserve">very </w:t>
      </w:r>
      <w:r w:rsidRPr="00F42561">
        <w:rPr>
          <w:rStyle w:val="Emphasis"/>
        </w:rPr>
        <w:t>vulnerable</w:t>
      </w:r>
      <w:r w:rsidRPr="00A9552D">
        <w:rPr>
          <w:sz w:val="16"/>
        </w:rPr>
        <w:t xml:space="preserve"> </w:t>
      </w:r>
      <w:r w:rsidRPr="00A9552D">
        <w:rPr>
          <w:rStyle w:val="StyleUnderline"/>
        </w:rPr>
        <w:t>to</w:t>
      </w:r>
      <w:r>
        <w:rPr>
          <w:rStyle w:val="StyleUnderline"/>
        </w:rPr>
        <w:t xml:space="preserve"> </w:t>
      </w:r>
      <w:r w:rsidRPr="00A9552D">
        <w:rPr>
          <w:rStyle w:val="StyleUnderline"/>
        </w:rPr>
        <w:t>a nuclear exchange. To have an effective deterrent, Japan would need</w:t>
      </w:r>
      <w:r w:rsidRPr="00A9552D">
        <w:rPr>
          <w:sz w:val="16"/>
        </w:rPr>
        <w:t xml:space="preserve"> </w:t>
      </w:r>
      <w:r w:rsidRPr="00A9552D">
        <w:rPr>
          <w:rStyle w:val="StyleUnderline"/>
        </w:rPr>
        <w:t>many weapons, and given Japan’s lack of geographical depth, there are</w:t>
      </w:r>
      <w:r>
        <w:rPr>
          <w:rStyle w:val="StyleUnderline"/>
        </w:rPr>
        <w:t xml:space="preserve"> </w:t>
      </w:r>
      <w:r w:rsidRPr="00F42561">
        <w:rPr>
          <w:rStyle w:val="StyleUnderline"/>
        </w:rPr>
        <w:t>few places to</w:t>
      </w:r>
      <w:r w:rsidRPr="00F42561">
        <w:rPr>
          <w:sz w:val="16"/>
        </w:rPr>
        <w:t xml:space="preserve"> </w:t>
      </w:r>
      <w:r w:rsidRPr="00F42561">
        <w:rPr>
          <w:rStyle w:val="Emphasis"/>
        </w:rPr>
        <w:t>deploy</w:t>
      </w:r>
      <w:r w:rsidRPr="00A9552D">
        <w:rPr>
          <w:sz w:val="16"/>
        </w:rPr>
        <w:t xml:space="preserve"> </w:t>
      </w:r>
      <w:r w:rsidRPr="00A9552D">
        <w:rPr>
          <w:rStyle w:val="StyleUnderline"/>
        </w:rPr>
        <w:t xml:space="preserve">these systems, </w:t>
      </w:r>
      <w:r w:rsidRPr="00F42561">
        <w:rPr>
          <w:rStyle w:val="Emphasis"/>
        </w:rPr>
        <w:t>mak</w:t>
      </w:r>
      <w:r w:rsidRPr="00A9552D">
        <w:rPr>
          <w:rStyle w:val="StyleUnderline"/>
        </w:rPr>
        <w:t xml:space="preserve">ing </w:t>
      </w:r>
      <w:r w:rsidRPr="00F42561">
        <w:rPr>
          <w:rStyle w:val="StyleUnderline"/>
        </w:rPr>
        <w:t>them vulnerable to</w:t>
      </w:r>
      <w:r w:rsidRPr="00A9552D">
        <w:rPr>
          <w:rStyle w:val="StyleUnderline"/>
        </w:rPr>
        <w:t xml:space="preserve"> a</w:t>
      </w:r>
      <w:r w:rsidRPr="00A9552D">
        <w:rPr>
          <w:sz w:val="16"/>
        </w:rPr>
        <w:t xml:space="preserve"> </w:t>
      </w:r>
      <w:r w:rsidRPr="00F42561">
        <w:rPr>
          <w:rStyle w:val="Emphasis"/>
        </w:rPr>
        <w:t>first strike</w:t>
      </w:r>
      <w:r w:rsidRPr="00F42561">
        <w:rPr>
          <w:rStyle w:val="StyleUnderline"/>
        </w:rPr>
        <w:t>. Acquisition</w:t>
      </w:r>
      <w:r w:rsidRPr="00A9552D">
        <w:rPr>
          <w:rStyle w:val="StyleUnderline"/>
        </w:rPr>
        <w:t xml:space="preserve"> of the necessary weapons systems, especially strategic</w:t>
      </w:r>
      <w:r>
        <w:rPr>
          <w:rStyle w:val="StyleUnderline"/>
        </w:rPr>
        <w:t xml:space="preserve"> </w:t>
      </w:r>
      <w:r w:rsidRPr="00A9552D">
        <w:rPr>
          <w:rStyle w:val="StyleUnderline"/>
        </w:rPr>
        <w:t xml:space="preserve">bombers and ballistic missiles, </w:t>
      </w:r>
      <w:r w:rsidRPr="00F42561">
        <w:rPr>
          <w:rStyle w:val="StyleUnderline"/>
        </w:rPr>
        <w:t>would violate the</w:t>
      </w:r>
      <w:r w:rsidRPr="00F42561">
        <w:rPr>
          <w:sz w:val="16"/>
        </w:rPr>
        <w:t xml:space="preserve"> </w:t>
      </w:r>
      <w:r w:rsidRPr="00F42561">
        <w:rPr>
          <w:rStyle w:val="Emphasis"/>
        </w:rPr>
        <w:t>constitution</w:t>
      </w:r>
      <w:r w:rsidRPr="00F42561">
        <w:rPr>
          <w:sz w:val="16"/>
        </w:rPr>
        <w:t xml:space="preserve"> </w:t>
      </w:r>
      <w:r w:rsidRPr="00F42561">
        <w:rPr>
          <w:rStyle w:val="StyleUnderline"/>
        </w:rPr>
        <w:t>and</w:t>
      </w:r>
      <w:r w:rsidRPr="00A9552D">
        <w:rPr>
          <w:rStyle w:val="StyleUnderline"/>
        </w:rPr>
        <w:t xml:space="preserve"> the</w:t>
      </w:r>
      <w:r w:rsidRPr="00A9552D">
        <w:rPr>
          <w:sz w:val="16"/>
        </w:rPr>
        <w:t xml:space="preserve"> </w:t>
      </w:r>
      <w:r w:rsidRPr="00F42561">
        <w:rPr>
          <w:rStyle w:val="Emphasis"/>
        </w:rPr>
        <w:t>EDOP</w:t>
      </w:r>
      <w:r w:rsidRPr="00A9552D">
        <w:rPr>
          <w:sz w:val="16"/>
        </w:rPr>
        <w:t xml:space="preserve">.105 Some disagree that nuclear weapons are acceptable as a defensive system used only for retaliation, and </w:t>
      </w:r>
      <w:r w:rsidRPr="00A9552D">
        <w:rPr>
          <w:rStyle w:val="StyleUnderline"/>
        </w:rPr>
        <w:t>there would</w:t>
      </w:r>
      <w:r w:rsidRPr="00A9552D">
        <w:rPr>
          <w:sz w:val="16"/>
        </w:rPr>
        <w:t xml:space="preserve"> likely </w:t>
      </w:r>
      <w:r w:rsidRPr="00A9552D">
        <w:rPr>
          <w:rStyle w:val="StyleUnderline"/>
        </w:rPr>
        <w:t>be a highly</w:t>
      </w:r>
      <w:r>
        <w:rPr>
          <w:rStyle w:val="StyleUnderline"/>
        </w:rPr>
        <w:t xml:space="preserve"> </w:t>
      </w:r>
      <w:r w:rsidRPr="00A9552D">
        <w:rPr>
          <w:rStyle w:val="StyleUnderline"/>
        </w:rPr>
        <w:t>divisive</w:t>
      </w:r>
      <w:r w:rsidRPr="00A9552D">
        <w:rPr>
          <w:sz w:val="16"/>
        </w:rPr>
        <w:t xml:space="preserve"> </w:t>
      </w:r>
      <w:r w:rsidRPr="00A9552D">
        <w:rPr>
          <w:rStyle w:val="Emphasis"/>
        </w:rPr>
        <w:t>debate</w:t>
      </w:r>
      <w:r w:rsidRPr="00A9552D">
        <w:rPr>
          <w:sz w:val="16"/>
        </w:rPr>
        <w:t xml:space="preserve"> in Japan should any government head in this direction under any but the most dire circumstances. </w:t>
      </w:r>
      <w:r w:rsidRPr="00A9552D">
        <w:rPr>
          <w:rStyle w:val="StyleUnderline"/>
        </w:rPr>
        <w:t>Even in the wake of</w:t>
      </w:r>
      <w:r w:rsidRPr="00A9552D">
        <w:rPr>
          <w:sz w:val="16"/>
        </w:rPr>
        <w:t xml:space="preserve"> what many would argue is </w:t>
      </w:r>
      <w:r w:rsidRPr="00A9552D">
        <w:rPr>
          <w:rStyle w:val="StyleUnderline"/>
        </w:rPr>
        <w:t>an increasingly aggressive China</w:t>
      </w:r>
      <w:r w:rsidRPr="00A9552D">
        <w:rPr>
          <w:sz w:val="16"/>
        </w:rPr>
        <w:t xml:space="preserve">, Prime Minister </w:t>
      </w:r>
      <w:r w:rsidRPr="00F42561">
        <w:rPr>
          <w:rStyle w:val="StyleUnderline"/>
        </w:rPr>
        <w:t>Abe had a</w:t>
      </w:r>
      <w:r w:rsidRPr="00F42561">
        <w:rPr>
          <w:sz w:val="16"/>
        </w:rPr>
        <w:t xml:space="preserve"> </w:t>
      </w:r>
      <w:r w:rsidRPr="00F42561">
        <w:rPr>
          <w:rStyle w:val="Emphasis"/>
        </w:rPr>
        <w:t>difficult time</w:t>
      </w:r>
      <w:r w:rsidRPr="00F42561">
        <w:rPr>
          <w:sz w:val="16"/>
        </w:rPr>
        <w:t xml:space="preserve"> </w:t>
      </w:r>
      <w:r w:rsidRPr="00F42561">
        <w:rPr>
          <w:rStyle w:val="StyleUnderline"/>
        </w:rPr>
        <w:t xml:space="preserve">obtaining </w:t>
      </w:r>
      <w:r w:rsidRPr="00F42561">
        <w:rPr>
          <w:rStyle w:val="Emphasis"/>
        </w:rPr>
        <w:t>public support</w:t>
      </w:r>
      <w:r w:rsidRPr="00A9552D">
        <w:rPr>
          <w:rStyle w:val="StyleUnderline"/>
        </w:rPr>
        <w:t xml:space="preserve"> for a constitutional</w:t>
      </w:r>
      <w:r>
        <w:rPr>
          <w:rStyle w:val="StyleUnderline"/>
        </w:rPr>
        <w:t xml:space="preserve"> </w:t>
      </w:r>
      <w:r w:rsidRPr="00A9552D">
        <w:rPr>
          <w:rStyle w:val="StyleUnderline"/>
        </w:rPr>
        <w:t xml:space="preserve">reinterpretation of collective </w:t>
      </w:r>
      <w:r w:rsidRPr="00A9552D">
        <w:rPr>
          <w:rStyle w:val="Emphasis"/>
        </w:rPr>
        <w:t>self-defense</w:t>
      </w:r>
      <w:r w:rsidRPr="00A9552D">
        <w:rPr>
          <w:rStyle w:val="StyleUnderline"/>
        </w:rPr>
        <w:t xml:space="preserve">. Finally, </w:t>
      </w:r>
      <w:r w:rsidRPr="00F42561">
        <w:rPr>
          <w:rStyle w:val="StyleUnderline"/>
        </w:rPr>
        <w:t>“going nuclear” would</w:t>
      </w:r>
      <w:r>
        <w:rPr>
          <w:rStyle w:val="StyleUnderline"/>
        </w:rPr>
        <w:t xml:space="preserve"> </w:t>
      </w:r>
      <w:r w:rsidRPr="00A9552D">
        <w:rPr>
          <w:rStyle w:val="StyleUnderline"/>
        </w:rPr>
        <w:t xml:space="preserve">also </w:t>
      </w:r>
      <w:r w:rsidRPr="00F42561">
        <w:rPr>
          <w:rStyle w:val="StyleUnderline"/>
        </w:rPr>
        <w:t xml:space="preserve">entail </w:t>
      </w:r>
      <w:r w:rsidRPr="00F42561">
        <w:rPr>
          <w:rStyle w:val="Emphasis"/>
        </w:rPr>
        <w:t>leaving the NPT</w:t>
      </w:r>
      <w:r w:rsidRPr="00A9552D">
        <w:rPr>
          <w:sz w:val="16"/>
        </w:rPr>
        <w:t xml:space="preserve"> </w:t>
      </w:r>
      <w:r w:rsidRPr="00A9552D">
        <w:rPr>
          <w:rStyle w:val="StyleUnderline"/>
        </w:rPr>
        <w:t>and</w:t>
      </w:r>
      <w:r w:rsidRPr="00A9552D">
        <w:rPr>
          <w:sz w:val="16"/>
        </w:rPr>
        <w:t xml:space="preserve"> </w:t>
      </w:r>
      <w:r w:rsidRPr="00A9552D">
        <w:rPr>
          <w:rStyle w:val="Emphasis"/>
        </w:rPr>
        <w:t>damaging Tokyo’s reputation</w:t>
      </w:r>
      <w:r w:rsidRPr="00A9552D">
        <w:rPr>
          <w:sz w:val="16"/>
        </w:rPr>
        <w:t xml:space="preserve"> as a nonproliferation stalwart. Economic </w:t>
      </w:r>
      <w:r w:rsidRPr="00F42561">
        <w:rPr>
          <w:rStyle w:val="Emphasis"/>
        </w:rPr>
        <w:t>sanctions</w:t>
      </w:r>
      <w:r w:rsidRPr="00F42561">
        <w:rPr>
          <w:sz w:val="16"/>
        </w:rPr>
        <w:t xml:space="preserve"> </w:t>
      </w:r>
      <w:r w:rsidRPr="00F42561">
        <w:rPr>
          <w:rStyle w:val="StyleUnderline"/>
        </w:rPr>
        <w:t>would</w:t>
      </w:r>
      <w:r w:rsidRPr="00284A38">
        <w:rPr>
          <w:rStyle w:val="StyleUnderline"/>
        </w:rPr>
        <w:t xml:space="preserve"> likely</w:t>
      </w:r>
      <w:r w:rsidRPr="00A9552D">
        <w:rPr>
          <w:rStyle w:val="StyleUnderline"/>
        </w:rPr>
        <w:t xml:space="preserve"> </w:t>
      </w:r>
      <w:r w:rsidRPr="00F42561">
        <w:rPr>
          <w:rStyle w:val="StyleUnderline"/>
        </w:rPr>
        <w:t>follow</w:t>
      </w:r>
      <w:r w:rsidRPr="00A9552D">
        <w:rPr>
          <w:rStyle w:val="StyleUnderline"/>
        </w:rPr>
        <w:t>, as well as</w:t>
      </w:r>
      <w:r>
        <w:rPr>
          <w:rStyle w:val="StyleUnderline"/>
        </w:rPr>
        <w:t xml:space="preserve"> </w:t>
      </w:r>
      <w:r w:rsidRPr="00A9552D">
        <w:rPr>
          <w:rStyle w:val="StyleUnderline"/>
        </w:rPr>
        <w:t>restrictions on Japan’s nuclear industry</w:t>
      </w:r>
      <w:r w:rsidRPr="00A9552D">
        <w:rPr>
          <w:sz w:val="16"/>
        </w:rPr>
        <w:t xml:space="preserve">.106 </w:t>
      </w:r>
      <w:r w:rsidRPr="00A9552D">
        <w:rPr>
          <w:rStyle w:val="StyleUnderline"/>
        </w:rPr>
        <w:t xml:space="preserve">For all these reasons, Japan would incur a </w:t>
      </w:r>
      <w:r w:rsidRPr="00A9552D">
        <w:rPr>
          <w:rStyle w:val="Emphasis"/>
        </w:rPr>
        <w:t>heavy cost</w:t>
      </w:r>
      <w:r w:rsidRPr="00A9552D">
        <w:rPr>
          <w:sz w:val="16"/>
        </w:rPr>
        <w:t xml:space="preserve">, domestically and internationally, should it move to acquire nuclear weapons. </w:t>
      </w:r>
      <w:r w:rsidRPr="00F42561">
        <w:rPr>
          <w:rStyle w:val="StyleUnderline"/>
        </w:rPr>
        <w:t>Every time</w:t>
      </w:r>
      <w:r w:rsidRPr="00A9552D">
        <w:rPr>
          <w:rStyle w:val="StyleUnderline"/>
        </w:rPr>
        <w:t xml:space="preserve"> Japanese </w:t>
      </w:r>
      <w:r w:rsidRPr="00F42561">
        <w:rPr>
          <w:rStyle w:val="StyleUnderline"/>
        </w:rPr>
        <w:t>leaders</w:t>
      </w:r>
      <w:r w:rsidRPr="00A9552D">
        <w:rPr>
          <w:rStyle w:val="StyleUnderline"/>
        </w:rPr>
        <w:t xml:space="preserve"> have </w:t>
      </w:r>
      <w:r w:rsidRPr="00F42561">
        <w:rPr>
          <w:rStyle w:val="StyleUnderline"/>
        </w:rPr>
        <w:t>examined</w:t>
      </w:r>
      <w:r w:rsidRPr="00A9552D">
        <w:rPr>
          <w:rStyle w:val="StyleUnderline"/>
        </w:rPr>
        <w:t xml:space="preserve"> this possibility, </w:t>
      </w:r>
      <w:r w:rsidRPr="00F42561">
        <w:rPr>
          <w:rStyle w:val="StyleUnderline"/>
        </w:rPr>
        <w:t xml:space="preserve">they have </w:t>
      </w:r>
      <w:r w:rsidRPr="00F42561">
        <w:rPr>
          <w:rStyle w:val="Emphasis"/>
        </w:rPr>
        <w:t>acknowledged this reality</w:t>
      </w:r>
      <w:r w:rsidRPr="00A9552D">
        <w:rPr>
          <w:rStyle w:val="StyleUnderline"/>
        </w:rPr>
        <w:t xml:space="preserve"> and chosen instead to rely on the U.S. defense</w:t>
      </w:r>
      <w:r>
        <w:rPr>
          <w:rStyle w:val="StyleUnderline"/>
        </w:rPr>
        <w:t xml:space="preserve"> </w:t>
      </w:r>
      <w:r w:rsidRPr="00A9552D">
        <w:rPr>
          <w:rStyle w:val="StyleUnderline"/>
        </w:rPr>
        <w:t>commitment.</w:t>
      </w:r>
      <w:r w:rsidRPr="00A9552D">
        <w:rPr>
          <w:sz w:val="16"/>
        </w:rPr>
        <w:t xml:space="preserve"> As one study notes, “In the context of the gulf between Japanese public opinion, which is largely ill-disposed toward nuclear weapons and security hawks at the elite level eager to push back against this ‘nuclear allergy,’ the END [extended nuclear deterrent] offered and continues to offer a neat and practical solution.”107 </w:t>
      </w:r>
      <w:r w:rsidRPr="00A9552D">
        <w:rPr>
          <w:rStyle w:val="StyleUnderline"/>
        </w:rPr>
        <w:t>Thus, Japan will continue</w:t>
      </w:r>
      <w:r>
        <w:rPr>
          <w:rStyle w:val="StyleUnderline"/>
        </w:rPr>
        <w:t xml:space="preserve"> </w:t>
      </w:r>
      <w:r w:rsidRPr="00A9552D">
        <w:rPr>
          <w:rStyle w:val="StyleUnderline"/>
        </w:rPr>
        <w:t>to rely on the U.S. alliance and the nuclear umbrella while also</w:t>
      </w:r>
      <w:r>
        <w:rPr>
          <w:rStyle w:val="StyleUnderline"/>
        </w:rPr>
        <w:t xml:space="preserve"> </w:t>
      </w:r>
      <w:r w:rsidRPr="00A9552D">
        <w:rPr>
          <w:rStyle w:val="StyleUnderline"/>
        </w:rPr>
        <w:t>slowly increasing its</w:t>
      </w:r>
      <w:r w:rsidRPr="00A9552D">
        <w:rPr>
          <w:sz w:val="16"/>
        </w:rPr>
        <w:t xml:space="preserve"> own </w:t>
      </w:r>
      <w:r w:rsidRPr="00A9552D">
        <w:rPr>
          <w:rStyle w:val="Emphasis"/>
        </w:rPr>
        <w:t>conventional</w:t>
      </w:r>
      <w:r w:rsidRPr="00A9552D">
        <w:rPr>
          <w:sz w:val="16"/>
        </w:rPr>
        <w:t xml:space="preserve"> </w:t>
      </w:r>
      <w:r w:rsidRPr="00A9552D">
        <w:rPr>
          <w:rStyle w:val="StyleUnderline"/>
        </w:rPr>
        <w:t>capabilities</w:t>
      </w:r>
      <w:r w:rsidRPr="00A9552D">
        <w:rPr>
          <w:sz w:val="16"/>
        </w:rPr>
        <w:t xml:space="preserve"> and leaving the door open for nuclear acquisition. In the end, Samuels and </w:t>
      </w:r>
      <w:proofErr w:type="spellStart"/>
      <w:r w:rsidRPr="00A9552D">
        <w:rPr>
          <w:sz w:val="16"/>
        </w:rPr>
        <w:t>Schoff</w:t>
      </w:r>
      <w:proofErr w:type="spellEnd"/>
      <w:r w:rsidRPr="00A9552D">
        <w:rPr>
          <w:sz w:val="16"/>
        </w:rPr>
        <w:t xml:space="preserve"> provide the most pointed analysis: “Although Japan’s nuclear hedging strategy is likely to continue in the near future, U.S. policy makers (and those throughout the region) should not be sanguine about this strategy continuing indefinitely. Japan’s choices will be determined ultimately by how well potential threats can be managed and by the strength of the U.S. commitment to extended deterrence.”108</w:t>
      </w:r>
    </w:p>
    <w:p w14:paraId="0B197B51" w14:textId="77777777" w:rsidR="00A46AE0" w:rsidRDefault="00A46AE0" w:rsidP="00A46AE0">
      <w:pPr>
        <w:rPr>
          <w:sz w:val="16"/>
        </w:rPr>
      </w:pPr>
    </w:p>
    <w:p w14:paraId="65371E47" w14:textId="11DF025D" w:rsidR="009C2701" w:rsidRDefault="009C2701" w:rsidP="009C2701">
      <w:pPr>
        <w:pStyle w:val="Heading4"/>
      </w:pPr>
      <w:r>
        <w:t xml:space="preserve">No impact to allied </w:t>
      </w:r>
      <w:proofErr w:type="spellStart"/>
      <w:r>
        <w:t>prolif</w:t>
      </w:r>
      <w:proofErr w:type="spellEnd"/>
    </w:p>
    <w:p w14:paraId="0E917219" w14:textId="77777777" w:rsidR="009C2701" w:rsidRPr="00A87856" w:rsidRDefault="009C2701" w:rsidP="009C2701">
      <w:r w:rsidRPr="00A87856">
        <w:t xml:space="preserve">Harvey M. </w:t>
      </w:r>
      <w:r w:rsidRPr="00A87856">
        <w:rPr>
          <w:b/>
        </w:rPr>
        <w:t>Sapolsky &amp;</w:t>
      </w:r>
      <w:r>
        <w:t xml:space="preserve"> Christine M. </w:t>
      </w:r>
      <w:r w:rsidRPr="00A87856">
        <w:rPr>
          <w:b/>
        </w:rPr>
        <w:t>Leah 14</w:t>
      </w:r>
      <w:r w:rsidRPr="00A87856">
        <w:t>. Professor Emeritus and the Former Director of The MIT Security Studies Program. Christine M. Leah is a Stanton Fellow at the MIT Security Studies Program. 4-14-2014 http://nationalinterest.org/feature/let-asia-go-nuclear-10259</w:t>
      </w:r>
    </w:p>
    <w:p w14:paraId="7CD2D68F" w14:textId="77777777" w:rsidR="009C2701" w:rsidRPr="00A87856" w:rsidRDefault="009C2701" w:rsidP="009C2701">
      <w:pPr>
        <w:rPr>
          <w:sz w:val="16"/>
        </w:rPr>
      </w:pPr>
      <w:r w:rsidRPr="00F42561">
        <w:rPr>
          <w:rStyle w:val="Emphasis"/>
        </w:rPr>
        <w:t>Tailored prolif</w:t>
      </w:r>
      <w:r>
        <w:rPr>
          <w:rStyle w:val="Emphasis"/>
        </w:rPr>
        <w:t xml:space="preserve">eration </w:t>
      </w:r>
      <w:r w:rsidRPr="00F42561">
        <w:rPr>
          <w:rStyle w:val="Emphasis"/>
        </w:rPr>
        <w:t xml:space="preserve">would not </w:t>
      </w:r>
      <w:r>
        <w:rPr>
          <w:rStyle w:val="Emphasis"/>
        </w:rPr>
        <w:t xml:space="preserve">likely be </w:t>
      </w:r>
      <w:r w:rsidRPr="00F42561">
        <w:rPr>
          <w:rStyle w:val="Emphasis"/>
        </w:rPr>
        <w:t>destabiliz</w:t>
      </w:r>
      <w:r>
        <w:rPr>
          <w:rStyle w:val="Emphasis"/>
        </w:rPr>
        <w:t>ing</w:t>
      </w:r>
      <w:r>
        <w:rPr>
          <w:sz w:val="16"/>
        </w:rPr>
        <w:t xml:space="preserve">. </w:t>
      </w:r>
      <w:r>
        <w:rPr>
          <w:rStyle w:val="StyleUnderline"/>
        </w:rPr>
        <w:t>Asia is not the Middle East</w:t>
      </w:r>
      <w:r>
        <w:rPr>
          <w:sz w:val="16"/>
        </w:rPr>
        <w:t xml:space="preserve">. </w:t>
      </w:r>
      <w:r w:rsidRPr="00F42561">
        <w:rPr>
          <w:rStyle w:val="Emphasis"/>
        </w:rPr>
        <w:t>Japan</w:t>
      </w:r>
      <w:r w:rsidRPr="00F42561">
        <w:rPr>
          <w:sz w:val="16"/>
        </w:rPr>
        <w:t xml:space="preserve">, </w:t>
      </w:r>
      <w:r w:rsidRPr="00F42561">
        <w:rPr>
          <w:rStyle w:val="Emphasis"/>
        </w:rPr>
        <w:t>So</w:t>
      </w:r>
      <w:r>
        <w:rPr>
          <w:rStyle w:val="Emphasis"/>
        </w:rPr>
        <w:t xml:space="preserve">uth </w:t>
      </w:r>
      <w:r w:rsidRPr="00F42561">
        <w:rPr>
          <w:rStyle w:val="Emphasis"/>
        </w:rPr>
        <w:t>Ko</w:t>
      </w:r>
      <w:r>
        <w:rPr>
          <w:rStyle w:val="Emphasis"/>
        </w:rPr>
        <w:t>rea</w:t>
      </w:r>
      <w:r>
        <w:rPr>
          <w:sz w:val="16"/>
        </w:rPr>
        <w:t xml:space="preserve">, </w:t>
      </w:r>
      <w:r w:rsidRPr="00F42561">
        <w:rPr>
          <w:rStyle w:val="Emphasis"/>
        </w:rPr>
        <w:t>Australia</w:t>
      </w:r>
      <w:r>
        <w:rPr>
          <w:sz w:val="16"/>
        </w:rPr>
        <w:t xml:space="preserve">, </w:t>
      </w:r>
      <w:r w:rsidRPr="00F42561">
        <w:rPr>
          <w:rStyle w:val="StyleUnderline"/>
        </w:rPr>
        <w:t>and</w:t>
      </w:r>
      <w:r>
        <w:rPr>
          <w:sz w:val="16"/>
        </w:rPr>
        <w:t xml:space="preserve"> even </w:t>
      </w:r>
      <w:r w:rsidRPr="00F42561">
        <w:rPr>
          <w:rStyle w:val="Emphasis"/>
        </w:rPr>
        <w:t>Taiwan</w:t>
      </w:r>
      <w:r w:rsidRPr="00F42561">
        <w:rPr>
          <w:sz w:val="16"/>
        </w:rPr>
        <w:t xml:space="preserve"> </w:t>
      </w:r>
      <w:r w:rsidRPr="00F42561">
        <w:rPr>
          <w:rStyle w:val="StyleUnderline"/>
        </w:rPr>
        <w:t>are strong democracies</w:t>
      </w:r>
      <w:r>
        <w:rPr>
          <w:sz w:val="16"/>
        </w:rPr>
        <w:t xml:space="preserve">. </w:t>
      </w:r>
      <w:r>
        <w:rPr>
          <w:rStyle w:val="StyleUnderline"/>
        </w:rPr>
        <w:t xml:space="preserve">They have </w:t>
      </w:r>
      <w:r w:rsidRPr="00F42561">
        <w:rPr>
          <w:rStyle w:val="StyleUnderline"/>
        </w:rPr>
        <w:t>stable political regimes</w:t>
      </w:r>
      <w:r>
        <w:rPr>
          <w:sz w:val="16"/>
        </w:rPr>
        <w:t xml:space="preserve">. </w:t>
      </w:r>
      <w:r>
        <w:rPr>
          <w:rStyle w:val="StyleUnderline"/>
        </w:rPr>
        <w:t xml:space="preserve">Government leaders are </w:t>
      </w:r>
      <w:r w:rsidRPr="00F42561">
        <w:rPr>
          <w:rStyle w:val="StyleUnderline"/>
        </w:rPr>
        <w:t>accountable to democratic institutions</w:t>
      </w:r>
      <w:r>
        <w:rPr>
          <w:sz w:val="16"/>
        </w:rPr>
        <w:t xml:space="preserve">. </w:t>
      </w:r>
      <w:r w:rsidRPr="00F42561">
        <w:rPr>
          <w:rStyle w:val="StyleUnderline"/>
        </w:rPr>
        <w:t>Civilian control</w:t>
      </w:r>
      <w:r>
        <w:rPr>
          <w:rStyle w:val="StyleUnderline"/>
        </w:rPr>
        <w:t xml:space="preserve"> of the military </w:t>
      </w:r>
      <w:r w:rsidRPr="00F42561">
        <w:rPr>
          <w:rStyle w:val="StyleUnderline"/>
        </w:rPr>
        <w:t>is strong</w:t>
      </w:r>
      <w:r w:rsidRPr="00F42561">
        <w:rPr>
          <w:sz w:val="16"/>
        </w:rPr>
        <w:t>.</w:t>
      </w:r>
      <w:r>
        <w:rPr>
          <w:sz w:val="16"/>
        </w:rPr>
        <w:t xml:space="preserve"> </w:t>
      </w:r>
      <w:r>
        <w:rPr>
          <w:rStyle w:val="StyleUnderline"/>
        </w:rPr>
        <w:t xml:space="preserve">And </w:t>
      </w:r>
      <w:r w:rsidRPr="00F42561">
        <w:rPr>
          <w:rStyle w:val="StyleUnderline"/>
        </w:rPr>
        <w:t>they don’t have a history of lobbing missiles at each other</w:t>
      </w:r>
      <w:r>
        <w:rPr>
          <w:sz w:val="16"/>
        </w:rPr>
        <w:t>—</w:t>
      </w:r>
      <w:r w:rsidRPr="00F42561">
        <w:rPr>
          <w:rStyle w:val="StyleUnderline"/>
        </w:rPr>
        <w:t>they are</w:t>
      </w:r>
      <w:r>
        <w:rPr>
          <w:sz w:val="16"/>
        </w:rPr>
        <w:t xml:space="preserve"> much more </w:t>
      </w:r>
      <w:r w:rsidRPr="00F42561">
        <w:rPr>
          <w:rStyle w:val="Emphasis"/>
        </w:rPr>
        <w:t xml:space="preserve">risk-averse </w:t>
      </w:r>
      <w:r>
        <w:rPr>
          <w:sz w:val="16"/>
        </w:rPr>
        <w:t xml:space="preserve">than Egypt, Syria or Iran. </w:t>
      </w:r>
      <w:r>
        <w:rPr>
          <w:rStyle w:val="StyleUnderline"/>
        </w:rPr>
        <w:t xml:space="preserve">America’s allies would be </w:t>
      </w:r>
      <w:r w:rsidRPr="00F42561">
        <w:rPr>
          <w:rStyle w:val="Emphasis"/>
        </w:rPr>
        <w:t>responsible</w:t>
      </w:r>
      <w:r>
        <w:rPr>
          <w:rStyle w:val="StyleUnderline"/>
        </w:rPr>
        <w:t xml:space="preserve"> </w:t>
      </w:r>
      <w:r w:rsidRPr="00F42561">
        <w:rPr>
          <w:rStyle w:val="StyleUnderline"/>
        </w:rPr>
        <w:t>nuclear weapon states</w:t>
      </w:r>
      <w:r>
        <w:rPr>
          <w:sz w:val="16"/>
        </w:rPr>
        <w:t xml:space="preserve">. A number of Asian nations have at one time or another considered going nuclear, Australia for example, with tacit U.S. Defense Department encouragement in the 1960s. They chose what for them was the cheaper alternative of living under the US nuclear umbrella. Free nuclear guarantees provided by the United States, coupled with the US Navy patrolling offshore, have allowed our allies to grow prosperous without having to invest much in their own defense. Confident that the United States protects them, our allies have even begun to squabble with China over strings of uninhabited islands in the hope that there is oil out there. It is time to give them a dose of fiscal and military reality. And the way to do that is to stop standing between them and their nuclear-armed neighbors. It will not be long before they realize the value of having their own nuclear weapons. </w:t>
      </w:r>
      <w:r w:rsidRPr="00F42561">
        <w:rPr>
          <w:rStyle w:val="StyleUnderline"/>
        </w:rPr>
        <w:t xml:space="preserve">The waters of the Pacific </w:t>
      </w:r>
      <w:r>
        <w:rPr>
          <w:rStyle w:val="StyleUnderline"/>
        </w:rPr>
        <w:t xml:space="preserve">under those arrangements </w:t>
      </w:r>
      <w:r w:rsidRPr="00F42561">
        <w:rPr>
          <w:rStyle w:val="StyleUnderline"/>
        </w:rPr>
        <w:t>will stay calm</w:t>
      </w:r>
      <w:r>
        <w:rPr>
          <w:sz w:val="16"/>
        </w:rPr>
        <w:t>, and we will save a fortune.</w:t>
      </w:r>
    </w:p>
    <w:p w14:paraId="464EBAF5" w14:textId="77777777" w:rsidR="00C1058F" w:rsidRPr="00C1058F" w:rsidRDefault="00C1058F" w:rsidP="00C1058F"/>
    <w:p w14:paraId="1AA8102F" w14:textId="482637E3" w:rsidR="006A3BC5" w:rsidRDefault="006A3BC5" w:rsidP="006A3BC5">
      <w:pPr>
        <w:pStyle w:val="Heading3"/>
      </w:pPr>
      <w:r>
        <w:t>1AR UQ</w:t>
      </w:r>
    </w:p>
    <w:p w14:paraId="7D3AE4EA" w14:textId="77777777" w:rsidR="006A3BC5" w:rsidRPr="006A3BC5" w:rsidRDefault="006A3BC5" w:rsidP="006A3BC5"/>
    <w:p w14:paraId="10D9214D" w14:textId="77777777" w:rsidR="006A3BC5" w:rsidRDefault="006A3BC5" w:rsidP="006A3BC5">
      <w:pPr>
        <w:pStyle w:val="Heading4"/>
      </w:pPr>
      <w:r>
        <w:t xml:space="preserve">Japan is doubting Trump now—Japan and Korea are infighting now </w:t>
      </w:r>
    </w:p>
    <w:p w14:paraId="74DF3A5F" w14:textId="77777777" w:rsidR="006A3BC5" w:rsidRDefault="006A3BC5" w:rsidP="006A3BC5">
      <w:r w:rsidRPr="007A134E">
        <w:rPr>
          <w:rStyle w:val="Style13ptBold"/>
        </w:rPr>
        <w:t>Crowley 5/24</w:t>
      </w:r>
      <w:r>
        <w:t xml:space="preserve"> (Michael Crowley is White House and national security editor for Politico. Previously he was senior foreign affairs correspondent, reporting on foreign policy and national security from Washington. Crowley joined Politico in October 2014 after working at Time, The New Republic, the Boston Globe and writing for publications including the New York Times Magazine, New York, Slate, and GQ. He is a 1994 graduate of Yale University. ‘Absolutely Unprecedented’: Why Japan’s Leader Tries So Hard to Court Trump”, </w:t>
      </w:r>
      <w:hyperlink r:id="rId35" w:history="1">
        <w:r w:rsidRPr="00DE05A0">
          <w:rPr>
            <w:rStyle w:val="Hyperlink"/>
          </w:rPr>
          <w:t>https://www.politico.com/magazine/story/2019/05/24/shinzo-abe-trump-japan-226985</w:t>
        </w:r>
      </w:hyperlink>
      <w:r>
        <w:t xml:space="preserve"> , May 24, 2019)</w:t>
      </w:r>
    </w:p>
    <w:p w14:paraId="32CF3F94" w14:textId="77777777" w:rsidR="006A3BC5" w:rsidRPr="002D2CD9" w:rsidRDefault="006A3BC5" w:rsidP="006A3BC5">
      <w:pPr>
        <w:rPr>
          <w:rStyle w:val="StyleUnderline"/>
        </w:rPr>
      </w:pPr>
      <w:r w:rsidRPr="002D2CD9">
        <w:rPr>
          <w:rStyle w:val="StyleUnderline"/>
        </w:rPr>
        <w:t>Trump has only made this situation more precarious for Abe and his compatriots. With its pacifist constitution and a military far smaller than its status as the world’s third-largest economy would imply, Japan needs America’s protection—and finds itself staring across the Pacific at an erratic partner easily dismissive of longtime global commitments. The fear that the U.S.-Japan alliance could be in jeopardy was one I heard from numerous government officials and academics I met during a weeklong visit to Japan earlier this year. And, they say, Abe will do what he must to maintain it, whatever the cost to his personal pride.</w:t>
      </w:r>
      <w:r>
        <w:rPr>
          <w:rStyle w:val="StyleUnderline"/>
        </w:rPr>
        <w:t xml:space="preserve"> </w:t>
      </w:r>
      <w:r w:rsidRPr="002D2CD9">
        <w:rPr>
          <w:sz w:val="16"/>
        </w:rPr>
        <w:t xml:space="preserve">“People in Japan understand that Mr. Trump is quite unpredictable, and that we need to treat him in a different way,” said Murata. “They need the relationship for their own protection,” adds Jeffrey Prescott, a former Obama White House national security council aide who served as senior Asia adviser to former Vice President Joe Biden. “They’re worried about being caught out in the cold.” *** When Abe visited the U.S. last year, Trump startled him with a blunt historical reference: “I remember Pearl Harbor,” Trump cracked, reportedly launching into a complaint about Japan’s economic policies. However impolitic his remark may have been, Trump is right to think that World War II continues to rule America’s relationship with Japan. But a more defining moment than the 1941 surprise attack on America’s Pacific fleet is what happened four years later in Hiroshima, when the U.S. punctuated the final days of the war by dropping an atomic bomb on the city, raising ground temperatures nearby to 5,000 degrees and instantly killing up to 80,000 people. Today, the modest port city, also known for baseball and its symphony orchestra, has become a living monument to the horror of war, and also a place to contemplate the oddity of Japan’s continued dependency on the country that crushed it in anger nearly 75 years ago. Nine days after the blast, and after the U.S. dropped another atomic bomb, this time on Nagasaki, Emperor Hirohito—whose grandson, Naruhito, Trump will visit in Tokyo on Monday—announced his country’s unconditional surrender to America. </w:t>
      </w:r>
      <w:proofErr w:type="gramStart"/>
      <w:r w:rsidRPr="002D2CD9">
        <w:rPr>
          <w:sz w:val="16"/>
        </w:rPr>
        <w:t>Thus</w:t>
      </w:r>
      <w:proofErr w:type="gramEnd"/>
      <w:r w:rsidRPr="002D2CD9">
        <w:rPr>
          <w:sz w:val="16"/>
        </w:rPr>
        <w:t xml:space="preserve"> began a long and fraught dependency that continues to this day. It was an incredible twist of history when the conquered nation, emerging from a fascist nightmare, actually welcomed its new occupiers after the war. “The Americans arrived anticipating, many of them, a traumatic confrontation with fanatical emperor worshippers. They were accosted instead by women who called ‘</w:t>
      </w:r>
      <w:proofErr w:type="spellStart"/>
      <w:r w:rsidRPr="002D2CD9">
        <w:rPr>
          <w:sz w:val="16"/>
        </w:rPr>
        <w:t>yoo</w:t>
      </w:r>
      <w:proofErr w:type="spellEnd"/>
      <w:r w:rsidRPr="002D2CD9">
        <w:rPr>
          <w:sz w:val="16"/>
        </w:rPr>
        <w:t xml:space="preserve"> </w:t>
      </w:r>
      <w:proofErr w:type="spellStart"/>
      <w:r w:rsidRPr="002D2CD9">
        <w:rPr>
          <w:sz w:val="16"/>
        </w:rPr>
        <w:t>hoo</w:t>
      </w:r>
      <w:proofErr w:type="spellEnd"/>
      <w:r w:rsidRPr="002D2CD9">
        <w:rPr>
          <w:sz w:val="16"/>
        </w:rPr>
        <w:t xml:space="preserve">’ to the first troops landing on the beaches in full battle gear, and men who bowed and asked what their conquerors wished,” writes John W. Dower in his Pulitzer Prize-wining history of postwar Japan, Embracing Defeat. William Manchester’s epic biography of Douglas MacArthur recounts the moment one of the general’s aides first stepped off a plane in a freshly-defeated Japan, which </w:t>
      </w:r>
      <w:proofErr w:type="spellStart"/>
      <w:r w:rsidRPr="002D2CD9">
        <w:rPr>
          <w:sz w:val="16"/>
        </w:rPr>
        <w:t>MacArther</w:t>
      </w:r>
      <w:proofErr w:type="spellEnd"/>
      <w:r w:rsidRPr="002D2CD9">
        <w:rPr>
          <w:sz w:val="16"/>
        </w:rPr>
        <w:t xml:space="preserve"> was tasked with running and rebuilding after the war: “Instantly, a mob of howling Japanese headed for him. He was reaching for his weapon when they braked to a halt, bowed, smiled, and offered him a cup of orangeade.” Those events occurred a few months before Trump was born, so he does not actually “remember” any of them. But even though Japan has been remade since, it remains conspicuously eager to please American leaders. In large measure that is because Japan cannot properly defend itself. After World War II, Japan was demilitarized to prevent a repeat of the fascist militarism that led to its brutal conquest of much of East Asia. The U.S. oversaw the adoption of a peace constitution prohibiting a standing military—Japan technically maintains modest “self-defense forces”—and declaring that its people “forever renounce war” and “the threat or use of force as a means of settling disputes.” And in the only country to experience an atomic attack, nuclear weapons have been out of the question. Conveniently, the U.S. was happy to station troops in the country as a way of projecting power into the Asia-Pacific region, first as a check against the Soviet Union and more recently against China. America has also explicitly covered Japan with its “nuclear umbrella,” shielding it from attack with the ultimate form of deterrence. For several decades, the arrangement made sense for a Japan that faced few credible military threats. But the 21st century has changed past assumptions with startling speed. China’s explosion of growth has led to alarming new territorial claims; Tokyo’s historic rival, which Japan raped and pillaged in the 1930s and 1940s, now has a defense budget about 10 times larger than Japan’s. Meanwhile, North Korea, whose state media has branded Abe an “Asian Hitler” has developed a large nuclear arsenal and ever-more sophisticated missiles, which it sometimes fires over Japan’s territory. </w:t>
      </w:r>
      <w:r w:rsidRPr="002D2CD9">
        <w:rPr>
          <w:rStyle w:val="StyleUnderline"/>
        </w:rPr>
        <w:t>Japan’s relations with South Korea, an important political and economic power, are also at what regional experts call a 50-year low, poisoned by an ongoing dispute over what Japan owes to forced laborers and so-called “comfort women” during its wartime occupation of the Korean peninsula. J</w:t>
      </w:r>
      <w:r w:rsidRPr="002D2CD9">
        <w:rPr>
          <w:sz w:val="16"/>
        </w:rPr>
        <w:t xml:space="preserve">apan was scandalized in February when a South Korean legislator referred to Japan’s then-emperor, since succeeded by Naruhito, as the son of a war criminal. (One long-term nightmare here: a unified, hostile Korea.) Even relations with Russia are tense, also thanks to the legacy of World War II, in the form of a territorial dispute over remote islands most of the world has never heard of; a Japanese legislator was recently expelled from the country’s Diet after suggesting (albeit drunkenly) that war with Russia might be necessary to reclaim them. In sum, Japan looks around and sees enemies and rivals that recall brutal Japanese occupation, and too few close friends. That leaves it as dependent on the U.S. as it has been in years. At the same time, it is as worried as it’s ever been about whether America can be relied upon. In the Trump era, the U.S. has become inscrutable, unpredictable and potentially unreliable. </w:t>
      </w:r>
      <w:r w:rsidRPr="002D2CD9">
        <w:rPr>
          <w:rStyle w:val="StyleUnderline"/>
        </w:rPr>
        <w:t>People here are keenly aware of Trump’s complaints about the cost of American bases overseas and his questions about long-standing alliances. “We’re basically protecting Japan,” Trump said as a candidate. “If we’re attacked, they do not have to come to our defense. If they’re attacked, we have to come totally to their defense. And … that’s a real problem.” Trump hasn’t spoken that way in a while, but Japanese officials have watched his continued skepticism about the costs and mission of the NATO alliance, and ongoing complaints about the expense of maintaining U.S. troops in South Korea, with great unease. In meetings with diplomats and military strategists, most of whom would only speak off the record, I was told repeatedly that a scaled back U.S. presence in Asia, perhaps as a concession in a nuclear deal with North Korea, would be a “disaster” or “nightmare.” Never mind the 50,000 troops now stationed in Japan itself.</w:t>
      </w:r>
      <w:r>
        <w:rPr>
          <w:rStyle w:val="StyleUnderline"/>
        </w:rPr>
        <w:t xml:space="preserve"> </w:t>
      </w:r>
      <w:r w:rsidRPr="002D2CD9">
        <w:rPr>
          <w:sz w:val="16"/>
        </w:rPr>
        <w:t xml:space="preserve">Japan isn’t totally defenseless without its American military bodyguard. Thanks to China’s muscle-flexing, the passage of time and Abe’s nationalistic leadership, Japan in recent years has gradually been expanding its military’s size and legal capabilities. Trump officials, more than Obama ones before them, have wholeheartedly embraced the shift, which Trump will implicitly endorse this weekend when he visits a Japanese navy helicopter carrier set for an upgrade that will allow it to carry advanced American-made F-35B fighter jets. But </w:t>
      </w:r>
      <w:r w:rsidRPr="002D2CD9">
        <w:rPr>
          <w:rStyle w:val="StyleUnderline"/>
        </w:rPr>
        <w:t>Japan also needs American in other ways. Its diplomats have urged the U.S. to help mediate its dispute with South Korea—though to little avail</w:t>
      </w:r>
      <w:r w:rsidRPr="002D2CD9">
        <w:rPr>
          <w:sz w:val="16"/>
        </w:rPr>
        <w:t>. (“In somewhat more normal times,” says Mike Green, a former top Asia official in the George W. Bush White House now at the Center for Strategic and International Studies, a big question around Trump’s trip would be, “What is the administration doing to patch up ties between our two closest allies, whose fight is weakening our position in Asia?”) Meanwhile Japan’s huge but deeply troubled economy, which struggles with slow growth and an aging population, is highly vulnerable to Trump’s whims on tariffs. That’s why it’s a coup for Abe and Japan that Trump, who does not love long trips, has made the 14-hour flight to become the first foreign leader to meet the country’s newly-enthroned emperor. In recent public remarks, Trump has demonstrated only a vague understanding of the honor, while boasting that Abe has assured him it will be “100 times bigger” than the Super Bowl. While there, Trump will award a specially-made trophy to the winner of a national sumo wrestling championship, for which he will be given a special chair in an area where even dignitaries typically sit on the floor, cross-legged, reportedly to the annoyance of some of the sport’s diehards. In a signal of U.S. military support, Trump will also deliver a speech at the U.S. Navy base at Yokosuka, in southern Japan. Abe’s flatter-Trump campaign is more than a personal whim, it is the result of extensive analysis. “The Japanese have studied Trump as thoroughly as any government, probably in the world, to try to understand him, because the U.S.-Japan alliance is so critical,” says Green. But it has involved some cost at home. During my visit, the lead headline in the Japan Times described a “grilling” the prime minister had received in the Diet over Trump’s public claim a few days earlier that Abe had written “the most beautiful five-page letter” nominating him to the Nobel Prize committee for his nuclear diplomacy with North Korean dictator Kim Jong Un. Abe couldn’t quite bring himself to confirm the notion, which seemed strange given that the talks had made little real progress, and that Abe had been a past skeptic of talking to Kim. “I’m not saying it’s untrue,” was all he would allow. According to the Washington Post, Abe has more than once been referred to as “</w:t>
      </w:r>
      <w:proofErr w:type="spellStart"/>
      <w:r w:rsidRPr="002D2CD9">
        <w:rPr>
          <w:sz w:val="16"/>
        </w:rPr>
        <w:t>poochi</w:t>
      </w:r>
      <w:proofErr w:type="spellEnd"/>
      <w:r w:rsidRPr="002D2CD9">
        <w:rPr>
          <w:sz w:val="16"/>
        </w:rPr>
        <w:t xml:space="preserve">” in the country’s left-leaning Asahi Shimbun newspaper. Many Japanese officials argue, though, that Abe has made the best of an awkward situation. Trump has stopped complaining about America’s security agreement with Tokyo and—unlike the case of South Korea—hasn’t made references lately to the cost of stationing troops and equipment in Japan. Abe has helped explain to Trump how important American assets in Japan are to containing China; U.S. Navy patrols into the contested South China Sea often originate from the Japan’s Yokosuka base. Although Abe wasn’t able to prevent Trump from slapping tariffs on Japanese steel and aluminum exports, he has helped to delay potential U.S. tariffs on automobiles that Japanese officials say would create a crisis in their relationship with Washington. </w:t>
      </w:r>
      <w:r w:rsidRPr="002D2CD9">
        <w:rPr>
          <w:rStyle w:val="StyleUnderline"/>
        </w:rPr>
        <w:t>Still, there is a sense of real disquiet here about what may lie ahead. One Japanese official told me that Trump is an effect, not a cause, of eroding American public support for overseas alliances and adventurism. Moreover, some Japanese worry that the character of the U.S. might be changing. Japan is coming to see America “rather differently,” said Ichiro Fujisaki, a former Japanese ambassador to Washington who now chairs the America-Japan Society in Tokyo. “The popularity of the U.S. is decreasing,” he said, as Japanese people see an erosion of “values, respect for international institutions, and commitment to allies.”</w:t>
      </w:r>
    </w:p>
    <w:p w14:paraId="428E4971" w14:textId="33D55845" w:rsidR="002D2CD9" w:rsidRDefault="006A3BC5" w:rsidP="006A3BC5">
      <w:pPr>
        <w:pStyle w:val="Heading3"/>
      </w:pPr>
      <w:r>
        <w:t xml:space="preserve">1AR No Japan </w:t>
      </w:r>
      <w:proofErr w:type="spellStart"/>
      <w:r>
        <w:t>Prolif</w:t>
      </w:r>
      <w:proofErr w:type="spellEnd"/>
    </w:p>
    <w:p w14:paraId="44BCB3A8" w14:textId="77777777" w:rsidR="00916F2C" w:rsidRDefault="00916F2C" w:rsidP="00916F2C">
      <w:pPr>
        <w:pStyle w:val="Heading4"/>
      </w:pPr>
      <w:r>
        <w:t xml:space="preserve">Japan won’t </w:t>
      </w:r>
      <w:proofErr w:type="spellStart"/>
      <w:r>
        <w:t>prolif</w:t>
      </w:r>
      <w:proofErr w:type="spellEnd"/>
    </w:p>
    <w:p w14:paraId="164519C7" w14:textId="77777777" w:rsidR="00916F2C" w:rsidRPr="008101FF" w:rsidRDefault="00916F2C" w:rsidP="00916F2C">
      <w:r>
        <w:t xml:space="preserve">Mike </w:t>
      </w:r>
      <w:r w:rsidRPr="00AA6CCA">
        <w:rPr>
          <w:rStyle w:val="Style13ptBold"/>
        </w:rPr>
        <w:t xml:space="preserve">Mochizuki 17 </w:t>
      </w:r>
      <w:r>
        <w:t xml:space="preserve">holds the Japan-U.S. Relations Chair in Memory of Gaston </w:t>
      </w:r>
      <w:proofErr w:type="spellStart"/>
      <w:r>
        <w:t>Sigur</w:t>
      </w:r>
      <w:proofErr w:type="spellEnd"/>
      <w:r>
        <w:t xml:space="preserve"> at the Elliott School of International Affairs at George Washington University. He is co-editor of “Nuclear Debates in Asia: The Role of Geopolitics and Domestic Processes.”, 11/6/17, “Three reasons why Japan will likely continue to reject nuclear weapons”, https://www.washingtonpost.com/news/monkey-cage/wp/2017/11/06/japan-is-likely-to-retain-its-non-nuclear-principles-heres-why/?utm_term=.7891237c8ec1</w:t>
      </w:r>
    </w:p>
    <w:p w14:paraId="73FAA51B" w14:textId="77777777" w:rsidR="00916F2C" w:rsidRPr="00CA3515" w:rsidRDefault="00916F2C" w:rsidP="00916F2C">
      <w:pPr>
        <w:rPr>
          <w:sz w:val="16"/>
        </w:rPr>
      </w:pPr>
      <w:r w:rsidRPr="0005171D">
        <w:rPr>
          <w:rStyle w:val="StyleUnderline"/>
        </w:rPr>
        <w:t>Although Japan</w:t>
      </w:r>
      <w:r w:rsidRPr="00CA3515">
        <w:rPr>
          <w:sz w:val="16"/>
        </w:rPr>
        <w:t xml:space="preserve"> has long </w:t>
      </w:r>
      <w:r w:rsidRPr="0005171D">
        <w:rPr>
          <w:rStyle w:val="StyleUnderline"/>
        </w:rPr>
        <w:t>had</w:t>
      </w:r>
      <w:r w:rsidRPr="00CA3515">
        <w:rPr>
          <w:sz w:val="16"/>
        </w:rPr>
        <w:t xml:space="preserve"> the technical ability to develop nuclear weapons — its “nuclear hedge” — it has refrained from doing so. </w:t>
      </w:r>
      <w:r w:rsidRPr="00F42561">
        <w:rPr>
          <w:rStyle w:val="StyleUnderline"/>
        </w:rPr>
        <w:t>Japan</w:t>
      </w:r>
      <w:r w:rsidRPr="00CA3515">
        <w:rPr>
          <w:sz w:val="16"/>
        </w:rPr>
        <w:t xml:space="preserve"> instead </w:t>
      </w:r>
      <w:r w:rsidRPr="00F42561">
        <w:rPr>
          <w:rStyle w:val="StyleUnderline"/>
        </w:rPr>
        <w:t>remains</w:t>
      </w:r>
      <w:r w:rsidRPr="0005171D">
        <w:rPr>
          <w:rStyle w:val="StyleUnderline"/>
        </w:rPr>
        <w:t xml:space="preserve"> firmly </w:t>
      </w:r>
      <w:r w:rsidRPr="00F42561">
        <w:rPr>
          <w:rStyle w:val="StyleUnderline"/>
        </w:rPr>
        <w:t>committed to</w:t>
      </w:r>
      <w:r w:rsidRPr="0005171D">
        <w:rPr>
          <w:rStyle w:val="StyleUnderline"/>
        </w:rPr>
        <w:t xml:space="preserve"> its 1967 Three Non-Nuclear Principles of</w:t>
      </w:r>
      <w:r w:rsidRPr="00CA3515">
        <w:rPr>
          <w:sz w:val="16"/>
        </w:rPr>
        <w:t xml:space="preserve"> </w:t>
      </w:r>
      <w:r w:rsidRPr="00E15C73">
        <w:rPr>
          <w:rStyle w:val="Emphasis"/>
        </w:rPr>
        <w:t>not developing</w:t>
      </w:r>
      <w:r w:rsidRPr="00E15C73">
        <w:rPr>
          <w:sz w:val="16"/>
        </w:rPr>
        <w:t xml:space="preserve">, </w:t>
      </w:r>
      <w:r w:rsidRPr="00F42561">
        <w:rPr>
          <w:rStyle w:val="Emphasis"/>
        </w:rPr>
        <w:t>not possessing</w:t>
      </w:r>
      <w:r w:rsidRPr="00C75F3D">
        <w:rPr>
          <w:rStyle w:val="StyleUnderline"/>
        </w:rPr>
        <w:t xml:space="preserve"> </w:t>
      </w:r>
      <w:r w:rsidRPr="00E15C73">
        <w:rPr>
          <w:rStyle w:val="StyleUnderline"/>
        </w:rPr>
        <w:t>and</w:t>
      </w:r>
      <w:r w:rsidRPr="00E15C73">
        <w:rPr>
          <w:sz w:val="16"/>
        </w:rPr>
        <w:t xml:space="preserve"> </w:t>
      </w:r>
      <w:r w:rsidRPr="00E15C73">
        <w:rPr>
          <w:rStyle w:val="Emphasis"/>
        </w:rPr>
        <w:t xml:space="preserve">not introducing </w:t>
      </w:r>
      <w:r w:rsidRPr="00F42561">
        <w:rPr>
          <w:rStyle w:val="Emphasis"/>
        </w:rPr>
        <w:t>nuclear weapons.</w:t>
      </w:r>
    </w:p>
    <w:p w14:paraId="719CF763" w14:textId="77777777" w:rsidR="00916F2C" w:rsidRPr="00AA6CCA" w:rsidRDefault="00916F2C" w:rsidP="00916F2C">
      <w:pPr>
        <w:rPr>
          <w:sz w:val="12"/>
        </w:rPr>
      </w:pPr>
      <w:r w:rsidRPr="00AA6CCA">
        <w:rPr>
          <w:sz w:val="12"/>
        </w:rPr>
        <w:t>This is not the first time that Japan has reexamined those principles. Similar debates transpired after China’s hydrogen bomb test in 1967, the Soviet Union’s deployment of medium-range nuclear missiles in Siberia during the 1980s and North Korea’s first nuclear test in 2006.</w:t>
      </w:r>
    </w:p>
    <w:p w14:paraId="2DCB9776" w14:textId="77777777" w:rsidR="00916F2C" w:rsidRPr="00AA6CCA" w:rsidRDefault="00916F2C" w:rsidP="00916F2C">
      <w:pPr>
        <w:rPr>
          <w:sz w:val="12"/>
        </w:rPr>
      </w:pPr>
      <w:r w:rsidRPr="00AA6CCA">
        <w:rPr>
          <w:sz w:val="12"/>
        </w:rPr>
        <w:t xml:space="preserve">Is this time different? Reacting to North Korea’s threatening behavior, former Japanese defense minister Shigeru </w:t>
      </w:r>
      <w:proofErr w:type="spellStart"/>
      <w:r w:rsidRPr="00AA6CCA">
        <w:rPr>
          <w:sz w:val="12"/>
        </w:rPr>
        <w:t>Ishiba</w:t>
      </w:r>
      <w:proofErr w:type="spellEnd"/>
      <w:r w:rsidRPr="00AA6CCA">
        <w:rPr>
          <w:sz w:val="12"/>
        </w:rPr>
        <w:t xml:space="preserve"> stated in September that Japan should at least debate the decision not to permit the introduction of nuclear weapons on Japanese territory. </w:t>
      </w:r>
      <w:proofErr w:type="spellStart"/>
      <w:r w:rsidRPr="00AA6CCA">
        <w:rPr>
          <w:sz w:val="12"/>
        </w:rPr>
        <w:t>Ishiba</w:t>
      </w:r>
      <w:proofErr w:type="spellEnd"/>
      <w:r w:rsidRPr="00AA6CCA">
        <w:rPr>
          <w:sz w:val="12"/>
        </w:rPr>
        <w:t xml:space="preserve"> implied that Tokyo should consider asking Washington to deploy tactical nuclear weapons in Japan.</w:t>
      </w:r>
    </w:p>
    <w:p w14:paraId="767E6580" w14:textId="77777777" w:rsidR="00916F2C" w:rsidRPr="00CA3515" w:rsidRDefault="00916F2C" w:rsidP="00916F2C">
      <w:pPr>
        <w:rPr>
          <w:sz w:val="16"/>
        </w:rPr>
      </w:pPr>
      <w:r w:rsidRPr="00FA5189">
        <w:rPr>
          <w:rStyle w:val="StyleUnderline"/>
        </w:rPr>
        <w:t>This latest debate is likely to end in the same way as previous debates</w:t>
      </w:r>
      <w:r w:rsidRPr="00CA3515">
        <w:rPr>
          <w:sz w:val="16"/>
        </w:rPr>
        <w:t xml:space="preserve">, however. </w:t>
      </w:r>
      <w:r w:rsidRPr="00FA5189">
        <w:rPr>
          <w:rStyle w:val="Emphasis"/>
        </w:rPr>
        <w:t>Japan will continue to adhere to its Three Non-Nuclear Principles and forswear nuclear weapons</w:t>
      </w:r>
      <w:r w:rsidRPr="00CA3515">
        <w:rPr>
          <w:sz w:val="16"/>
        </w:rPr>
        <w:t xml:space="preserve">. </w:t>
      </w:r>
      <w:r w:rsidRPr="00FA5189">
        <w:rPr>
          <w:rStyle w:val="StyleUnderline"/>
        </w:rPr>
        <w:t>Here are three reasons for that:</w:t>
      </w:r>
    </w:p>
    <w:p w14:paraId="6A08E552" w14:textId="77777777" w:rsidR="00916F2C" w:rsidRPr="00FA5189" w:rsidRDefault="00916F2C" w:rsidP="00916F2C">
      <w:pPr>
        <w:rPr>
          <w:u w:val="single"/>
          <w:bdr w:val="single" w:sz="4" w:space="0" w:color="auto"/>
        </w:rPr>
      </w:pPr>
      <w:r w:rsidRPr="00FA5189">
        <w:rPr>
          <w:rStyle w:val="StyleUnderline"/>
        </w:rPr>
        <w:t xml:space="preserve">1) </w:t>
      </w:r>
      <w:r w:rsidRPr="00F42561">
        <w:rPr>
          <w:rStyle w:val="StyleUnderline"/>
        </w:rPr>
        <w:t>Staying non-nuclear is part of</w:t>
      </w:r>
      <w:r w:rsidRPr="00F42561">
        <w:rPr>
          <w:sz w:val="16"/>
        </w:rPr>
        <w:t xml:space="preserve"> </w:t>
      </w:r>
      <w:r w:rsidRPr="00F42561">
        <w:rPr>
          <w:rStyle w:val="Emphasis"/>
        </w:rPr>
        <w:t>Japan’s national identity</w:t>
      </w:r>
    </w:p>
    <w:p w14:paraId="72526483" w14:textId="77777777" w:rsidR="00916F2C" w:rsidRPr="00F42561" w:rsidRDefault="00916F2C" w:rsidP="00916F2C">
      <w:pPr>
        <w:rPr>
          <w:u w:val="single"/>
        </w:rPr>
      </w:pPr>
      <w:r w:rsidRPr="00FA5189">
        <w:rPr>
          <w:rStyle w:val="StyleUnderline"/>
        </w:rPr>
        <w:t>The Three Non-Nuclear Principles are a</w:t>
      </w:r>
      <w:r w:rsidRPr="00CA3515">
        <w:rPr>
          <w:sz w:val="16"/>
        </w:rPr>
        <w:t xml:space="preserve"> clear </w:t>
      </w:r>
      <w:r w:rsidRPr="00FA5189">
        <w:rPr>
          <w:rStyle w:val="StyleUnderline"/>
        </w:rPr>
        <w:t>part of Japan’s</w:t>
      </w:r>
      <w:r w:rsidRPr="00FA5189">
        <w:rPr>
          <w:rStyle w:val="Emphasis"/>
        </w:rPr>
        <w:t xml:space="preserve"> national identity</w:t>
      </w:r>
      <w:r w:rsidRPr="00CA3515">
        <w:rPr>
          <w:sz w:val="16"/>
        </w:rPr>
        <w:t xml:space="preserve">, </w:t>
      </w:r>
      <w:r w:rsidRPr="00314B6C">
        <w:rPr>
          <w:rStyle w:val="StyleUnderline"/>
        </w:rPr>
        <w:t>not simply a</w:t>
      </w:r>
      <w:r w:rsidRPr="00CA3515">
        <w:rPr>
          <w:sz w:val="16"/>
        </w:rPr>
        <w:t xml:space="preserve"> </w:t>
      </w:r>
      <w:r w:rsidRPr="00314B6C">
        <w:rPr>
          <w:rStyle w:val="Emphasis"/>
        </w:rPr>
        <w:t>policy preference</w:t>
      </w:r>
      <w:r w:rsidRPr="00CA3515">
        <w:rPr>
          <w:sz w:val="16"/>
        </w:rPr>
        <w:t xml:space="preserve">. </w:t>
      </w:r>
      <w:r w:rsidRPr="00F42561">
        <w:rPr>
          <w:rStyle w:val="StyleUnderline"/>
        </w:rPr>
        <w:t xml:space="preserve">Repeated </w:t>
      </w:r>
      <w:r w:rsidRPr="00F42561">
        <w:rPr>
          <w:rStyle w:val="Emphasis"/>
        </w:rPr>
        <w:t>polls indicate</w:t>
      </w:r>
      <w:r w:rsidRPr="00F42561">
        <w:rPr>
          <w:sz w:val="16"/>
        </w:rPr>
        <w:t xml:space="preserve"> </w:t>
      </w:r>
      <w:r w:rsidRPr="00F42561">
        <w:rPr>
          <w:rStyle w:val="StyleUnderline"/>
        </w:rPr>
        <w:t>overwhelming</w:t>
      </w:r>
      <w:r w:rsidRPr="00314B6C">
        <w:rPr>
          <w:rStyle w:val="StyleUnderline"/>
        </w:rPr>
        <w:t xml:space="preserve"> popular </w:t>
      </w:r>
      <w:r w:rsidRPr="00F42561">
        <w:rPr>
          <w:rStyle w:val="StyleUnderline"/>
        </w:rPr>
        <w:t>support</w:t>
      </w:r>
      <w:r w:rsidRPr="00C75F3D">
        <w:rPr>
          <w:rStyle w:val="StyleUnderline"/>
        </w:rPr>
        <w:t xml:space="preserve"> for the three principles</w:t>
      </w:r>
      <w:r w:rsidRPr="00C75F3D">
        <w:rPr>
          <w:sz w:val="16"/>
        </w:rPr>
        <w:t xml:space="preserve"> in</w:t>
      </w:r>
      <w:r w:rsidRPr="00CA3515">
        <w:rPr>
          <w:sz w:val="16"/>
        </w:rPr>
        <w:t xml:space="preserve"> Japan. A 2014 Asahi newspaper poll revealed that </w:t>
      </w:r>
      <w:r w:rsidRPr="00314B6C">
        <w:rPr>
          <w:rStyle w:val="StyleUnderline"/>
        </w:rPr>
        <w:t>support for the principles had risen to</w:t>
      </w:r>
      <w:r w:rsidRPr="00CA3515">
        <w:rPr>
          <w:sz w:val="16"/>
        </w:rPr>
        <w:t xml:space="preserve"> </w:t>
      </w:r>
      <w:r w:rsidRPr="00314B6C">
        <w:rPr>
          <w:rStyle w:val="Emphasis"/>
        </w:rPr>
        <w:t>82 percent</w:t>
      </w:r>
      <w:r w:rsidRPr="00CA3515">
        <w:rPr>
          <w:sz w:val="16"/>
        </w:rPr>
        <w:t xml:space="preserve">, compared with 78 percent in a 1988 poll. </w:t>
      </w:r>
      <w:r w:rsidRPr="00F42561">
        <w:rPr>
          <w:rStyle w:val="StyleUnderline"/>
        </w:rPr>
        <w:t>Despite</w:t>
      </w:r>
      <w:r w:rsidRPr="00314B6C">
        <w:rPr>
          <w:rStyle w:val="StyleUnderline"/>
        </w:rPr>
        <w:t xml:space="preserve"> growing </w:t>
      </w:r>
      <w:r w:rsidRPr="00F42561">
        <w:rPr>
          <w:rStyle w:val="StyleUnderline"/>
        </w:rPr>
        <w:t>concerns about North Korea</w:t>
      </w:r>
      <w:r w:rsidRPr="00C75F3D">
        <w:rPr>
          <w:rStyle w:val="StyleUnderline"/>
        </w:rPr>
        <w:t xml:space="preserve">’s nuclear program </w:t>
      </w:r>
      <w:r w:rsidRPr="00F42561">
        <w:rPr>
          <w:rStyle w:val="StyleUnderline"/>
        </w:rPr>
        <w:t>and China</w:t>
      </w:r>
      <w:r w:rsidRPr="00C75F3D">
        <w:rPr>
          <w:rStyle w:val="StyleUnderline"/>
        </w:rPr>
        <w:t>’s military power</w:t>
      </w:r>
      <w:r w:rsidRPr="00C75F3D">
        <w:rPr>
          <w:sz w:val="16"/>
        </w:rPr>
        <w:t xml:space="preserve"> during</w:t>
      </w:r>
      <w:r w:rsidRPr="00CA3515">
        <w:rPr>
          <w:sz w:val="16"/>
        </w:rPr>
        <w:t xml:space="preserve"> this period, </w:t>
      </w:r>
      <w:r w:rsidRPr="00314B6C">
        <w:rPr>
          <w:rStyle w:val="StyleUnderline"/>
        </w:rPr>
        <w:t xml:space="preserve">Japanese </w:t>
      </w:r>
      <w:r w:rsidRPr="00F42561">
        <w:rPr>
          <w:rStyle w:val="StyleUnderline"/>
        </w:rPr>
        <w:t xml:space="preserve">support for remaining non-nuclear </w:t>
      </w:r>
      <w:r w:rsidRPr="00C75F3D">
        <w:rPr>
          <w:rStyle w:val="Emphasis"/>
        </w:rPr>
        <w:t xml:space="preserve">actually </w:t>
      </w:r>
      <w:proofErr w:type="spellStart"/>
      <w:proofErr w:type="gramStart"/>
      <w:r w:rsidRPr="00F42561">
        <w:rPr>
          <w:rStyle w:val="Emphasis"/>
        </w:rPr>
        <w:t>increased</w:t>
      </w:r>
      <w:r w:rsidRPr="00F42561">
        <w:rPr>
          <w:rStyle w:val="StyleUnderline"/>
        </w:rPr>
        <w:t>.</w:t>
      </w:r>
      <w:r w:rsidRPr="00AA6CCA">
        <w:rPr>
          <w:rStyle w:val="StyleUnderline"/>
        </w:rPr>
        <w:t>Even</w:t>
      </w:r>
      <w:proofErr w:type="spellEnd"/>
      <w:proofErr w:type="gramEnd"/>
      <w:r w:rsidRPr="00AA6CCA">
        <w:rPr>
          <w:rStyle w:val="StyleUnderline"/>
        </w:rPr>
        <w:t xml:space="preserve"> after</w:t>
      </w:r>
      <w:r w:rsidRPr="00CA3515">
        <w:rPr>
          <w:sz w:val="16"/>
        </w:rPr>
        <w:t xml:space="preserve"> the provocative </w:t>
      </w:r>
      <w:r w:rsidRPr="00314B6C">
        <w:rPr>
          <w:rStyle w:val="StyleUnderline"/>
        </w:rPr>
        <w:t xml:space="preserve">North Korean </w:t>
      </w:r>
      <w:r w:rsidRPr="00314B6C">
        <w:rPr>
          <w:rStyle w:val="Emphasis"/>
        </w:rPr>
        <w:t>missile launches</w:t>
      </w:r>
      <w:r w:rsidRPr="00CA3515">
        <w:rPr>
          <w:sz w:val="16"/>
        </w:rPr>
        <w:t xml:space="preserve"> over Japan in August and September, </w:t>
      </w:r>
      <w:r w:rsidRPr="00314B6C">
        <w:rPr>
          <w:rStyle w:val="StyleUnderline"/>
        </w:rPr>
        <w:t>a Fuji News Network poll showed that</w:t>
      </w:r>
      <w:r w:rsidRPr="00CA3515">
        <w:rPr>
          <w:sz w:val="16"/>
        </w:rPr>
        <w:t xml:space="preserve"> </w:t>
      </w:r>
      <w:r w:rsidRPr="00314B6C">
        <w:rPr>
          <w:rStyle w:val="Emphasis"/>
        </w:rPr>
        <w:t>nearly 80 percent</w:t>
      </w:r>
      <w:r w:rsidRPr="00CA3515">
        <w:rPr>
          <w:sz w:val="16"/>
        </w:rPr>
        <w:t xml:space="preserve"> </w:t>
      </w:r>
      <w:r w:rsidRPr="00314B6C">
        <w:rPr>
          <w:rStyle w:val="StyleUnderline"/>
        </w:rPr>
        <w:t>of the Japanese population remained opposed to Japan becoming a nuclear weapons state</w:t>
      </w:r>
      <w:r w:rsidRPr="00CA3515">
        <w:rPr>
          <w:sz w:val="16"/>
        </w:rPr>
        <w:t xml:space="preserve">. And nearly </w:t>
      </w:r>
      <w:r w:rsidRPr="00314B6C">
        <w:rPr>
          <w:rStyle w:val="StyleUnderline"/>
        </w:rPr>
        <w:t>69 percent opposed having the</w:t>
      </w:r>
      <w:r w:rsidRPr="00CA3515">
        <w:rPr>
          <w:sz w:val="16"/>
        </w:rPr>
        <w:t xml:space="preserve"> </w:t>
      </w:r>
      <w:r w:rsidRPr="00314B6C">
        <w:rPr>
          <w:rStyle w:val="Emphasis"/>
        </w:rPr>
        <w:t>U</w:t>
      </w:r>
      <w:r w:rsidRPr="00CA3515">
        <w:rPr>
          <w:sz w:val="16"/>
        </w:rPr>
        <w:t xml:space="preserve">nited </w:t>
      </w:r>
      <w:r w:rsidRPr="00314B6C">
        <w:rPr>
          <w:rStyle w:val="Emphasis"/>
        </w:rPr>
        <w:t>S</w:t>
      </w:r>
      <w:r w:rsidRPr="00CA3515">
        <w:rPr>
          <w:sz w:val="16"/>
        </w:rPr>
        <w:t xml:space="preserve">tates </w:t>
      </w:r>
      <w:r w:rsidRPr="00314B6C">
        <w:rPr>
          <w:rStyle w:val="StyleUnderline"/>
        </w:rPr>
        <w:t>bring nuclear weapons into Japan.</w:t>
      </w:r>
    </w:p>
    <w:p w14:paraId="5DE6DABE" w14:textId="77777777" w:rsidR="00916F2C" w:rsidRPr="00E15C73" w:rsidRDefault="00916F2C" w:rsidP="00916F2C">
      <w:pPr>
        <w:rPr>
          <w:sz w:val="16"/>
        </w:rPr>
      </w:pPr>
      <w:r w:rsidRPr="00F42561">
        <w:rPr>
          <w:rStyle w:val="StyleUnderline"/>
        </w:rPr>
        <w:t>The legacy of</w:t>
      </w:r>
      <w:r w:rsidRPr="00CA3515">
        <w:rPr>
          <w:sz w:val="16"/>
        </w:rPr>
        <w:t xml:space="preserve"> the </w:t>
      </w:r>
      <w:r w:rsidRPr="00F42561">
        <w:rPr>
          <w:rStyle w:val="Emphasis"/>
        </w:rPr>
        <w:t>Hiroshima</w:t>
      </w:r>
      <w:r w:rsidRPr="00CA3515">
        <w:rPr>
          <w:sz w:val="16"/>
        </w:rPr>
        <w:t xml:space="preserve"> </w:t>
      </w:r>
      <w:r w:rsidRPr="00314B6C">
        <w:rPr>
          <w:rStyle w:val="StyleUnderline"/>
        </w:rPr>
        <w:t>and</w:t>
      </w:r>
      <w:r w:rsidRPr="00CA3515">
        <w:rPr>
          <w:sz w:val="16"/>
        </w:rPr>
        <w:t xml:space="preserve"> </w:t>
      </w:r>
      <w:r w:rsidRPr="00314B6C">
        <w:rPr>
          <w:rStyle w:val="Emphasis"/>
        </w:rPr>
        <w:t>Nagasaki</w:t>
      </w:r>
      <w:r w:rsidRPr="00CA3515">
        <w:rPr>
          <w:sz w:val="16"/>
        </w:rPr>
        <w:t xml:space="preserve"> atomic bombings </w:t>
      </w:r>
      <w:r w:rsidRPr="00F42561">
        <w:rPr>
          <w:rStyle w:val="StyleUnderline"/>
        </w:rPr>
        <w:t>leave many Japanese convinced</w:t>
      </w:r>
      <w:r w:rsidRPr="00CA3515">
        <w:rPr>
          <w:sz w:val="16"/>
        </w:rPr>
        <w:t xml:space="preserve"> that </w:t>
      </w:r>
      <w:r w:rsidRPr="00E15C73">
        <w:rPr>
          <w:rStyle w:val="StyleUnderline"/>
        </w:rPr>
        <w:t>their country has a</w:t>
      </w:r>
      <w:r w:rsidRPr="00E15C73">
        <w:rPr>
          <w:sz w:val="16"/>
        </w:rPr>
        <w:t xml:space="preserve"> </w:t>
      </w:r>
      <w:r w:rsidRPr="00E15C73">
        <w:rPr>
          <w:rStyle w:val="Emphasis"/>
        </w:rPr>
        <w:t>moral responsibility</w:t>
      </w:r>
      <w:r w:rsidRPr="00E15C73">
        <w:rPr>
          <w:sz w:val="16"/>
        </w:rPr>
        <w:t xml:space="preserve"> </w:t>
      </w:r>
      <w:r w:rsidRPr="00E15C73">
        <w:rPr>
          <w:rStyle w:val="StyleUnderline"/>
        </w:rPr>
        <w:t>to promote</w:t>
      </w:r>
      <w:r w:rsidRPr="00E15C73">
        <w:rPr>
          <w:sz w:val="16"/>
        </w:rPr>
        <w:t xml:space="preserve"> </w:t>
      </w:r>
      <w:r w:rsidRPr="00E15C73">
        <w:rPr>
          <w:rStyle w:val="Emphasis"/>
        </w:rPr>
        <w:t>global nuclear disarmament</w:t>
      </w:r>
      <w:r w:rsidRPr="00E15C73">
        <w:rPr>
          <w:sz w:val="16"/>
        </w:rPr>
        <w:t xml:space="preserve"> — </w:t>
      </w:r>
      <w:r w:rsidRPr="00E15C73">
        <w:rPr>
          <w:rStyle w:val="StyleUnderline"/>
        </w:rPr>
        <w:t>as well as to</w:t>
      </w:r>
      <w:r w:rsidRPr="00E15C73">
        <w:rPr>
          <w:sz w:val="16"/>
        </w:rPr>
        <w:t xml:space="preserve"> </w:t>
      </w:r>
      <w:r w:rsidRPr="00E15C73">
        <w:rPr>
          <w:rStyle w:val="Emphasis"/>
        </w:rPr>
        <w:t>forgo nuclear weapons</w:t>
      </w:r>
      <w:r w:rsidRPr="00E15C73">
        <w:rPr>
          <w:sz w:val="16"/>
        </w:rPr>
        <w:t xml:space="preserve"> of its own. </w:t>
      </w:r>
      <w:r w:rsidRPr="00E15C73">
        <w:rPr>
          <w:rStyle w:val="StyleUnderline"/>
        </w:rPr>
        <w:t>The</w:t>
      </w:r>
      <w:r w:rsidRPr="00E15C73">
        <w:rPr>
          <w:sz w:val="16"/>
        </w:rPr>
        <w:t xml:space="preserve"> 2011 </w:t>
      </w:r>
      <w:r w:rsidRPr="00E15C73">
        <w:rPr>
          <w:rStyle w:val="StyleUnderline"/>
        </w:rPr>
        <w:t>Fukushima nuclear plant disaster</w:t>
      </w:r>
      <w:r w:rsidRPr="00E15C73">
        <w:rPr>
          <w:sz w:val="16"/>
        </w:rPr>
        <w:t xml:space="preserve"> has </w:t>
      </w:r>
      <w:r w:rsidRPr="00E15C73">
        <w:rPr>
          <w:rStyle w:val="Emphasis"/>
        </w:rPr>
        <w:t>reinforced</w:t>
      </w:r>
      <w:r w:rsidRPr="00E15C73">
        <w:rPr>
          <w:sz w:val="16"/>
        </w:rPr>
        <w:t xml:space="preserve"> </w:t>
      </w:r>
      <w:r w:rsidRPr="00E15C73">
        <w:rPr>
          <w:rStyle w:val="StyleUnderline"/>
        </w:rPr>
        <w:t>this view.</w:t>
      </w:r>
    </w:p>
    <w:p w14:paraId="7C628D40" w14:textId="77777777" w:rsidR="00916F2C" w:rsidRPr="00E15C73" w:rsidRDefault="00916F2C" w:rsidP="00916F2C">
      <w:pPr>
        <w:rPr>
          <w:sz w:val="16"/>
        </w:rPr>
      </w:pPr>
      <w:r w:rsidRPr="00E15C73">
        <w:rPr>
          <w:sz w:val="16"/>
        </w:rPr>
        <w:t>In fact, increasing numbers of Japanese believe that the U.S. “nuclear umbrella” is unnecessary for Japanese security. A June 2010 NHK survey revealed that 20.8 percent felt that U.S. nuclear deterrence is necessary for Japan’s security in both the present and future, while 34.8 percent believed it unnecessary. The June 2015 NHK poll showed that only 10.3 percent thought the U.S. nuclear umbrella is necessary for both the present and the future — 48.9 percent responded that it is unnecessary now and later.</w:t>
      </w:r>
    </w:p>
    <w:p w14:paraId="6BD1D578" w14:textId="77777777" w:rsidR="00916F2C" w:rsidRPr="00CA3515" w:rsidRDefault="00916F2C" w:rsidP="00916F2C">
      <w:pPr>
        <w:rPr>
          <w:sz w:val="16"/>
        </w:rPr>
      </w:pPr>
      <w:r w:rsidRPr="00E15C73">
        <w:rPr>
          <w:sz w:val="16"/>
        </w:rPr>
        <w:t xml:space="preserve">2) </w:t>
      </w:r>
      <w:r w:rsidRPr="00E15C73">
        <w:rPr>
          <w:rStyle w:val="StyleUnderline"/>
        </w:rPr>
        <w:t>Powerful players in</w:t>
      </w:r>
      <w:r w:rsidRPr="00E15C73">
        <w:rPr>
          <w:sz w:val="16"/>
        </w:rPr>
        <w:t xml:space="preserve"> </w:t>
      </w:r>
      <w:r w:rsidRPr="00E15C73">
        <w:rPr>
          <w:rStyle w:val="Emphasis"/>
        </w:rPr>
        <w:t>Japanese politics</w:t>
      </w:r>
      <w:r w:rsidRPr="00E15C73">
        <w:rPr>
          <w:sz w:val="16"/>
        </w:rPr>
        <w:t xml:space="preserve"> </w:t>
      </w:r>
      <w:r w:rsidRPr="00E15C73">
        <w:rPr>
          <w:rStyle w:val="StyleUnderline"/>
        </w:rPr>
        <w:t>can</w:t>
      </w:r>
      <w:r w:rsidRPr="00E15C73">
        <w:rPr>
          <w:sz w:val="16"/>
        </w:rPr>
        <w:t xml:space="preserve"> </w:t>
      </w:r>
      <w:r w:rsidRPr="00E15C73">
        <w:rPr>
          <w:rStyle w:val="Emphasis"/>
        </w:rPr>
        <w:t>block nuclear acquisition</w:t>
      </w:r>
    </w:p>
    <w:p w14:paraId="6BF75B4C" w14:textId="77777777" w:rsidR="00916F2C" w:rsidRPr="00CA3515" w:rsidRDefault="00916F2C" w:rsidP="00916F2C">
      <w:pPr>
        <w:rPr>
          <w:sz w:val="16"/>
        </w:rPr>
      </w:pPr>
      <w:r w:rsidRPr="00CA3515">
        <w:rPr>
          <w:sz w:val="16"/>
        </w:rPr>
        <w:t xml:space="preserve">In addition to public opposition to nuclear weapons, </w:t>
      </w:r>
      <w:r w:rsidRPr="00C75F3D">
        <w:rPr>
          <w:rStyle w:val="StyleUnderline"/>
        </w:rPr>
        <w:t>Japan has significant</w:t>
      </w:r>
      <w:r w:rsidRPr="00CA3515">
        <w:rPr>
          <w:sz w:val="16"/>
        </w:rPr>
        <w:t xml:space="preserve"> </w:t>
      </w:r>
      <w:r w:rsidRPr="000A308A">
        <w:rPr>
          <w:rStyle w:val="Emphasis"/>
        </w:rPr>
        <w:t>“</w:t>
      </w:r>
      <w:r w:rsidRPr="00F42561">
        <w:rPr>
          <w:rStyle w:val="Emphasis"/>
        </w:rPr>
        <w:t>veto players”</w:t>
      </w:r>
      <w:r w:rsidRPr="00CA3515">
        <w:rPr>
          <w:sz w:val="16"/>
        </w:rPr>
        <w:t xml:space="preserve"> — </w:t>
      </w:r>
      <w:r w:rsidRPr="000A308A">
        <w:rPr>
          <w:rStyle w:val="StyleUnderline"/>
        </w:rPr>
        <w:t>crucial</w:t>
      </w:r>
      <w:r w:rsidRPr="00CA3515">
        <w:rPr>
          <w:sz w:val="16"/>
        </w:rPr>
        <w:t xml:space="preserve"> </w:t>
      </w:r>
      <w:r w:rsidRPr="000A308A">
        <w:rPr>
          <w:rStyle w:val="Emphasis"/>
        </w:rPr>
        <w:t>political</w:t>
      </w:r>
      <w:r w:rsidRPr="00CA3515">
        <w:rPr>
          <w:sz w:val="16"/>
        </w:rPr>
        <w:t xml:space="preserve"> </w:t>
      </w:r>
      <w:r w:rsidRPr="000A308A">
        <w:rPr>
          <w:rStyle w:val="StyleUnderline"/>
        </w:rPr>
        <w:t>or</w:t>
      </w:r>
      <w:r w:rsidRPr="00CA3515">
        <w:rPr>
          <w:sz w:val="16"/>
        </w:rPr>
        <w:t xml:space="preserve"> </w:t>
      </w:r>
      <w:r w:rsidRPr="000A308A">
        <w:rPr>
          <w:rStyle w:val="Emphasis"/>
        </w:rPr>
        <w:t>economic</w:t>
      </w:r>
      <w:r w:rsidRPr="00CA3515">
        <w:rPr>
          <w:sz w:val="16"/>
        </w:rPr>
        <w:t xml:space="preserve"> </w:t>
      </w:r>
      <w:r w:rsidRPr="000A308A">
        <w:rPr>
          <w:rStyle w:val="StyleUnderline"/>
        </w:rPr>
        <w:t>actors</w:t>
      </w:r>
      <w:r w:rsidRPr="00CA3515">
        <w:rPr>
          <w:sz w:val="16"/>
        </w:rPr>
        <w:t xml:space="preserve"> that are </w:t>
      </w:r>
      <w:r w:rsidRPr="00C75F3D">
        <w:rPr>
          <w:rStyle w:val="StyleUnderline"/>
        </w:rPr>
        <w:t xml:space="preserve">likely to </w:t>
      </w:r>
      <w:r w:rsidRPr="00F42561">
        <w:rPr>
          <w:rStyle w:val="StyleUnderline"/>
        </w:rPr>
        <w:t>block efforts</w:t>
      </w:r>
      <w:r w:rsidRPr="00C75F3D">
        <w:rPr>
          <w:rStyle w:val="StyleUnderline"/>
        </w:rPr>
        <w:t xml:space="preserve"> to develop nuclear weapons.</w:t>
      </w:r>
    </w:p>
    <w:p w14:paraId="0B765272" w14:textId="77777777" w:rsidR="00916F2C" w:rsidRPr="00E15C73" w:rsidRDefault="00916F2C" w:rsidP="00916F2C">
      <w:pPr>
        <w:rPr>
          <w:sz w:val="16"/>
        </w:rPr>
      </w:pPr>
      <w:r w:rsidRPr="00CA3515">
        <w:rPr>
          <w:sz w:val="16"/>
        </w:rPr>
        <w:t xml:space="preserve">Japan has a robust nuclear energy industry. But public acceptance of nuclear energy in the 1950s resulted from a fundamental political bargain: nuclear </w:t>
      </w:r>
      <w:r w:rsidRPr="00E15C73">
        <w:rPr>
          <w:sz w:val="16"/>
        </w:rPr>
        <w:t>energy, but no nuclear weapons.</w:t>
      </w:r>
    </w:p>
    <w:p w14:paraId="55459F2D" w14:textId="3A7EF6F8" w:rsidR="00916F2C" w:rsidRPr="00D27C62" w:rsidRDefault="006A3BC5" w:rsidP="006A3BC5">
      <w:pPr>
        <w:pStyle w:val="Heading3"/>
      </w:pPr>
      <w:r>
        <w:t xml:space="preserve">1AR No Korea </w:t>
      </w:r>
      <w:proofErr w:type="spellStart"/>
      <w:r>
        <w:t>Prolif</w:t>
      </w:r>
      <w:proofErr w:type="spellEnd"/>
    </w:p>
    <w:p w14:paraId="6AF8714A" w14:textId="77777777" w:rsidR="00916F2C" w:rsidRPr="005035FB" w:rsidRDefault="00916F2C" w:rsidP="00916F2C"/>
    <w:p w14:paraId="581F0BF5" w14:textId="77777777" w:rsidR="00916F2C" w:rsidRDefault="00916F2C" w:rsidP="00916F2C">
      <w:pPr>
        <w:pStyle w:val="Heading4"/>
      </w:pPr>
      <w:r>
        <w:t>South Korea won’t get nukes</w:t>
      </w:r>
    </w:p>
    <w:p w14:paraId="3A1A9B62" w14:textId="77777777" w:rsidR="00916F2C" w:rsidRPr="00ED08BA" w:rsidRDefault="00916F2C" w:rsidP="00916F2C">
      <w:r w:rsidRPr="00ED08BA">
        <w:t xml:space="preserve">Troy </w:t>
      </w:r>
      <w:proofErr w:type="spellStart"/>
      <w:r w:rsidRPr="00ED08BA">
        <w:rPr>
          <w:rStyle w:val="Style13ptBold"/>
          <w:sz w:val="28"/>
        </w:rPr>
        <w:t>Stangarone</w:t>
      </w:r>
      <w:proofErr w:type="spellEnd"/>
      <w:r w:rsidRPr="00ED08BA">
        <w:rPr>
          <w:rStyle w:val="Style13ptBold"/>
          <w:sz w:val="28"/>
        </w:rPr>
        <w:t xml:space="preserve"> 16</w:t>
      </w:r>
      <w:r w:rsidRPr="00ED08BA">
        <w:t xml:space="preserve">, the Senior Director for Congressional Affairs and Trade at the Korea Economic Institute of America, 2/29/16, “Going Nuclear Wouldn’t Be Easy for South Korea”, https://nationalinterest.org/feature/going-nuclear-wouldnt-be-easy-south-korea-15345?page=0%2C1 </w:t>
      </w:r>
    </w:p>
    <w:p w14:paraId="29C7CF3A" w14:textId="77777777" w:rsidR="00916F2C" w:rsidRPr="00ED08BA" w:rsidRDefault="00916F2C" w:rsidP="00916F2C">
      <w:pPr>
        <w:rPr>
          <w:sz w:val="16"/>
        </w:rPr>
      </w:pPr>
      <w:r w:rsidRPr="00ED08BA">
        <w:rPr>
          <w:sz w:val="16"/>
        </w:rPr>
        <w:t xml:space="preserve">However, </w:t>
      </w:r>
      <w:r w:rsidRPr="00ED08BA">
        <w:rPr>
          <w:rStyle w:val="StyleUnderline"/>
        </w:rPr>
        <w:t>South Koreans are rarely asked if they would be willing to</w:t>
      </w:r>
      <w:r w:rsidRPr="00ED08BA">
        <w:rPr>
          <w:sz w:val="16"/>
        </w:rPr>
        <w:t xml:space="preserve"> </w:t>
      </w:r>
      <w:r w:rsidRPr="00ED08BA">
        <w:rPr>
          <w:rStyle w:val="Emphasis"/>
        </w:rPr>
        <w:t>bear the costs</w:t>
      </w:r>
      <w:r w:rsidRPr="00ED08BA">
        <w:rPr>
          <w:sz w:val="16"/>
        </w:rPr>
        <w:t xml:space="preserve"> </w:t>
      </w:r>
      <w:r w:rsidRPr="00ED08BA">
        <w:rPr>
          <w:rStyle w:val="StyleUnderline"/>
        </w:rPr>
        <w:t>of a</w:t>
      </w:r>
      <w:r w:rsidRPr="00ED08BA">
        <w:rPr>
          <w:sz w:val="16"/>
        </w:rPr>
        <w:t xml:space="preserve"> </w:t>
      </w:r>
      <w:r w:rsidRPr="00ED08BA">
        <w:rPr>
          <w:rStyle w:val="Emphasis"/>
        </w:rPr>
        <w:t>domestic nuclear weapon</w:t>
      </w:r>
      <w:r w:rsidRPr="00ED08BA">
        <w:rPr>
          <w:sz w:val="16"/>
        </w:rPr>
        <w:t xml:space="preserve">. Those </w:t>
      </w:r>
      <w:r w:rsidRPr="00ED08BA">
        <w:rPr>
          <w:rStyle w:val="StyleUnderline"/>
        </w:rPr>
        <w:t>cost would likely come in the form of</w:t>
      </w:r>
      <w:r w:rsidRPr="00ED08BA">
        <w:rPr>
          <w:sz w:val="16"/>
        </w:rPr>
        <w:t xml:space="preserve"> </w:t>
      </w:r>
      <w:r w:rsidRPr="00ED08BA">
        <w:rPr>
          <w:rStyle w:val="Emphasis"/>
        </w:rPr>
        <w:t>diminished international standing</w:t>
      </w:r>
      <w:r w:rsidRPr="00ED08BA">
        <w:rPr>
          <w:sz w:val="16"/>
        </w:rPr>
        <w:t xml:space="preserve">, </w:t>
      </w:r>
      <w:r w:rsidRPr="00ED08BA">
        <w:rPr>
          <w:rStyle w:val="Emphasis"/>
        </w:rPr>
        <w:t>economic hardship</w:t>
      </w:r>
      <w:r w:rsidRPr="00ED08BA">
        <w:rPr>
          <w:sz w:val="16"/>
        </w:rPr>
        <w:t>,</w:t>
      </w:r>
      <w:r w:rsidRPr="00ED08BA">
        <w:rPr>
          <w:rStyle w:val="StyleUnderline"/>
        </w:rPr>
        <w:t xml:space="preserve"> and</w:t>
      </w:r>
      <w:r w:rsidRPr="00ED08BA">
        <w:rPr>
          <w:sz w:val="16"/>
        </w:rPr>
        <w:t xml:space="preserve"> </w:t>
      </w:r>
      <w:r w:rsidRPr="00ED08BA">
        <w:rPr>
          <w:rStyle w:val="Emphasis"/>
        </w:rPr>
        <w:t>uncertain strategic benefits.</w:t>
      </w:r>
    </w:p>
    <w:p w14:paraId="7165A8A1" w14:textId="77777777" w:rsidR="00916F2C" w:rsidRPr="00ED08BA" w:rsidRDefault="00916F2C" w:rsidP="00916F2C">
      <w:pPr>
        <w:rPr>
          <w:sz w:val="16"/>
        </w:rPr>
      </w:pPr>
      <w:r w:rsidRPr="00ED08BA">
        <w:rPr>
          <w:sz w:val="16"/>
        </w:rPr>
        <w:t xml:space="preserve">For South Korea to develop its own nuclear weapons program </w:t>
      </w:r>
      <w:r w:rsidRPr="00ED08BA">
        <w:rPr>
          <w:rStyle w:val="StyleUnderline"/>
        </w:rPr>
        <w:t>it would have to join</w:t>
      </w:r>
      <w:r w:rsidRPr="00ED08BA">
        <w:rPr>
          <w:sz w:val="16"/>
        </w:rPr>
        <w:t xml:space="preserve"> </w:t>
      </w:r>
      <w:r w:rsidRPr="00ED08BA">
        <w:rPr>
          <w:rStyle w:val="Emphasis"/>
        </w:rPr>
        <w:t>North Korea</w:t>
      </w:r>
      <w:r w:rsidRPr="00ED08BA">
        <w:rPr>
          <w:sz w:val="16"/>
        </w:rPr>
        <w:t xml:space="preserve"> </w:t>
      </w:r>
      <w:r w:rsidRPr="00ED08BA">
        <w:rPr>
          <w:rStyle w:val="StyleUnderline"/>
        </w:rPr>
        <w:t>as the only country to withdraw from the</w:t>
      </w:r>
      <w:r w:rsidRPr="00ED08BA">
        <w:rPr>
          <w:sz w:val="16"/>
        </w:rPr>
        <w:t xml:space="preserve"> Nuclear Non-Proliferation Treaty (</w:t>
      </w:r>
      <w:r w:rsidRPr="00ED08BA">
        <w:rPr>
          <w:rStyle w:val="Emphasis"/>
        </w:rPr>
        <w:t>NPT</w:t>
      </w:r>
      <w:r w:rsidRPr="00ED08BA">
        <w:rPr>
          <w:sz w:val="16"/>
        </w:rPr>
        <w:t>), an ignominious club for sure. Withdrawal would dent Seoul’s growing international standing and make it the only member of MIKTA, an emerging club of middle powers, to have a nuclear weapon, something which would not enhance South Korea’s middle power prestige.</w:t>
      </w:r>
    </w:p>
    <w:p w14:paraId="64030A0B" w14:textId="77777777" w:rsidR="00916F2C" w:rsidRPr="00ED08BA" w:rsidRDefault="00916F2C" w:rsidP="00916F2C">
      <w:pPr>
        <w:rPr>
          <w:sz w:val="16"/>
        </w:rPr>
      </w:pPr>
      <w:r w:rsidRPr="00ED08BA">
        <w:rPr>
          <w:sz w:val="16"/>
        </w:rPr>
        <w:t>While a loss of international stature to ensure domestic security might be an acceptable trade off</w:t>
      </w:r>
      <w:r w:rsidRPr="00F42561">
        <w:rPr>
          <w:sz w:val="16"/>
        </w:rPr>
        <w:t xml:space="preserve">, </w:t>
      </w:r>
      <w:r w:rsidRPr="00F42561">
        <w:rPr>
          <w:rStyle w:val="StyleUnderline"/>
        </w:rPr>
        <w:t>there would</w:t>
      </w:r>
      <w:r w:rsidRPr="00ED08BA">
        <w:rPr>
          <w:rStyle w:val="StyleUnderline"/>
        </w:rPr>
        <w:t xml:space="preserve"> likely </w:t>
      </w:r>
      <w:r w:rsidRPr="00F42561">
        <w:rPr>
          <w:rStyle w:val="StyleUnderline"/>
        </w:rPr>
        <w:t>be</w:t>
      </w:r>
      <w:r w:rsidRPr="00F42561">
        <w:rPr>
          <w:sz w:val="16"/>
        </w:rPr>
        <w:t xml:space="preserve"> </w:t>
      </w:r>
      <w:r w:rsidRPr="00F42561">
        <w:rPr>
          <w:rStyle w:val="Emphasis"/>
        </w:rPr>
        <w:t>economic costs</w:t>
      </w:r>
      <w:r w:rsidRPr="00ED08BA">
        <w:rPr>
          <w:sz w:val="16"/>
        </w:rPr>
        <w:t xml:space="preserve"> as well. </w:t>
      </w:r>
      <w:r w:rsidRPr="00ED08BA">
        <w:rPr>
          <w:rStyle w:val="StyleUnderline"/>
        </w:rPr>
        <w:t>Developing a</w:t>
      </w:r>
      <w:r w:rsidRPr="00ED08BA">
        <w:rPr>
          <w:sz w:val="16"/>
        </w:rPr>
        <w:t xml:space="preserve"> </w:t>
      </w:r>
      <w:r w:rsidRPr="00ED08BA">
        <w:rPr>
          <w:rStyle w:val="Emphasis"/>
        </w:rPr>
        <w:t>nuclear weapon</w:t>
      </w:r>
      <w:r w:rsidRPr="00ED08BA">
        <w:rPr>
          <w:sz w:val="16"/>
        </w:rPr>
        <w:t xml:space="preserve"> </w:t>
      </w:r>
      <w:r w:rsidRPr="00ED08BA">
        <w:rPr>
          <w:rStyle w:val="StyleUnderline"/>
        </w:rPr>
        <w:t>would have consequences</w:t>
      </w:r>
      <w:r w:rsidRPr="00ED08BA">
        <w:rPr>
          <w:sz w:val="16"/>
        </w:rPr>
        <w:t xml:space="preserve"> </w:t>
      </w:r>
      <w:r w:rsidRPr="00ED08BA">
        <w:rPr>
          <w:rStyle w:val="StyleUnderline"/>
        </w:rPr>
        <w:t>for</w:t>
      </w:r>
      <w:r w:rsidRPr="00ED08BA">
        <w:rPr>
          <w:sz w:val="16"/>
        </w:rPr>
        <w:t xml:space="preserve"> </w:t>
      </w:r>
      <w:r w:rsidRPr="00ED08BA">
        <w:rPr>
          <w:rStyle w:val="Emphasis"/>
        </w:rPr>
        <w:t>South Korea’s own nuclear industry</w:t>
      </w:r>
      <w:r w:rsidRPr="00ED08BA">
        <w:rPr>
          <w:sz w:val="16"/>
        </w:rPr>
        <w:t xml:space="preserve">. </w:t>
      </w:r>
      <w:r w:rsidRPr="00F42561">
        <w:rPr>
          <w:rStyle w:val="Emphasis"/>
        </w:rPr>
        <w:t>Nuclear power</w:t>
      </w:r>
      <w:r w:rsidRPr="00F42561">
        <w:rPr>
          <w:sz w:val="16"/>
        </w:rPr>
        <w:t xml:space="preserve"> </w:t>
      </w:r>
      <w:r w:rsidRPr="00F42561">
        <w:rPr>
          <w:rStyle w:val="StyleUnderline"/>
        </w:rPr>
        <w:t>provides a third of South Korea’s electricity</w:t>
      </w:r>
      <w:r w:rsidRPr="00ED08BA">
        <w:rPr>
          <w:rStyle w:val="StyleUnderline"/>
        </w:rPr>
        <w:t xml:space="preserve"> and represents 13 percent of its primary energy consumption</w:t>
      </w:r>
      <w:r w:rsidRPr="00ED08BA">
        <w:rPr>
          <w:sz w:val="16"/>
        </w:rPr>
        <w:t>.</w:t>
      </w:r>
      <w:r w:rsidRPr="00ED08BA">
        <w:rPr>
          <w:rStyle w:val="StyleUnderline"/>
        </w:rPr>
        <w:t xml:space="preserve"> </w:t>
      </w:r>
      <w:r w:rsidRPr="00F42561">
        <w:rPr>
          <w:rStyle w:val="StyleUnderline"/>
        </w:rPr>
        <w:t>Lacking</w:t>
      </w:r>
      <w:r w:rsidRPr="00F42561">
        <w:rPr>
          <w:sz w:val="16"/>
        </w:rPr>
        <w:t xml:space="preserve"> </w:t>
      </w:r>
      <w:r w:rsidRPr="00D578E0">
        <w:rPr>
          <w:rStyle w:val="Emphasis"/>
        </w:rPr>
        <w:t xml:space="preserve">adequate </w:t>
      </w:r>
      <w:r w:rsidRPr="00F42561">
        <w:rPr>
          <w:rStyle w:val="Emphasis"/>
        </w:rPr>
        <w:t>domestic reserves</w:t>
      </w:r>
      <w:r w:rsidRPr="00ED08BA">
        <w:rPr>
          <w:sz w:val="16"/>
        </w:rPr>
        <w:t xml:space="preserve"> </w:t>
      </w:r>
      <w:r w:rsidRPr="00ED08BA">
        <w:rPr>
          <w:rStyle w:val="StyleUnderline"/>
        </w:rPr>
        <w:t xml:space="preserve">of nuclear fuel, </w:t>
      </w:r>
      <w:r w:rsidRPr="00F42561">
        <w:rPr>
          <w:rStyle w:val="StyleUnderline"/>
        </w:rPr>
        <w:t>South Korea is dependent upon</w:t>
      </w:r>
      <w:r w:rsidRPr="00ED08BA">
        <w:rPr>
          <w:rStyle w:val="StyleUnderline"/>
        </w:rPr>
        <w:t xml:space="preserve"> members of </w:t>
      </w:r>
      <w:r w:rsidRPr="00F42561">
        <w:rPr>
          <w:rStyle w:val="StyleUnderline"/>
        </w:rPr>
        <w:t xml:space="preserve">the </w:t>
      </w:r>
      <w:r w:rsidRPr="00F42561">
        <w:rPr>
          <w:rStyle w:val="Emphasis"/>
        </w:rPr>
        <w:t>N</w:t>
      </w:r>
      <w:r w:rsidRPr="00D578E0">
        <w:rPr>
          <w:rStyle w:val="StyleUnderline"/>
        </w:rPr>
        <w:t xml:space="preserve">uclear </w:t>
      </w:r>
      <w:r w:rsidRPr="00F42561">
        <w:rPr>
          <w:rStyle w:val="Emphasis"/>
        </w:rPr>
        <w:t>S</w:t>
      </w:r>
      <w:r w:rsidRPr="00D578E0">
        <w:rPr>
          <w:rStyle w:val="StyleUnderline"/>
        </w:rPr>
        <w:t xml:space="preserve">uppliers </w:t>
      </w:r>
      <w:r w:rsidRPr="00F42561">
        <w:rPr>
          <w:rStyle w:val="Emphasis"/>
        </w:rPr>
        <w:t>G</w:t>
      </w:r>
      <w:r w:rsidRPr="00D578E0">
        <w:rPr>
          <w:rStyle w:val="StyleUnderline"/>
        </w:rPr>
        <w:t xml:space="preserve">roup </w:t>
      </w:r>
      <w:r w:rsidRPr="00F42561">
        <w:rPr>
          <w:rStyle w:val="StyleUnderline"/>
        </w:rPr>
        <w:t>which conditions supply on</w:t>
      </w:r>
      <w:r w:rsidRPr="00ED08BA">
        <w:rPr>
          <w:rStyle w:val="StyleUnderline"/>
        </w:rPr>
        <w:t xml:space="preserve"> the</w:t>
      </w:r>
      <w:r w:rsidRPr="00ED08BA">
        <w:rPr>
          <w:sz w:val="16"/>
        </w:rPr>
        <w:t xml:space="preserve"> </w:t>
      </w:r>
      <w:r w:rsidRPr="00F42561">
        <w:rPr>
          <w:rStyle w:val="Emphasis"/>
        </w:rPr>
        <w:t>non-prolif</w:t>
      </w:r>
      <w:r w:rsidRPr="00D578E0">
        <w:rPr>
          <w:rStyle w:val="Emphasis"/>
        </w:rPr>
        <w:t>eration</w:t>
      </w:r>
      <w:r w:rsidRPr="00ED08BA">
        <w:rPr>
          <w:sz w:val="16"/>
        </w:rPr>
        <w:t xml:space="preserve"> </w:t>
      </w:r>
      <w:r w:rsidRPr="00ED08BA">
        <w:rPr>
          <w:rStyle w:val="StyleUnderline"/>
        </w:rPr>
        <w:t>of nuclear weapons</w:t>
      </w:r>
      <w:r w:rsidRPr="00ED08BA">
        <w:rPr>
          <w:sz w:val="16"/>
        </w:rPr>
        <w:t xml:space="preserve">. </w:t>
      </w:r>
      <w:r w:rsidRPr="00ED08BA">
        <w:rPr>
          <w:rStyle w:val="StyleUnderline"/>
        </w:rPr>
        <w:t xml:space="preserve">Pursuing a nuclear option would put the fuel supply for South Korea’s domestic reactors at </w:t>
      </w:r>
      <w:proofErr w:type="gramStart"/>
      <w:r w:rsidRPr="00ED08BA">
        <w:rPr>
          <w:rStyle w:val="StyleUnderline"/>
        </w:rPr>
        <w:t>risk</w:t>
      </w:r>
      <w:r w:rsidRPr="00ED08BA">
        <w:rPr>
          <w:sz w:val="16"/>
        </w:rPr>
        <w:t xml:space="preserve"> .</w:t>
      </w:r>
      <w:proofErr w:type="gramEnd"/>
    </w:p>
    <w:p w14:paraId="63A53504" w14:textId="77777777" w:rsidR="00916F2C" w:rsidRPr="00ED08BA" w:rsidRDefault="00916F2C" w:rsidP="00916F2C">
      <w:pPr>
        <w:rPr>
          <w:u w:val="single"/>
        </w:rPr>
      </w:pPr>
      <w:r w:rsidRPr="00ED08BA">
        <w:rPr>
          <w:rStyle w:val="StyleUnderline"/>
        </w:rPr>
        <w:t>South Korea</w:t>
      </w:r>
      <w:r w:rsidRPr="00ED08BA">
        <w:rPr>
          <w:sz w:val="16"/>
        </w:rPr>
        <w:t xml:space="preserve"> </w:t>
      </w:r>
      <w:r w:rsidRPr="00ED08BA">
        <w:rPr>
          <w:rStyle w:val="StyleUnderline"/>
        </w:rPr>
        <w:t>also has designs on becoming a major exporter of nuclear power plants</w:t>
      </w:r>
      <w:r w:rsidRPr="00ED08BA">
        <w:rPr>
          <w:sz w:val="16"/>
        </w:rPr>
        <w:t>. In 2009, it won a $40 billion contract to construct and manage four nuclear power plants in the UAE and in 2013 a bid for a research reactor in Jordan. Those</w:t>
      </w:r>
      <w:r w:rsidRPr="00ED08BA">
        <w:rPr>
          <w:rStyle w:val="StyleUnderline"/>
        </w:rPr>
        <w:t xml:space="preserve"> deals and any future potential exports would be put risk.</w:t>
      </w:r>
    </w:p>
    <w:p w14:paraId="53EFBF4E" w14:textId="77777777" w:rsidR="00916F2C" w:rsidRPr="00ED08BA" w:rsidRDefault="00916F2C" w:rsidP="00916F2C">
      <w:pPr>
        <w:rPr>
          <w:u w:val="single"/>
        </w:rPr>
      </w:pPr>
      <w:r w:rsidRPr="00F42561">
        <w:rPr>
          <w:rStyle w:val="StyleUnderline"/>
        </w:rPr>
        <w:t>South Korea would</w:t>
      </w:r>
      <w:r w:rsidRPr="00ED08BA">
        <w:rPr>
          <w:rStyle w:val="StyleUnderline"/>
        </w:rPr>
        <w:t xml:space="preserve"> also</w:t>
      </w:r>
      <w:r w:rsidRPr="00ED08BA">
        <w:rPr>
          <w:sz w:val="16"/>
        </w:rPr>
        <w:t xml:space="preserve"> </w:t>
      </w:r>
      <w:r w:rsidRPr="00F42561">
        <w:rPr>
          <w:rStyle w:val="Emphasis"/>
        </w:rPr>
        <w:t xml:space="preserve">face </w:t>
      </w:r>
      <w:r w:rsidRPr="00D578E0">
        <w:rPr>
          <w:rStyle w:val="Emphasis"/>
        </w:rPr>
        <w:t xml:space="preserve">potential economic </w:t>
      </w:r>
      <w:r w:rsidRPr="00F42561">
        <w:rPr>
          <w:rStyle w:val="Emphasis"/>
        </w:rPr>
        <w:t>sanctions</w:t>
      </w:r>
      <w:r w:rsidRPr="00ED08BA">
        <w:rPr>
          <w:rStyle w:val="Emphasis"/>
        </w:rPr>
        <w:t>.</w:t>
      </w:r>
      <w:r w:rsidRPr="00ED08BA">
        <w:rPr>
          <w:sz w:val="16"/>
        </w:rPr>
        <w:t xml:space="preserve"> Iran and North Korea have both faced significant financial and economic sanctions for their pursuit of nuclear weapons, while India and Pakistan faced sanctions as well. </w:t>
      </w:r>
      <w:r w:rsidRPr="00D578E0">
        <w:rPr>
          <w:rStyle w:val="StyleUnderline"/>
        </w:rPr>
        <w:t xml:space="preserve">Because </w:t>
      </w:r>
      <w:r w:rsidRPr="00F42561">
        <w:rPr>
          <w:rStyle w:val="StyleUnderline"/>
        </w:rPr>
        <w:t>South Korea is</w:t>
      </w:r>
      <w:r w:rsidRPr="00ED08BA">
        <w:rPr>
          <w:rStyle w:val="StyleUnderline"/>
        </w:rPr>
        <w:t xml:space="preserve"> perhaps </w:t>
      </w:r>
      <w:r w:rsidRPr="00C75F3D">
        <w:rPr>
          <w:rStyle w:val="StyleUnderline"/>
        </w:rPr>
        <w:t xml:space="preserve">one of the world’s most </w:t>
      </w:r>
      <w:r w:rsidRPr="00F42561">
        <w:rPr>
          <w:rStyle w:val="StyleUnderline"/>
        </w:rPr>
        <w:t>trade dependent</w:t>
      </w:r>
      <w:r w:rsidRPr="00C75F3D">
        <w:rPr>
          <w:rStyle w:val="StyleUnderline"/>
        </w:rPr>
        <w:t xml:space="preserve"> nations it would be </w:t>
      </w:r>
      <w:r w:rsidRPr="00C75F3D">
        <w:rPr>
          <w:rStyle w:val="Emphasis"/>
        </w:rPr>
        <w:t>especially vulnerable</w:t>
      </w:r>
      <w:r w:rsidRPr="00C75F3D">
        <w:rPr>
          <w:rStyle w:val="StyleUnderline"/>
        </w:rPr>
        <w:t xml:space="preserve"> to</w:t>
      </w:r>
      <w:r w:rsidRPr="00ED08BA">
        <w:rPr>
          <w:rStyle w:val="StyleUnderline"/>
        </w:rPr>
        <w:t xml:space="preserve"> external economic pressure.</w:t>
      </w:r>
    </w:p>
    <w:p w14:paraId="2F8AFFE9" w14:textId="77777777" w:rsidR="00916F2C" w:rsidRPr="00ED08BA" w:rsidRDefault="00916F2C" w:rsidP="00916F2C">
      <w:pPr>
        <w:rPr>
          <w:sz w:val="16"/>
        </w:rPr>
      </w:pPr>
      <w:r w:rsidRPr="00ED08BA">
        <w:rPr>
          <w:sz w:val="16"/>
        </w:rPr>
        <w:t>Given the clear and present danger that North Korea’s nuclear program presents to South Korea, it is hard to know what the consequences might be if Seoul chose the nuclear option. Perhaps the international community would look upon South Korea’s choice with a greater degree of understanding and acceptance than other nations, limiting any economic consequences. However, there are no assurances that will be the case.</w:t>
      </w:r>
    </w:p>
    <w:p w14:paraId="028848B1" w14:textId="77777777" w:rsidR="00916F2C" w:rsidRPr="00ED08BA" w:rsidRDefault="00916F2C" w:rsidP="00916F2C">
      <w:pPr>
        <w:rPr>
          <w:sz w:val="16"/>
        </w:rPr>
      </w:pPr>
      <w:r w:rsidRPr="00F42561">
        <w:rPr>
          <w:rStyle w:val="StyleUnderline"/>
        </w:rPr>
        <w:t>From a</w:t>
      </w:r>
      <w:r w:rsidRPr="00F42561">
        <w:rPr>
          <w:sz w:val="16"/>
        </w:rPr>
        <w:t xml:space="preserve"> </w:t>
      </w:r>
      <w:r w:rsidRPr="00F42561">
        <w:rPr>
          <w:rStyle w:val="Emphasis"/>
        </w:rPr>
        <w:t>strategic perspective</w:t>
      </w:r>
      <w:r w:rsidRPr="00F42561">
        <w:rPr>
          <w:sz w:val="16"/>
        </w:rPr>
        <w:t xml:space="preserve"> </w:t>
      </w:r>
      <w:r w:rsidRPr="00F42561">
        <w:rPr>
          <w:rStyle w:val="StyleUnderline"/>
        </w:rPr>
        <w:t>the decision</w:t>
      </w:r>
      <w:r w:rsidRPr="00ED08BA">
        <w:rPr>
          <w:rStyle w:val="StyleUnderline"/>
        </w:rPr>
        <w:t xml:space="preserve"> to go nuclear </w:t>
      </w:r>
      <w:r w:rsidRPr="00F42561">
        <w:rPr>
          <w:rStyle w:val="StyleUnderline"/>
        </w:rPr>
        <w:t>could</w:t>
      </w:r>
      <w:r w:rsidRPr="00F42561">
        <w:rPr>
          <w:sz w:val="16"/>
        </w:rPr>
        <w:t xml:space="preserve"> </w:t>
      </w:r>
      <w:r w:rsidRPr="00F42561">
        <w:rPr>
          <w:rStyle w:val="Emphasis"/>
        </w:rPr>
        <w:t>focus minds in Beijing</w:t>
      </w:r>
      <w:r w:rsidRPr="00ED08BA">
        <w:rPr>
          <w:sz w:val="16"/>
        </w:rPr>
        <w:t xml:space="preserve">, but </w:t>
      </w:r>
      <w:r w:rsidRPr="00F42561">
        <w:rPr>
          <w:rStyle w:val="StyleUnderline"/>
        </w:rPr>
        <w:t>in ways that Seoul might not want</w:t>
      </w:r>
      <w:r w:rsidRPr="00ED08BA">
        <w:rPr>
          <w:sz w:val="16"/>
        </w:rPr>
        <w:t xml:space="preserve">. </w:t>
      </w:r>
      <w:r w:rsidRPr="00ED08BA">
        <w:rPr>
          <w:rStyle w:val="StyleUnderline"/>
        </w:rPr>
        <w:t>China has been vigorous in its objections to South Korean consideration of deploying the THAAD missile defense system</w:t>
      </w:r>
      <w:r w:rsidRPr="00ED08BA">
        <w:rPr>
          <w:sz w:val="16"/>
        </w:rPr>
        <w:t>. Beijing would likely object even more strenuously to a South Korean nuclear weapons program, especially if it opened the door to a Japanese nuclear weapon.</w:t>
      </w:r>
    </w:p>
    <w:p w14:paraId="1190FE97" w14:textId="77777777" w:rsidR="00916F2C" w:rsidRPr="00421AE7" w:rsidRDefault="00916F2C" w:rsidP="00064C94">
      <w:pPr>
        <w:rPr>
          <w:sz w:val="16"/>
        </w:rPr>
      </w:pPr>
    </w:p>
    <w:p w14:paraId="74A70F08" w14:textId="385AF75B" w:rsidR="005B5E6F" w:rsidRDefault="005B5E6F" w:rsidP="000B4EB5">
      <w:pPr>
        <w:pStyle w:val="Heading2"/>
        <w:rPr>
          <w:rStyle w:val="Hyperlink"/>
        </w:rPr>
      </w:pPr>
      <w:r>
        <w:rPr>
          <w:rStyle w:val="Hyperlink"/>
        </w:rPr>
        <w:t>Deterrence</w:t>
      </w:r>
    </w:p>
    <w:p w14:paraId="041D6354" w14:textId="582A232D" w:rsidR="005B5E6F" w:rsidRPr="005B5E6F" w:rsidRDefault="005B5E6F" w:rsidP="005B5E6F">
      <w:pPr>
        <w:pStyle w:val="Heading3"/>
      </w:pPr>
      <w:r>
        <w:t>2AC Deterrence</w:t>
      </w:r>
    </w:p>
    <w:p w14:paraId="4BDD0FB7" w14:textId="77777777" w:rsidR="005B5E6F" w:rsidRDefault="005B5E6F" w:rsidP="005B5E6F">
      <w:pPr>
        <w:pStyle w:val="Heading4"/>
      </w:pPr>
      <w:r>
        <w:t xml:space="preserve">The </w:t>
      </w:r>
      <w:proofErr w:type="spellStart"/>
      <w:r>
        <w:t>neg’s</w:t>
      </w:r>
      <w:proofErr w:type="spellEnd"/>
      <w:r>
        <w:t xml:space="preserve"> wrong about deterrence—US systems are expensive, outdated, and ill-equip for Taiwan—Taiwan’s new self-defense initiative solves </w:t>
      </w:r>
    </w:p>
    <w:p w14:paraId="7AB0AB01" w14:textId="77777777" w:rsidR="005B5E6F" w:rsidRDefault="005B5E6F" w:rsidP="005B5E6F">
      <w:pPr>
        <w:rPr>
          <w:rStyle w:val="Hyperlink"/>
        </w:rPr>
      </w:pPr>
      <w:bookmarkStart w:id="4" w:name="_Hlk10405840"/>
      <w:r w:rsidRPr="005B5E6F">
        <w:rPr>
          <w:rStyle w:val="Style13ptBold"/>
        </w:rPr>
        <w:t>Thompson 2018</w:t>
      </w:r>
      <w:r>
        <w:t xml:space="preserve"> (Drew Thompson was the Director for China, Taiwan, and Mongolia in the Office of the Secretary of Defense from 2011 to 2018. He is now a Visiting Senior Research Fellow at the Lee </w:t>
      </w:r>
      <w:proofErr w:type="spellStart"/>
      <w:r>
        <w:t>Kuan</w:t>
      </w:r>
      <w:proofErr w:type="spellEnd"/>
      <w:r>
        <w:t xml:space="preserve"> Yew School of Public Policy at the National University of Singapore. “Hope On The Horizon: Taiwan’s Radical New Defense Concept”, </w:t>
      </w:r>
      <w:hyperlink r:id="rId36" w:history="1">
        <w:r w:rsidRPr="00DE05A0">
          <w:rPr>
            <w:rStyle w:val="Hyperlink"/>
          </w:rPr>
          <w:t>https://warontherocks.com/2018/10/hope-on-the-horizon-taiwans-radical-new-defense-concept/</w:t>
        </w:r>
      </w:hyperlink>
      <w:r>
        <w:t xml:space="preserve"> , OCTOBER 2, 2018)</w:t>
      </w:r>
    </w:p>
    <w:bookmarkEnd w:id="4"/>
    <w:p w14:paraId="669D4929" w14:textId="09E8D0A0" w:rsidR="005B5E6F" w:rsidRDefault="005B5E6F" w:rsidP="005B5E6F">
      <w:pPr>
        <w:rPr>
          <w:rStyle w:val="StyleUnderline"/>
        </w:rPr>
      </w:pPr>
      <w:r w:rsidRPr="00090519">
        <w:rPr>
          <w:rStyle w:val="StyleUnderline"/>
        </w:rPr>
        <w:t>Taiwan is doomed. The numbers prove it. Or so we are told. Every year the U.S. Department of Defense publishes the statistics. Taiwan’s defense budget is $10 billion. China’s is $154 billion</w:t>
      </w:r>
      <w:r w:rsidRPr="00090519">
        <w:rPr>
          <w:sz w:val="16"/>
        </w:rPr>
        <w:t xml:space="preserve">. There are almost a million active duty soldiers in the People’s Liberation Army versus 140,000 ground troops across the strait. Taiwan has 420 fighters versus China’s 1,490 and 23 ships versus China’s 240. Taiwan has two modern attack submarines, while China has 52. </w:t>
      </w:r>
      <w:r w:rsidRPr="00090519">
        <w:rPr>
          <w:rStyle w:val="StyleUnderline"/>
        </w:rPr>
        <w:t>The cross-strait military balance seems hopeless and the conventional wisdom is that the threat of U.S. intervention in the event of an invasion is the only thing deterring Beijing from reunifying the island by force</w:t>
      </w:r>
      <w:r w:rsidRPr="00090519">
        <w:rPr>
          <w:sz w:val="16"/>
        </w:rPr>
        <w:t xml:space="preserve">. </w:t>
      </w:r>
      <w:r w:rsidRPr="00090519">
        <w:rPr>
          <w:rStyle w:val="StyleUnderline"/>
        </w:rPr>
        <w:t xml:space="preserve">In the face of such overwhelming odds, however, Taiwan’s military has not given up. In fact, they’ve greatly improved their chances for survival. Last year, Taiwan’s Chief of the General Staff, Adm. Lee </w:t>
      </w:r>
      <w:proofErr w:type="spellStart"/>
      <w:r w:rsidRPr="00090519">
        <w:rPr>
          <w:rStyle w:val="StyleUnderline"/>
        </w:rPr>
        <w:t>Hsi-ming</w:t>
      </w:r>
      <w:proofErr w:type="spellEnd"/>
      <w:r w:rsidRPr="00090519">
        <w:rPr>
          <w:rStyle w:val="StyleUnderline"/>
        </w:rPr>
        <w:t xml:space="preserve"> quietly proposed a revolutionary new approach to Taiwan’s defense, called the Overall Defense Concept. This new concept, if effectively implemented, could turn the tables and give Taiwan a fighting chance of preventing China from being able to take it by force</w:t>
      </w:r>
      <w:r w:rsidRPr="00090519">
        <w:rPr>
          <w:sz w:val="16"/>
        </w:rPr>
        <w:t xml:space="preserve">. China considers Taiwan a rogue province — an unresolved remnant of the civil war that otherwise ended in 1949 when Chiang Kai-shek’s defeated forces retreated to Taiwan under the protection of the U.S. Navy. The U.S. military maintained a presence in Taiwan until the normalization of diplomatic relations with China in 1979. China has stated its intent to reunify Taiwan by force if necessary, and built up its military with the aim of both invading Taiwan and preventing the U.S. military from coming to the island’s defense in time. Taiwan has historically been dependent on the United States to deter China through both the threat of intervention and the provision of arms. The Taiwan Relations Act requires the United States to maintain the ability to defend Taiwan and provide it with “arms of a defensive character.” Taiwan’s military has closely mirrored its U.S. counterpart, in miniature, for years, sending its officers to U.S. military school houses, training together, and acquiring both new and used military platforms sold by the U.S. government. Taiwan’s military is now a hodgepodge of U.S and indigenously built systems. Its American systems range from the cutting edge to the antique. Taiwan’s AH-64E Apache attack helicopter is newer than the model fielded by the U.S. Army in the United States Indo-Pacific Command’s area of responsibility. Taiwan’s F-16s are being retrofitted to include new capabilities that U.S. Air Force pilots are jealous of. However, Vietnam-era systems like M-60 tanks, Knox-class frigates, and F-5 fighters are also found in Taiwan’s arsenal. Each of Taiwan’s services is in desperate need of recapitalization and it is tempting to look at U.S.-made next-gen frigates, M1A2 Abrams tanks, and F-35s as logical candidates. </w:t>
      </w:r>
      <w:r w:rsidRPr="00090519">
        <w:rPr>
          <w:rStyle w:val="StyleUnderline"/>
        </w:rPr>
        <w:t>The problem with buying U.S. systems wholesale is that they are expensive, designed to project power over great distances, and maximize mobility and networks to take the fight to the enemy with overwhelming superiority. Taiwan on the other hand, needs the opposite: systems that are short-range and defensive, able to survive an initial bombardment from a larger adversary, and suitable for deployment close to home in defense of the island should it come under blockade or attack. Despite mirror-imaging the U.S. military in its doctrine, training, and capabilities for decades, Taiwan has begun to chart its own course.</w:t>
      </w:r>
      <w:r>
        <w:rPr>
          <w:rStyle w:val="StyleUnderline"/>
        </w:rPr>
        <w:t xml:space="preserve"> </w:t>
      </w:r>
      <w:r w:rsidRPr="00090519">
        <w:rPr>
          <w:rStyle w:val="StyleUnderline"/>
        </w:rPr>
        <w:t>Taiwan’s new defense concept employs an asymmetric defense strategy, where Taiwan maximizes its defense advantages, and targets an invading force when it is at its weakest. Whereas Taiwan’s previous strategy focused on fighting across the entire Taiwan Strait and defeating the enemy through attrition, the new concept divides Taiwan’s defense operations into two phases, both closer to Taiwan’s shores where the lines of communication are short and Taiwan’s forces can benefit from land-based air denial and more effective surveillance and reconnaissance.</w:t>
      </w:r>
    </w:p>
    <w:p w14:paraId="43983150" w14:textId="40A8A3D4" w:rsidR="00E304E1" w:rsidRDefault="00E304E1" w:rsidP="005B5E6F">
      <w:pPr>
        <w:rPr>
          <w:rStyle w:val="StyleUnderline"/>
        </w:rPr>
      </w:pPr>
    </w:p>
    <w:p w14:paraId="700518B4" w14:textId="77777777" w:rsidR="00552010" w:rsidRPr="00F03963" w:rsidRDefault="00552010" w:rsidP="00552010">
      <w:pPr>
        <w:keepNext/>
        <w:keepLines/>
        <w:spacing w:before="40" w:after="0"/>
        <w:outlineLvl w:val="3"/>
        <w:rPr>
          <w:rFonts w:eastAsiaTheme="majorEastAsia" w:cstheme="majorBidi"/>
          <w:b/>
          <w:iCs/>
          <w:sz w:val="26"/>
        </w:rPr>
      </w:pPr>
      <w:r w:rsidRPr="00F03963">
        <w:rPr>
          <w:rFonts w:eastAsiaTheme="majorEastAsia" w:cstheme="majorBidi"/>
          <w:b/>
          <w:iCs/>
          <w:sz w:val="26"/>
        </w:rPr>
        <w:t xml:space="preserve">Taiwan is a distinct issue – China won’t be adventurist </w:t>
      </w:r>
    </w:p>
    <w:p w14:paraId="0E91A801" w14:textId="571185C4" w:rsidR="00552010" w:rsidRPr="00F03963" w:rsidRDefault="00552010" w:rsidP="00552010">
      <w:r w:rsidRPr="00552010">
        <w:rPr>
          <w:rStyle w:val="Style13ptBold"/>
        </w:rPr>
        <w:t>Goldstein 2015</w:t>
      </w:r>
      <w:r w:rsidRPr="00F03963">
        <w:t xml:space="preserve"> (Lyle J Goldstein is visiting fellow of the Watson Institute of International Studies at Brown University and an associate professor in the China Maritime Studies Institute (CMSI), 7/7/15, Meeting China Halfway: How to Defuse the Emerging US-China Rivalry, Georgetown University Press, MUSE, </w:t>
      </w:r>
      <w:hyperlink r:id="rId37" w:history="1">
        <w:r w:rsidRPr="00F03963">
          <w:t>https://muse.jhu.edu/books/9781626161627/9781626161627-6.pdf</w:t>
        </w:r>
      </w:hyperlink>
      <w:r w:rsidRPr="00F03963">
        <w:t xml:space="preserve">) </w:t>
      </w:r>
    </w:p>
    <w:p w14:paraId="04E6F686" w14:textId="77777777" w:rsidR="00552010" w:rsidRDefault="00552010" w:rsidP="00552010">
      <w:pPr>
        <w:tabs>
          <w:tab w:val="left" w:pos="5415"/>
        </w:tabs>
        <w:rPr>
          <w:sz w:val="16"/>
        </w:rPr>
      </w:pPr>
      <w:r w:rsidRPr="00AA3D6F">
        <w:rPr>
          <w:sz w:val="16"/>
        </w:rPr>
        <w:t xml:space="preserve">Two plausible objections may be discussed briefly at this point, though each is dealt with more comprehensively in chapter 12, the book’s conclusion. </w:t>
      </w:r>
      <w:r w:rsidRPr="00F03963">
        <w:rPr>
          <w:u w:val="single"/>
        </w:rPr>
        <w:t xml:space="preserve">A </w:t>
      </w:r>
      <w:r w:rsidRPr="00F42561">
        <w:rPr>
          <w:u w:val="single"/>
        </w:rPr>
        <w:t>first objection concerns</w:t>
      </w:r>
      <w:r w:rsidRPr="00AA3D6F">
        <w:rPr>
          <w:sz w:val="16"/>
        </w:rPr>
        <w:t xml:space="preserve"> the oft-made argument that any concession to </w:t>
      </w:r>
      <w:r w:rsidRPr="00F03963">
        <w:rPr>
          <w:u w:val="single"/>
        </w:rPr>
        <w:t xml:space="preserve">Beijing </w:t>
      </w:r>
      <w:r w:rsidRPr="00AA3D6F">
        <w:rPr>
          <w:sz w:val="16"/>
        </w:rPr>
        <w:t>represents “</w:t>
      </w:r>
      <w:r w:rsidRPr="00F03963">
        <w:rPr>
          <w:u w:val="single"/>
        </w:rPr>
        <w:t>a</w:t>
      </w:r>
      <w:r w:rsidRPr="00F42561">
        <w:rPr>
          <w:u w:val="single"/>
        </w:rPr>
        <w:t>ppeasement</w:t>
      </w:r>
      <w:r w:rsidRPr="00F03963">
        <w:rPr>
          <w:u w:val="single"/>
        </w:rPr>
        <w:t>”</w:t>
      </w:r>
      <w:r w:rsidRPr="00AA3D6F">
        <w:rPr>
          <w:sz w:val="16"/>
        </w:rPr>
        <w:t xml:space="preserve"> that will only invite greater aggression. For those making this argument, Taiwan is the “ultimate prize” for Beijing, and thus would raise China’s confidence to unacceptably high levels. A related argument concerning the fate of US alliances in the Asia-Pacific region is made that any kind of reunification between the Mainland and Taiwan would signal a “death blow” to the US-Japan Alliance, and other allies would also be dubious of the US commitment to the region’s security. </w:t>
      </w:r>
      <w:r w:rsidRPr="00F42561">
        <w:rPr>
          <w:u w:val="single"/>
        </w:rPr>
        <w:t>However</w:t>
      </w:r>
      <w:r w:rsidRPr="00F42561">
        <w:rPr>
          <w:sz w:val="16"/>
        </w:rPr>
        <w:t>,</w:t>
      </w:r>
      <w:r w:rsidRPr="00AA3D6F">
        <w:rPr>
          <w:sz w:val="16"/>
        </w:rPr>
        <w:t xml:space="preserve"> both </w:t>
      </w:r>
      <w:r w:rsidRPr="00F42561">
        <w:rPr>
          <w:u w:val="single"/>
        </w:rPr>
        <w:t>argument</w:t>
      </w:r>
      <w:r w:rsidRPr="00AA3D6F">
        <w:rPr>
          <w:sz w:val="16"/>
        </w:rPr>
        <w:t xml:space="preserve">s </w:t>
      </w:r>
      <w:r w:rsidRPr="00F03963">
        <w:rPr>
          <w:u w:val="single"/>
        </w:rPr>
        <w:t>turn out to be specious</w:t>
      </w:r>
      <w:r w:rsidRPr="00AA3D6F">
        <w:rPr>
          <w:sz w:val="16"/>
        </w:rPr>
        <w:t xml:space="preserve">—having been </w:t>
      </w:r>
      <w:r w:rsidRPr="00F42561">
        <w:rPr>
          <w:u w:val="single"/>
        </w:rPr>
        <w:t>built on crude</w:t>
      </w:r>
      <w:r w:rsidRPr="00F03963">
        <w:rPr>
          <w:u w:val="single"/>
        </w:rPr>
        <w:t xml:space="preserve"> and simplistic a</w:t>
      </w:r>
      <w:r w:rsidRPr="00F42561">
        <w:rPr>
          <w:u w:val="single"/>
        </w:rPr>
        <w:t>ssumptions</w:t>
      </w:r>
      <w:r w:rsidRPr="00F03963">
        <w:rPr>
          <w:u w:val="single"/>
        </w:rPr>
        <w:t>.</w:t>
      </w:r>
      <w:r w:rsidRPr="00AA3D6F">
        <w:rPr>
          <w:sz w:val="16"/>
        </w:rPr>
        <w:t xml:space="preserve"> A clear view of </w:t>
      </w:r>
      <w:r w:rsidRPr="00F42561">
        <w:rPr>
          <w:u w:val="single"/>
        </w:rPr>
        <w:t>history shows</w:t>
      </w:r>
      <w:r w:rsidRPr="00AA3D6F">
        <w:rPr>
          <w:sz w:val="16"/>
        </w:rPr>
        <w:t xml:space="preserve"> plainly that </w:t>
      </w:r>
      <w:r w:rsidRPr="00F42561">
        <w:rPr>
          <w:u w:val="single"/>
        </w:rPr>
        <w:t>Beijing approaches the Taiwan issue quite differently than other issues, and so the expectation that China, following unification, would immediately seek to apply its hubris to other issues only stretches the imagination</w:t>
      </w:r>
      <w:r w:rsidRPr="00AA3D6F">
        <w:rPr>
          <w:sz w:val="16"/>
        </w:rPr>
        <w:t>. The “Munich” appeasement argument also seems to be ignorant of geography, neglecting the fact that Taiwan’s defense is not feasible over the long term. White quite correctly concludes: “America can no longer defend Taiwan from China, and a policy towards Taiwan that presumes that it can is unsustainable.”68 Even putting military capabilities aside, as Nathan and Scobell relate, “Beijing is convinced that it enjoys an asymmetry of motivation over the United States with respect to Taiwan.”69</w:t>
      </w:r>
    </w:p>
    <w:p w14:paraId="318581E1" w14:textId="3DE4B224" w:rsidR="0071502C" w:rsidRDefault="00E304E1" w:rsidP="0071502C">
      <w:pPr>
        <w:pStyle w:val="Heading4"/>
      </w:pPr>
      <w:r>
        <w:t xml:space="preserve">Sales don’t add to deterrence or help Taiwan’s self defense </w:t>
      </w:r>
    </w:p>
    <w:p w14:paraId="69D463EF" w14:textId="738CD4F8" w:rsidR="0071502C" w:rsidRDefault="00E304E1" w:rsidP="0071502C">
      <w:pPr>
        <w:rPr>
          <w:rStyle w:val="Hyperlink"/>
        </w:rPr>
      </w:pPr>
      <w:r w:rsidRPr="00E304E1">
        <w:rPr>
          <w:rStyle w:val="Style13ptBold"/>
        </w:rPr>
        <w:t>Chung 2018</w:t>
      </w:r>
      <w:r>
        <w:t xml:space="preserve"> (Lawrence Chung covers major news in Taiwan, ranging from presidential and parliament elections to killer earthquakes and typhoons. Most of his reports focus on Taiwan’s relations with China, specifically on the impact and possible developments of cross-strait relations under the pro-independence Democratic Progressive Party and mainland-friendly Kuomintang governments. Before starting work at the South China Morning Post in 2006, he wrote for Reuters and AFP for more than 12 years. “US arms sale won’t do much to help Taiwan defend itself against Beijing, analysts say”, </w:t>
      </w:r>
      <w:hyperlink r:id="rId38" w:history="1">
        <w:r w:rsidRPr="00DE05A0">
          <w:rPr>
            <w:rStyle w:val="Hyperlink"/>
          </w:rPr>
          <w:t>https://www.scmp.com/news/china/diplomacy/article/2165713/us-arms-sale-wont-do-much-help-taiwan-defend-itself-against</w:t>
        </w:r>
      </w:hyperlink>
      <w:r>
        <w:t xml:space="preserve"> , 9/25/2018)</w:t>
      </w:r>
    </w:p>
    <w:p w14:paraId="140AC7CE" w14:textId="77777777" w:rsidR="0071502C" w:rsidRPr="00946328" w:rsidRDefault="0071502C" w:rsidP="0071502C">
      <w:pPr>
        <w:rPr>
          <w:rStyle w:val="StyleUnderline"/>
        </w:rPr>
      </w:pPr>
      <w:r w:rsidRPr="00946328">
        <w:rPr>
          <w:rStyle w:val="StyleUnderline"/>
        </w:rPr>
        <w:t>Washington’s plan to sell US$330 million of spare parts for Taiwan’s warplanes will not change the cross-strait military situation or improve the self-ruled island’s ability to defend itself against growing threats from Beijing, according to analysts.</w:t>
      </w:r>
      <w:r>
        <w:rPr>
          <w:rStyle w:val="StyleUnderline"/>
        </w:rPr>
        <w:t xml:space="preserve"> </w:t>
      </w:r>
      <w:r w:rsidRPr="00946328">
        <w:rPr>
          <w:rStyle w:val="Hyperlink"/>
          <w:sz w:val="16"/>
        </w:rPr>
        <w:t xml:space="preserve">But they say that the proposed deal is the latest sign of strengthening US-Taiwan ties and shows that the administration of US President Donald Trump is willing to take further steps to help ensure the island’s security as Beijing expands its military. The Pentagon’s </w:t>
      </w:r>
      <w:proofErr w:type="spellStart"/>
      <w:r w:rsidRPr="00946328">
        <w:rPr>
          <w:rStyle w:val="Hyperlink"/>
          <w:sz w:val="16"/>
        </w:rPr>
        <w:t>Defence</w:t>
      </w:r>
      <w:proofErr w:type="spellEnd"/>
      <w:r w:rsidRPr="00946328">
        <w:rPr>
          <w:rStyle w:val="Hyperlink"/>
          <w:sz w:val="16"/>
        </w:rPr>
        <w:t xml:space="preserve"> Security Cooperation Agency on Monday announced the planned sale of spare parts and logistics support for F-16, C-130 and F-5 indigenous </w:t>
      </w:r>
      <w:proofErr w:type="spellStart"/>
      <w:r w:rsidRPr="00946328">
        <w:rPr>
          <w:rStyle w:val="Hyperlink"/>
          <w:sz w:val="16"/>
        </w:rPr>
        <w:t>defence</w:t>
      </w:r>
      <w:proofErr w:type="spellEnd"/>
      <w:r w:rsidRPr="00946328">
        <w:rPr>
          <w:rStyle w:val="Hyperlink"/>
          <w:sz w:val="16"/>
        </w:rPr>
        <w:t xml:space="preserve"> fighter jets, pending final approval from the US Congress. It will be the second US weapons deal under Trump, after his administration in June last year agreed to sell a US$1.4 billion arms package to Taiwan that included high-speed anti-radiation missiles, torpedoes, missile components and technical support for early warning radar. </w:t>
      </w:r>
      <w:r w:rsidRPr="00946328">
        <w:rPr>
          <w:rStyle w:val="StyleUnderline"/>
        </w:rPr>
        <w:t>Beijing regards Taiwan as a renegade province that should be reunited with the mainland, by force if necessary. It has previously warned Washington against selling weapons to Taiwan and establishing military relations with the island, and remains locked in a trade war with the US.</w:t>
      </w:r>
      <w:r>
        <w:rPr>
          <w:rStyle w:val="StyleUnderline"/>
        </w:rPr>
        <w:t xml:space="preserve"> </w:t>
      </w:r>
      <w:r w:rsidRPr="00946328">
        <w:rPr>
          <w:rStyle w:val="Hyperlink"/>
          <w:sz w:val="16"/>
        </w:rPr>
        <w:t xml:space="preserve">Taiwan was quick to express its appreciation for the proposed deal, saying it showed Washington’s concern for the island’s security. Presidential spokesman Alex Huang said that the sale would “help boost Taiwan’s confidence in facing security challenges” from Beijing. He also said that Taiwan “will continue to increase our investment in national </w:t>
      </w:r>
      <w:proofErr w:type="spellStart"/>
      <w:r w:rsidRPr="00946328">
        <w:rPr>
          <w:rStyle w:val="Hyperlink"/>
          <w:sz w:val="16"/>
        </w:rPr>
        <w:t>defence</w:t>
      </w:r>
      <w:proofErr w:type="spellEnd"/>
      <w:r w:rsidRPr="00946328">
        <w:rPr>
          <w:rStyle w:val="Hyperlink"/>
          <w:sz w:val="16"/>
        </w:rPr>
        <w:t xml:space="preserve">, boost our </w:t>
      </w:r>
      <w:proofErr w:type="spellStart"/>
      <w:r w:rsidRPr="00946328">
        <w:rPr>
          <w:rStyle w:val="Hyperlink"/>
          <w:sz w:val="16"/>
        </w:rPr>
        <w:t>defence</w:t>
      </w:r>
      <w:proofErr w:type="spellEnd"/>
      <w:r w:rsidRPr="00946328">
        <w:rPr>
          <w:rStyle w:val="Hyperlink"/>
          <w:sz w:val="16"/>
        </w:rPr>
        <w:t xml:space="preserve"> industry and technology development, and closely cooperate and communicate with the US on various security issues and agendas”. </w:t>
      </w:r>
      <w:r w:rsidRPr="00946328">
        <w:rPr>
          <w:rStyle w:val="StyleUnderline"/>
        </w:rPr>
        <w:t>Analysts said that the new deal was unlikely to alter the military imbalance between the two sides of the Taiwan Strait since it involved mainly aircraft parts and other logistics support.</w:t>
      </w:r>
      <w:r>
        <w:rPr>
          <w:rStyle w:val="StyleUnderline"/>
        </w:rPr>
        <w:t xml:space="preserve"> </w:t>
      </w:r>
      <w:r w:rsidRPr="00946328">
        <w:rPr>
          <w:rStyle w:val="StyleUnderline"/>
        </w:rPr>
        <w:t>“Unlike fighter jets like F-35s, this won’t actually represent any significant increase in Taiwan’s defensive capabilities,” said Arthur Ding, an associate ­research fellow at the Stockholm-based Institute for Security and Development Policy, referring to a more advanced aircraft Taiwan has sought from the US.</w:t>
      </w:r>
      <w:r>
        <w:rPr>
          <w:rStyle w:val="StyleUnderline"/>
        </w:rPr>
        <w:t xml:space="preserve"> </w:t>
      </w:r>
      <w:r w:rsidRPr="00946328">
        <w:rPr>
          <w:rStyle w:val="Hyperlink"/>
          <w:sz w:val="16"/>
        </w:rPr>
        <w:t xml:space="preserve">“However, these spare parts and the logistics support are necessary to keep the warplanes involved operational,” he said. Taiwan’s former </w:t>
      </w:r>
      <w:proofErr w:type="spellStart"/>
      <w:r w:rsidRPr="00946328">
        <w:rPr>
          <w:rStyle w:val="Hyperlink"/>
          <w:sz w:val="16"/>
        </w:rPr>
        <w:t>defence</w:t>
      </w:r>
      <w:proofErr w:type="spellEnd"/>
      <w:r w:rsidRPr="00946328">
        <w:rPr>
          <w:rStyle w:val="Hyperlink"/>
          <w:sz w:val="16"/>
        </w:rPr>
        <w:t xml:space="preserve"> minister Andrew Yang said that the spare parts should be one of continuing arms deals between Taipei and Washington. “It should be part of the regular military exchanges between the two sides,” he said, adding that </w:t>
      </w:r>
      <w:r w:rsidRPr="00946328">
        <w:rPr>
          <w:rStyle w:val="StyleUnderline"/>
        </w:rPr>
        <w:t xml:space="preserve">the purpose of the sale was not to boost Taiwan’s </w:t>
      </w:r>
      <w:proofErr w:type="spellStart"/>
      <w:r w:rsidRPr="00946328">
        <w:rPr>
          <w:rStyle w:val="StyleUnderline"/>
        </w:rPr>
        <w:t>defences</w:t>
      </w:r>
      <w:proofErr w:type="spellEnd"/>
      <w:r w:rsidRPr="00946328">
        <w:rPr>
          <w:rStyle w:val="StyleUnderline"/>
        </w:rPr>
        <w:t>.</w:t>
      </w:r>
    </w:p>
    <w:p w14:paraId="7C9FE699" w14:textId="77777777" w:rsidR="0071502C" w:rsidRPr="00946328" w:rsidRDefault="0071502C" w:rsidP="0071502C">
      <w:pPr>
        <w:rPr>
          <w:rStyle w:val="StyleUnderline"/>
        </w:rPr>
      </w:pPr>
    </w:p>
    <w:p w14:paraId="1D5E87B3" w14:textId="77777777" w:rsidR="0071502C" w:rsidRDefault="0071502C" w:rsidP="0071502C">
      <w:pPr>
        <w:rPr>
          <w:rStyle w:val="Hyperlink"/>
        </w:rPr>
      </w:pPr>
    </w:p>
    <w:p w14:paraId="4E88AB47" w14:textId="77777777" w:rsidR="0071502C" w:rsidRDefault="0071502C" w:rsidP="0071502C">
      <w:pPr>
        <w:rPr>
          <w:rStyle w:val="Hyperlink"/>
        </w:rPr>
      </w:pPr>
    </w:p>
    <w:p w14:paraId="6C1FA70B" w14:textId="77777777" w:rsidR="0071502C" w:rsidRDefault="0071502C" w:rsidP="0071502C"/>
    <w:p w14:paraId="3B0C9737" w14:textId="70299604" w:rsidR="005B5E6F" w:rsidRPr="00B64E94" w:rsidRDefault="005B5E6F" w:rsidP="00B64E94">
      <w:pPr>
        <w:pStyle w:val="Heading3"/>
      </w:pPr>
      <w:r w:rsidRPr="00B64E94">
        <w:t>1AR Deterrence</w:t>
      </w:r>
    </w:p>
    <w:p w14:paraId="066D0D18" w14:textId="77777777" w:rsidR="005B5E6F" w:rsidRPr="005B5E6F" w:rsidRDefault="005B5E6F" w:rsidP="005B5E6F"/>
    <w:p w14:paraId="610609D3" w14:textId="77777777" w:rsidR="005B5E6F" w:rsidRPr="005B5E6F" w:rsidRDefault="005B5E6F" w:rsidP="005B5E6F">
      <w:pPr>
        <w:pStyle w:val="Heading4"/>
      </w:pPr>
      <w:r w:rsidRPr="005B5E6F">
        <w:t xml:space="preserve">Taiwan’s self-defense is key to deterrence—US systems fail but Overall Defense Concept solves </w:t>
      </w:r>
    </w:p>
    <w:p w14:paraId="3FB3DEE9" w14:textId="77777777" w:rsidR="005B5E6F" w:rsidRDefault="005B5E6F" w:rsidP="005B5E6F">
      <w:pPr>
        <w:rPr>
          <w:rStyle w:val="Hyperlink"/>
        </w:rPr>
      </w:pPr>
      <w:r w:rsidRPr="005B5E6F">
        <w:rPr>
          <w:rStyle w:val="Style13ptBold"/>
        </w:rPr>
        <w:t>Thompson 2018</w:t>
      </w:r>
      <w:r>
        <w:t xml:space="preserve"> (Drew Thompson was the Director for China, Taiwan, and Mongolia in the Office of the Secretary of Defense from 2011 to 2018. He is now a Visiting Senior Research Fellow at the Lee </w:t>
      </w:r>
      <w:proofErr w:type="spellStart"/>
      <w:r>
        <w:t>Kuan</w:t>
      </w:r>
      <w:proofErr w:type="spellEnd"/>
      <w:r>
        <w:t xml:space="preserve"> Yew School of Public Policy at the National University of Singapore. “Hope On The Horizon: Taiwan’s Radical New Defense Concept”, </w:t>
      </w:r>
      <w:hyperlink r:id="rId39" w:history="1">
        <w:r w:rsidRPr="00DE05A0">
          <w:rPr>
            <w:rStyle w:val="Hyperlink"/>
          </w:rPr>
          <w:t>https://warontherocks.com/2018/10/hope-on-the-horizon-taiwans-radical-new-defense-concept/</w:t>
        </w:r>
      </w:hyperlink>
      <w:r>
        <w:t xml:space="preserve"> , OCTOBER 2, 2018)</w:t>
      </w:r>
    </w:p>
    <w:p w14:paraId="727B62C3" w14:textId="77777777" w:rsidR="005B5E6F" w:rsidRPr="005E4527" w:rsidRDefault="005B5E6F" w:rsidP="005B5E6F">
      <w:pPr>
        <w:rPr>
          <w:sz w:val="16"/>
        </w:rPr>
      </w:pPr>
      <w:r w:rsidRPr="00CB6044">
        <w:rPr>
          <w:rStyle w:val="StyleUnderline"/>
        </w:rPr>
        <w:t>One challenge is that Taiwan’s defense needs are diverging from the expertise and systems the U.S. military can provide. For example, the U.S. Marine Corps does not have a dedicated opposing force that Taiwan could train with to hone their skills in defending beaches. Commanders of Taiwan’s squadrons of small fast attack boats can find no counterpart in the U.S. Navy to train with. U.S. Navy mine warfare is under-resourced, unappreciated and mines are considered a problem, not a solution</w:t>
      </w:r>
      <w:r w:rsidRPr="005E4527">
        <w:rPr>
          <w:sz w:val="16"/>
        </w:rPr>
        <w:t xml:space="preserve">. Offensive mining may be making a comeback, however, in light of the U.S. strategy identifying China as a key threat. The U.S. Navy has recently signaled its developing interest in mine warfare, publicly demonstrating the deployment of </w:t>
      </w:r>
      <w:proofErr w:type="spellStart"/>
      <w:r w:rsidRPr="005E4527">
        <w:rPr>
          <w:sz w:val="16"/>
        </w:rPr>
        <w:t>Quickstrike</w:t>
      </w:r>
      <w:proofErr w:type="spellEnd"/>
      <w:r w:rsidRPr="005E4527">
        <w:rPr>
          <w:sz w:val="16"/>
        </w:rPr>
        <w:t xml:space="preserve"> mines from a B-52 in September during exercise Valiant Shield 18. With every challenge comes opportunity. As the U.S. Army develops its multi-domain battle concept and applies it to the Indo-Pacific, it will increasingly realize that China is the challenge, and the battlespace is Taiwan. Adm. Harry Harris, then commanding Pacific Command, spoke at the Association of the U.S. Army conference in 2016, reduced the task to, “Army’s got to be able to sink ships.” </w:t>
      </w:r>
      <w:r w:rsidRPr="00CB6044">
        <w:rPr>
          <w:rStyle w:val="StyleUnderline"/>
        </w:rPr>
        <w:t>U.S. Army could find solutions and opportunities for expanding their reach into the maritime domain by studying and innovating alongside their counterparts in Taiwan</w:t>
      </w:r>
      <w:r w:rsidRPr="005E4527">
        <w:rPr>
          <w:sz w:val="16"/>
        </w:rPr>
        <w:t xml:space="preserve">. Conclusion </w:t>
      </w:r>
      <w:r w:rsidRPr="00CB6044">
        <w:rPr>
          <w:rStyle w:val="StyleUnderline"/>
        </w:rPr>
        <w:t>The beauty of Adm. Lee’s Overall Defense Concept is that it embraces an asymmetric strategy, does not seek to compete with China’s larger military head on, and focuses Taiwan’s resources on targeting the greatest threat, while surviving long enough for third-party intervention</w:t>
      </w:r>
      <w:r w:rsidRPr="005E4527">
        <w:rPr>
          <w:sz w:val="16"/>
        </w:rPr>
        <w:t xml:space="preserve">. </w:t>
      </w:r>
      <w:r w:rsidRPr="00CB6044">
        <w:rPr>
          <w:rStyle w:val="StyleUnderline"/>
        </w:rPr>
        <w:t>It eschews traditional symmetrical warfighting of surface action groups, fighter planes, or tanks slugging it out head-to-head. Instead, it takes a page from guerilla warfare and envisions large numbers of small, affordable, highly mobile units taking advantage of the terrain to defeat a larger enemy.</w:t>
      </w:r>
      <w:r w:rsidRPr="005E4527">
        <w:rPr>
          <w:sz w:val="16"/>
        </w:rPr>
        <w:t xml:space="preserve"> U.S. defense experts should consider these concepts as well as they contemplate how the U.S. military can address the threat from increasingly capable adversaries. With its new Overall Defense Concept, opportunities for collaboration with Taiwan to address asymmetric challenges will increase. </w:t>
      </w:r>
      <w:r w:rsidRPr="00CB6044">
        <w:rPr>
          <w:rStyle w:val="StyleUnderline"/>
        </w:rPr>
        <w:t>Deterring China from seeking to reunify Taiwan by force will continue to be a complex equation. The threat of U.S. intervention remains the most critical factor, but as the People’s Liberation Army continues to modernize and expand, including anti-access/area denial capabilities designed to challenge a U.S. intervention, Taiwan’s own defense capabilities become increasingly important. The survivability of Taiwan’s military, particularly its combat effectiveness weeks after a conflict begins, and the ability to slow and attrite an invading force is critical to buy time for the U.S. to intervene.</w:t>
      </w:r>
      <w:r w:rsidRPr="005E4527">
        <w:rPr>
          <w:sz w:val="16"/>
        </w:rPr>
        <w:t xml:space="preserve"> Adm. Lee has made a courageous proposal to set Taiwan on that crucial course which will continue to assure cross-strait stability despite the threat from an increasingly capable adversary.</w:t>
      </w:r>
    </w:p>
    <w:p w14:paraId="0288D60B" w14:textId="77777777" w:rsidR="005B5E6F" w:rsidRDefault="005B5E6F" w:rsidP="005B5E6F">
      <w:pPr>
        <w:rPr>
          <w:rStyle w:val="StyleUnderline"/>
        </w:rPr>
      </w:pPr>
    </w:p>
    <w:p w14:paraId="56881992" w14:textId="77777777" w:rsidR="005B5E6F" w:rsidRDefault="005B5E6F" w:rsidP="005B5E6F">
      <w:pPr>
        <w:rPr>
          <w:rStyle w:val="StyleUnderline"/>
        </w:rPr>
      </w:pPr>
    </w:p>
    <w:p w14:paraId="39CCA6BC" w14:textId="77777777" w:rsidR="00552010" w:rsidRPr="00F03963" w:rsidRDefault="00552010" w:rsidP="00552010">
      <w:pPr>
        <w:keepNext/>
        <w:keepLines/>
        <w:spacing w:before="40" w:after="0"/>
        <w:outlineLvl w:val="3"/>
        <w:rPr>
          <w:rFonts w:eastAsiaTheme="majorEastAsia" w:cstheme="majorBidi"/>
          <w:b/>
          <w:iCs/>
          <w:sz w:val="26"/>
        </w:rPr>
      </w:pPr>
      <w:r>
        <w:rPr>
          <w:rFonts w:eastAsiaTheme="majorEastAsia" w:cstheme="majorBidi"/>
          <w:b/>
          <w:iCs/>
          <w:sz w:val="26"/>
        </w:rPr>
        <w:t xml:space="preserve">The </w:t>
      </w:r>
      <w:proofErr w:type="spellStart"/>
      <w:r>
        <w:rPr>
          <w:rFonts w:eastAsiaTheme="majorEastAsia" w:cstheme="majorBidi"/>
          <w:b/>
          <w:iCs/>
          <w:sz w:val="26"/>
        </w:rPr>
        <w:t>Aff</w:t>
      </w:r>
      <w:proofErr w:type="spellEnd"/>
      <w:r>
        <w:rPr>
          <w:rFonts w:eastAsiaTheme="majorEastAsia" w:cstheme="majorBidi"/>
          <w:b/>
          <w:iCs/>
          <w:sz w:val="26"/>
        </w:rPr>
        <w:t xml:space="preserve"> won’t alter the military balance but will</w:t>
      </w:r>
      <w:r w:rsidRPr="00F03963">
        <w:rPr>
          <w:rFonts w:eastAsiaTheme="majorEastAsia" w:cstheme="majorBidi"/>
          <w:b/>
          <w:iCs/>
          <w:sz w:val="26"/>
        </w:rPr>
        <w:t xml:space="preserve"> foster political dialogue and cooperation </w:t>
      </w:r>
    </w:p>
    <w:p w14:paraId="7B2545AC" w14:textId="45015757" w:rsidR="00552010" w:rsidRPr="00F03963" w:rsidRDefault="00552010" w:rsidP="00552010">
      <w:r w:rsidRPr="00F03963">
        <w:rPr>
          <w:b/>
        </w:rPr>
        <w:t>Goldstein 15</w:t>
      </w:r>
      <w:r w:rsidRPr="00F03963">
        <w:t xml:space="preserve"> (Lyle J Goldstein is visiting fellow of the Watson Institute of International Studies at Brown University and an associate professor in the China Maritime Studies Institute (CMSI), 7/7/15, Meeting China Halfway: How to Defuse the Emerging US-China Rivalry, Georgetown University Press, MUSE, </w:t>
      </w:r>
      <w:hyperlink r:id="rId40" w:history="1">
        <w:r w:rsidRPr="00F03963">
          <w:t>https://muse.jhu.edu/books/9781626161627/9781626161627-6.pdf</w:t>
        </w:r>
      </w:hyperlink>
      <w:r w:rsidRPr="00F03963">
        <w:t xml:space="preserve">) </w:t>
      </w:r>
    </w:p>
    <w:p w14:paraId="5FEECD58" w14:textId="77777777" w:rsidR="00552010" w:rsidRPr="00BC2B27" w:rsidRDefault="00552010" w:rsidP="00552010">
      <w:pPr>
        <w:rPr>
          <w:sz w:val="16"/>
        </w:rPr>
      </w:pPr>
      <w:r w:rsidRPr="00FD0B90">
        <w:rPr>
          <w:u w:val="single"/>
        </w:rPr>
        <w:t>The U</w:t>
      </w:r>
      <w:r w:rsidRPr="00BC2B27">
        <w:rPr>
          <w:sz w:val="16"/>
        </w:rPr>
        <w:t>nited</w:t>
      </w:r>
      <w:r w:rsidRPr="00FD0B90">
        <w:rPr>
          <w:u w:val="single"/>
        </w:rPr>
        <w:t xml:space="preserve"> S</w:t>
      </w:r>
      <w:r w:rsidRPr="00BC2B27">
        <w:rPr>
          <w:sz w:val="16"/>
        </w:rPr>
        <w:t xml:space="preserve">tates </w:t>
      </w:r>
      <w:r w:rsidRPr="00FD0B90">
        <w:rPr>
          <w:u w:val="single"/>
        </w:rPr>
        <w:t>should halt the sale of</w:t>
      </w:r>
      <w:r w:rsidRPr="00BC2B27">
        <w:rPr>
          <w:sz w:val="16"/>
        </w:rPr>
        <w:t xml:space="preserve"> new types of </w:t>
      </w:r>
      <w:r w:rsidRPr="00FD0B90">
        <w:rPr>
          <w:u w:val="single"/>
        </w:rPr>
        <w:t>weapons</w:t>
      </w:r>
      <w:r w:rsidRPr="00F03963">
        <w:rPr>
          <w:u w:val="single"/>
        </w:rPr>
        <w:t xml:space="preserve"> </w:t>
      </w:r>
      <w:r w:rsidRPr="00BC2B27">
        <w:rPr>
          <w:sz w:val="16"/>
        </w:rPr>
        <w:t xml:space="preserve">systems. This concession is not recommended lightly, but Steinberg and O’Hanlon seem to call for similar adjustments in US policy in exchange for a reduced Mainland military posture targeting Taiwan.56 As true as it may be that Taiwan has had the confidence to enter into negotiations because of its military relationship with the United States, it is just as certain, if not more so, that </w:t>
      </w:r>
      <w:r w:rsidRPr="00F42561">
        <w:rPr>
          <w:u w:val="single"/>
        </w:rPr>
        <w:t>Taiwan may continue to resist serious negotiations</w:t>
      </w:r>
      <w:r w:rsidRPr="00F03963">
        <w:rPr>
          <w:u w:val="single"/>
        </w:rPr>
        <w:t xml:space="preserve"> regarding its political status vis-à-vis the Mainland </w:t>
      </w:r>
      <w:r w:rsidRPr="00F42561">
        <w:rPr>
          <w:u w:val="single"/>
        </w:rPr>
        <w:t>as long as defense ties to the U</w:t>
      </w:r>
      <w:r w:rsidRPr="00F03963">
        <w:rPr>
          <w:u w:val="single"/>
        </w:rPr>
        <w:t xml:space="preserve">nited </w:t>
      </w:r>
      <w:r w:rsidRPr="00F42561">
        <w:rPr>
          <w:u w:val="single"/>
        </w:rPr>
        <w:t>S</w:t>
      </w:r>
      <w:r w:rsidRPr="00F03963">
        <w:rPr>
          <w:u w:val="single"/>
        </w:rPr>
        <w:t xml:space="preserve">tates </w:t>
      </w:r>
      <w:r w:rsidRPr="00F42561">
        <w:rPr>
          <w:u w:val="single"/>
        </w:rPr>
        <w:t>remain robust</w:t>
      </w:r>
      <w:r w:rsidRPr="00F42561">
        <w:rPr>
          <w:sz w:val="16"/>
        </w:rPr>
        <w:t xml:space="preserve">. </w:t>
      </w:r>
      <w:r w:rsidRPr="00F42561">
        <w:rPr>
          <w:u w:val="single"/>
        </w:rPr>
        <w:t>The notion that the U</w:t>
      </w:r>
      <w:r w:rsidRPr="00BC2B27">
        <w:rPr>
          <w:sz w:val="16"/>
        </w:rPr>
        <w:t>nited</w:t>
      </w:r>
      <w:r w:rsidRPr="00F03963">
        <w:rPr>
          <w:u w:val="single"/>
        </w:rPr>
        <w:t xml:space="preserve"> </w:t>
      </w:r>
      <w:r w:rsidRPr="00F42561">
        <w:rPr>
          <w:u w:val="single"/>
        </w:rPr>
        <w:t>S</w:t>
      </w:r>
      <w:r w:rsidRPr="00F42561">
        <w:rPr>
          <w:sz w:val="16"/>
        </w:rPr>
        <w:t>t</w:t>
      </w:r>
      <w:r w:rsidRPr="00BC2B27">
        <w:rPr>
          <w:sz w:val="16"/>
        </w:rPr>
        <w:t xml:space="preserve">ates </w:t>
      </w:r>
      <w:r w:rsidRPr="00F42561">
        <w:rPr>
          <w:u w:val="single"/>
        </w:rPr>
        <w:t>can indefinitely maintain such a close security relationship with a claimed island off the coast of a nuclear-armed, rising superpower is simply absurd</w:t>
      </w:r>
      <w:r w:rsidRPr="00F03963">
        <w:rPr>
          <w:u w:val="single"/>
        </w:rPr>
        <w:t xml:space="preserve"> and defies all the “natural laws” of international relations</w:t>
      </w:r>
      <w:r w:rsidRPr="00BC2B27">
        <w:rPr>
          <w:sz w:val="16"/>
        </w:rPr>
        <w:t>. Seeking for a point of comparison, one might think of the position of Berlin during the Cold War, and yet the USSR did not claim Berlin as its own “sacred territory.”</w:t>
      </w:r>
      <w:r w:rsidRPr="00F03963">
        <w:rPr>
          <w:u w:val="single"/>
        </w:rPr>
        <w:t xml:space="preserve"> Imagine</w:t>
      </w:r>
      <w:r w:rsidRPr="00BC2B27">
        <w:rPr>
          <w:sz w:val="16"/>
        </w:rPr>
        <w:t xml:space="preserve">, instead, </w:t>
      </w:r>
      <w:r w:rsidRPr="00F03963">
        <w:rPr>
          <w:u w:val="single"/>
        </w:rPr>
        <w:t>if the U</w:t>
      </w:r>
      <w:r w:rsidRPr="00BC2B27">
        <w:rPr>
          <w:sz w:val="16"/>
        </w:rPr>
        <w:t xml:space="preserve">nited </w:t>
      </w:r>
      <w:r w:rsidRPr="00F03963">
        <w:rPr>
          <w:u w:val="single"/>
        </w:rPr>
        <w:t>S</w:t>
      </w:r>
      <w:r w:rsidRPr="00BC2B27">
        <w:rPr>
          <w:sz w:val="16"/>
        </w:rPr>
        <w:t xml:space="preserve">tates </w:t>
      </w:r>
      <w:r w:rsidRPr="00F03963">
        <w:rPr>
          <w:u w:val="single"/>
        </w:rPr>
        <w:t>had sought to hold Crimea</w:t>
      </w:r>
      <w:r w:rsidRPr="00BC2B27">
        <w:rPr>
          <w:sz w:val="16"/>
        </w:rPr>
        <w:t xml:space="preserve"> or some such territory </w:t>
      </w:r>
      <w:r w:rsidRPr="00F03963">
        <w:rPr>
          <w:u w:val="single"/>
        </w:rPr>
        <w:t>against Moscow’s will. Such a position would have been strategically untenable and risky in the extreme</w:t>
      </w:r>
      <w:r w:rsidRPr="00BC2B27">
        <w:rPr>
          <w:sz w:val="16"/>
        </w:rPr>
        <w:t xml:space="preserve">. Even in present circumstances, Washington has refused to take any military steps to counter Russia’s 2014 annexation of Crimea. </w:t>
      </w:r>
      <w:r w:rsidRPr="00F42561">
        <w:rPr>
          <w:u w:val="single"/>
        </w:rPr>
        <w:t xml:space="preserve">Military analysts </w:t>
      </w:r>
      <w:r w:rsidRPr="00ED35E5">
        <w:rPr>
          <w:u w:val="single"/>
        </w:rPr>
        <w:t>knowledgeable about the cross-Strait “balance”</w:t>
      </w:r>
      <w:r w:rsidRPr="00F42561">
        <w:rPr>
          <w:u w:val="single"/>
        </w:rPr>
        <w:t xml:space="preserve"> fully recognize that there is no balance at all. China’s military modernization has steadily outstripped Taiwan’s armed forces</w:t>
      </w:r>
      <w:r w:rsidRPr="00F42561">
        <w:rPr>
          <w:sz w:val="16"/>
        </w:rPr>
        <w:t>,</w:t>
      </w:r>
      <w:r w:rsidRPr="00BC2B27">
        <w:rPr>
          <w:sz w:val="16"/>
        </w:rPr>
        <w:t xml:space="preserve"> to the point where </w:t>
      </w:r>
      <w:r w:rsidRPr="00F03963">
        <w:rPr>
          <w:u w:val="single"/>
        </w:rPr>
        <w:t>Taiwan’s armed forces are now outclassed in practically every domain</w:t>
      </w:r>
      <w:r w:rsidRPr="00BC2B27">
        <w:rPr>
          <w:sz w:val="16"/>
        </w:rPr>
        <w:t xml:space="preserve"> of warfare. With ballistic and cruise missile saturation, Beijing, if it so chooses, can effectively eviscerate Taiwan’s air force (and navy), claim air superiority, and then successfully conduct amphibious operations. Thus, </w:t>
      </w:r>
      <w:r w:rsidRPr="00F42561">
        <w:rPr>
          <w:u w:val="single"/>
        </w:rPr>
        <w:t>arms sales have for some time taken on a purely symbolic meaning</w:t>
      </w:r>
      <w:r w:rsidRPr="00F03963">
        <w:rPr>
          <w:u w:val="single"/>
        </w:rPr>
        <w:t>. This is well understood on Taiwan</w:t>
      </w:r>
      <w:r w:rsidRPr="00BC2B27">
        <w:rPr>
          <w:sz w:val="16"/>
        </w:rPr>
        <w:t xml:space="preserve">—hence, 66 Meeting China Halfway the reluctance to spend large sums on big-ticket weapons systems. In effect, the Obama administration has recognized the necessity to limit arms sales to Taiwan by agreeing to upgrade existing aircraft, rather than selling F-16C/D aircraft. Indeed, this policy is actually consistent with the 1982 US commitment not to sell Taiwan advanced military hardware. Regarding that particular agreement, Nathan and Scobell suggest that Washington has been duplicitous in the past: “Once the agreement was in place, the Americans proceeded to use legalistic reasoning to empty it of all meaning.”57 It is worth stating, moreover, that Taiwan may well seek military hardware from other states, such as those in Europe or even Russia. But the value to global security of stability in </w:t>
      </w:r>
      <w:proofErr w:type="spellStart"/>
      <w:r w:rsidRPr="00BC2B27">
        <w:rPr>
          <w:sz w:val="16"/>
        </w:rPr>
        <w:t>USChina</w:t>
      </w:r>
      <w:proofErr w:type="spellEnd"/>
      <w:r w:rsidRPr="00BC2B27">
        <w:rPr>
          <w:sz w:val="16"/>
        </w:rPr>
        <w:t xml:space="preserve"> relations has long outweighed any marginal gain that Taipei gains in negotiations from these weapons sales. China should restrict the building of its amphibious fleet. Having secured major new commitments by Washington to restrict arms sales and to help facilitate an accord regarding Taiwan’s final status, Beijing must respond with concrete and measurable new limits on its own ability to strike at Taiwan. Although somewhat improbable, amphibious invasion still ranks near the top of Taipei’s fears regarding the Mainland, especially as the Chinese Navy makes continual forward strides. More than Beijing’s initial testing of an aircraft carrier in 2012, the Type 071 amphibious assault ship, which carries one marine battalion plus fifteen to twenty armored vehicles, is a platform that especially concerns Taiwan. The vessel is nearly on par with Western equivalents, and has the special capability to launch high-speed large hovercraft, which amounts to a rapid, over-the-horizon strike capability with the potential to overturn traditional calculations regarding the feasibility of an amphibious attack across the Strait.58 As of 2014, three Type 071s had been launched, but another may be under construction.59 In addition, all signs point to an air assault complimentary capability, known as the Type 081, that will be capable of deploying dozens of large helicopters—also quite ideal for a modern amphibious assault. Moreover, a 2014 exercise sought to demonstrate that new Chinese Z-10 attack helicopters, which had previously only been associated with the ground forces, could be operated from Chinese naval vessels of various types.60 Such innovative capabilities, deployed on a large scale, could gravely threaten Taiwan. Although missile and aerial bombardments, of course, are massively threatening to Taiwan, the threat of amphibious assault nevertheless causes the most anxiety naturally, as it holds out the possibility of an all-out and appallingly bloody campaign to completely subjugate Taiwan. If China builds a dozen large amphibious attack vessels (either 071s or 081s), it will have the premier amphibious attack capability in the world, especially as state-of-the-art attack helicopters are added into the mix in extensive numbers. Anything above that number of amphibious attack vessels (in combination with other assets, including low-technology transports) would give China the ability to invade Taiwan outright. Undoubtedly, these </w:t>
      </w:r>
      <w:proofErr w:type="spellStart"/>
      <w:r w:rsidRPr="00BC2B27">
        <w:rPr>
          <w:sz w:val="16"/>
        </w:rPr>
        <w:t>multimission</w:t>
      </w:r>
      <w:proofErr w:type="spellEnd"/>
      <w:r w:rsidRPr="00BC2B27">
        <w:rPr>
          <w:sz w:val="16"/>
        </w:rPr>
        <w:t xml:space="preserve"> platforms can provide China with important new capabilities for exerting global power—including giving humanitarian relief, evacuating Chinese nationals from a conflict situation, and even pursuing open ocean antisubmarine warfare. Nevertheless, a dozen of these large, amphibious attack vessels should be more than adequate for implementing China’s newly ambitious foreign and defense policies. An explicit commitment to cap the PLA Navy’s amphibious capabilities would offer Taiwan (and other neighboring island states) the additional assurance that Beijing has no need for colossal capabilities for an amphibious attack. Such military restraint would play an important role in a China-US cooperation spiral for </w:t>
      </w:r>
      <w:proofErr w:type="spellStart"/>
      <w:r w:rsidRPr="00BC2B27">
        <w:rPr>
          <w:sz w:val="16"/>
        </w:rPr>
        <w:t>Taiwan.The</w:t>
      </w:r>
      <w:proofErr w:type="spellEnd"/>
      <w:r w:rsidRPr="00BC2B27">
        <w:rPr>
          <w:sz w:val="16"/>
        </w:rPr>
        <w:t xml:space="preserve"> United States should cease all arms transfers to Taiwan</w:t>
      </w:r>
      <w:r w:rsidRPr="00F03963">
        <w:rPr>
          <w:u w:val="single"/>
        </w:rPr>
        <w:t xml:space="preserve">. </w:t>
      </w:r>
      <w:r w:rsidRPr="00F42561">
        <w:rPr>
          <w:u w:val="single"/>
        </w:rPr>
        <w:t>In halting arms shipments</w:t>
      </w:r>
      <w:r w:rsidRPr="00F03963">
        <w:rPr>
          <w:u w:val="single"/>
        </w:rPr>
        <w:t xml:space="preserve"> to Taipei, </w:t>
      </w:r>
      <w:r w:rsidRPr="00F42561">
        <w:rPr>
          <w:u w:val="single"/>
        </w:rPr>
        <w:t>Washington can make a clean break with its involvement in the Chinese civil war</w:t>
      </w:r>
      <w:r w:rsidRPr="00F42561">
        <w:rPr>
          <w:sz w:val="16"/>
        </w:rPr>
        <w:t>.</w:t>
      </w:r>
      <w:r w:rsidRPr="00BC2B27">
        <w:rPr>
          <w:sz w:val="16"/>
        </w:rPr>
        <w:t xml:space="preserve"> This involvement originally was an accident of history, when the United States found itself after World War II presiding over the entire Asia-Pacific region, and Washington, to its credit, tried hard to reconcile the Communists and Nationalists in the late 1940s for the greater good of the Chinese people. Whether or not this was warranted, or whether the Chinese people had to find their own way, is debatable, of course. But the record clearly shows that the United States intended to leave the island to communist rule, except when the Korean War briefly led Washington’s decision makers to believe that a titanic World War III was in the immediate offing. Thankfully, it was not, but Taiwan by happenstance rather than by strategic design thereafter became an American protectorate. Most likely, the Taiwanese people and even the Mainland have to some extent benefited from this accident of history, but it is time to end this unnatural protectorate status, which would otherwise only intensify for the worse and fester like an infected wound under current global power trends. It is a wonder that such a situation persisted for so long—a condition that can only be explained by China’s perennial weakness. </w:t>
      </w:r>
      <w:r w:rsidRPr="00F42561">
        <w:rPr>
          <w:u w:val="single"/>
        </w:rPr>
        <w:t xml:space="preserve">The adjustment is </w:t>
      </w:r>
      <w:r w:rsidRPr="00FD0B90">
        <w:rPr>
          <w:u w:val="single"/>
        </w:rPr>
        <w:t xml:space="preserve">not only </w:t>
      </w:r>
      <w:r w:rsidRPr="00F42561">
        <w:rPr>
          <w:u w:val="single"/>
        </w:rPr>
        <w:t xml:space="preserve">an imperative </w:t>
      </w:r>
      <w:r w:rsidRPr="00FD0B90">
        <w:rPr>
          <w:u w:val="single"/>
        </w:rPr>
        <w:t xml:space="preserve">for US foreign policy, but also </w:t>
      </w:r>
      <w:r w:rsidRPr="00F42561">
        <w:rPr>
          <w:u w:val="single"/>
        </w:rPr>
        <w:t>for global security that</w:t>
      </w:r>
      <w:r w:rsidRPr="00F03963">
        <w:rPr>
          <w:u w:val="single"/>
        </w:rPr>
        <w:t xml:space="preserve"> </w:t>
      </w:r>
      <w:r w:rsidRPr="00F42561">
        <w:rPr>
          <w:u w:val="single"/>
        </w:rPr>
        <w:t>demands effective US-China cooperation</w:t>
      </w:r>
      <w:r w:rsidRPr="00F03963">
        <w:rPr>
          <w:u w:val="single"/>
        </w:rPr>
        <w:t xml:space="preserve"> in the security domain, and all others as well.</w:t>
      </w:r>
      <w:r w:rsidRPr="00BC2B27">
        <w:rPr>
          <w:sz w:val="16"/>
        </w:rPr>
        <w:t xml:space="preserve"> Gilley is quite correct in asserting that “Taipei’s decision to chart a new course [in 2008] is a godsend for [the] . . . United States</w:t>
      </w:r>
      <w:proofErr w:type="gramStart"/>
      <w:r w:rsidRPr="00BC2B27">
        <w:rPr>
          <w:sz w:val="16"/>
        </w:rPr>
        <w:t>. . . .</w:t>
      </w:r>
      <w:proofErr w:type="gramEnd"/>
      <w:r w:rsidRPr="00BC2B27">
        <w:rPr>
          <w:sz w:val="16"/>
        </w:rPr>
        <w:t xml:space="preserve"> The overburdened giant should happily watch [the cross-Strait rapprochement] and focus on other pressing regional and global issues.”61 Also, according to Michael Swaine, “It is . . . extremely unlikely that Washington will significantly alter its balanced policy . . . [on] the Taiwan issue.”62 But he also concludes that “Washington . . . should consider negotiating directly with Beijing, in consultation with Taipei, a set of mutual assurances regarding PLA force levels and deployments on the one hand, and major US arms sales and defense assistance on the other hand that are linked to the opening of a cross-Strait political dialogue.” That is precisely the process that is being advocated here. </w:t>
      </w:r>
      <w:r w:rsidRPr="00F03963">
        <w:rPr>
          <w:u w:val="single"/>
        </w:rPr>
        <w:t xml:space="preserve">The </w:t>
      </w:r>
      <w:r w:rsidRPr="00F42561">
        <w:rPr>
          <w:u w:val="single"/>
        </w:rPr>
        <w:t>arms sales cutoff will not significantly alter the military balance,</w:t>
      </w:r>
      <w:r w:rsidRPr="00F42561">
        <w:rPr>
          <w:sz w:val="16"/>
        </w:rPr>
        <w:t xml:space="preserve"> </w:t>
      </w:r>
      <w:r w:rsidRPr="00F42561">
        <w:rPr>
          <w:u w:val="single"/>
        </w:rPr>
        <w:t>which</w:t>
      </w:r>
      <w:r w:rsidRPr="00F03963">
        <w:rPr>
          <w:u w:val="single"/>
        </w:rPr>
        <w:t>,</w:t>
      </w:r>
      <w:r w:rsidRPr="00BC2B27">
        <w:rPr>
          <w:sz w:val="16"/>
        </w:rPr>
        <w:t xml:space="preserve"> as has been discussed above, </w:t>
      </w:r>
      <w:r w:rsidRPr="00F42561">
        <w:rPr>
          <w:u w:val="single"/>
        </w:rPr>
        <w:t>is now largely symbolic. However, it will obviously alter the political calculus,</w:t>
      </w:r>
      <w:r w:rsidRPr="00F03963">
        <w:rPr>
          <w:u w:val="single"/>
        </w:rPr>
        <w:t xml:space="preserve"> focusing the minds of cross-Strait negotiators to press forward toward an agreement.</w:t>
      </w:r>
      <w:r w:rsidRPr="00BC2B27">
        <w:rPr>
          <w:sz w:val="16"/>
        </w:rPr>
        <w:t xml:space="preserve"> Contrary to the dire predictions of American conservatives, </w:t>
      </w:r>
      <w:r w:rsidRPr="00F42561">
        <w:rPr>
          <w:u w:val="single"/>
        </w:rPr>
        <w:t>such a policy would not destabilize the Strait, because the military options would remain arduous</w:t>
      </w:r>
      <w:r w:rsidRPr="00BC2B27">
        <w:rPr>
          <w:sz w:val="16"/>
        </w:rPr>
        <w:t xml:space="preserve"> and incredibly destructive. Thus, </w:t>
      </w:r>
      <w:r w:rsidRPr="00F42561">
        <w:rPr>
          <w:u w:val="single"/>
        </w:rPr>
        <w:t>both Taiwan and the Mainland could be expected to remain on the negotiating track</w:t>
      </w:r>
      <w:r w:rsidRPr="00F03963">
        <w:rPr>
          <w:u w:val="single"/>
        </w:rPr>
        <w:t>.</w:t>
      </w:r>
    </w:p>
    <w:p w14:paraId="67489E87" w14:textId="77777777" w:rsidR="00552010" w:rsidRPr="00C03059" w:rsidRDefault="00552010" w:rsidP="00552010">
      <w:pPr>
        <w:ind w:firstLine="720"/>
      </w:pPr>
    </w:p>
    <w:p w14:paraId="67F6A105" w14:textId="77777777" w:rsidR="00552010" w:rsidRDefault="00552010" w:rsidP="00552010">
      <w:pPr>
        <w:rPr>
          <w:rStyle w:val="StyleUnderline"/>
        </w:rPr>
      </w:pPr>
    </w:p>
    <w:p w14:paraId="69977FAB" w14:textId="7B924E6E" w:rsidR="007E5717" w:rsidRDefault="000B4EB5" w:rsidP="000B4EB5">
      <w:pPr>
        <w:pStyle w:val="Heading2"/>
        <w:rPr>
          <w:rStyle w:val="Hyperlink"/>
        </w:rPr>
      </w:pPr>
      <w:r>
        <w:rPr>
          <w:rStyle w:val="Hyperlink"/>
        </w:rPr>
        <w:t>Add-On</w:t>
      </w:r>
    </w:p>
    <w:p w14:paraId="5905D789" w14:textId="5FC17A0A" w:rsidR="00B42242" w:rsidRDefault="00B42242" w:rsidP="00B42242">
      <w:pPr>
        <w:pStyle w:val="Heading3"/>
      </w:pPr>
      <w:r>
        <w:t>2AC China Relations</w:t>
      </w:r>
    </w:p>
    <w:p w14:paraId="502A95C9" w14:textId="77777777" w:rsidR="00B42242" w:rsidRPr="000B4EB5" w:rsidRDefault="00B42242" w:rsidP="00B42242"/>
    <w:p w14:paraId="698D12BE" w14:textId="77777777" w:rsidR="000B4EB5" w:rsidRPr="00F03963" w:rsidRDefault="000B4EB5" w:rsidP="000B4EB5">
      <w:pPr>
        <w:keepNext/>
        <w:keepLines/>
        <w:spacing w:before="40" w:after="0"/>
        <w:outlineLvl w:val="3"/>
        <w:rPr>
          <w:rFonts w:eastAsiaTheme="majorEastAsia" w:cstheme="majorBidi"/>
          <w:b/>
          <w:iCs/>
          <w:sz w:val="26"/>
        </w:rPr>
      </w:pPr>
      <w:r w:rsidRPr="00F03963">
        <w:rPr>
          <w:rFonts w:eastAsiaTheme="majorEastAsia" w:cstheme="majorBidi"/>
          <w:b/>
          <w:iCs/>
          <w:sz w:val="26"/>
        </w:rPr>
        <w:t>Chinese backlash over arms sales is growing and will determine the future of US/China relations – reversing US policy is key to prevent conflict and spills over to other areas</w:t>
      </w:r>
    </w:p>
    <w:p w14:paraId="6414FAAF" w14:textId="77777777" w:rsidR="000B4EB5" w:rsidRPr="00F03963" w:rsidRDefault="000B4EB5" w:rsidP="000B4EB5">
      <w:r w:rsidRPr="00F03963">
        <w:t xml:space="preserve">Charles </w:t>
      </w:r>
      <w:r w:rsidRPr="00F03963">
        <w:rPr>
          <w:b/>
          <w:bCs/>
          <w:sz w:val="26"/>
        </w:rPr>
        <w:t>Glaser</w:t>
      </w:r>
      <w:r w:rsidRPr="00F03963">
        <w:t xml:space="preserve">, Professor of Political Science and International Affairs, George Washington University, Spring </w:t>
      </w:r>
      <w:r w:rsidRPr="00F03963">
        <w:rPr>
          <w:b/>
          <w:bCs/>
          <w:sz w:val="26"/>
        </w:rPr>
        <w:t>15</w:t>
      </w:r>
      <w:r w:rsidRPr="00F03963">
        <w:t>, International Security Vol. 39 No. 4, https://www.wilsoncenter.org/sites/default/files/isec_a_00199.pdf</w:t>
      </w:r>
    </w:p>
    <w:p w14:paraId="13E1E87D" w14:textId="77777777" w:rsidR="000B4EB5" w:rsidRPr="00C64725" w:rsidRDefault="000B4EB5" w:rsidP="000B4EB5">
      <w:pPr>
        <w:rPr>
          <w:sz w:val="16"/>
        </w:rPr>
      </w:pPr>
      <w:r w:rsidRPr="00C64725">
        <w:rPr>
          <w:sz w:val="16"/>
        </w:rPr>
        <w:t xml:space="preserve">A common counterpoint to the argument above is that China-Taiwan relations have improved dramatically since 2008, so the probability of war is low.66 This, in turn, means the expected benefits offered by policies that would keep the United States out of a China-Taiwan conflict have decreased. Although this argument has merit, </w:t>
      </w:r>
      <w:r w:rsidRPr="00F42561">
        <w:rPr>
          <w:u w:val="single"/>
        </w:rPr>
        <w:t>it is hard to be confident that cross-strait relations will remain good</w:t>
      </w:r>
      <w:r w:rsidRPr="00F03963">
        <w:rPr>
          <w:u w:val="single"/>
        </w:rPr>
        <w:t xml:space="preserve">. </w:t>
      </w:r>
      <w:r w:rsidRPr="00F42561">
        <w:rPr>
          <w:u w:val="single"/>
        </w:rPr>
        <w:t>Taiwan might</w:t>
      </w:r>
      <w:r w:rsidRPr="00F03963">
        <w:rPr>
          <w:u w:val="single"/>
        </w:rPr>
        <w:t xml:space="preserve"> again </w:t>
      </w:r>
      <w:r w:rsidRPr="00F42561">
        <w:rPr>
          <w:u w:val="single"/>
        </w:rPr>
        <w:t>elect a more pro-independence government, or China might ramp up pressures</w:t>
      </w:r>
      <w:r w:rsidRPr="00F03963">
        <w:rPr>
          <w:u w:val="single"/>
        </w:rPr>
        <w:t xml:space="preserve"> for unification</w:t>
      </w:r>
      <w:r w:rsidRPr="00C64725">
        <w:rPr>
          <w:sz w:val="16"/>
        </w:rPr>
        <w:t xml:space="preserve">. Jia </w:t>
      </w:r>
      <w:proofErr w:type="spellStart"/>
      <w:r w:rsidRPr="00C64725">
        <w:rPr>
          <w:sz w:val="16"/>
        </w:rPr>
        <w:t>Qingguo</w:t>
      </w:r>
      <w:proofErr w:type="spellEnd"/>
      <w:r w:rsidRPr="00C64725">
        <w:rPr>
          <w:sz w:val="16"/>
        </w:rPr>
        <w:t>, a professor at Peking University, recently wrote: “[P]</w:t>
      </w:r>
      <w:proofErr w:type="spellStart"/>
      <w:r w:rsidRPr="00C64725">
        <w:rPr>
          <w:sz w:val="16"/>
        </w:rPr>
        <w:t>olitical</w:t>
      </w:r>
      <w:proofErr w:type="spellEnd"/>
      <w:r w:rsidRPr="00F03963">
        <w:rPr>
          <w:u w:val="single"/>
        </w:rPr>
        <w:t xml:space="preserve"> pressures on the Chinese government when it comes to Taiwan are tremendous and growing</w:t>
      </w:r>
      <w:r w:rsidRPr="00C64725">
        <w:rPr>
          <w:sz w:val="16"/>
        </w:rPr>
        <w:t xml:space="preserve">. </w:t>
      </w:r>
      <w:r w:rsidRPr="00F03963">
        <w:rPr>
          <w:u w:val="single"/>
        </w:rPr>
        <w:t>In the past, the Chinese people knew that China was weak and could not stop the U</w:t>
      </w:r>
      <w:r w:rsidRPr="00C64725">
        <w:rPr>
          <w:sz w:val="16"/>
        </w:rPr>
        <w:t xml:space="preserve">nited </w:t>
      </w:r>
      <w:r w:rsidRPr="00F03963">
        <w:rPr>
          <w:u w:val="single"/>
        </w:rPr>
        <w:t>S</w:t>
      </w:r>
      <w:r w:rsidRPr="00C64725">
        <w:rPr>
          <w:sz w:val="16"/>
        </w:rPr>
        <w:t xml:space="preserve">tates </w:t>
      </w:r>
      <w:r w:rsidRPr="00F03963">
        <w:rPr>
          <w:u w:val="single"/>
        </w:rPr>
        <w:t xml:space="preserve">from selling weapons to Taiwan. Now, many believe that China should no longer tolerate such insulting behavior. Confronted </w:t>
      </w:r>
      <w:r w:rsidRPr="00F42561">
        <w:rPr>
          <w:u w:val="single"/>
        </w:rPr>
        <w:t>with this mounting domestic pressure, the CCP</w:t>
      </w:r>
      <w:r w:rsidRPr="00C64725">
        <w:rPr>
          <w:sz w:val="16"/>
        </w:rPr>
        <w:t xml:space="preserve"> [Chinese Communist Party] </w:t>
      </w:r>
      <w:r w:rsidRPr="00F42561">
        <w:rPr>
          <w:u w:val="single"/>
        </w:rPr>
        <w:t>is finding it increasingly difficult to justify its weak response</w:t>
      </w:r>
      <w:r w:rsidRPr="00F03963">
        <w:rPr>
          <w:u w:val="single"/>
        </w:rPr>
        <w:t>s</w:t>
      </w:r>
      <w:r w:rsidRPr="00C64725">
        <w:rPr>
          <w:sz w:val="16"/>
        </w:rPr>
        <w:t xml:space="preserve">.”67 More important, however, is that focusing on the quality of current cross-strait relations overlooks two </w:t>
      </w:r>
      <w:proofErr w:type="gramStart"/>
      <w:r w:rsidRPr="00C64725">
        <w:rPr>
          <w:sz w:val="16"/>
        </w:rPr>
        <w:t>other</w:t>
      </w:r>
      <w:proofErr w:type="gramEnd"/>
      <w:r w:rsidRPr="00C64725">
        <w:rPr>
          <w:sz w:val="16"/>
        </w:rPr>
        <w:t xml:space="preserve"> less direct, but potentially more </w:t>
      </w:r>
      <w:proofErr w:type="spellStart"/>
      <w:r w:rsidRPr="00C64725">
        <w:rPr>
          <w:sz w:val="16"/>
        </w:rPr>
        <w:t>signiªcant</w:t>
      </w:r>
      <w:proofErr w:type="spellEnd"/>
      <w:r w:rsidRPr="00C64725">
        <w:rPr>
          <w:sz w:val="16"/>
        </w:rPr>
        <w:t xml:space="preserve">, </w:t>
      </w:r>
      <w:proofErr w:type="spellStart"/>
      <w:r w:rsidRPr="00C64725">
        <w:rPr>
          <w:sz w:val="16"/>
        </w:rPr>
        <w:t>beneªts</w:t>
      </w:r>
      <w:proofErr w:type="spellEnd"/>
      <w:r w:rsidRPr="00C64725">
        <w:rPr>
          <w:sz w:val="16"/>
        </w:rPr>
        <w:t xml:space="preserve"> of U.S. accommodation on Taiwan. First, U.S. support for Taiwan is one of the most important, possibly the most important, policy-driven sources of China’s suspicions about U.S. motives and intentions. Although the United States does not take a position on what the ª</w:t>
      </w:r>
      <w:proofErr w:type="spellStart"/>
      <w:r w:rsidRPr="00C64725">
        <w:rPr>
          <w:sz w:val="16"/>
        </w:rPr>
        <w:t>nal</w:t>
      </w:r>
      <w:proofErr w:type="spellEnd"/>
      <w:r w:rsidRPr="00C64725">
        <w:rPr>
          <w:sz w:val="16"/>
        </w:rPr>
        <w:t xml:space="preserve"> outcome of the Taiwan issue should be, China considers U.S. support of Taiwan a key source of “strategic distrust.” </w:t>
      </w:r>
      <w:r w:rsidRPr="00F42561">
        <w:rPr>
          <w:u w:val="single"/>
        </w:rPr>
        <w:t>A recent study by two leading authorities on U.S.-China relations concludes that Beijing views U.S. arms sales to Taiwan “as confirming American</w:t>
      </w:r>
      <w:r w:rsidRPr="00C64725">
        <w:rPr>
          <w:sz w:val="16"/>
        </w:rPr>
        <w:t xml:space="preserve"> arrogance and </w:t>
      </w:r>
      <w:r w:rsidRPr="00F42561">
        <w:rPr>
          <w:u w:val="single"/>
        </w:rPr>
        <w:t>determination to interfere in China’s domestic affairs</w:t>
      </w:r>
      <w:r w:rsidRPr="00C64725">
        <w:rPr>
          <w:sz w:val="16"/>
        </w:rPr>
        <w:t xml:space="preserve"> and to prevent peaceful </w:t>
      </w:r>
      <w:proofErr w:type="spellStart"/>
      <w:r w:rsidRPr="00C64725">
        <w:rPr>
          <w:sz w:val="16"/>
        </w:rPr>
        <w:t>uniªcation</w:t>
      </w:r>
      <w:proofErr w:type="spellEnd"/>
      <w:r w:rsidRPr="00C64725">
        <w:rPr>
          <w:sz w:val="16"/>
        </w:rPr>
        <w:t xml:space="preserve"> from occurring, thereby </w:t>
      </w:r>
      <w:r w:rsidRPr="00F42561">
        <w:rPr>
          <w:u w:val="single"/>
        </w:rPr>
        <w:t>harming a</w:t>
      </w:r>
      <w:r w:rsidRPr="00C64725">
        <w:rPr>
          <w:sz w:val="16"/>
        </w:rPr>
        <w:t xml:space="preserve"> clearly-articulated </w:t>
      </w:r>
      <w:r w:rsidRPr="00F42561">
        <w:rPr>
          <w:u w:val="single"/>
        </w:rPr>
        <w:t>Chinese core interest</w:t>
      </w:r>
      <w:r w:rsidRPr="00C64725">
        <w:rPr>
          <w:sz w:val="16"/>
        </w:rPr>
        <w:t>.” In a similar vein, their report argues that “continuing to provide Taiwan with advanced weapons . . . is viewed as pernicious in Chinese eyes and has added to suspicion that Washington will disregard Chinese interests and sentiments as long as China’s power position is secondary to America’s.”68 Nathan and Scobell conclude that “most Chinese see strategic motives at the root of American behavior. They believe that keeping the Taiwan problem going helps the U.S. tie China down.”69 Similarly, a prominent Chinese analyst argues: “</w:t>
      </w:r>
      <w:r w:rsidRPr="00AB2879">
        <w:rPr>
          <w:u w:val="single"/>
        </w:rPr>
        <w:t>The position</w:t>
      </w:r>
      <w:r w:rsidRPr="00AB2879">
        <w:rPr>
          <w:sz w:val="16"/>
        </w:rPr>
        <w:t xml:space="preserve"> the U.S. takes</w:t>
      </w:r>
      <w:r w:rsidRPr="00AB2879">
        <w:rPr>
          <w:u w:val="single"/>
        </w:rPr>
        <w:t xml:space="preserve"> on</w:t>
      </w:r>
      <w:r w:rsidRPr="00AB2879">
        <w:rPr>
          <w:sz w:val="16"/>
        </w:rPr>
        <w:t xml:space="preserve"> the </w:t>
      </w:r>
      <w:r w:rsidRPr="00F42561">
        <w:rPr>
          <w:u w:val="single"/>
        </w:rPr>
        <w:t>Taiwan</w:t>
      </w:r>
      <w:r w:rsidRPr="00AB2879">
        <w:rPr>
          <w:sz w:val="16"/>
        </w:rPr>
        <w:t xml:space="preserve"> issue </w:t>
      </w:r>
      <w:r w:rsidRPr="00F42561">
        <w:rPr>
          <w:u w:val="single"/>
        </w:rPr>
        <w:t xml:space="preserve">determines </w:t>
      </w:r>
      <w:r w:rsidRPr="00AB2879">
        <w:rPr>
          <w:sz w:val="16"/>
        </w:rPr>
        <w:t xml:space="preserve">the essence of American strategy toward China, and thus determines the quality and status of </w:t>
      </w:r>
      <w:r w:rsidRPr="00F42561">
        <w:rPr>
          <w:u w:val="single"/>
        </w:rPr>
        <w:t>U.S.-China relations</w:t>
      </w:r>
      <w:r w:rsidRPr="00C64725">
        <w:rPr>
          <w:sz w:val="16"/>
        </w:rPr>
        <w:t xml:space="preserve">.”70 Xu Hui, a professor at China’s National Defense University, holds that </w:t>
      </w:r>
      <w:r w:rsidRPr="00F42561">
        <w:rPr>
          <w:sz w:val="16"/>
        </w:rPr>
        <w:t>“</w:t>
      </w:r>
      <w:r w:rsidRPr="00F42561">
        <w:rPr>
          <w:u w:val="single"/>
        </w:rPr>
        <w:t>U.S. policies toward Taiwan</w:t>
      </w:r>
      <w:r w:rsidRPr="00C64725">
        <w:rPr>
          <w:sz w:val="16"/>
        </w:rPr>
        <w:t xml:space="preserve"> have been and </w:t>
      </w:r>
      <w:r w:rsidRPr="00F42561">
        <w:rPr>
          <w:u w:val="single"/>
        </w:rPr>
        <w:t>are the fundamental cause of</w:t>
      </w:r>
      <w:r w:rsidRPr="00C64725">
        <w:rPr>
          <w:sz w:val="16"/>
        </w:rPr>
        <w:t xml:space="preserve"> some </w:t>
      </w:r>
      <w:r w:rsidRPr="00F42561">
        <w:rPr>
          <w:u w:val="single"/>
        </w:rPr>
        <w:t>anti-American sentiment among the Chinese public</w:t>
      </w:r>
      <w:r w:rsidRPr="00C64725">
        <w:rPr>
          <w:sz w:val="16"/>
        </w:rPr>
        <w:t xml:space="preserve">....I assure you that </w:t>
      </w:r>
      <w:r w:rsidRPr="00F42561">
        <w:rPr>
          <w:u w:val="single"/>
        </w:rPr>
        <w:t>a posture change</w:t>
      </w:r>
      <w:r w:rsidRPr="00C64725">
        <w:rPr>
          <w:sz w:val="16"/>
        </w:rPr>
        <w:t xml:space="preserve"> of the U.S. policy </w:t>
      </w:r>
      <w:r w:rsidRPr="00F03963">
        <w:rPr>
          <w:u w:val="single"/>
        </w:rPr>
        <w:t xml:space="preserve">on Taiwan </w:t>
      </w:r>
      <w:r w:rsidRPr="00F42561">
        <w:rPr>
          <w:u w:val="single"/>
        </w:rPr>
        <w:t>will remove the major obstacle for</w:t>
      </w:r>
      <w:r w:rsidRPr="00C64725">
        <w:rPr>
          <w:sz w:val="16"/>
        </w:rPr>
        <w:t xml:space="preserve"> our military-to-military</w:t>
      </w:r>
      <w:r w:rsidRPr="00F03963">
        <w:rPr>
          <w:u w:val="single"/>
        </w:rPr>
        <w:t xml:space="preserve"> </w:t>
      </w:r>
      <w:r w:rsidRPr="00F42561">
        <w:rPr>
          <w:u w:val="single"/>
        </w:rPr>
        <w:t>relations</w:t>
      </w:r>
      <w:r w:rsidRPr="00C64725">
        <w:rPr>
          <w:sz w:val="16"/>
        </w:rPr>
        <w:t xml:space="preserve"> and also strengthen Sino-American cooperation by winning the hearts and minds of 1.3 billion Chinese people.”71 In short, ending the U.S. commitment to Taiwan has the potential to dramatically improve U.S.-China relations, which in turn could </w:t>
      </w:r>
      <w:r w:rsidRPr="00F42561">
        <w:rPr>
          <w:u w:val="single"/>
        </w:rPr>
        <w:t>increase</w:t>
      </w:r>
      <w:r w:rsidRPr="00C64725">
        <w:rPr>
          <w:sz w:val="16"/>
        </w:rPr>
        <w:t xml:space="preserve"> the possibility of </w:t>
      </w:r>
      <w:r w:rsidRPr="00F42561">
        <w:rPr>
          <w:u w:val="single"/>
        </w:rPr>
        <w:t>cooperation on other issues and reduce the probability of</w:t>
      </w:r>
      <w:r w:rsidRPr="00F42561">
        <w:rPr>
          <w:sz w:val="16"/>
        </w:rPr>
        <w:t xml:space="preserve"> </w:t>
      </w:r>
      <w:r w:rsidRPr="00AB2879">
        <w:rPr>
          <w:sz w:val="16"/>
        </w:rPr>
        <w:t xml:space="preserve">competition and </w:t>
      </w:r>
      <w:r w:rsidRPr="00F42561">
        <w:rPr>
          <w:u w:val="single"/>
        </w:rPr>
        <w:t>conflict</w:t>
      </w:r>
      <w:r w:rsidRPr="00F42561">
        <w:rPr>
          <w:sz w:val="16"/>
        </w:rPr>
        <w:t>.</w:t>
      </w:r>
    </w:p>
    <w:p w14:paraId="5CA0BFE0" w14:textId="77777777" w:rsidR="000B4EB5" w:rsidRPr="00F03963" w:rsidRDefault="000B4EB5" w:rsidP="000B4EB5">
      <w:pPr>
        <w:keepNext/>
        <w:keepLines/>
        <w:spacing w:before="40" w:after="0"/>
        <w:outlineLvl w:val="3"/>
        <w:rPr>
          <w:rFonts w:eastAsia="Times New Roman" w:cstheme="majorBidi"/>
          <w:b/>
          <w:iCs/>
          <w:sz w:val="26"/>
        </w:rPr>
      </w:pPr>
      <w:r w:rsidRPr="00F03963">
        <w:rPr>
          <w:rFonts w:eastAsia="Times New Roman" w:cstheme="majorBidi"/>
          <w:b/>
          <w:iCs/>
          <w:sz w:val="26"/>
        </w:rPr>
        <w:t>That’s key to solve every global impact</w:t>
      </w:r>
    </w:p>
    <w:p w14:paraId="1DEDE49F" w14:textId="77777777" w:rsidR="000B4EB5" w:rsidRPr="00F03963" w:rsidRDefault="000B4EB5" w:rsidP="000B4EB5">
      <w:pPr>
        <w:rPr>
          <w:rFonts w:eastAsia="Times New Roman"/>
          <w:sz w:val="16"/>
        </w:rPr>
      </w:pPr>
      <w:r w:rsidRPr="00F03963">
        <w:rPr>
          <w:rFonts w:eastAsia="Times New Roman"/>
          <w:b/>
        </w:rPr>
        <w:t xml:space="preserve">Cohen 2009 </w:t>
      </w:r>
      <w:r w:rsidRPr="00F03963">
        <w:rPr>
          <w:rFonts w:eastAsia="Times New Roman"/>
          <w:b/>
          <w:sz w:val="16"/>
        </w:rPr>
        <w:t>- former U.S. secretary of defense</w:t>
      </w:r>
      <w:r w:rsidRPr="00F03963">
        <w:rPr>
          <w:rFonts w:eastAsia="Times New Roman"/>
          <w:sz w:val="16"/>
        </w:rPr>
        <w:t xml:space="preserve"> [Maurice R. Greenberg is chairman and CEO of C.V. Starr &amp; Co., Inc. “Smart Power in U.S.-China Relations,” </w:t>
      </w:r>
      <w:proofErr w:type="spellStart"/>
      <w:r w:rsidRPr="00F03963">
        <w:rPr>
          <w:rFonts w:eastAsia="Times New Roman"/>
          <w:sz w:val="16"/>
        </w:rPr>
        <w:t>pg</w:t>
      </w:r>
      <w:proofErr w:type="spellEnd"/>
      <w:r w:rsidRPr="00F03963">
        <w:rPr>
          <w:rFonts w:eastAsia="Times New Roman"/>
          <w:sz w:val="16"/>
        </w:rPr>
        <w:t xml:space="preserve"> online @ http://csis.org/files/media/csis/pubs/090309_mcgiffert_uschinasmartpower_web.pdf </w:t>
      </w:r>
    </w:p>
    <w:p w14:paraId="4A685EFC" w14:textId="65C666F2" w:rsidR="000B4EB5" w:rsidRDefault="000B4EB5" w:rsidP="000B4EB5">
      <w:pPr>
        <w:rPr>
          <w:rFonts w:eastAsia="Times New Roman"/>
          <w:sz w:val="16"/>
        </w:rPr>
      </w:pPr>
      <w:r w:rsidRPr="00F03963">
        <w:rPr>
          <w:rFonts w:eastAsia="Times New Roman"/>
          <w:u w:val="single"/>
        </w:rPr>
        <w:t xml:space="preserve">The evolution of </w:t>
      </w:r>
      <w:r w:rsidRPr="00F42561">
        <w:rPr>
          <w:rFonts w:eastAsia="Times New Roman"/>
          <w:u w:val="single"/>
        </w:rPr>
        <w:t>Sino-U.S. relations</w:t>
      </w:r>
      <w:r w:rsidRPr="00F03963">
        <w:rPr>
          <w:rFonts w:eastAsia="Times New Roman"/>
          <w:u w:val="single"/>
        </w:rPr>
        <w:t xml:space="preserve"> over the next</w:t>
      </w:r>
      <w:r w:rsidRPr="00F03963">
        <w:rPr>
          <w:rFonts w:eastAsia="Times New Roman"/>
          <w:sz w:val="16"/>
        </w:rPr>
        <w:t xml:space="preserve"> months, </w:t>
      </w:r>
      <w:r w:rsidRPr="00F03963">
        <w:rPr>
          <w:rFonts w:eastAsia="Times New Roman"/>
          <w:u w:val="single"/>
        </w:rPr>
        <w:t>years</w:t>
      </w:r>
      <w:r w:rsidRPr="00F03963">
        <w:rPr>
          <w:rFonts w:eastAsia="Times New Roman"/>
          <w:sz w:val="16"/>
        </w:rPr>
        <w:t xml:space="preserve">, and decades </w:t>
      </w:r>
      <w:r w:rsidRPr="00F03963">
        <w:rPr>
          <w:rFonts w:eastAsia="Times New Roman"/>
          <w:u w:val="single"/>
        </w:rPr>
        <w:t xml:space="preserve">has the potential to have a greater </w:t>
      </w:r>
      <w:r w:rsidRPr="00F42561">
        <w:rPr>
          <w:rFonts w:eastAsia="Times New Roman"/>
          <w:u w:val="single"/>
        </w:rPr>
        <w:t>impact</w:t>
      </w:r>
      <w:r w:rsidRPr="00F03963">
        <w:rPr>
          <w:rFonts w:eastAsia="Times New Roman"/>
          <w:u w:val="single"/>
        </w:rPr>
        <w:t xml:space="preserve"> on </w:t>
      </w:r>
      <w:r w:rsidRPr="00F42561">
        <w:rPr>
          <w:rFonts w:eastAsia="Times New Roman"/>
          <w:u w:val="single"/>
        </w:rPr>
        <w:t>global security</w:t>
      </w:r>
      <w:r w:rsidRPr="00F03963">
        <w:rPr>
          <w:rFonts w:eastAsia="Times New Roman"/>
          <w:sz w:val="16"/>
        </w:rPr>
        <w:t xml:space="preserve"> and prosperity than any other bilateral or multilateral arrangement. </w:t>
      </w:r>
      <w:r w:rsidRPr="009C5F0E">
        <w:rPr>
          <w:rStyle w:val="StyleUnderline"/>
        </w:rPr>
        <w:t xml:space="preserve">In this sense, </w:t>
      </w:r>
      <w:r w:rsidRPr="00F42561">
        <w:rPr>
          <w:rStyle w:val="StyleUnderline"/>
        </w:rPr>
        <w:t xml:space="preserve">many analysts consider the </w:t>
      </w:r>
      <w:proofErr w:type="gramStart"/>
      <w:r w:rsidRPr="00F42561">
        <w:rPr>
          <w:rStyle w:val="StyleUnderline"/>
        </w:rPr>
        <w:t>US.-</w:t>
      </w:r>
      <w:proofErr w:type="gramEnd"/>
      <w:r w:rsidRPr="00F42561">
        <w:rPr>
          <w:rStyle w:val="StyleUnderline"/>
        </w:rPr>
        <w:t>China diplomatic relationship to be the most influential</w:t>
      </w:r>
      <w:r w:rsidRPr="009C5F0E">
        <w:rPr>
          <w:rStyle w:val="StyleUnderline"/>
        </w:rPr>
        <w:t xml:space="preserve"> in the world. Without question, </w:t>
      </w:r>
      <w:r w:rsidRPr="00F42561">
        <w:rPr>
          <w:rStyle w:val="StyleUnderline"/>
        </w:rPr>
        <w:t>strong and stable U.S. alliances provide the foundation for the protection and promotion of</w:t>
      </w:r>
      <w:r w:rsidRPr="009C5F0E">
        <w:rPr>
          <w:rStyle w:val="StyleUnderline"/>
        </w:rPr>
        <w:t xml:space="preserve"> U.S. and </w:t>
      </w:r>
      <w:r w:rsidRPr="00F42561">
        <w:rPr>
          <w:rStyle w:val="StyleUnderline"/>
        </w:rPr>
        <w:t>global interests</w:t>
      </w:r>
      <w:r w:rsidRPr="009C5F0E">
        <w:rPr>
          <w:rStyle w:val="StyleUnderline"/>
        </w:rPr>
        <w:t xml:space="preserve">. Yet </w:t>
      </w:r>
      <w:r w:rsidRPr="00F42561">
        <w:rPr>
          <w:rStyle w:val="StyleUnderline"/>
        </w:rPr>
        <w:t>within that broad framework, the trajectory of U.S.</w:t>
      </w:r>
      <w:r w:rsidRPr="00F42561">
        <w:rPr>
          <w:rFonts w:eastAsia="Times New Roman"/>
          <w:u w:val="single"/>
        </w:rPr>
        <w:t>-China</w:t>
      </w:r>
      <w:r w:rsidRPr="00F03963">
        <w:rPr>
          <w:rFonts w:eastAsia="Times New Roman"/>
          <w:u w:val="single"/>
        </w:rPr>
        <w:t xml:space="preserve"> </w:t>
      </w:r>
      <w:r w:rsidRPr="00F42561">
        <w:rPr>
          <w:rFonts w:eastAsia="Times New Roman"/>
          <w:u w:val="single"/>
        </w:rPr>
        <w:t xml:space="preserve">relations </w:t>
      </w:r>
      <w:r w:rsidRPr="00F03963">
        <w:rPr>
          <w:rFonts w:eastAsia="Times New Roman"/>
          <w:u w:val="single"/>
        </w:rPr>
        <w:t xml:space="preserve">will </w:t>
      </w:r>
      <w:r w:rsidRPr="00F42561">
        <w:rPr>
          <w:rFonts w:eastAsia="Times New Roman"/>
          <w:u w:val="single"/>
        </w:rPr>
        <w:t>determine the success</w:t>
      </w:r>
      <w:r w:rsidRPr="00F03963">
        <w:rPr>
          <w:rFonts w:eastAsia="Times New Roman"/>
          <w:u w:val="single"/>
        </w:rPr>
        <w:t xml:space="preserve">, or failure, </w:t>
      </w:r>
      <w:r w:rsidRPr="00F42561">
        <w:rPr>
          <w:rFonts w:eastAsia="Times New Roman"/>
          <w:u w:val="single"/>
        </w:rPr>
        <w:t xml:space="preserve">of efforts to address </w:t>
      </w:r>
      <w:r w:rsidRPr="00F03963">
        <w:rPr>
          <w:rFonts w:eastAsia="Times New Roman"/>
          <w:u w:val="single"/>
        </w:rPr>
        <w:t>the toughest global challenges</w:t>
      </w:r>
      <w:r w:rsidRPr="00F42561">
        <w:rPr>
          <w:rFonts w:eastAsia="Times New Roman"/>
          <w:u w:val="single"/>
        </w:rPr>
        <w:t>:</w:t>
      </w:r>
      <w:r w:rsidRPr="00F03963">
        <w:rPr>
          <w:rFonts w:eastAsia="Times New Roman"/>
          <w:u w:val="single"/>
        </w:rPr>
        <w:t xml:space="preserve"> global </w:t>
      </w:r>
      <w:r w:rsidRPr="00F42561">
        <w:rPr>
          <w:rFonts w:eastAsia="Times New Roman"/>
          <w:u w:val="single"/>
        </w:rPr>
        <w:t>financial stability, energy security and climate change, nonproliferation, and terrorism</w:t>
      </w:r>
      <w:r w:rsidRPr="00F03963">
        <w:rPr>
          <w:rFonts w:eastAsia="Times New Roman"/>
          <w:u w:val="single"/>
        </w:rPr>
        <w:t xml:space="preserve">, among other pressing issues. </w:t>
      </w:r>
      <w:r w:rsidRPr="00F03963">
        <w:rPr>
          <w:rFonts w:eastAsia="Times New Roman"/>
          <w:sz w:val="16"/>
        </w:rPr>
        <w:t xml:space="preserve">Shepherding that trajectory in the most constructive direction possible must therefore be a priority for Washington and Beijing. </w:t>
      </w:r>
      <w:r w:rsidRPr="00F42561">
        <w:rPr>
          <w:rFonts w:eastAsia="Times New Roman"/>
          <w:u w:val="single"/>
        </w:rPr>
        <w:t>Virtually no major global challenge can be met without U.S.-China cooperation</w:t>
      </w:r>
      <w:r w:rsidRPr="00F03963">
        <w:rPr>
          <w:rFonts w:eastAsia="Times New Roman"/>
          <w:sz w:val="16"/>
        </w:rPr>
        <w:t xml:space="preserve">. The uncertainty of that future trajectory and the "strategic mistrust" between leaders in Washington and Beijing necessarily concerns ‘'many experts and policymakers in both countries. Although some U.S. analysts see China as a strategic competitor—deliberately vying with the United States for energy resources, military superiority, and international political influence alike— analysis by the Center for Strategic and International Studies (CSIS) has generally found that China uses its soft power to pursue its own, largely economic, international agenda primarily to achieve its domestic objectives of economic growth and social stability.1 Although Beijing certainly has an eye on Washington, not all of its actions are undertaken as a counterpoint to the United States. In addition, CSIS research suggests that growing Chinese soft power in developing countries may have influenced recent U.S. decisions to engage more actively and reinvest in soft-power tools that have atrophied during the past decade. To the extent that there exists a competition between the United States and China, therefore, it may be mobilizing both countries to strengthen their ability to solve global problems. To be sure, U.S. and Chinese policy decisions toward the respective other power will be determined in large part by the choices that leaders make about their own nations interests at home and overseas, which in turn are shaped by their respective domestic contexts. Both parties must recognize—and accept—that the other will pursue a foreign policy approach that is in its own national interest. Yet, in a globalized world, challenges are increasingly transnational, and so too must be their solutions. As demonstrated by the rapid spread of SARS from China in 2003, </w:t>
      </w:r>
      <w:r w:rsidRPr="00F03963">
        <w:rPr>
          <w:rFonts w:eastAsia="Times New Roman"/>
          <w:u w:val="single"/>
        </w:rPr>
        <w:t xml:space="preserve">pandemic </w:t>
      </w:r>
      <w:r w:rsidRPr="00F42561">
        <w:rPr>
          <w:rFonts w:eastAsia="Times New Roman"/>
          <w:u w:val="single"/>
        </w:rPr>
        <w:t xml:space="preserve">flu can </w:t>
      </w:r>
      <w:r w:rsidRPr="00F03963">
        <w:rPr>
          <w:rFonts w:eastAsia="Times New Roman"/>
          <w:u w:val="single"/>
        </w:rPr>
        <w:t xml:space="preserve">be </w:t>
      </w:r>
      <w:r w:rsidRPr="00F42561">
        <w:rPr>
          <w:rFonts w:eastAsia="Times New Roman"/>
          <w:u w:val="single"/>
        </w:rPr>
        <w:t xml:space="preserve">spread rapidly </w:t>
      </w:r>
      <w:r w:rsidRPr="00F03963">
        <w:rPr>
          <w:rFonts w:eastAsia="Times New Roman"/>
          <w:u w:val="single"/>
        </w:rPr>
        <w:t>through air</w:t>
      </w:r>
      <w:r w:rsidRPr="00F03963">
        <w:rPr>
          <w:rFonts w:eastAsia="Times New Roman"/>
          <w:sz w:val="16"/>
        </w:rPr>
        <w:t xml:space="preserve"> and via international travel. Dust particulates from Asia settle in Lake Tahoe. An economic downturn in one country can and does trigger an economic slowdown in another. </w:t>
      </w:r>
      <w:r w:rsidRPr="00F42561">
        <w:rPr>
          <w:rFonts w:eastAsia="Times New Roman"/>
          <w:u w:val="single"/>
        </w:rPr>
        <w:t>These challenges can no longer be addressed by</w:t>
      </w:r>
      <w:r w:rsidRPr="00F03963">
        <w:rPr>
          <w:rFonts w:eastAsia="Times New Roman"/>
          <w:sz w:val="16"/>
        </w:rPr>
        <w:t xml:space="preserve"> either </w:t>
      </w:r>
      <w:r w:rsidRPr="00F03963">
        <w:rPr>
          <w:rFonts w:eastAsia="Times New Roman"/>
          <w:u w:val="single"/>
        </w:rPr>
        <w:t>c</w:t>
      </w:r>
      <w:r w:rsidRPr="00F42561">
        <w:rPr>
          <w:rFonts w:eastAsia="Times New Roman"/>
          <w:u w:val="single"/>
        </w:rPr>
        <w:t>ontainment</w:t>
      </w:r>
      <w:r w:rsidRPr="00F03963">
        <w:rPr>
          <w:rFonts w:eastAsia="Times New Roman"/>
          <w:sz w:val="16"/>
        </w:rPr>
        <w:t xml:space="preserve"> or isolation. What constitutes the national interest today necessarily encompasses a broader and more complex set of considerations than it did in the past As a general principle, the United States seeks to promote its national interest while it simultaneously pursues what the CSIS Commission on Smart Power called in its November 2007 report the "global good."3 This approach is not always practical or achievable, of course. But neither is </w:t>
      </w:r>
      <w:proofErr w:type="gramStart"/>
      <w:r w:rsidRPr="00F03963">
        <w:rPr>
          <w:rFonts w:eastAsia="Times New Roman"/>
          <w:sz w:val="16"/>
        </w:rPr>
        <w:t>it</w:t>
      </w:r>
      <w:proofErr w:type="gramEnd"/>
      <w:r w:rsidRPr="00F03963">
        <w:rPr>
          <w:rFonts w:eastAsia="Times New Roman"/>
          <w:sz w:val="16"/>
        </w:rPr>
        <w:t xml:space="preserve"> pure benevolence. Instead, a strategic pursuit of the global good accrues concrete benefits for the United States (and others) in the form of building confidence, legitimacy, and political influence in key countries and regions around the world in ways that enable the United States to better confront global and transnational challenges. In short, the global good comprises those things that all people and governments want but have traditionally not been able to attain in the absence of U.S. leadership. Despite historical, cultural, and political differences between the United States and China, Beijing's newfound ability, owing to its recent economic successes, to contribute to the global good is a matter for common ground between the two countries. Today there is increasing recognition that </w:t>
      </w:r>
      <w:r w:rsidRPr="00F42561">
        <w:rPr>
          <w:rFonts w:eastAsia="Times New Roman"/>
          <w:u w:val="single"/>
        </w:rPr>
        <w:t xml:space="preserve">no major </w:t>
      </w:r>
      <w:r w:rsidRPr="00F03963">
        <w:rPr>
          <w:rFonts w:eastAsia="Times New Roman"/>
          <w:u w:val="single"/>
        </w:rPr>
        <w:t xml:space="preserve">global </w:t>
      </w:r>
      <w:r w:rsidRPr="00F42561">
        <w:rPr>
          <w:rFonts w:eastAsia="Times New Roman"/>
          <w:u w:val="single"/>
        </w:rPr>
        <w:t>challenge can be</w:t>
      </w:r>
      <w:r w:rsidRPr="00F03963">
        <w:rPr>
          <w:rFonts w:eastAsia="Times New Roman"/>
          <w:u w:val="single"/>
        </w:rPr>
        <w:t xml:space="preserve"> addressed effectively, much less </w:t>
      </w:r>
      <w:r w:rsidRPr="00F42561">
        <w:rPr>
          <w:rFonts w:eastAsia="Times New Roman"/>
          <w:u w:val="single"/>
        </w:rPr>
        <w:t>resolved, without</w:t>
      </w:r>
      <w:r w:rsidRPr="00F03963">
        <w:rPr>
          <w:rFonts w:eastAsia="Times New Roman"/>
          <w:u w:val="single"/>
        </w:rPr>
        <w:t xml:space="preserve"> the active engagement of—and </w:t>
      </w:r>
      <w:r w:rsidRPr="00F42561">
        <w:rPr>
          <w:rFonts w:eastAsia="Times New Roman"/>
          <w:u w:val="single"/>
        </w:rPr>
        <w:t>cooperation between—the U</w:t>
      </w:r>
      <w:r w:rsidRPr="00F03963">
        <w:rPr>
          <w:rFonts w:eastAsia="Times New Roman"/>
          <w:u w:val="single"/>
        </w:rPr>
        <w:t xml:space="preserve">nited </w:t>
      </w:r>
      <w:r w:rsidRPr="00F42561">
        <w:rPr>
          <w:rFonts w:eastAsia="Times New Roman"/>
          <w:u w:val="single"/>
        </w:rPr>
        <w:t>S</w:t>
      </w:r>
      <w:r w:rsidRPr="00F03963">
        <w:rPr>
          <w:rFonts w:eastAsia="Times New Roman"/>
          <w:u w:val="single"/>
        </w:rPr>
        <w:t xml:space="preserve">tates </w:t>
      </w:r>
      <w:r w:rsidRPr="00F42561">
        <w:rPr>
          <w:rFonts w:eastAsia="Times New Roman"/>
          <w:u w:val="single"/>
        </w:rPr>
        <w:t>and China</w:t>
      </w:r>
      <w:r w:rsidRPr="00F03963">
        <w:rPr>
          <w:rFonts w:eastAsia="Times New Roman"/>
          <w:sz w:val="16"/>
        </w:rPr>
        <w:t xml:space="preserve">. </w:t>
      </w:r>
      <w:r w:rsidRPr="00F03963">
        <w:rPr>
          <w:rFonts w:eastAsia="Times New Roman"/>
          <w:u w:val="single"/>
        </w:rPr>
        <w:t xml:space="preserve">The United States and China—the </w:t>
      </w:r>
      <w:proofErr w:type="spellStart"/>
      <w:r w:rsidRPr="00F03963">
        <w:rPr>
          <w:rFonts w:eastAsia="Times New Roman"/>
          <w:u w:val="single"/>
        </w:rPr>
        <w:t>worlds</w:t>
      </w:r>
      <w:proofErr w:type="spellEnd"/>
      <w:r w:rsidRPr="00F03963">
        <w:rPr>
          <w:rFonts w:eastAsia="Times New Roman"/>
          <w:u w:val="single"/>
        </w:rPr>
        <w:t xml:space="preserve"> first- and third-largest economies—are inextricably linked,</w:t>
      </w:r>
      <w:r w:rsidRPr="00F03963">
        <w:rPr>
          <w:rFonts w:eastAsia="Times New Roman"/>
          <w:sz w:val="16"/>
        </w:rPr>
        <w:t xml:space="preserve"> a fact made ever more evident in the midst of the current global financial crisis. Weak demand in both the United States and China, previously the twin engines of global growth, has contributed to the global economic downturn and threatens to ignite simmering trade tensions between the two countries. Nowhere is the interconnectedness of the United States and China </w:t>
      </w:r>
      <w:proofErr w:type="gramStart"/>
      <w:r w:rsidRPr="00F03963">
        <w:rPr>
          <w:rFonts w:eastAsia="Times New Roman"/>
          <w:sz w:val="16"/>
        </w:rPr>
        <w:t>more clear</w:t>
      </w:r>
      <w:proofErr w:type="gramEnd"/>
      <w:r w:rsidRPr="00F03963">
        <w:rPr>
          <w:rFonts w:eastAsia="Times New Roman"/>
          <w:sz w:val="16"/>
        </w:rPr>
        <w:t xml:space="preserve"> than in international finance. China has $2 trillion worth of largely U.S. dollar-denominated foreign exchange reserves and is the world's largest holder—by far—of U.S. government debt. Former treasury secretary Henry M. Paulson and others have suggested that the structural imbalances created by this dynamic fueled the current economic crisis. Yet. China will almost certainly be called on to purchase the lion's share of new U.S. debt instruments issued in connection with the U.S. stimulus and recovery package. Secretary of State Hillary Rodham Clinton's February 23.2009, reassurance to Beijing that U.S. markets remain safe and her call for continued Chinese investment in the U.S. bond market as a means to help both countries, and the world, emerge from global recession underscored the shared interest—and central role—that both countries have in turning around the global economy quickly. Although China's considerable holdings of U.S. debt have been seen as a troubling problem, they are now being perceived as a necessary part of a global solution. Similarly, as the </w:t>
      </w:r>
      <w:proofErr w:type="spellStart"/>
      <w:r w:rsidRPr="00F03963">
        <w:rPr>
          <w:rFonts w:eastAsia="Times New Roman"/>
          <w:sz w:val="16"/>
        </w:rPr>
        <w:t>worlds</w:t>
      </w:r>
      <w:proofErr w:type="spellEnd"/>
      <w:r w:rsidRPr="00F03963">
        <w:rPr>
          <w:rFonts w:eastAsia="Times New Roman"/>
          <w:sz w:val="16"/>
        </w:rPr>
        <w:t xml:space="preserve"> two largest emitters of greenhouse gases, China and the United States share not only the collateral damage of energy-inefficient economic growth, but a primary responsibility to shape any ultimate global solutions to climate change. To date, cooperation has been elusive, owing as much to Washington's reluctance as to Beijing's intransigence. Painting China as the environmental bogeyman as an excuse for foot-dragging in policymaking is no longer an option; for its part, China, as the world's top polluter, must cease playing the developing-economy card. Yet energy security and climate change remain an area of genuine opportunity for joint achievement. Indeed, U.S.-China cooperation in this field is a sine qua non of any response to the energy and climate challenges. The sheer size of the Chinese economy means that collaboration with the United States could set the de facto global standards for </w:t>
      </w:r>
      <w:proofErr w:type="spellStart"/>
      <w:r w:rsidRPr="00F03963">
        <w:rPr>
          <w:rFonts w:eastAsia="Times New Roman"/>
          <w:sz w:val="16"/>
        </w:rPr>
        <w:t>etficiency</w:t>
      </w:r>
      <w:proofErr w:type="spellEnd"/>
      <w:r w:rsidRPr="00F03963">
        <w:rPr>
          <w:rFonts w:eastAsia="Times New Roman"/>
          <w:sz w:val="16"/>
        </w:rPr>
        <w:t xml:space="preserve"> and emissions in key economic sectors such as industry and transportation. Climate change also provides an area for cooperation in previously uncharted policy waters, as in emerging Arctic navigational and energy exploration opportunities. Washington and Beijing also share a deep and urgent interest in international peace and stability. The resumption of U.S.-China military contacts is a positive development. As two nuclear powers with worldwide economic and strategic interests, both countries want to minimize instability and enhance maritime security, as seen by parallel antipiracy missions in the waters </w:t>
      </w:r>
      <w:proofErr w:type="spellStart"/>
      <w:r w:rsidRPr="00F03963">
        <w:rPr>
          <w:rFonts w:eastAsia="Times New Roman"/>
          <w:sz w:val="16"/>
        </w:rPr>
        <w:t>otT</w:t>
      </w:r>
      <w:proofErr w:type="spellEnd"/>
      <w:r w:rsidRPr="00F03963">
        <w:rPr>
          <w:rFonts w:eastAsia="Times New Roman"/>
          <w:sz w:val="16"/>
        </w:rPr>
        <w:t xml:space="preserve"> Somalia. Joint efforts in support of United Nations peacekeeping, nonproliferation, and counterterrorism offer critical areas for bilateral and multilateral cooperation. Certainly, regional and global security institutions such as the Six-Party Talks concerning North Korea or the UN Security Council require the active engagement of both Washington and Beijing. Even more broadly, crisis management in geographic regions of mutual strategic interest like the Korean peninsula, Iran, or Burma require much more Sino-U.S. communication if the two countries are to avoid miscalculation and maximize opportunities to minimize human </w:t>
      </w:r>
      <w:proofErr w:type="spellStart"/>
      <w:r w:rsidRPr="00F03963">
        <w:rPr>
          <w:rFonts w:eastAsia="Times New Roman"/>
          <w:sz w:val="16"/>
        </w:rPr>
        <w:t>sutfering</w:t>
      </w:r>
      <w:proofErr w:type="spellEnd"/>
      <w:r w:rsidRPr="00F03963">
        <w:rPr>
          <w:rFonts w:eastAsia="Times New Roman"/>
          <w:sz w:val="16"/>
        </w:rPr>
        <w:t xml:space="preserve">. Increasing the number of mid-level military-to-military exchanges would help in this regard. The United States and China could do more to cooperate on law enforcement to combat drug trafficking and organized crime in Western China. Afghanistan is competing with Burma as the main provider of narcotics to China; Washington could use its influence with the International Security Assistance Force in Kabul to develop a joint antinarcotics program. This could potentially build networks and joint capabilities that might be useful for U.S.-China cooperation on the issue of Pakistan. In addition, Washington should also encourage NATO-China cooperation along the Afghan border. Collaborating under the auspices of the Shanghai Cooperation Organization (SCO) might provide an additional framework for Beijing and Washington to address Central Asian security issues in a cooperative manner. 1he SCO, which includes Pakistan as an observer and will convene a multinational conference on Afghanistan in March 2009, has long made curbing narcoterrorism in Afghanistan a priority. In addition, the VS. Drug Enforcement Agency and the Chinese Anti-Narcotics Bureau should expand cooperation on interdiction and prosecution of heroin and meth traffickers. To be sure, there are a number of areas of serious divergence between Washington and Beijing. This should surprise no one. The United States has disagreements with even its allies. Two large powers with vastly </w:t>
      </w:r>
      <w:proofErr w:type="spellStart"/>
      <w:r w:rsidRPr="00F03963">
        <w:rPr>
          <w:rFonts w:eastAsia="Times New Roman"/>
          <w:sz w:val="16"/>
        </w:rPr>
        <w:t>dilferent</w:t>
      </w:r>
      <w:proofErr w:type="spellEnd"/>
      <w:r w:rsidRPr="00F03963">
        <w:rPr>
          <w:rFonts w:eastAsia="Times New Roman"/>
          <w:sz w:val="16"/>
        </w:rPr>
        <w:t xml:space="preserve"> histories, cultures, and political systems are bound to have challenges. History has shown, however, that the most effective way of addressing issues is for the U.S. and Chinese governments to engage in quiet diplomacy rather than public recrimination. In the U.S.-China context, there is often little to be gained—and much to be lost in terms of trust and respect—by a polarizing debate. Any differences, moreover, must not necessarily impede Sino-U.S. cooperation when both sides share strong mutual interests. </w:t>
      </w:r>
      <w:proofErr w:type="gramStart"/>
      <w:r w:rsidRPr="00F03963">
        <w:rPr>
          <w:rFonts w:eastAsia="Times New Roman"/>
          <w:sz w:val="16"/>
        </w:rPr>
        <w:t>I;.</w:t>
      </w:r>
      <w:proofErr w:type="gramEnd"/>
      <w:r w:rsidRPr="00F03963">
        <w:rPr>
          <w:rFonts w:eastAsia="Times New Roman"/>
          <w:sz w:val="16"/>
        </w:rPr>
        <w:t xml:space="preserve"> Scott Fitzgerald wrote that "the test of a first-rate intelligence is the ability to hold two opposed ideas in the mind at the same time, and still retain the ability to function."3 Effective policy toward China by the United States, and vice versa, will require this kind of dual-minded intelligence. Moreover, working together on areas of mutual and global interest will help promote strategic trust between China and the United States, facilitating possible cooperation in other areas. Even limited cooperation on specific areas will help construct additional mechanisms for bilateral communication on issues of irreconcilable disagreement. In fact, many of the toughest challenges in U.S.-China relations in recent years have been the result of unforeseen events, such as the accidental bombing of the Chinese embassy in Belgrade in May 1999 and the EP-3 reconnaissance plane collision in April 2001. Building trust and finding workable solutions to tough problems is the premise behind the Obama </w:t>
      </w:r>
      <w:proofErr w:type="spellStart"/>
      <w:r w:rsidRPr="00F03963">
        <w:rPr>
          <w:rFonts w:eastAsia="Times New Roman"/>
          <w:sz w:val="16"/>
        </w:rPr>
        <w:t>administrations</w:t>
      </w:r>
      <w:proofErr w:type="spellEnd"/>
      <w:r w:rsidRPr="00F03963">
        <w:rPr>
          <w:rFonts w:eastAsia="Times New Roman"/>
          <w:sz w:val="16"/>
        </w:rPr>
        <w:t xml:space="preserve"> foreign policy of smart power, as articulated by Secretary of State Clinton. Smart power is based on, as Secretary Clinton outlined in her confirmation hearing, the fundamental belief that 'We must use... the full range of tools at our disposal—diplomatic, economic, military, political and cultural—picking the right tool, or combination of tools, for each situation."' As the CS1S Commission on Smart Power noted in November 2007, "Smart Power is neither hard nor soft—it is the skillful combination of </w:t>
      </w:r>
      <w:proofErr w:type="spellStart"/>
      <w:r w:rsidRPr="00F03963">
        <w:rPr>
          <w:rFonts w:eastAsia="Times New Roman"/>
          <w:sz w:val="16"/>
        </w:rPr>
        <w:t>bothIt</w:t>
      </w:r>
      <w:proofErr w:type="spellEnd"/>
      <w:r w:rsidRPr="00F03963">
        <w:rPr>
          <w:rFonts w:eastAsia="Times New Roman"/>
          <w:sz w:val="16"/>
        </w:rPr>
        <w:t xml:space="preserve"> is an approach that underscores the necessity of a strong military, but also invests heavily in alliances, partnerships and institutions at all levels... .°5 As such, smart power necessarily mandates a major investment in a U.S.-China partnership on key issues. 'The concept enjoys broad support among the Chinese and American people and, by promoting the global good, it reaps concrete results around the world. There should be no expectation that Washington and Beijing will or should agree on all, or even most, questions. But the American and Chinese people should expect their leaders </w:t>
      </w:r>
      <w:r w:rsidRPr="00F03963">
        <w:rPr>
          <w:rFonts w:eastAsia="Times New Roman"/>
          <w:u w:val="single"/>
        </w:rPr>
        <w:t xml:space="preserve">to come together on those vital issues that require their cooperation. U.S.-China </w:t>
      </w:r>
      <w:r w:rsidRPr="00F42561">
        <w:rPr>
          <w:rFonts w:eastAsia="Times New Roman"/>
          <w:u w:val="single"/>
        </w:rPr>
        <w:t>partnership, though not inevitable, is indispensable</w:t>
      </w:r>
      <w:r w:rsidRPr="00F42561">
        <w:rPr>
          <w:rFonts w:eastAsia="Times New Roman"/>
          <w:sz w:val="16"/>
        </w:rPr>
        <w:t>.</w:t>
      </w:r>
    </w:p>
    <w:p w14:paraId="076849CE" w14:textId="0A5BADEB" w:rsidR="000B4EB5" w:rsidRPr="00C64725" w:rsidRDefault="000B4EB5" w:rsidP="000B4EB5">
      <w:pPr>
        <w:pStyle w:val="Heading3"/>
        <w:rPr>
          <w:rFonts w:eastAsia="Times New Roman"/>
        </w:rPr>
      </w:pPr>
      <w:r>
        <w:rPr>
          <w:rFonts w:eastAsia="Times New Roman"/>
        </w:rPr>
        <w:t xml:space="preserve">--1AR Turns Deterrence </w:t>
      </w:r>
    </w:p>
    <w:p w14:paraId="2110BE5E" w14:textId="77777777" w:rsidR="000B4EB5" w:rsidRPr="00F03963" w:rsidRDefault="000B4EB5" w:rsidP="000B4EB5">
      <w:pPr>
        <w:keepNext/>
        <w:keepLines/>
        <w:spacing w:before="40" w:after="0"/>
        <w:outlineLvl w:val="3"/>
        <w:rPr>
          <w:rFonts w:eastAsiaTheme="majorEastAsia" w:cstheme="majorBidi"/>
          <w:b/>
          <w:iCs/>
          <w:sz w:val="26"/>
        </w:rPr>
      </w:pPr>
      <w:r w:rsidRPr="00F03963">
        <w:rPr>
          <w:rFonts w:eastAsiaTheme="majorEastAsia" w:cstheme="majorBidi"/>
          <w:b/>
          <w:iCs/>
          <w:sz w:val="26"/>
        </w:rPr>
        <w:t>Strong US/China relations enhance US deterrence and military presence</w:t>
      </w:r>
      <w:r>
        <w:rPr>
          <w:rFonts w:eastAsiaTheme="majorEastAsia" w:cstheme="majorBidi"/>
          <w:b/>
          <w:iCs/>
          <w:sz w:val="26"/>
        </w:rPr>
        <w:t xml:space="preserve"> in the rest of the Asia Pacific</w:t>
      </w:r>
    </w:p>
    <w:p w14:paraId="1A63E74E" w14:textId="77777777" w:rsidR="000B4EB5" w:rsidRPr="00F03963" w:rsidRDefault="000B4EB5" w:rsidP="000B4EB5">
      <w:r w:rsidRPr="00F03963">
        <w:t xml:space="preserve">Charles </w:t>
      </w:r>
      <w:r w:rsidRPr="00F03963">
        <w:rPr>
          <w:b/>
          <w:bCs/>
          <w:sz w:val="26"/>
        </w:rPr>
        <w:t>Glaser</w:t>
      </w:r>
      <w:r w:rsidRPr="00F03963">
        <w:t xml:space="preserve">, Professor of Political Science and International Affairs, George Washington University, March/April </w:t>
      </w:r>
      <w:r w:rsidRPr="00F03963">
        <w:rPr>
          <w:b/>
          <w:bCs/>
          <w:sz w:val="26"/>
        </w:rPr>
        <w:t>11</w:t>
      </w:r>
      <w:r w:rsidRPr="00F03963">
        <w:t xml:space="preserve">, Will China's Rise Lead to </w:t>
      </w:r>
      <w:proofErr w:type="gramStart"/>
      <w:r w:rsidRPr="00F03963">
        <w:t>War?,</w:t>
      </w:r>
      <w:proofErr w:type="gramEnd"/>
      <w:r w:rsidRPr="00F03963">
        <w:t xml:space="preserve"> Foreign Affairs, http://www.saintjoehigh.com/ourpages/auto/2012/11/20/56688567/11-0304%20Will%20China_s%20Rise%20Lead%20to%20War_.pdf</w:t>
      </w:r>
    </w:p>
    <w:p w14:paraId="05AD55EF" w14:textId="77777777" w:rsidR="000B4EB5" w:rsidRPr="00AA3D6F" w:rsidRDefault="000B4EB5" w:rsidP="000B4EB5">
      <w:pPr>
        <w:rPr>
          <w:sz w:val="16"/>
        </w:rPr>
      </w:pPr>
      <w:r w:rsidRPr="00F42561">
        <w:rPr>
          <w:u w:val="single"/>
        </w:rPr>
        <w:t>Confidence in the U.S. deterrent is likely to be reinforced by</w:t>
      </w:r>
      <w:r w:rsidRPr="00AA3D6F">
        <w:rPr>
          <w:sz w:val="16"/>
        </w:rPr>
        <w:t xml:space="preserve"> relatively </w:t>
      </w:r>
      <w:r w:rsidRPr="00F42561">
        <w:rPr>
          <w:u w:val="single"/>
        </w:rPr>
        <w:t>good relations between the</w:t>
      </w:r>
      <w:r w:rsidRPr="00F03963">
        <w:rPr>
          <w:u w:val="single"/>
        </w:rPr>
        <w:t xml:space="preserve"> </w:t>
      </w:r>
      <w:r w:rsidRPr="00F42561">
        <w:rPr>
          <w:u w:val="single"/>
        </w:rPr>
        <w:t>U</w:t>
      </w:r>
      <w:r w:rsidRPr="00AA3D6F">
        <w:rPr>
          <w:sz w:val="16"/>
        </w:rPr>
        <w:t xml:space="preserve">nited </w:t>
      </w:r>
      <w:r w:rsidRPr="00F42561">
        <w:rPr>
          <w:u w:val="single"/>
        </w:rPr>
        <w:t>S</w:t>
      </w:r>
      <w:r w:rsidRPr="00AA3D6F">
        <w:rPr>
          <w:sz w:val="16"/>
        </w:rPr>
        <w:t xml:space="preserve">tates </w:t>
      </w:r>
      <w:r w:rsidRPr="00F42561">
        <w:rPr>
          <w:u w:val="single"/>
        </w:rPr>
        <w:t>and China</w:t>
      </w:r>
      <w:r w:rsidRPr="00AA3D6F">
        <w:rPr>
          <w:sz w:val="16"/>
        </w:rPr>
        <w:t xml:space="preserve">. Those who feared that the United States could not extend its deterrent to Western Europe believed that the Soviet Union was a highly revisionist state bent on radically overturning the status quo and willing to run enormous risks in the process. There is virtually no evidence suggesting that China has such ambitious goals, so extending the U.S. deterrent should be easier now than during the Cold War. And even in the unlikely event that China evolved into such a dangerous state, deterrence would still be possible, albeit more difficult. Some realist pessimists argue that in order to be highly secure, China will find itself compelled to pursue regional hegemony, fueling conflict along the way. However, </w:t>
      </w:r>
      <w:r w:rsidRPr="00F42561">
        <w:rPr>
          <w:u w:val="single"/>
        </w:rPr>
        <w:t>China's size, power, location, and nuclear arsenal will make it very challenging to attack successfully</w:t>
      </w:r>
      <w:r w:rsidRPr="00F03963">
        <w:rPr>
          <w:u w:val="single"/>
        </w:rPr>
        <w:t xml:space="preserve">. </w:t>
      </w:r>
      <w:r w:rsidRPr="00F42561">
        <w:rPr>
          <w:u w:val="single"/>
        </w:rPr>
        <w:t>China will not need to push</w:t>
      </w:r>
      <w:r w:rsidRPr="00F03963">
        <w:rPr>
          <w:u w:val="single"/>
        </w:rPr>
        <w:t xml:space="preserve"> the U</w:t>
      </w:r>
      <w:r w:rsidRPr="00AA3D6F">
        <w:rPr>
          <w:sz w:val="16"/>
        </w:rPr>
        <w:t xml:space="preserve">nited </w:t>
      </w:r>
      <w:r w:rsidRPr="00F03963">
        <w:rPr>
          <w:u w:val="single"/>
        </w:rPr>
        <w:t>S</w:t>
      </w:r>
      <w:r w:rsidRPr="00AA3D6F">
        <w:rPr>
          <w:sz w:val="16"/>
        </w:rPr>
        <w:t xml:space="preserve">tates </w:t>
      </w:r>
      <w:r w:rsidRPr="00F42561">
        <w:rPr>
          <w:u w:val="single"/>
        </w:rPr>
        <w:t>out of its region</w:t>
      </w:r>
      <w:r w:rsidRPr="00F03963">
        <w:rPr>
          <w:u w:val="single"/>
        </w:rPr>
        <w:t xml:space="preserve"> in order to be secure, </w:t>
      </w:r>
      <w:r w:rsidRPr="00F42561">
        <w:rPr>
          <w:u w:val="single"/>
        </w:rPr>
        <w:t>because a forward U.S. presence will not undermine China's</w:t>
      </w:r>
      <w:r w:rsidRPr="00AA3D6F">
        <w:rPr>
          <w:sz w:val="16"/>
        </w:rPr>
        <w:t xml:space="preserve"> core </w:t>
      </w:r>
      <w:r w:rsidRPr="00F03963">
        <w:rPr>
          <w:u w:val="single"/>
        </w:rPr>
        <w:t>d</w:t>
      </w:r>
      <w:r w:rsidRPr="00F42561">
        <w:rPr>
          <w:u w:val="single"/>
        </w:rPr>
        <w:t>eterrent</w:t>
      </w:r>
      <w:r w:rsidRPr="00F03963">
        <w:rPr>
          <w:u w:val="single"/>
        </w:rPr>
        <w:t xml:space="preserve"> capabilities</w:t>
      </w:r>
      <w:r w:rsidRPr="00AA3D6F">
        <w:rPr>
          <w:sz w:val="16"/>
        </w:rPr>
        <w:t xml:space="preserve">. A major U.S. withdrawal, moreover, would not automatically yield Chinese regional hegemony, because Japan and South Korea might then acquire stronger conventional military capabilities and nuclear capabilities of their own, greatly reducing China's coercive potential. A Chinese drive for regional hegemony, therefore, would be both unnecessary and infeasible. The United States' forward military presence does enhance its power-projection capabilities, which threaten China's ability to protect its sea-lanes and coerce Taiwan. But the U.S. alliance with Japan also benefits China by enabling Japan to spend far less on defense. Although the United States' power far exceeds Japan's, China has seen the alliance as adding to regional stability, because it fears Japan more than the United States. As China grows more powerful, it may increasingly resent U.S. influence in Northeast Asia. But </w:t>
      </w:r>
      <w:r w:rsidRPr="00F42561">
        <w:rPr>
          <w:u w:val="single"/>
        </w:rPr>
        <w:t>unless U.S.-Chinese relations become severely strained, China is likely to accept a continuing U.S. presence</w:t>
      </w:r>
      <w:r w:rsidRPr="00AA3D6F">
        <w:rPr>
          <w:sz w:val="16"/>
        </w:rPr>
        <w:t xml:space="preserve"> in the region, </w:t>
      </w:r>
      <w:r w:rsidRPr="00F03963">
        <w:rPr>
          <w:u w:val="single"/>
        </w:rPr>
        <w:t>given the alternatives</w:t>
      </w:r>
      <w:r w:rsidRPr="00AA3D6F">
        <w:rPr>
          <w:sz w:val="16"/>
        </w:rPr>
        <w:t>.</w:t>
      </w:r>
    </w:p>
    <w:p w14:paraId="666EFC68" w14:textId="5D56B2E7" w:rsidR="00A54D05" w:rsidRDefault="00A54D05" w:rsidP="00A54D05">
      <w:pPr>
        <w:pStyle w:val="Heading2"/>
        <w:rPr>
          <w:rStyle w:val="Hyperlink"/>
        </w:rPr>
      </w:pPr>
      <w:r>
        <w:rPr>
          <w:rStyle w:val="Hyperlink"/>
        </w:rPr>
        <w:t xml:space="preserve">AT: Circumvention </w:t>
      </w:r>
    </w:p>
    <w:p w14:paraId="621A26A0" w14:textId="61774A1C" w:rsidR="00A54D05" w:rsidRDefault="00A54D05" w:rsidP="00A54D05">
      <w:pPr>
        <w:pStyle w:val="Heading3"/>
      </w:pPr>
      <w:r>
        <w:t>If 1AC Has Trade</w:t>
      </w:r>
    </w:p>
    <w:p w14:paraId="3862FFC5" w14:textId="19DEA501" w:rsidR="00A54D05" w:rsidRDefault="00A54D05" w:rsidP="00A54D05">
      <w:pPr>
        <w:pStyle w:val="Heading4"/>
      </w:pPr>
      <w:r>
        <w:t>Cross-apply 1AC Lin and Zhou from trade—Trump sees himself as a deal maker, particularly with China and is hungry for wins. He doesn’t care about fitting neatly into policy circles like their neg authors assume</w:t>
      </w:r>
      <w:r w:rsidR="00211C87">
        <w:t xml:space="preserve"> which is why he has incentives to carry out and enforce the plan. </w:t>
      </w:r>
    </w:p>
    <w:p w14:paraId="605652D5" w14:textId="6AB4A099" w:rsidR="00A54D05" w:rsidRDefault="00A54D05" w:rsidP="00A54D05"/>
    <w:p w14:paraId="2E820B03" w14:textId="3A3D555C" w:rsidR="00A54D05" w:rsidRPr="00A54D05" w:rsidRDefault="00A54D05" w:rsidP="00A54D05">
      <w:pPr>
        <w:pStyle w:val="Heading4"/>
      </w:pPr>
      <w:bookmarkStart w:id="5" w:name="_Hlk10446772"/>
      <w:r>
        <w:t xml:space="preserve">Durable fiat </w:t>
      </w:r>
    </w:p>
    <w:bookmarkEnd w:id="5"/>
    <w:p w14:paraId="4F2307F4" w14:textId="4FF62652" w:rsidR="00A54D05" w:rsidRDefault="00A54D05" w:rsidP="00A54D05">
      <w:pPr>
        <w:pStyle w:val="Heading3"/>
      </w:pPr>
      <w:r>
        <w:t>If 1AC Not Trade</w:t>
      </w:r>
    </w:p>
    <w:p w14:paraId="3128ED49" w14:textId="6E520795" w:rsidR="00A54D05" w:rsidRPr="00A54D05" w:rsidRDefault="00A54D05" w:rsidP="00A54D05">
      <w:pPr>
        <w:pStyle w:val="Heading4"/>
      </w:pPr>
      <w:r>
        <w:t>Trump wil</w:t>
      </w:r>
      <w:r w:rsidR="00872AAA">
        <w:t>l</w:t>
      </w:r>
      <w:r>
        <w:t xml:space="preserve"> enforce the plan because he thinks he could make other deals with China—he’s not tied down predictably </w:t>
      </w:r>
    </w:p>
    <w:p w14:paraId="24A338AF" w14:textId="77777777" w:rsidR="00A54D05" w:rsidRDefault="00A54D05" w:rsidP="00A54D05">
      <w:r w:rsidRPr="00334A5A">
        <w:rPr>
          <w:rStyle w:val="Style13ptBold"/>
        </w:rPr>
        <w:t>Lin and Zhou 2018</w:t>
      </w:r>
      <w:r>
        <w:t xml:space="preserve"> (Gang Lin is Distinguished Professor of Political Science at the School of International and Public Affairs and Director of Center for Taiwan Studies, Shanghai Jiao Tong University, China, and Senior Fellow of the Collaborative Innovation Center for Peaceful Development of </w:t>
      </w:r>
      <w:proofErr w:type="spellStart"/>
      <w:r>
        <w:t>Across</w:t>
      </w:r>
      <w:proofErr w:type="spellEnd"/>
      <w:r>
        <w:t xml:space="preserve">-Strait Relations. </w:t>
      </w:r>
      <w:proofErr w:type="spellStart"/>
      <w:r>
        <w:t>Wenxing</w:t>
      </w:r>
      <w:proofErr w:type="spellEnd"/>
      <w:r>
        <w:t xml:space="preserve"> Zhou is a PhD candidate at the School of International and Public Affairs, Shanghai Jiao Tong University and Visiting Fellow at the John F. Kennedy School of Government, Harvard University. Does Taiwan Matter to the United States? Policy Debates on Taiwan Abandonment and Beyond Author(s): Gang Lin and </w:t>
      </w:r>
      <w:proofErr w:type="spellStart"/>
      <w:r>
        <w:t>Wenxing</w:t>
      </w:r>
      <w:proofErr w:type="spellEnd"/>
      <w:r>
        <w:t xml:space="preserve"> Zhou Source: China </w:t>
      </w:r>
      <w:proofErr w:type="gramStart"/>
      <w:r>
        <w:t>Review ,</w:t>
      </w:r>
      <w:proofErr w:type="gramEnd"/>
      <w:r>
        <w:t xml:space="preserve"> Vol. 18, No. 3, SPECIAL ISSUE: Washington-Taipei Relations at a Crossroads (August 2018), pp. 177-206 Published by: Chinese University Press)</w:t>
      </w:r>
    </w:p>
    <w:p w14:paraId="24C26053" w14:textId="77777777" w:rsidR="00A54D05" w:rsidRPr="002664D1" w:rsidRDefault="00A54D05" w:rsidP="00A54D05">
      <w:pPr>
        <w:rPr>
          <w:sz w:val="16"/>
        </w:rPr>
      </w:pPr>
      <w:r w:rsidRPr="002664D1">
        <w:rPr>
          <w:sz w:val="16"/>
        </w:rPr>
        <w:t xml:space="preserve">Indeed, </w:t>
      </w:r>
      <w:r w:rsidRPr="001C3572">
        <w:rPr>
          <w:rStyle w:val="StyleUnderline"/>
        </w:rPr>
        <w:t>U.S. policy to Taiwan has become less predictable since President Trump came to office. Many uncertainties, such as the power struggle inside Trump’s policy-making circle between the nationalists and internationalists and the policy debates between the hardline and moderate Republicans, have resulted in the unpredictability of Trump’s policy to Beijing as well as Taipei.</w:t>
      </w:r>
      <w:r w:rsidRPr="002664D1">
        <w:rPr>
          <w:sz w:val="16"/>
        </w:rPr>
        <w:t xml:space="preserve"> However, against the backdrop of the ongoing wide-range U.S. debates over Washington’s China policy in academic and policy circles over the policy of engagement and hedging, one cannot help but link the decisions on Taiwan with U.S. intentions to balance against a rising China. In other words, </w:t>
      </w:r>
      <w:r w:rsidRPr="001C3572">
        <w:rPr>
          <w:rStyle w:val="StyleUnderline"/>
        </w:rPr>
        <w:t>the Taiwan card will continue to be played by the Trump administration</w:t>
      </w:r>
      <w:r w:rsidRPr="002664D1">
        <w:rPr>
          <w:sz w:val="16"/>
        </w:rPr>
        <w:t xml:space="preserve">. Meanwhile, </w:t>
      </w:r>
      <w:r w:rsidRPr="001C3572">
        <w:rPr>
          <w:rStyle w:val="StyleUnderline"/>
        </w:rPr>
        <w:t xml:space="preserve">it is not unlikely that President Trump may want to </w:t>
      </w:r>
      <w:r w:rsidRPr="001B6125">
        <w:rPr>
          <w:rStyle w:val="Emphasis"/>
        </w:rPr>
        <w:t>“make a deal” with Beijing over Taiwan in exchange of economic gains</w:t>
      </w:r>
      <w:r w:rsidRPr="001C3572">
        <w:rPr>
          <w:rStyle w:val="StyleUnderline"/>
        </w:rPr>
        <w:t xml:space="preserve"> </w:t>
      </w:r>
      <w:r w:rsidRPr="002664D1">
        <w:rPr>
          <w:sz w:val="16"/>
        </w:rPr>
        <w:t xml:space="preserve">as well as the Korean Peninsula issue about which he is more concerned. As Raymond Burghardt indicated, </w:t>
      </w:r>
      <w:r w:rsidRPr="001C3572">
        <w:rPr>
          <w:rStyle w:val="Emphasis"/>
        </w:rPr>
        <w:t>the U.S. Taiwan policy might be negotiable with Beijing and used as strategic leverage for economic interests.</w:t>
      </w:r>
      <w:r w:rsidRPr="002664D1">
        <w:rPr>
          <w:sz w:val="16"/>
        </w:rPr>
        <w:t>67 This worrisome speculation has increased Taiwanese concern of being abandoned by Americans.</w:t>
      </w:r>
    </w:p>
    <w:p w14:paraId="25C9E131" w14:textId="265208B3" w:rsidR="00A54D05" w:rsidRDefault="00A54D05" w:rsidP="00A54D05"/>
    <w:p w14:paraId="69FBE27A" w14:textId="77777777" w:rsidR="00A54D05" w:rsidRPr="00A54D05" w:rsidRDefault="00A54D05" w:rsidP="00A54D05">
      <w:pPr>
        <w:pStyle w:val="Heading4"/>
      </w:pPr>
      <w:r>
        <w:t xml:space="preserve">Durable fiat </w:t>
      </w:r>
    </w:p>
    <w:p w14:paraId="34248881" w14:textId="77777777" w:rsidR="00A54D05" w:rsidRPr="00A54D05" w:rsidRDefault="00A54D05" w:rsidP="00A54D05"/>
    <w:p w14:paraId="5D9D4F33" w14:textId="488DFDC1" w:rsidR="00FB3B9F" w:rsidRDefault="00FB3B9F" w:rsidP="00F96610">
      <w:pPr>
        <w:pStyle w:val="Heading1"/>
      </w:pPr>
      <w:r>
        <w:t>Neg</w:t>
      </w:r>
    </w:p>
    <w:p w14:paraId="6E9D2FC8" w14:textId="19477F70" w:rsidR="003921D7" w:rsidRDefault="003921D7" w:rsidP="00FB3B9F">
      <w:pPr>
        <w:pStyle w:val="Heading2"/>
      </w:pPr>
      <w:r>
        <w:t>Circumvention</w:t>
      </w:r>
    </w:p>
    <w:p w14:paraId="2847F7FE" w14:textId="37500D0A" w:rsidR="003921D7" w:rsidRDefault="003921D7" w:rsidP="003921D7">
      <w:pPr>
        <w:pStyle w:val="Heading3"/>
      </w:pPr>
      <w:r>
        <w:t>1NC</w:t>
      </w:r>
    </w:p>
    <w:p w14:paraId="3B19C37C" w14:textId="77777777" w:rsidR="00A11E3D" w:rsidRDefault="00A11E3D" w:rsidP="00A11E3D">
      <w:pPr>
        <w:pStyle w:val="Heading4"/>
        <w:rPr>
          <w:rStyle w:val="Hyperlink"/>
        </w:rPr>
      </w:pPr>
      <w:r>
        <w:rPr>
          <w:rStyle w:val="Hyperlink"/>
        </w:rPr>
        <w:t xml:space="preserve">Economics and China bashing means that China loves Taiwanese arms sales—he won’t enforce the plan </w:t>
      </w:r>
    </w:p>
    <w:p w14:paraId="4047431C" w14:textId="25BFC335" w:rsidR="00A11E3D" w:rsidRDefault="001E066A" w:rsidP="00A11E3D">
      <w:pPr>
        <w:rPr>
          <w:rStyle w:val="Hyperlink"/>
        </w:rPr>
      </w:pPr>
      <w:proofErr w:type="spellStart"/>
      <w:r w:rsidRPr="001E066A">
        <w:rPr>
          <w:rStyle w:val="Style13ptBold"/>
        </w:rPr>
        <w:t>Greenert</w:t>
      </w:r>
      <w:proofErr w:type="spellEnd"/>
      <w:r w:rsidRPr="001E066A">
        <w:rPr>
          <w:rStyle w:val="Style13ptBold"/>
        </w:rPr>
        <w:t xml:space="preserve"> 2018</w:t>
      </w:r>
      <w:r>
        <w:rPr>
          <w:rStyle w:val="Hyperlink"/>
        </w:rPr>
        <w:t xml:space="preserve"> (</w:t>
      </w:r>
      <w:r w:rsidR="00A11E3D">
        <w:rPr>
          <w:rStyle w:val="Hyperlink"/>
        </w:rPr>
        <w:t xml:space="preserve">Foreword by Admiral Jonathan W. </w:t>
      </w:r>
      <w:proofErr w:type="spellStart"/>
      <w:r w:rsidR="00A11E3D">
        <w:rPr>
          <w:rStyle w:val="Hyperlink"/>
        </w:rPr>
        <w:t>Greenert</w:t>
      </w:r>
      <w:proofErr w:type="spellEnd"/>
      <w:r>
        <w:rPr>
          <w:rStyle w:val="Hyperlink"/>
        </w:rPr>
        <w:t>, “</w:t>
      </w:r>
      <w:r w:rsidR="00A11E3D">
        <w:rPr>
          <w:rStyle w:val="Hyperlink"/>
        </w:rPr>
        <w:t>STRENGTHENING U.S.-TAIWAN</w:t>
      </w:r>
      <w:r>
        <w:rPr>
          <w:rStyle w:val="Hyperlink"/>
        </w:rPr>
        <w:t xml:space="preserve"> </w:t>
      </w:r>
      <w:r w:rsidR="00A11E3D">
        <w:rPr>
          <w:rStyle w:val="Hyperlink"/>
        </w:rPr>
        <w:t>DEFENSE RELATIONS</w:t>
      </w:r>
      <w:r>
        <w:rPr>
          <w:rStyle w:val="Hyperlink"/>
        </w:rPr>
        <w:t xml:space="preserve">”, </w:t>
      </w:r>
      <w:hyperlink r:id="rId41" w:history="1">
        <w:r w:rsidRPr="00DE05A0">
          <w:rPr>
            <w:rStyle w:val="Hyperlink"/>
          </w:rPr>
          <w:t>https://www.nbr.org/wp-content/uploads/pdfs/us-taiwan_defense_relations_roundtable_may2018.pdf</w:t>
        </w:r>
      </w:hyperlink>
      <w:r>
        <w:rPr>
          <w:rStyle w:val="Hyperlink"/>
        </w:rPr>
        <w:t xml:space="preserve"> , </w:t>
      </w:r>
      <w:r w:rsidR="00A11E3D">
        <w:rPr>
          <w:rStyle w:val="Hyperlink"/>
        </w:rPr>
        <w:t>May 2018</w:t>
      </w:r>
      <w:r>
        <w:rPr>
          <w:rStyle w:val="Hyperlink"/>
        </w:rPr>
        <w:t>)</w:t>
      </w:r>
    </w:p>
    <w:p w14:paraId="08E662CB" w14:textId="77777777" w:rsidR="00A11E3D" w:rsidRDefault="00A11E3D" w:rsidP="00A11E3D">
      <w:pPr>
        <w:rPr>
          <w:rStyle w:val="Hyperlink"/>
        </w:rPr>
      </w:pPr>
      <w:r w:rsidRPr="00700BC9">
        <w:rPr>
          <w:rStyle w:val="StyleUnderline"/>
        </w:rPr>
        <w:t>Since President Donald Trump received the congratulatory phone call from President Tsai after his election in 2016, the dynamics in U.S.-Taiwan defense relations have begun to change</w:t>
      </w:r>
      <w:r>
        <w:rPr>
          <w:rStyle w:val="Hyperlink"/>
        </w:rPr>
        <w:t xml:space="preserve">. The Trump administration made its first announcement of arms sales to Taiwan only ten months after assuming office. </w:t>
      </w:r>
      <w:r w:rsidRPr="00700BC9">
        <w:rPr>
          <w:rStyle w:val="Emphasis"/>
        </w:rPr>
        <w:t>Opportunities for further arms sales are likely to increase, not least because arms sales are also perceived to have a positive economic dimension.</w:t>
      </w:r>
      <w:r w:rsidRPr="00700BC9">
        <w:rPr>
          <w:rStyle w:val="StyleUnderline"/>
        </w:rPr>
        <w:t xml:space="preserve"> In addition, the Trump administration appears </w:t>
      </w:r>
      <w:r w:rsidRPr="00700BC9">
        <w:rPr>
          <w:rStyle w:val="Emphasis"/>
        </w:rPr>
        <w:t>less inclined to constrain its Taiwan policy</w:t>
      </w:r>
      <w:r w:rsidRPr="00700BC9">
        <w:rPr>
          <w:rStyle w:val="StyleUnderline"/>
        </w:rPr>
        <w:t xml:space="preserve"> based on the asymmetrical defense framework.</w:t>
      </w:r>
      <w:r>
        <w:rPr>
          <w:rStyle w:val="Hyperlink"/>
        </w:rPr>
        <w:t xml:space="preserve"> In April 2018, the State Department granted marketing licenses for U.S. defense companies to sell submarine technology to Taiwan after years of waiting. </w:t>
      </w:r>
      <w:r w:rsidRPr="00700BC9">
        <w:rPr>
          <w:rStyle w:val="StyleUnderline"/>
        </w:rPr>
        <w:t>Additionally, high-ranking officials in the Trump administration have supported U.S. Navy port calls to Taiwan, believing this would demonstrate the United States’ potential interest in fostering closer maintenance and logistics cooperation with Taiwan</w:t>
      </w:r>
      <w:r>
        <w:rPr>
          <w:rStyle w:val="Hyperlink"/>
        </w:rPr>
        <w:t xml:space="preserve">, such as in 2015 when two U.S. F/A-18C aircraft made a successful emergency landing in Taiwan. </w:t>
      </w:r>
    </w:p>
    <w:p w14:paraId="0968B328" w14:textId="77777777" w:rsidR="00A11E3D" w:rsidRDefault="00A11E3D" w:rsidP="00A11E3D">
      <w:pPr>
        <w:rPr>
          <w:rStyle w:val="Hyperlink"/>
        </w:rPr>
      </w:pPr>
    </w:p>
    <w:p w14:paraId="10ADBBDC" w14:textId="77777777" w:rsidR="00A11E3D" w:rsidRDefault="00A11E3D" w:rsidP="00A11E3D">
      <w:pPr>
        <w:rPr>
          <w:rStyle w:val="Hyperlink"/>
        </w:rPr>
      </w:pPr>
    </w:p>
    <w:p w14:paraId="12ECFE22" w14:textId="113CA4AE" w:rsidR="003921D7" w:rsidRDefault="003921D7" w:rsidP="003921D7">
      <w:pPr>
        <w:pStyle w:val="Heading3"/>
      </w:pPr>
      <w:r>
        <w:t>2NC/1NR</w:t>
      </w:r>
    </w:p>
    <w:p w14:paraId="5E864FD2" w14:textId="77777777" w:rsidR="003921D7" w:rsidRPr="003921D7" w:rsidRDefault="003921D7" w:rsidP="003921D7"/>
    <w:p w14:paraId="35AB3232" w14:textId="77777777" w:rsidR="00A11E3D" w:rsidRDefault="00A11E3D" w:rsidP="00A11E3D">
      <w:pPr>
        <w:pStyle w:val="Heading4"/>
      </w:pPr>
      <w:r>
        <w:t xml:space="preserve">Trump’s love for Taiwan and containing the PRC mean’s he won’t enforce the plan </w:t>
      </w:r>
    </w:p>
    <w:p w14:paraId="03B1666F" w14:textId="77777777" w:rsidR="00A11E3D" w:rsidRDefault="00A11E3D" w:rsidP="00A11E3D">
      <w:bookmarkStart w:id="6" w:name="_Hlk10139058"/>
      <w:r w:rsidRPr="00334A5A">
        <w:rPr>
          <w:rStyle w:val="Style13ptBold"/>
        </w:rPr>
        <w:t>Lin and Zhou 2018</w:t>
      </w:r>
      <w:r>
        <w:t xml:space="preserve"> (Gang Lin is Distinguished Professor of Political Science at the School of International and Public Affairs and Director of Center for Taiwan Studies, Shanghai Jiao Tong University, China, and Senior Fellow of the Collaborative Innovation Center for Peaceful Development of </w:t>
      </w:r>
      <w:proofErr w:type="spellStart"/>
      <w:r>
        <w:t>Across</w:t>
      </w:r>
      <w:proofErr w:type="spellEnd"/>
      <w:r>
        <w:t xml:space="preserve">-Strait Relations. </w:t>
      </w:r>
      <w:proofErr w:type="spellStart"/>
      <w:r>
        <w:t>Wenxing</w:t>
      </w:r>
      <w:proofErr w:type="spellEnd"/>
      <w:r>
        <w:t xml:space="preserve"> Zhou is a PhD candidate at the School of International and Public Affairs, Shanghai Jiao Tong University and Visiting Fellow at the John F. Kennedy School of Government, Harvard University. Does Taiwan Matter to the United States? Policy Debates on Taiwan Abandonment and Beyond Author(s): Gang Lin and </w:t>
      </w:r>
      <w:proofErr w:type="spellStart"/>
      <w:r>
        <w:t>Wenxing</w:t>
      </w:r>
      <w:proofErr w:type="spellEnd"/>
      <w:r>
        <w:t xml:space="preserve"> Zhou Source: China </w:t>
      </w:r>
      <w:proofErr w:type="gramStart"/>
      <w:r>
        <w:t>Review ,</w:t>
      </w:r>
      <w:proofErr w:type="gramEnd"/>
      <w:r>
        <w:t xml:space="preserve"> Vol. 18, No. 3, SPECIAL ISSUE: Washington-Taipei Relations at a Crossroads (August 2018), pp. 177-206 Published by: Chinese University Press)</w:t>
      </w:r>
    </w:p>
    <w:bookmarkEnd w:id="6"/>
    <w:p w14:paraId="47B361A0" w14:textId="77777777" w:rsidR="00A11E3D" w:rsidRPr="00B179B5" w:rsidRDefault="00A11E3D" w:rsidP="00A11E3D">
      <w:pPr>
        <w:rPr>
          <w:rStyle w:val="StyleUnderline"/>
        </w:rPr>
      </w:pPr>
      <w:r w:rsidRPr="00B179B5">
        <w:rPr>
          <w:sz w:val="16"/>
        </w:rPr>
        <w:t xml:space="preserve">Trump’s earlier challenge to and later acceptance of the one-China policy have demonstrated that the president’s ignorance of foreign affairs can be improved only through a belated learning process depending on individual channels rather than institutional decision-making processes. </w:t>
      </w:r>
      <w:r w:rsidRPr="00861924">
        <w:rPr>
          <w:rStyle w:val="StyleUnderline"/>
        </w:rPr>
        <w:t>When considering all decisions by the U.S. government and Congress concerning Taiwan after Trump’s inauguration, one can feel that the strategic importance of Taiwan is reemphasized</w:t>
      </w:r>
      <w:r w:rsidRPr="00B179B5">
        <w:rPr>
          <w:sz w:val="16"/>
        </w:rPr>
        <w:t xml:space="preserve">. </w:t>
      </w:r>
      <w:r w:rsidRPr="00861924">
        <w:rPr>
          <w:rStyle w:val="StyleUnderline"/>
        </w:rPr>
        <w:t>Since the beginning of 2017, for instance, Washington has increased its security cooperation with the island</w:t>
      </w:r>
      <w:r w:rsidRPr="00B179B5">
        <w:rPr>
          <w:sz w:val="16"/>
        </w:rPr>
        <w:t xml:space="preserve">, particularly in a nontraditional sphere like antiterrorism. Besides, </w:t>
      </w:r>
      <w:r w:rsidRPr="001C3572">
        <w:rPr>
          <w:rStyle w:val="StyleUnderline"/>
        </w:rPr>
        <w:t xml:space="preserve">the arms sale of a $1.42 billion arms package—including seven proposed defense sales—to Taiwan on 29 June 2017 is the first such sale under the Trump administration. </w:t>
      </w:r>
      <w:r w:rsidRPr="00B179B5">
        <w:rPr>
          <w:sz w:val="16"/>
        </w:rPr>
        <w:t xml:space="preserve">This package includes advanced missiles and torpedoes as well as technical support for an early warning radar system, which has surely overshadowed the Xi-Trump summit in April of that year and threatened to undermine PRC-U.S. relations. In addition, the U.S. Congress has pushed for new resolutions to upgrade Washington-Taipei relations, enhance the security of Taiwan, and bolster Taiwan’s participation in international organizations such as the WHA, Interpol, and the International Civil Aviation Organization (ICAO). Some proposals may lead to a port call of the U.S. Navy to Taiwan and sending uniformed marines to the AIT in Taiwan. </w:t>
      </w:r>
      <w:r w:rsidRPr="00B179B5">
        <w:rPr>
          <w:rStyle w:val="StyleUnderline"/>
        </w:rPr>
        <w:t>Another decision that would exert an extremely serious impact on the cornerstone of U.S.-China relations is the passage of the Taiwan Travel Act (TTA), which was passed without amendment by unanimous consent in the U.S. Senate on 28 February 2018, expressing “the sense of Congress that the U.S. government should encourage visits between U.S. and Taiwanese officials at all levels.”65 President Trump’s signature of the TTA indicates a breakthrough in Washington’s and Taipei’s unofficial relationship at the price of U.S.-China ties. This is followed by Washington’s reluctance to allow American airlines to redefine Taiwan as a non-state—under Beijing’s pressure—on their websites.66</w:t>
      </w:r>
    </w:p>
    <w:p w14:paraId="47B524E5" w14:textId="77777777" w:rsidR="00A11E3D" w:rsidRDefault="00A11E3D" w:rsidP="00A11E3D"/>
    <w:p w14:paraId="0B554301" w14:textId="77777777" w:rsidR="00A11E3D" w:rsidRDefault="00A11E3D" w:rsidP="00A11E3D"/>
    <w:p w14:paraId="60F840B9" w14:textId="77777777" w:rsidR="00A11E3D" w:rsidRDefault="00A11E3D" w:rsidP="00A11E3D"/>
    <w:p w14:paraId="1E1362AA" w14:textId="75AF1105" w:rsidR="00A11E3D" w:rsidRDefault="00A11E3D" w:rsidP="001E066A">
      <w:pPr>
        <w:pStyle w:val="Heading4"/>
        <w:rPr>
          <w:rStyle w:val="Hyperlink"/>
        </w:rPr>
      </w:pPr>
      <w:r>
        <w:rPr>
          <w:rStyle w:val="Hyperlink"/>
        </w:rPr>
        <w:t xml:space="preserve">Trump’s hardline stance against the PLA necessitates strong defense cooperation with Taiwan—he’ll reject anything short of that </w:t>
      </w:r>
    </w:p>
    <w:p w14:paraId="59E7D680" w14:textId="4EF2461C" w:rsidR="00A11E3D" w:rsidRDefault="001E066A" w:rsidP="00A11E3D">
      <w:pPr>
        <w:rPr>
          <w:rStyle w:val="Hyperlink"/>
        </w:rPr>
      </w:pPr>
      <w:r w:rsidRPr="001E066A">
        <w:rPr>
          <w:rStyle w:val="Style13ptBold"/>
        </w:rPr>
        <w:t>Cronin 2018</w:t>
      </w:r>
      <w:r>
        <w:rPr>
          <w:rStyle w:val="Hyperlink"/>
        </w:rPr>
        <w:t xml:space="preserve"> (Patrick M. Cronin is a former Senior Advisor and Senior Director of the Asia-Pacific Security Program at the Center for a New American Security (CNAS). Previously, he was the Senior Director of the Institute for National Strategic Studies (INSS) at the National Defense University, where he simultaneously oversaw the Center for the Study of Chinese Military Affairs. Cronin has a rich and diverse background in both Asian-Pacific security and U.S. defense, foreign and development policy. Prior to leading INSS, Cronin served as the Director of Studies at the London-based International Institute for Strategic Studies (IISS). At the IISS, he also served as Editor of the Adelphi Papers and as the Executive Director of the Armed Conflict Database. Before joining IISS, Cronin was Senior Vice President and Director of Research at the Center for Strategic and International Studies (CSIS). In 2001, Cronin was confirmed by the United States Senate to the third-ranking position at the U.S. Agency for International Development (USAID). While serving as Assistant Administrator for Policy and Program Coordination, Cronin also led the interagency task force that helped design the Millennium Challenge Corporation (MCC). From 1998 until 2001, Cronin served as Director of Research at the U.S. Institute of Peace. Prior to that, he spent seven years at the National Defense University, first arriving at INSS in 1990 as a Senior Research Professor covering Asian and long-range security issues. He was the founding Executive Editor of Joint Force Quarterly, and subsequently became both Deputy Director and Director of Research at the Institute. He received the Army's Meritorious Civilian Service Award upon his departure from NDU in 1997. He has also been a senior analyst at the Center for Naval Analyses, a U.S. Naval Reserve Intelligence officer, and an analyst with the Congressional Research Service and SRI International. He was Associate Editor of Strategic Review and worked as an undergraduate at the Miami Herald and the Fort Lauderdale News. Dr. Cronin has taught at Georgetown University’s Security Studies Program, The Johns Hopkins University’s Paul H. </w:t>
      </w:r>
      <w:proofErr w:type="spellStart"/>
      <w:r>
        <w:rPr>
          <w:rStyle w:val="Hyperlink"/>
        </w:rPr>
        <w:t>Nitze</w:t>
      </w:r>
      <w:proofErr w:type="spellEnd"/>
      <w:r>
        <w:rPr>
          <w:rStyle w:val="Hyperlink"/>
        </w:rPr>
        <w:t xml:space="preserve"> School of Advanced International Studies (SAIS), and the University of Virginia’s Woodrow Wilson Department of Government. He read International Relations at St Antony’s College, University of Oxford, where he received both his M.Phil. and D.Phil. degrees, and graduated with high honors from the University of Florida. He regularly publishes essays in leading publications and frequently conducts television and radio interviews. In addition to many CNAS reports and numerous articles, his major publications include: Global Strategic Assessment, 2009: America’s Security Role in a Changing World; Civilian Surge: Key to Complex Operations (co-editor); The Impenetrable Fog of War: Reflections on Modern Warfare and Strategic Surprise; The Evolution of Strategic Thought: Adelphi Paper Classics; and Double Trouble: Iran and North Korea as Challenges to International Security. “</w:t>
      </w:r>
      <w:r w:rsidR="00A11E3D">
        <w:rPr>
          <w:rStyle w:val="Hyperlink"/>
        </w:rPr>
        <w:t>THE TRUMP ADMINISTRATION’S POLICY</w:t>
      </w:r>
      <w:r>
        <w:rPr>
          <w:rStyle w:val="Hyperlink"/>
        </w:rPr>
        <w:t xml:space="preserve"> </w:t>
      </w:r>
      <w:r w:rsidR="00A11E3D">
        <w:rPr>
          <w:rStyle w:val="Hyperlink"/>
        </w:rPr>
        <w:t>TOWARD TAIWAN</w:t>
      </w:r>
      <w:r>
        <w:rPr>
          <w:rStyle w:val="Hyperlink"/>
        </w:rPr>
        <w:t xml:space="preserve">”, </w:t>
      </w:r>
      <w:hyperlink r:id="rId42" w:history="1">
        <w:r w:rsidR="00A11E3D" w:rsidRPr="00DE05A0">
          <w:rPr>
            <w:rStyle w:val="Hyperlink"/>
          </w:rPr>
          <w:t>https://www.nbr.org/wp-content/uploads/pdfs/us-taiwan_defense_relations_roundtable_may2018.pdf</w:t>
        </w:r>
      </w:hyperlink>
      <w:r>
        <w:rPr>
          <w:rStyle w:val="Hyperlink"/>
        </w:rPr>
        <w:t xml:space="preserve"> , </w:t>
      </w:r>
      <w:r w:rsidR="00A11E3D">
        <w:rPr>
          <w:rStyle w:val="Hyperlink"/>
        </w:rPr>
        <w:t>May 2018</w:t>
      </w:r>
      <w:r>
        <w:rPr>
          <w:rStyle w:val="Hyperlink"/>
        </w:rPr>
        <w:t>)</w:t>
      </w:r>
    </w:p>
    <w:p w14:paraId="2E1CCA29" w14:textId="77777777" w:rsidR="00A11E3D" w:rsidRPr="00C95BAC" w:rsidRDefault="00A11E3D" w:rsidP="00A11E3D">
      <w:pPr>
        <w:rPr>
          <w:rStyle w:val="Hyperlink"/>
          <w:sz w:val="16"/>
        </w:rPr>
      </w:pPr>
      <w:r w:rsidRPr="004C02B1">
        <w:rPr>
          <w:rStyle w:val="StyleUnderline"/>
        </w:rPr>
        <w:t>The overall direction of the Trump administration’s Taiwan policy is to ensure that democratic Taiwan remains a confident contributor in a tense and turbulent world. This means ensuring that Taiwan does not have to succumb to coercion and threats of force and that it is integrated rather than isolated from global affairs. These goals will be achieved through direct relations with Taiwan, but first and foremost through strong and clear signals sent to China</w:t>
      </w:r>
      <w:r w:rsidRPr="00C95BAC">
        <w:rPr>
          <w:rStyle w:val="Hyperlink"/>
          <w:sz w:val="16"/>
        </w:rPr>
        <w:t xml:space="preserve">. Under the Obama administration, China was seen as a lender, a trading partner, a diplomatic collaborator, and a potential military challenger. </w:t>
      </w:r>
      <w:r w:rsidRPr="00C95BAC">
        <w:rPr>
          <w:rStyle w:val="StyleUnderline"/>
        </w:rPr>
        <w:t>The Trump administration</w:t>
      </w:r>
      <w:r w:rsidRPr="00C95BAC">
        <w:rPr>
          <w:rStyle w:val="Hyperlink"/>
          <w:sz w:val="16"/>
        </w:rPr>
        <w:t xml:space="preserve">, however, appreciates the complexity of the bilateral relationship but </w:t>
      </w:r>
      <w:r w:rsidRPr="00C95BAC">
        <w:rPr>
          <w:rStyle w:val="StyleUnderline"/>
        </w:rPr>
        <w:t>views China as a long-term strategic competitor</w:t>
      </w:r>
      <w:r w:rsidRPr="00C95BAC">
        <w:rPr>
          <w:rStyle w:val="Hyperlink"/>
          <w:sz w:val="16"/>
        </w:rPr>
        <w:t xml:space="preserve">. This realistic view assimilates the argument of scholars such as Michael Pillsbury, who asserts “that Beijing seeks to remake the global hierarchy, with itself as leader, and to counter and undermine the power and influence of the United States.”6 Once seen as unduly hawkish, this argument has become more mainstream and bipartisan.7 It is too early to discern the full weight and impact of this China policy, but the United States’ Taiwan policy is now inextricably linked to a more realistic evaluation of Sino-U.S. relations. Chinese threats to block all U.S. arms sales to Taiwan appear empty in 2018. But unless the United States stands up to those threats with political will, strength, and resources, it is only a matter of time before China attempts to test a shifting balance of power. Fortunately, the United States is not a disinterested power, but instead has every intention to thwart that coercive design in order to preserve peace across the Taiwan Strait and protect the people of Taiwan from Chinese threats and pressure. Reflecting the determination of the Trump administration to support democratic Taiwan, the new National Security Strategy embraces Taiwan by name, albeit within the context of long-standing policy: “We will maintain our strong ties with Taiwan in accordance with our ‘One China’ policy, including our commitments under the Taiwan Relations Act to provide for Taiwan’s legitimate defense needs and deter coercion.”8 </w:t>
      </w:r>
      <w:r w:rsidRPr="00C95BAC">
        <w:rPr>
          <w:rStyle w:val="StyleUnderline"/>
        </w:rPr>
        <w:t xml:space="preserve">In pledging to push back against a more assertive and capable China, the Trump administration follows its predecessors by viewing the Taiwan Relations Act as a vital legal framework, requiring the executive branch not to neglect Taiwan’s legitimate needs to remain free from threats and isolation. Regularized arms sales designed to maintain a military balance across the Taiwan Strait are consistent with that act. In this sense the administration’s Taiwan policy might be viewed as a front-line challenge for its stated goal of preserving and building a free and open Indo-Pacific strategy. </w:t>
      </w:r>
      <w:r w:rsidRPr="00C95BAC">
        <w:rPr>
          <w:rStyle w:val="Hyperlink"/>
          <w:sz w:val="16"/>
        </w:rPr>
        <w:t xml:space="preserve">The military dimension of maintaining a favorable balance of power and a free and open Indo-Pacific laid out in the new U.S. National Defense Strategy is relevant to Taiwan: “A more lethal, resilient, and rapidly innovating Joint Force, combined with a robust constellation of allies and partners, will sustain American influence and ensure favorable balances of power that safeguard the free and open international order.”9 Taiwan, while not mentioned by name, is a key component of that constellation of allies. </w:t>
      </w:r>
      <w:r w:rsidRPr="00C95BAC">
        <w:rPr>
          <w:rStyle w:val="StyleUnderline"/>
        </w:rPr>
        <w:t xml:space="preserve">The Trump administration is willing to threaten China with strong-arm tactics while preparing for long-term competition. </w:t>
      </w:r>
      <w:r w:rsidRPr="00C95BAC">
        <w:rPr>
          <w:rStyle w:val="Hyperlink"/>
          <w:sz w:val="16"/>
        </w:rPr>
        <w:t xml:space="preserve">For instance, it is continuing to exhort Beijing to help pressure North Korea into adopting a path toward denuclearization, even if that means imposing secondary sanctions on Chinese banks and other entities doing business with Pyongyang. The administration is also shifting defense priorities to focus on developing long-term, high-end capabilities and a national innovation base in critical technology areas such as artificial intelligence, quantum computing, and autonomous machines. Regarding the growing trade deficit with China, the Trump administration is continuing to threaten tariffs and other protectionist measures, along with new restrictions on investments that impinge on national security industries or technologies. But as in the security arena, the administration is also continuing to look for areas of cooperation, and President Trump puts high stock in his personal relations with Xi. </w:t>
      </w:r>
    </w:p>
    <w:p w14:paraId="218462AF" w14:textId="77777777" w:rsidR="00A11E3D" w:rsidRDefault="00A11E3D" w:rsidP="00A11E3D">
      <w:pPr>
        <w:rPr>
          <w:rStyle w:val="Hyperlink"/>
        </w:rPr>
      </w:pPr>
    </w:p>
    <w:p w14:paraId="67BD1CCA" w14:textId="77777777" w:rsidR="00E96539" w:rsidRDefault="00E96539" w:rsidP="00E96539">
      <w:pPr>
        <w:pStyle w:val="Heading2"/>
      </w:pPr>
      <w:r>
        <w:t xml:space="preserve">Framing </w:t>
      </w:r>
    </w:p>
    <w:p w14:paraId="6CD4BB36" w14:textId="3053A04F" w:rsidR="00394830" w:rsidRDefault="00E96539" w:rsidP="00394830">
      <w:pPr>
        <w:pStyle w:val="Heading3"/>
      </w:pPr>
      <w:r>
        <w:t>AT: Try or Die</w:t>
      </w:r>
    </w:p>
    <w:p w14:paraId="381F05C5" w14:textId="77777777" w:rsidR="00394830" w:rsidRDefault="00394830" w:rsidP="00394830">
      <w:pPr>
        <w:pStyle w:val="Heading4"/>
      </w:pPr>
      <w:r>
        <w:t xml:space="preserve">Reject the affirmative’s try or die claims based on hyperbolic authors—it’s an illogical way to make decisions that ignores huge risks </w:t>
      </w:r>
    </w:p>
    <w:p w14:paraId="192D39D9" w14:textId="654075C7" w:rsidR="00394830" w:rsidRDefault="00394830" w:rsidP="00394830">
      <w:pPr>
        <w:rPr>
          <w:rStyle w:val="Hyperlink"/>
        </w:rPr>
      </w:pPr>
      <w:proofErr w:type="spellStart"/>
      <w:r w:rsidRPr="00394830">
        <w:rPr>
          <w:rStyle w:val="Style13ptBold"/>
        </w:rPr>
        <w:t>Maizland</w:t>
      </w:r>
      <w:proofErr w:type="spellEnd"/>
      <w:r w:rsidRPr="00394830">
        <w:rPr>
          <w:rStyle w:val="Style13ptBold"/>
        </w:rPr>
        <w:t xml:space="preserve"> 2019</w:t>
      </w:r>
      <w:r>
        <w:t xml:space="preserve"> (Lindsay </w:t>
      </w:r>
      <w:proofErr w:type="spellStart"/>
      <w:r>
        <w:t>Maizland</w:t>
      </w:r>
      <w:proofErr w:type="spellEnd"/>
      <w:r>
        <w:t xml:space="preserve"> writes about Asia for CFR.org. Before joining CFR, she covered breaking news for TEGNA’s central digital team and reported on world news for Vox. She holds a BA in international relations and journalism from American University. “U.S. Military Support for Taiwan: What’s Changed Under Trump?” , </w:t>
      </w:r>
      <w:hyperlink r:id="rId43" w:history="1">
        <w:r w:rsidRPr="009D1D08">
          <w:rPr>
            <w:rStyle w:val="Hyperlink"/>
          </w:rPr>
          <w:t>https://www.cfr.org/article/us-military-support-taiwan-whats-changed-under-trump</w:t>
        </w:r>
      </w:hyperlink>
      <w:r>
        <w:rPr>
          <w:rStyle w:val="Hyperlink"/>
        </w:rPr>
        <w:t xml:space="preserve"> , April 3, 2019)</w:t>
      </w:r>
    </w:p>
    <w:p w14:paraId="77110728" w14:textId="74F32EB4" w:rsidR="00394830" w:rsidRDefault="00394830" w:rsidP="00394830">
      <w:pPr>
        <w:rPr>
          <w:rStyle w:val="Hyperlink"/>
        </w:rPr>
      </w:pPr>
      <w:r>
        <w:rPr>
          <w:rStyle w:val="Hyperlink"/>
        </w:rPr>
        <w:t xml:space="preserve">*Italics in original </w:t>
      </w:r>
    </w:p>
    <w:p w14:paraId="634C74C0" w14:textId="77777777" w:rsidR="00394830" w:rsidRPr="001C1A94" w:rsidRDefault="00394830" w:rsidP="00394830">
      <w:pPr>
        <w:rPr>
          <w:rStyle w:val="Emphasis"/>
        </w:rPr>
      </w:pPr>
      <w:r w:rsidRPr="001C1A94">
        <w:rPr>
          <w:rStyle w:val="StyleUnderline"/>
        </w:rPr>
        <w:t>The clouds over Taiwan have grown darker</w:t>
      </w:r>
      <w:r w:rsidRPr="001C1A94">
        <w:rPr>
          <w:rStyle w:val="Hyperlink"/>
          <w:sz w:val="16"/>
        </w:rPr>
        <w:t xml:space="preserve"> in recent months. In January, Chinese President Xi Jinping said Taiwan must be unified with the mainland and urged Taipei to embrace the 1992 Consensus. It states that there is only “one China” and Taiwan belongs to it but allows different interpretations of which is the governing entity. China “will not rule out the use of force” against foreign intervention, </w:t>
      </w:r>
      <w:proofErr w:type="gramStart"/>
      <w:r w:rsidRPr="001C1A94">
        <w:rPr>
          <w:rStyle w:val="Hyperlink"/>
          <w:sz w:val="16"/>
        </w:rPr>
        <w:t>Xi</w:t>
      </w:r>
      <w:proofErr w:type="gramEnd"/>
      <w:r w:rsidRPr="001C1A94">
        <w:rPr>
          <w:rStyle w:val="Hyperlink"/>
          <w:sz w:val="16"/>
        </w:rPr>
        <w:t xml:space="preserve"> said. Tsai reiterated that her government will never accept the “one country, two systems” model and defended the democratic island’s sovereignty. The worrisome China-Taiwan tensions come as the U.S.-China relationship has deteriorated, with the two rivals engaged in major disputes over trade and technology and jostling for power in the western Pacific. During this week’s North Atlantic Treaty Organization (NATO) meetings in Washington, threats from China reportedly featured more prominently than ever before. </w:t>
      </w:r>
      <w:r w:rsidRPr="001C1A94">
        <w:rPr>
          <w:rStyle w:val="StyleUnderline"/>
        </w:rPr>
        <w:t xml:space="preserve">Experts say all of these factors are increasing the risk of a cross-strait crisis. </w:t>
      </w:r>
      <w:r w:rsidRPr="001C1A94">
        <w:rPr>
          <w:rStyle w:val="Emphasis"/>
        </w:rPr>
        <w:t xml:space="preserve">“The </w:t>
      </w:r>
      <w:r w:rsidRPr="001C1A94">
        <w:rPr>
          <w:rStyle w:val="Emphasis"/>
          <w:i/>
        </w:rPr>
        <w:t>status quo</w:t>
      </w:r>
      <w:r w:rsidRPr="001C1A94">
        <w:rPr>
          <w:rStyle w:val="Emphasis"/>
        </w:rPr>
        <w:t xml:space="preserve"> is admittedly imperfect,” wrote CFR President Richard N. </w:t>
      </w:r>
      <w:proofErr w:type="spellStart"/>
      <w:r w:rsidRPr="001C1A94">
        <w:rPr>
          <w:rStyle w:val="Emphasis"/>
        </w:rPr>
        <w:t>Haass</w:t>
      </w:r>
      <w:proofErr w:type="spellEnd"/>
      <w:r w:rsidRPr="001C1A94">
        <w:rPr>
          <w:rStyle w:val="Emphasis"/>
        </w:rPr>
        <w:t>, “but it is far less imperfect than what would follow unilateral actions and attempts to resolve a situation that doesn’t lend itself to a neat solution.”</w:t>
      </w:r>
    </w:p>
    <w:p w14:paraId="0727E742" w14:textId="77777777" w:rsidR="00394830" w:rsidRPr="001C1A94" w:rsidRDefault="00394830" w:rsidP="00394830">
      <w:pPr>
        <w:rPr>
          <w:rStyle w:val="Emphasis"/>
        </w:rPr>
      </w:pPr>
    </w:p>
    <w:p w14:paraId="57F33F2F" w14:textId="77777777" w:rsidR="00E96539" w:rsidRPr="00E96539" w:rsidRDefault="00E96539" w:rsidP="00E96539">
      <w:pPr>
        <w:pStyle w:val="Heading3"/>
      </w:pPr>
      <w:r>
        <w:t xml:space="preserve">Neg Offense First </w:t>
      </w:r>
    </w:p>
    <w:p w14:paraId="29CBDDCB" w14:textId="77777777" w:rsidR="00E96539" w:rsidRDefault="00E96539" w:rsidP="00E96539">
      <w:pPr>
        <w:pStyle w:val="Heading4"/>
        <w:rPr>
          <w:rStyle w:val="Hyperlink"/>
        </w:rPr>
      </w:pPr>
      <w:r>
        <w:rPr>
          <w:rStyle w:val="Hyperlink"/>
        </w:rPr>
        <w:t xml:space="preserve">Prefer our offense over solvency—the plan can’t solve friction with China but threatens Taiwan and causes other US-PRC friction </w:t>
      </w:r>
    </w:p>
    <w:p w14:paraId="0D0887EC" w14:textId="77777777" w:rsidR="00E96539" w:rsidRDefault="00E96539" w:rsidP="00E96539">
      <w:pPr>
        <w:rPr>
          <w:rStyle w:val="Hyperlink"/>
        </w:rPr>
      </w:pPr>
      <w:r w:rsidRPr="004D0C68">
        <w:rPr>
          <w:rStyle w:val="Style13ptBold"/>
        </w:rPr>
        <w:t>Schell and Shirk 2019</w:t>
      </w:r>
      <w:r>
        <w:rPr>
          <w:rStyle w:val="Hyperlink"/>
        </w:rPr>
        <w:t xml:space="preserve"> (Orville Schell-Asia Society, Susan Shirk-University of California San Diego. “Course Correction: Toward An Effective And Sustainable China Policy”, </w:t>
      </w:r>
      <w:hyperlink r:id="rId44" w:history="1">
        <w:r w:rsidRPr="00DE05A0">
          <w:rPr>
            <w:rStyle w:val="Hyperlink"/>
          </w:rPr>
          <w:t>https://asiasociety.org/sites/default/files/inline-files/CourseCorrection_FINAL_2.7.19_1.pdf</w:t>
        </w:r>
      </w:hyperlink>
      <w:r>
        <w:rPr>
          <w:rStyle w:val="Hyperlink"/>
        </w:rPr>
        <w:t xml:space="preserve"> , Feb. 2019)</w:t>
      </w:r>
    </w:p>
    <w:p w14:paraId="1B530DAD" w14:textId="77777777" w:rsidR="00E96539" w:rsidRPr="008133A6" w:rsidRDefault="00E96539" w:rsidP="00E96539">
      <w:pPr>
        <w:rPr>
          <w:rStyle w:val="Hyperlink"/>
          <w:sz w:val="16"/>
        </w:rPr>
      </w:pPr>
      <w:r w:rsidRPr="008133A6">
        <w:rPr>
          <w:rStyle w:val="Hyperlink"/>
          <w:sz w:val="16"/>
        </w:rPr>
        <w:t xml:space="preserve">The long-standing United States policy of insisting on peaceful resolution of the Taiwan issue remains a vital American interest. This policy serves to protect the principle of peaceful resolution of disputes in the international system, and to preserve a vibrant Asian democracy. Peaceful resolution will require the agreement of Beijing and the assent of the residents of Taiwan, expressed through their democratic processes. Pending such resolution, </w:t>
      </w:r>
      <w:r w:rsidRPr="008133A6">
        <w:rPr>
          <w:rStyle w:val="StyleUnderline"/>
        </w:rPr>
        <w:t>the U</w:t>
      </w:r>
      <w:r w:rsidRPr="008133A6">
        <w:rPr>
          <w:rStyle w:val="Hyperlink"/>
          <w:sz w:val="16"/>
        </w:rPr>
        <w:t xml:space="preserve">nited </w:t>
      </w:r>
      <w:r w:rsidRPr="008133A6">
        <w:rPr>
          <w:rStyle w:val="StyleUnderline"/>
        </w:rPr>
        <w:t>S</w:t>
      </w:r>
      <w:r w:rsidRPr="008133A6">
        <w:rPr>
          <w:rStyle w:val="Hyperlink"/>
          <w:sz w:val="16"/>
        </w:rPr>
        <w:t xml:space="preserve">tates </w:t>
      </w:r>
      <w:r w:rsidRPr="008133A6">
        <w:rPr>
          <w:rStyle w:val="StyleUnderline"/>
        </w:rPr>
        <w:t>must stand ready to deter unprovoked military aggression by Beijing against Taiwan. Washington must maintain a strong and credible military presence in the Western Pacific to convince Beijing that the United States still has serious military options, despite the improvements described above in Chinese military capabilities</w:t>
      </w:r>
      <w:r w:rsidRPr="008133A6">
        <w:rPr>
          <w:rStyle w:val="Hyperlink"/>
          <w:sz w:val="16"/>
        </w:rPr>
        <w:t xml:space="preserve">. At the same time, </w:t>
      </w:r>
      <w:r w:rsidRPr="008133A6">
        <w:rPr>
          <w:rStyle w:val="StyleUnderline"/>
        </w:rPr>
        <w:t>the U</w:t>
      </w:r>
      <w:r w:rsidRPr="008133A6">
        <w:rPr>
          <w:rStyle w:val="Hyperlink"/>
          <w:sz w:val="16"/>
        </w:rPr>
        <w:t xml:space="preserve">nited </w:t>
      </w:r>
      <w:r w:rsidRPr="008133A6">
        <w:rPr>
          <w:rStyle w:val="StyleUnderline"/>
        </w:rPr>
        <w:t>S</w:t>
      </w:r>
      <w:r w:rsidRPr="008133A6">
        <w:rPr>
          <w:rStyle w:val="Hyperlink"/>
          <w:sz w:val="16"/>
        </w:rPr>
        <w:t xml:space="preserve">tates </w:t>
      </w:r>
      <w:r w:rsidRPr="008133A6">
        <w:rPr>
          <w:rStyle w:val="StyleUnderline"/>
        </w:rPr>
        <w:t>should assist Taiwan in developing asymmetric capabilities to hold off the massively superior mainland military until the United States can bring forces to bear.</w:t>
      </w:r>
      <w:r w:rsidRPr="008133A6">
        <w:rPr>
          <w:rStyle w:val="Hyperlink"/>
          <w:sz w:val="16"/>
        </w:rPr>
        <w:t xml:space="preserve"> Robust shore batteries, improved air defenses, mobile response units, and sea mines to counter landing craft can all pose major problems for an invading People’s Liberation Army (PLA) force. PLA blockades pose arguably the most difficult challenge to Taiwan and the United States, a reminder that the United States should encourage Taiwan to develop deeper strategic reserves of key materials and to create better logistic linkages between smaller ports and population centers. To avoid exacerbating cross-Strait tensions or potentially even triggering a mainland attack, Washington should not alter its “one China policy,” which was established by the 1972 Shanghai Communiqué and reinforced in subsequent U.S.-China communiqués, and which has served well the cause of strategic stability in the Taiwan Strait. While not challenging the claim that there is one China and that Taiwan is part of China, this policy does not take a position in favor of unification, and seeks to maintain stability in the Strait by insisting on peaceful resolution of the Taiwan issue. </w:t>
      </w:r>
      <w:r w:rsidRPr="008133A6">
        <w:rPr>
          <w:rStyle w:val="Emphasis"/>
        </w:rPr>
        <w:t>Taking symbolic or substantive actions that call into question the U.S. commitment to its historic policy will aggravate the mainland threat to Taiwan and cause unproductive friction in Washington-Beijing relations without accomplishing any useful purpose.</w:t>
      </w:r>
      <w:r w:rsidRPr="008133A6">
        <w:rPr>
          <w:rStyle w:val="Hyperlink"/>
          <w:sz w:val="16"/>
        </w:rPr>
        <w:t xml:space="preserve"> Clarity and continuity in U.S. policy will be particularly important during Taiwan’s 2020 presidential election campaign, which could increase cross-Strait tensions. While adhering to its “one China policy,” the United States should provide stronger support for Taiwan by expressing its concern about China’s increased diplomatic, economic, and military pressure on Taiwan; calling for a resumption of dialogue across the Strait; permitting appropriate high-level official visits between the United States and Taiwan; exploring further trade and investment liberalization with Taiwan; and continuing to push for increased participation for Taiwan in international organizations and activities for which statehood is not a requirement. </w:t>
      </w:r>
    </w:p>
    <w:p w14:paraId="5C406E60" w14:textId="77777777" w:rsidR="00E96539" w:rsidRDefault="00E96539" w:rsidP="00E96539">
      <w:pPr>
        <w:rPr>
          <w:rStyle w:val="Hyperlink"/>
        </w:rPr>
      </w:pPr>
    </w:p>
    <w:p w14:paraId="2ED7527C" w14:textId="77777777" w:rsidR="00E96539" w:rsidRDefault="00E96539" w:rsidP="00E96539">
      <w:pPr>
        <w:rPr>
          <w:rStyle w:val="Hyperlink"/>
        </w:rPr>
      </w:pPr>
    </w:p>
    <w:p w14:paraId="2D08EC41" w14:textId="0F85AF1C" w:rsidR="00EE1B74" w:rsidRDefault="00EE1B74" w:rsidP="00FB3B9F">
      <w:pPr>
        <w:pStyle w:val="Heading2"/>
      </w:pPr>
      <w:r>
        <w:t>Cross-Strait</w:t>
      </w:r>
    </w:p>
    <w:p w14:paraId="169B852A" w14:textId="282244BE" w:rsidR="00EE1B74" w:rsidRDefault="00EE1B74" w:rsidP="00EE1B74">
      <w:pPr>
        <w:pStyle w:val="Heading3"/>
      </w:pPr>
      <w:r>
        <w:t>1NC No Taiwan War</w:t>
      </w:r>
    </w:p>
    <w:p w14:paraId="45B3E7B1" w14:textId="77777777" w:rsidR="00EE1B74" w:rsidRPr="00EE1B74" w:rsidRDefault="00EE1B74" w:rsidP="00EE1B74"/>
    <w:p w14:paraId="552DBC2E" w14:textId="77777777" w:rsidR="00EE1B74" w:rsidRDefault="00EE1B74" w:rsidP="00EE1B74">
      <w:pPr>
        <w:pStyle w:val="Heading4"/>
      </w:pPr>
      <w:r>
        <w:t xml:space="preserve">No Taiwan war—it’s less likely than other hotspots and both sides will deescalate </w:t>
      </w:r>
    </w:p>
    <w:p w14:paraId="56991AA9" w14:textId="77777777" w:rsidR="00EE1B74" w:rsidRDefault="00EE1B74" w:rsidP="00EE1B74">
      <w:r w:rsidRPr="006451FD">
        <w:rPr>
          <w:rStyle w:val="Style13ptBold"/>
        </w:rPr>
        <w:t>You and Hao 2018</w:t>
      </w:r>
      <w:r>
        <w:t xml:space="preserve"> (Hao Ji You is Professor and head of the Department of Government, University of Macau. </w:t>
      </w:r>
      <w:proofErr w:type="spellStart"/>
      <w:r>
        <w:t>Yufan</w:t>
      </w:r>
      <w:proofErr w:type="spellEnd"/>
      <w:r>
        <w:t xml:space="preserve"> Hao is Dean of the Faculty of Social Sciences and Chair Professor at the University of Macau. “The Political and Military Nexus of Beijing-Washington-Taipei: Military Interactions in the Taiwan Strait”, The China Review, Vol. 18, No. 3 (August 2018), 89–119)</w:t>
      </w:r>
    </w:p>
    <w:p w14:paraId="4AA09917" w14:textId="77777777" w:rsidR="00EE1B74" w:rsidRDefault="00EE1B74" w:rsidP="00EE1B74">
      <w:r w:rsidRPr="00CA4818">
        <w:rPr>
          <w:rStyle w:val="StyleUnderline"/>
        </w:rPr>
        <w:t>In comparison with other Asian hot spots, there are certainly restraints for Washington to play the Taiwan card when the benefits can turn into costs.</w:t>
      </w:r>
      <w:r>
        <w:t xml:space="preserve"> </w:t>
      </w:r>
      <w:r w:rsidRPr="00CA4818">
        <w:rPr>
          <w:rStyle w:val="StyleUnderline"/>
        </w:rPr>
        <w:t>It can decide whether to involve itself militarily and how much in a face-off in the SCS, as it is unlikely there will be a major war there</w:t>
      </w:r>
      <w:r>
        <w:t xml:space="preserve">. In the Strait, the declared independence would trigger the mainland’s attack and lock the United States into a reluctant war with another nuclear power. </w:t>
      </w:r>
      <w:r w:rsidRPr="00CA4818">
        <w:rPr>
          <w:rStyle w:val="StyleUnderline"/>
        </w:rPr>
        <w:t>Unless Sino-U.S. contention triggers a direct confrontation, Washington would continue to rein in Taipei in the foreseeable future, as shown by Bush’s rebuke on Chen Shui-bian.76 This serious calculus of Washington on military intervention in the Taiwan conflicts is conducted from the political and strategic height, which serves to prove this article’s central argument of politics in command of military options by the three parties in the triangular inaction.</w:t>
      </w:r>
    </w:p>
    <w:p w14:paraId="56C230EF" w14:textId="77777777" w:rsidR="00BF610E" w:rsidRDefault="00BF610E" w:rsidP="00BF610E">
      <w:pPr>
        <w:pStyle w:val="Heading3"/>
      </w:pPr>
      <w:r>
        <w:t>1NC Europe Alt Cause</w:t>
      </w:r>
    </w:p>
    <w:p w14:paraId="72DC1E42" w14:textId="77777777" w:rsidR="00BF610E" w:rsidRPr="0022316E" w:rsidRDefault="00BF610E" w:rsidP="00BF610E"/>
    <w:p w14:paraId="0181B73A" w14:textId="77777777" w:rsidR="00BF610E" w:rsidRDefault="00BF610E" w:rsidP="00BF610E"/>
    <w:p w14:paraId="685ED940" w14:textId="77777777" w:rsidR="00BF610E" w:rsidRDefault="00BF610E" w:rsidP="00BF610E"/>
    <w:p w14:paraId="19C15A66" w14:textId="77777777" w:rsidR="00BF610E" w:rsidRDefault="00BF610E" w:rsidP="00BF610E">
      <w:pPr>
        <w:pStyle w:val="Heading4"/>
      </w:pPr>
      <w:r>
        <w:t xml:space="preserve">The </w:t>
      </w:r>
      <w:proofErr w:type="spellStart"/>
      <w:r>
        <w:t>aff</w:t>
      </w:r>
      <w:proofErr w:type="spellEnd"/>
      <w:r>
        <w:t xml:space="preserve"> can’t solve PRC concerns over arms sales—Europe makes them inevitable </w:t>
      </w:r>
    </w:p>
    <w:p w14:paraId="29B5BA72" w14:textId="77777777" w:rsidR="00BF610E" w:rsidRDefault="00BF610E" w:rsidP="00BF610E">
      <w:pPr>
        <w:rPr>
          <w:rStyle w:val="Hyperlink"/>
        </w:rPr>
      </w:pPr>
      <w:proofErr w:type="spellStart"/>
      <w:r w:rsidRPr="00BC7A6C">
        <w:rPr>
          <w:rStyle w:val="Style13ptBold"/>
        </w:rPr>
        <w:t>Thim</w:t>
      </w:r>
      <w:proofErr w:type="spellEnd"/>
      <w:r w:rsidRPr="00BC7A6C">
        <w:rPr>
          <w:rStyle w:val="Style13ptBold"/>
        </w:rPr>
        <w:t xml:space="preserve"> 2018</w:t>
      </w:r>
      <w:r>
        <w:t xml:space="preserve"> (</w:t>
      </w:r>
      <w:r w:rsidRPr="006E6E78">
        <w:t xml:space="preserve">Michal </w:t>
      </w:r>
      <w:proofErr w:type="spellStart"/>
      <w:r w:rsidRPr="006E6E78">
        <w:t>Thim</w:t>
      </w:r>
      <w:proofErr w:type="spellEnd"/>
      <w:r w:rsidRPr="006E6E78">
        <w:t xml:space="preserve"> is a Taiwan analyst at the Association for International Affairs (Czech Republic) and an Asia-Pacific Desk contributing analyst for </w:t>
      </w:r>
      <w:proofErr w:type="spellStart"/>
      <w:r w:rsidRPr="006E6E78">
        <w:t>Wikistrat</w:t>
      </w:r>
      <w:proofErr w:type="spellEnd"/>
      <w:r>
        <w:t>, “</w:t>
      </w:r>
      <w:r w:rsidRPr="006E6E78">
        <w:t>Behind the US’ smaller arms package to Taiwan lie bigger problems for China</w:t>
      </w:r>
      <w:r>
        <w:t xml:space="preserve">”, </w:t>
      </w:r>
      <w:hyperlink r:id="rId45" w:history="1">
        <w:r w:rsidRPr="009D1D08">
          <w:rPr>
            <w:rStyle w:val="Hyperlink"/>
          </w:rPr>
          <w:t>https://www.scmp.com/comment/insight-opinion/asia/article/2166594/behind-us-smaller-arms-package-taiwan-lie-bigger</w:t>
        </w:r>
      </w:hyperlink>
      <w:r>
        <w:rPr>
          <w:rStyle w:val="Hyperlink"/>
        </w:rPr>
        <w:t xml:space="preserve"> , Published: 2:00am, 3 Oct, 2018)</w:t>
      </w:r>
    </w:p>
    <w:p w14:paraId="3BBE7484" w14:textId="77777777" w:rsidR="00BF610E" w:rsidRPr="007E087E" w:rsidRDefault="00BF610E" w:rsidP="00BF610E">
      <w:pPr>
        <w:rPr>
          <w:rStyle w:val="StyleUnderline"/>
        </w:rPr>
      </w:pPr>
      <w:r w:rsidRPr="007E087E">
        <w:rPr>
          <w:rStyle w:val="Hyperlink"/>
          <w:sz w:val="16"/>
        </w:rPr>
        <w:t xml:space="preserve">However, </w:t>
      </w:r>
      <w:r w:rsidRPr="007E087E">
        <w:rPr>
          <w:rStyle w:val="StyleUnderline"/>
        </w:rPr>
        <w:t>Beijing does not just have the US to worry about</w:t>
      </w:r>
      <w:r w:rsidRPr="007E087E">
        <w:rPr>
          <w:rStyle w:val="Hyperlink"/>
          <w:sz w:val="16"/>
        </w:rPr>
        <w:t xml:space="preserve">. </w:t>
      </w:r>
      <w:r w:rsidRPr="007E087E">
        <w:rPr>
          <w:rStyle w:val="StyleUnderline"/>
        </w:rPr>
        <w:t>Taiwanese media reported on September 26 about two contracts with France on training and upgrades to nearly 50 French-made Mirage 2000 high-altitude fighter jets in Taiwan’s air force inventory.</w:t>
      </w:r>
      <w:r>
        <w:rPr>
          <w:rStyle w:val="StyleUnderline"/>
        </w:rPr>
        <w:t xml:space="preserve"> </w:t>
      </w:r>
      <w:r w:rsidRPr="007E087E">
        <w:rPr>
          <w:rStyle w:val="Hyperlink"/>
          <w:sz w:val="16"/>
        </w:rPr>
        <w:t xml:space="preserve">Moreover, </w:t>
      </w:r>
      <w:r w:rsidRPr="007E087E">
        <w:rPr>
          <w:rStyle w:val="StyleUnderline"/>
        </w:rPr>
        <w:t xml:space="preserve">Taiwan’s </w:t>
      </w:r>
      <w:proofErr w:type="spellStart"/>
      <w:r w:rsidRPr="007E087E">
        <w:rPr>
          <w:rStyle w:val="StyleUnderline"/>
        </w:rPr>
        <w:t>defence</w:t>
      </w:r>
      <w:proofErr w:type="spellEnd"/>
      <w:r w:rsidRPr="007E087E">
        <w:rPr>
          <w:rStyle w:val="StyleUnderline"/>
        </w:rPr>
        <w:t xml:space="preserve"> ministry decided on a European design for Taiwan’s Indigenous </w:t>
      </w:r>
      <w:proofErr w:type="spellStart"/>
      <w:r w:rsidRPr="007E087E">
        <w:rPr>
          <w:rStyle w:val="StyleUnderline"/>
        </w:rPr>
        <w:t>Defence</w:t>
      </w:r>
      <w:proofErr w:type="spellEnd"/>
      <w:r w:rsidRPr="007E087E">
        <w:rPr>
          <w:rStyle w:val="StyleUnderline"/>
        </w:rPr>
        <w:t xml:space="preserve"> Submarine project</w:t>
      </w:r>
      <w:r w:rsidRPr="007E087E">
        <w:rPr>
          <w:rStyle w:val="Hyperlink"/>
          <w:sz w:val="16"/>
        </w:rPr>
        <w:t xml:space="preserve">. The media has speculated that French shipbuilder Direction des Constructions </w:t>
      </w:r>
      <w:proofErr w:type="spellStart"/>
      <w:r w:rsidRPr="007E087E">
        <w:rPr>
          <w:rStyle w:val="Hyperlink"/>
          <w:sz w:val="16"/>
        </w:rPr>
        <w:t>Navales</w:t>
      </w:r>
      <w:proofErr w:type="spellEnd"/>
      <w:r w:rsidRPr="007E087E">
        <w:rPr>
          <w:rStyle w:val="Hyperlink"/>
          <w:sz w:val="16"/>
        </w:rPr>
        <w:t xml:space="preserve"> Services and German </w:t>
      </w:r>
      <w:proofErr w:type="spellStart"/>
      <w:r w:rsidRPr="007E087E">
        <w:rPr>
          <w:rStyle w:val="Hyperlink"/>
          <w:sz w:val="16"/>
        </w:rPr>
        <w:t>Howaldtswerke</w:t>
      </w:r>
      <w:proofErr w:type="spellEnd"/>
      <w:r w:rsidRPr="007E087E">
        <w:rPr>
          <w:rStyle w:val="Hyperlink"/>
          <w:sz w:val="16"/>
        </w:rPr>
        <w:t xml:space="preserve">-Deutsche </w:t>
      </w:r>
      <w:proofErr w:type="spellStart"/>
      <w:r w:rsidRPr="007E087E">
        <w:rPr>
          <w:rStyle w:val="Hyperlink"/>
          <w:sz w:val="16"/>
        </w:rPr>
        <w:t>Werft</w:t>
      </w:r>
      <w:proofErr w:type="spellEnd"/>
      <w:r w:rsidRPr="007E087E">
        <w:rPr>
          <w:rStyle w:val="Hyperlink"/>
          <w:sz w:val="16"/>
        </w:rPr>
        <w:t xml:space="preserve"> were among the contenders, and one of them is likely to be the winner. </w:t>
      </w:r>
      <w:r w:rsidRPr="007E087E">
        <w:rPr>
          <w:rStyle w:val="StyleUnderline"/>
        </w:rPr>
        <w:t xml:space="preserve">The French connection to Taiwan’s </w:t>
      </w:r>
      <w:proofErr w:type="spellStart"/>
      <w:r w:rsidRPr="007E087E">
        <w:rPr>
          <w:rStyle w:val="StyleUnderline"/>
        </w:rPr>
        <w:t>defence</w:t>
      </w:r>
      <w:proofErr w:type="spellEnd"/>
      <w:r w:rsidRPr="007E087E">
        <w:rPr>
          <w:rStyle w:val="StyleUnderline"/>
        </w:rPr>
        <w:t xml:space="preserve"> </w:t>
      </w:r>
      <w:proofErr w:type="spellStart"/>
      <w:r w:rsidRPr="007E087E">
        <w:rPr>
          <w:rStyle w:val="StyleUnderline"/>
        </w:rPr>
        <w:t>modernisation</w:t>
      </w:r>
      <w:proofErr w:type="spellEnd"/>
      <w:r w:rsidRPr="007E087E">
        <w:rPr>
          <w:rStyle w:val="StyleUnderline"/>
        </w:rPr>
        <w:t xml:space="preserve"> is a timely reminder that European </w:t>
      </w:r>
      <w:proofErr w:type="spellStart"/>
      <w:r w:rsidRPr="007E087E">
        <w:rPr>
          <w:rStyle w:val="StyleUnderline"/>
        </w:rPr>
        <w:t>defence</w:t>
      </w:r>
      <w:proofErr w:type="spellEnd"/>
      <w:r w:rsidRPr="007E087E">
        <w:rPr>
          <w:rStyle w:val="StyleUnderline"/>
        </w:rPr>
        <w:t xml:space="preserve"> industry companies are present and active in Taiwan. With France and Germany leading European resistance against adverse effects of the Belt and Road Initiative, and greater scrutiny over Chinese investment in and acquisition of strategic industries, Europe’s arms suppliers may find the situation ripe for taking a greater share in Taiwan’s </w:t>
      </w:r>
      <w:proofErr w:type="spellStart"/>
      <w:r w:rsidRPr="007E087E">
        <w:rPr>
          <w:rStyle w:val="StyleUnderline"/>
        </w:rPr>
        <w:t>defence</w:t>
      </w:r>
      <w:proofErr w:type="spellEnd"/>
      <w:r w:rsidRPr="007E087E">
        <w:rPr>
          <w:rStyle w:val="StyleUnderline"/>
        </w:rPr>
        <w:t xml:space="preserve"> projects. Their governments may very well give them the green light.</w:t>
      </w:r>
    </w:p>
    <w:p w14:paraId="1488C246" w14:textId="77777777" w:rsidR="00BF610E" w:rsidRDefault="00BF610E" w:rsidP="00BF610E">
      <w:pPr>
        <w:rPr>
          <w:rStyle w:val="Hyperlink"/>
        </w:rPr>
      </w:pPr>
    </w:p>
    <w:p w14:paraId="6DB9B6DE" w14:textId="0964AFB4" w:rsidR="00BF610E" w:rsidRDefault="00BF610E" w:rsidP="0022316E">
      <w:pPr>
        <w:pStyle w:val="Heading3"/>
      </w:pPr>
      <w:r>
        <w:t>AT: Modernization I/L</w:t>
      </w:r>
    </w:p>
    <w:p w14:paraId="76B54BDA" w14:textId="77777777" w:rsidR="00BF610E" w:rsidRPr="00BF610E" w:rsidRDefault="00BF610E" w:rsidP="00BF610E"/>
    <w:p w14:paraId="5D4ECB1E" w14:textId="77777777" w:rsidR="00BF610E" w:rsidRPr="00801AB3" w:rsidRDefault="00BF610E" w:rsidP="00BF610E">
      <w:pPr>
        <w:keepNext/>
        <w:keepLines/>
        <w:spacing w:before="40" w:after="0"/>
        <w:outlineLvl w:val="3"/>
        <w:rPr>
          <w:rFonts w:eastAsiaTheme="majorEastAsia" w:cstheme="majorBidi"/>
          <w:b/>
          <w:iCs/>
          <w:sz w:val="26"/>
        </w:rPr>
      </w:pPr>
      <w:r w:rsidRPr="00801AB3">
        <w:rPr>
          <w:rFonts w:eastAsiaTheme="majorEastAsia" w:cstheme="majorBidi"/>
          <w:b/>
          <w:iCs/>
          <w:sz w:val="26"/>
        </w:rPr>
        <w:t xml:space="preserve">Ending arms sales to Taiwan doesn’t solve Chinese military modernization </w:t>
      </w:r>
    </w:p>
    <w:p w14:paraId="32D333C3" w14:textId="77777777" w:rsidR="00BF610E" w:rsidRPr="00801AB3" w:rsidRDefault="00BF610E" w:rsidP="00BF610E">
      <w:r w:rsidRPr="00801AB3">
        <w:rPr>
          <w:b/>
          <w:bCs/>
          <w:sz w:val="26"/>
        </w:rPr>
        <w:t xml:space="preserve">Rigger </w:t>
      </w:r>
      <w:r>
        <w:rPr>
          <w:b/>
          <w:bCs/>
          <w:sz w:val="26"/>
        </w:rPr>
        <w:t>20</w:t>
      </w:r>
      <w:r w:rsidRPr="00801AB3">
        <w:rPr>
          <w:b/>
          <w:bCs/>
          <w:sz w:val="26"/>
        </w:rPr>
        <w:t>11</w:t>
      </w:r>
      <w:r w:rsidRPr="00801AB3">
        <w:t xml:space="preserve"> (Shelley, Brown Professor and chair of political science at Davidson College, 11/29, "Why giving up Taiwan will not help us with China," https://www.aei.org/publication/why-giving-up-taiwan-will-not-help-us-with-china/) </w:t>
      </w:r>
    </w:p>
    <w:p w14:paraId="6B758EF6" w14:textId="391D8E21" w:rsidR="00BF610E" w:rsidRDefault="00BF610E" w:rsidP="00BF610E">
      <w:pPr>
        <w:rPr>
          <w:sz w:val="16"/>
        </w:rPr>
      </w:pPr>
      <w:r w:rsidRPr="00801AB3">
        <w:rPr>
          <w:u w:val="single"/>
        </w:rPr>
        <w:t>Gilley, Glaser, Freeman, and Owens believe arms sales are the driver for China’s military buildup opposite Taiwan</w:t>
      </w:r>
      <w:r w:rsidRPr="00801AB3">
        <w:rPr>
          <w:sz w:val="16"/>
        </w:rPr>
        <w:t xml:space="preserve">. </w:t>
      </w:r>
      <w:r w:rsidRPr="00801AB3">
        <w:rPr>
          <w:b/>
          <w:iCs/>
          <w:u w:val="single"/>
          <w:bdr w:val="single" w:sz="24" w:space="0" w:color="auto"/>
        </w:rPr>
        <w:t>But that buil</w:t>
      </w:r>
      <w:r w:rsidRPr="00F42561">
        <w:rPr>
          <w:b/>
          <w:iCs/>
          <w:u w:val="single"/>
          <w:bdr w:val="single" w:sz="24" w:space="0" w:color="auto"/>
        </w:rPr>
        <w:t>dup has continued uninterrupted through periods of arms sales and periods when arms sales were suspended</w:t>
      </w:r>
      <w:r w:rsidRPr="00801AB3">
        <w:rPr>
          <w:sz w:val="16"/>
        </w:rPr>
        <w:t xml:space="preserve">; </w:t>
      </w:r>
      <w:r w:rsidRPr="00801AB3">
        <w:rPr>
          <w:u w:val="single"/>
        </w:rPr>
        <w:t xml:space="preserve">it continued under </w:t>
      </w:r>
      <w:proofErr w:type="spellStart"/>
      <w:r w:rsidRPr="00801AB3">
        <w:rPr>
          <w:u w:val="single"/>
        </w:rPr>
        <w:t>Sinophobic</w:t>
      </w:r>
      <w:proofErr w:type="spellEnd"/>
      <w:r w:rsidRPr="00801AB3">
        <w:rPr>
          <w:u w:val="single"/>
        </w:rPr>
        <w:t xml:space="preserve"> Taiwanese presidents and is continuing now under the most </w:t>
      </w:r>
      <w:proofErr w:type="spellStart"/>
      <w:r w:rsidRPr="00801AB3">
        <w:rPr>
          <w:u w:val="single"/>
        </w:rPr>
        <w:t>proengagement</w:t>
      </w:r>
      <w:proofErr w:type="spellEnd"/>
      <w:r w:rsidRPr="00801AB3">
        <w:rPr>
          <w:u w:val="single"/>
        </w:rPr>
        <w:t xml:space="preserve"> president Taiwan has ever seen. The evidence suggests China’s military posture has its own logic</w:t>
      </w:r>
      <w:r w:rsidRPr="00801AB3">
        <w:rPr>
          <w:sz w:val="16"/>
        </w:rPr>
        <w:t xml:space="preserve">, which in turn suggests that </w:t>
      </w:r>
      <w:r w:rsidRPr="00F42561">
        <w:rPr>
          <w:b/>
          <w:iCs/>
          <w:u w:val="single"/>
          <w:bdr w:val="single" w:sz="24" w:space="0" w:color="auto"/>
        </w:rPr>
        <w:t>a change in US policy would do little to alter it</w:t>
      </w:r>
      <w:r w:rsidRPr="00801AB3">
        <w:rPr>
          <w:sz w:val="16"/>
        </w:rPr>
        <w:t xml:space="preserve">. Foreign Affairs published several letters criticizing the Gilley and Glaser articles, especially the two authors’ sanguine view of China’s military deployments. Both authors published rejoinders to their critics in which they made critical concessions. In Gilley’s words, “If China were to reduce its threat to Taiwan by promising verifiable and immediate force reductions, as well as by allowing Taipei to continually expand its role in international organizations, Taiwan may decide that participating in U.S. military planning, purchasing major weapons systems from the United States, and denying offshore naval security to China are no longer worth it. However, </w:t>
      </w:r>
      <w:r w:rsidRPr="00801AB3">
        <w:rPr>
          <w:u w:val="single"/>
        </w:rPr>
        <w:t>a</w:t>
      </w:r>
      <w:r w:rsidRPr="00F42561">
        <w:rPr>
          <w:u w:val="single"/>
        </w:rPr>
        <w:t>n implicit U.S. promise to intervene in the event of</w:t>
      </w:r>
      <w:r w:rsidRPr="00801AB3">
        <w:rPr>
          <w:u w:val="single"/>
        </w:rPr>
        <w:t xml:space="preserve"> any </w:t>
      </w:r>
      <w:r w:rsidRPr="00F42561">
        <w:rPr>
          <w:u w:val="single"/>
        </w:rPr>
        <w:t>invasion</w:t>
      </w:r>
      <w:r w:rsidRPr="00801AB3">
        <w:rPr>
          <w:u w:val="single"/>
        </w:rPr>
        <w:t xml:space="preserve"> of Taiwan </w:t>
      </w:r>
      <w:r w:rsidRPr="00F42561">
        <w:rPr>
          <w:u w:val="single"/>
        </w:rPr>
        <w:t>would</w:t>
      </w:r>
      <w:r w:rsidRPr="00801AB3">
        <w:rPr>
          <w:u w:val="single"/>
        </w:rPr>
        <w:t xml:space="preserve"> </w:t>
      </w:r>
      <w:r w:rsidRPr="00F42561">
        <w:rPr>
          <w:u w:val="single"/>
        </w:rPr>
        <w:t>be necessary in order for Taipei to choose to change course</w:t>
      </w:r>
      <w:r w:rsidRPr="00801AB3">
        <w:rPr>
          <w:u w:val="single"/>
        </w:rPr>
        <w:t>”</w:t>
      </w:r>
      <w:r w:rsidRPr="00801AB3">
        <w:rPr>
          <w:sz w:val="16"/>
        </w:rPr>
        <w:t xml:space="preserve"> (emphasis added).[19] </w:t>
      </w:r>
      <w:r w:rsidRPr="00801AB3">
        <w:rPr>
          <w:u w:val="single"/>
        </w:rPr>
        <w:t>Glaser made a similar concession</w:t>
      </w:r>
      <w:r w:rsidRPr="00801AB3">
        <w:rPr>
          <w:sz w:val="16"/>
        </w:rPr>
        <w:t xml:space="preserve">, writing, “The United States could stop selling arms to Taiwan but maintain its pledge to defend Taiwan should China launch an unprovoked attack; it could continue to sell Taiwan arms but make clear that it will not intervene on Taiwan’s behalf should a conflict occur, even if Taiwan did not provoke it; or it could link its continued support to the Taiwanese government’s willingness to refrain from moving toward independence.”[20] </w:t>
      </w:r>
      <w:r w:rsidRPr="00801AB3">
        <w:rPr>
          <w:u w:val="single"/>
        </w:rPr>
        <w:t xml:space="preserve">Both authors, in other words, admitted that </w:t>
      </w:r>
      <w:r w:rsidRPr="00F42561">
        <w:rPr>
          <w:u w:val="single"/>
        </w:rPr>
        <w:t>some kind of US security guarantee was necessary for Taiwan</w:t>
      </w:r>
      <w:r w:rsidRPr="00801AB3">
        <w:rPr>
          <w:u w:val="single"/>
        </w:rPr>
        <w:t>: in exchange for ending arms sales, the United States would need to make an implicit (or explicit) “promise to intervene</w:t>
      </w:r>
      <w:r w:rsidRPr="00801AB3">
        <w:rPr>
          <w:sz w:val="16"/>
        </w:rPr>
        <w:t xml:space="preserve">.” Three serious problems with this line of argument exist. First, </w:t>
      </w:r>
      <w:r w:rsidRPr="00801AB3">
        <w:rPr>
          <w:b/>
          <w:iCs/>
          <w:u w:val="single"/>
          <w:bdr w:val="single" w:sz="24" w:space="0" w:color="auto"/>
        </w:rPr>
        <w:t xml:space="preserve">in </w:t>
      </w:r>
      <w:r w:rsidRPr="00F42561">
        <w:rPr>
          <w:b/>
          <w:iCs/>
          <w:u w:val="single"/>
          <w:bdr w:val="single" w:sz="24" w:space="0" w:color="auto"/>
        </w:rPr>
        <w:t>the absence of arms sales, a promise to intervene might not be credible</w:t>
      </w:r>
      <w:r w:rsidRPr="00801AB3">
        <w:rPr>
          <w:sz w:val="16"/>
        </w:rPr>
        <w:t xml:space="preserve">. Could the United States mount a successful defense of Taiwan if the island had been disarmed? Second, </w:t>
      </w:r>
      <w:r w:rsidRPr="00801AB3">
        <w:rPr>
          <w:u w:val="single"/>
        </w:rPr>
        <w:t>such a policy invites envelope pushing on both sides of the strait.</w:t>
      </w:r>
      <w:r w:rsidRPr="00801AB3">
        <w:rPr>
          <w:sz w:val="16"/>
        </w:rPr>
        <w:t xml:space="preserve"> America’s decades-old policy of strategic ambiguity is based on the idea that keeping the two sides guessing about how the United States will react in a crisis restrains Taiwan’s tendency toward recklessness and Beijing’s tendency toward aggression. Gilley and Glaser are recommending the United States ditch that policy. Finally, </w:t>
      </w:r>
      <w:r w:rsidRPr="00801AB3">
        <w:rPr>
          <w:u w:val="single"/>
        </w:rPr>
        <w:t>trading arms sales for a promise of intervention would completely undermine the thrust of Gilley and Glaser’s original articles</w:t>
      </w:r>
      <w:r w:rsidRPr="00801AB3">
        <w:rPr>
          <w:sz w:val="16"/>
        </w:rPr>
        <w:t xml:space="preserve">. On what basis can we conclude that such a policy would be any less offensive to China than America’s current policy? Indeed, </w:t>
      </w:r>
      <w:r w:rsidRPr="00801AB3">
        <w:rPr>
          <w:u w:val="single"/>
        </w:rPr>
        <w:t>Beijing would probably find the promise of direct military intervention even more of an intrusion into China’s domestic affairs than arms sales</w:t>
      </w:r>
      <w:r w:rsidRPr="00801AB3">
        <w:rPr>
          <w:sz w:val="16"/>
        </w:rPr>
        <w:t xml:space="preserve">. And </w:t>
      </w:r>
      <w:r w:rsidRPr="00801AB3">
        <w:rPr>
          <w:b/>
          <w:iCs/>
          <w:u w:val="single"/>
          <w:bdr w:val="single" w:sz="24" w:space="0" w:color="auto"/>
        </w:rPr>
        <w:t xml:space="preserve">surely such </w:t>
      </w:r>
      <w:r w:rsidRPr="00F42561">
        <w:rPr>
          <w:b/>
          <w:iCs/>
          <w:u w:val="single"/>
          <w:bdr w:val="single" w:sz="24" w:space="0" w:color="auto"/>
        </w:rPr>
        <w:t>a change in US policy would only accelerate</w:t>
      </w:r>
      <w:r w:rsidRPr="00801AB3">
        <w:rPr>
          <w:sz w:val="16"/>
        </w:rPr>
        <w:t xml:space="preserve"> the development Freeman is most concerned about, </w:t>
      </w:r>
      <w:r w:rsidRPr="00F42561">
        <w:rPr>
          <w:b/>
          <w:iCs/>
          <w:u w:val="single"/>
          <w:bdr w:val="single" w:sz="24" w:space="0" w:color="auto"/>
        </w:rPr>
        <w:t>an expensive and destabilizing race for military dominance between the United States and the PRC</w:t>
      </w:r>
      <w:r w:rsidRPr="00F42561">
        <w:rPr>
          <w:sz w:val="16"/>
        </w:rPr>
        <w:t>.</w:t>
      </w:r>
    </w:p>
    <w:p w14:paraId="3DE2632D" w14:textId="3103915C" w:rsidR="0089037A" w:rsidRDefault="0089037A" w:rsidP="00BF610E">
      <w:pPr>
        <w:rPr>
          <w:sz w:val="16"/>
        </w:rPr>
      </w:pPr>
    </w:p>
    <w:p w14:paraId="70EC525B" w14:textId="0DC06B1D" w:rsidR="0089037A" w:rsidRDefault="0089037A" w:rsidP="0089037A">
      <w:pPr>
        <w:pStyle w:val="Heading3"/>
      </w:pPr>
      <w:r>
        <w:t>2NC Taiwan</w:t>
      </w:r>
    </w:p>
    <w:p w14:paraId="63950D75" w14:textId="77777777" w:rsidR="0089037A" w:rsidRPr="008F19C3" w:rsidRDefault="0089037A" w:rsidP="0089037A">
      <w:pPr>
        <w:pStyle w:val="Heading4"/>
        <w:rPr>
          <w:rFonts w:cs="Times New Roman"/>
        </w:rPr>
      </w:pPr>
      <w:r w:rsidRPr="008F19C3">
        <w:rPr>
          <w:rFonts w:cs="Times New Roman"/>
        </w:rPr>
        <w:t xml:space="preserve">No China-Taiwan conflict </w:t>
      </w:r>
    </w:p>
    <w:p w14:paraId="68323C02" w14:textId="77777777" w:rsidR="0089037A" w:rsidRPr="008F19C3" w:rsidRDefault="0089037A" w:rsidP="0089037A">
      <w:r w:rsidRPr="008F19C3">
        <w:rPr>
          <w:rStyle w:val="Style13ptBold"/>
        </w:rPr>
        <w:t>Kastner 16</w:t>
      </w:r>
      <w:r w:rsidRPr="008F19C3">
        <w:t xml:space="preserve">—PhD in Political Science from U of Cal (San Diego) and an Associate Professor of Government and Politics at U of Maryland [Scott L., “Is the Taiwan Strait Still a Flash Point? Rethinking the Prospects for Armed Conflict between China and Taiwan,” </w:t>
      </w:r>
      <w:r w:rsidRPr="008F19C3">
        <w:rPr>
          <w:i/>
        </w:rPr>
        <w:t>International Security</w:t>
      </w:r>
      <w:r w:rsidRPr="008F19C3">
        <w:t>, 40(3): 54-92]</w:t>
      </w:r>
    </w:p>
    <w:p w14:paraId="6A351841" w14:textId="77777777" w:rsidR="0089037A" w:rsidRPr="008F19C3" w:rsidRDefault="0089037A" w:rsidP="0089037A">
      <w:pPr>
        <w:rPr>
          <w:rStyle w:val="StyleUnderline"/>
        </w:rPr>
      </w:pPr>
      <w:r w:rsidRPr="008F19C3">
        <w:rPr>
          <w:sz w:val="16"/>
        </w:rPr>
        <w:t xml:space="preserve">On the one hand, </w:t>
      </w:r>
      <w:r w:rsidRPr="008F19C3">
        <w:rPr>
          <w:rStyle w:val="StyleUnderline"/>
        </w:rPr>
        <w:t>there are several reasons</w:t>
      </w:r>
      <w:r w:rsidRPr="008F19C3">
        <w:rPr>
          <w:sz w:val="16"/>
        </w:rPr>
        <w:t xml:space="preserve"> to be optimistic that </w:t>
      </w:r>
      <w:r w:rsidRPr="008F19C3">
        <w:rPr>
          <w:rStyle w:val="StyleUnderline"/>
        </w:rPr>
        <w:t xml:space="preserve">the </w:t>
      </w:r>
      <w:r w:rsidRPr="00F42561">
        <w:rPr>
          <w:rStyle w:val="StyleUnderline"/>
        </w:rPr>
        <w:t>Taiwan</w:t>
      </w:r>
      <w:r w:rsidRPr="008F19C3">
        <w:rPr>
          <w:rStyle w:val="StyleUnderline"/>
        </w:rPr>
        <w:t xml:space="preserve"> Strait </w:t>
      </w:r>
      <w:r w:rsidRPr="00F42561">
        <w:rPr>
          <w:rStyle w:val="Emphasis"/>
        </w:rPr>
        <w:t>will not</w:t>
      </w:r>
      <w:r w:rsidRPr="008F19C3">
        <w:rPr>
          <w:sz w:val="16"/>
        </w:rPr>
        <w:t xml:space="preserve"> again </w:t>
      </w:r>
      <w:r w:rsidRPr="00F42561">
        <w:rPr>
          <w:rStyle w:val="StyleUnderline"/>
        </w:rPr>
        <w:t>become a flash point</w:t>
      </w:r>
      <w:r w:rsidRPr="008F19C3">
        <w:rPr>
          <w:rStyle w:val="StyleUnderline"/>
        </w:rPr>
        <w:t xml:space="preserve"> for conflict </w:t>
      </w:r>
      <w:r w:rsidRPr="00F42561">
        <w:rPr>
          <w:rStyle w:val="StyleUnderline"/>
        </w:rPr>
        <w:t>even if</w:t>
      </w:r>
      <w:r w:rsidRPr="008F19C3">
        <w:rPr>
          <w:rStyle w:val="StyleUnderline"/>
        </w:rPr>
        <w:t xml:space="preserve"> the </w:t>
      </w:r>
      <w:r w:rsidRPr="00F42561">
        <w:rPr>
          <w:rStyle w:val="StyleUnderline"/>
        </w:rPr>
        <w:t>PRC's</w:t>
      </w:r>
      <w:r w:rsidRPr="008F19C3">
        <w:rPr>
          <w:rStyle w:val="StyleUnderline"/>
        </w:rPr>
        <w:t xml:space="preserve"> military </w:t>
      </w:r>
      <w:r w:rsidRPr="00F42561">
        <w:rPr>
          <w:rStyle w:val="StyleUnderline"/>
        </w:rPr>
        <w:t>capabilities</w:t>
      </w:r>
      <w:r w:rsidRPr="008F19C3">
        <w:rPr>
          <w:sz w:val="16"/>
        </w:rPr>
        <w:t xml:space="preserve"> continue to </w:t>
      </w:r>
      <w:r w:rsidRPr="00F42561">
        <w:rPr>
          <w:rStyle w:val="StyleUnderline"/>
        </w:rPr>
        <w:t>improve</w:t>
      </w:r>
      <w:r w:rsidRPr="008F19C3">
        <w:rPr>
          <w:sz w:val="16"/>
        </w:rPr>
        <w:t>. First, as noted earlier, it is hard to predict the long-term evolution of the balance of military power in the Taiwan Strait, and as such it</w:t>
      </w:r>
      <w:r w:rsidRPr="008F19C3">
        <w:rPr>
          <w:rStyle w:val="StyleUnderline"/>
        </w:rPr>
        <w:t xml:space="preserve"> is not a given that a shift in the PRC's favor will </w:t>
      </w:r>
      <w:r w:rsidRPr="008F19C3">
        <w:rPr>
          <w:sz w:val="16"/>
        </w:rPr>
        <w:t xml:space="preserve">indeed </w:t>
      </w:r>
      <w:r w:rsidRPr="008F19C3">
        <w:rPr>
          <w:rStyle w:val="StyleUnderline"/>
        </w:rPr>
        <w:t>become the dominant trend in cross-strait relations</w:t>
      </w:r>
      <w:r w:rsidRPr="008F19C3">
        <w:rPr>
          <w:sz w:val="16"/>
        </w:rPr>
        <w:t xml:space="preserve">. Some analysts have suggested, for instance, that </w:t>
      </w:r>
      <w:r w:rsidRPr="00F42561">
        <w:rPr>
          <w:rStyle w:val="StyleUnderline"/>
        </w:rPr>
        <w:t>Taiwan's defenses are</w:t>
      </w:r>
      <w:r w:rsidRPr="008F19C3">
        <w:rPr>
          <w:rStyle w:val="StyleUnderline"/>
        </w:rPr>
        <w:t xml:space="preserve"> quite </w:t>
      </w:r>
      <w:r w:rsidRPr="00F42561">
        <w:rPr>
          <w:rStyle w:val="Emphasis"/>
        </w:rPr>
        <w:t>strong</w:t>
      </w:r>
      <w:r w:rsidRPr="008F19C3">
        <w:rPr>
          <w:sz w:val="16"/>
        </w:rPr>
        <w:t xml:space="preserve">, particularly if </w:t>
      </w:r>
      <w:r w:rsidRPr="008F19C3">
        <w:rPr>
          <w:rStyle w:val="StyleUnderline"/>
        </w:rPr>
        <w:t xml:space="preserve">the </w:t>
      </w:r>
      <w:r w:rsidRPr="00F42561">
        <w:rPr>
          <w:rStyle w:val="StyleUnderline"/>
        </w:rPr>
        <w:t>U.S. commitment</w:t>
      </w:r>
      <w:r w:rsidRPr="008F19C3">
        <w:rPr>
          <w:rStyle w:val="StyleUnderline"/>
        </w:rPr>
        <w:t xml:space="preserve"> to the island's security </w:t>
      </w:r>
      <w:r w:rsidRPr="00F42561">
        <w:rPr>
          <w:rStyle w:val="Emphasis"/>
        </w:rPr>
        <w:t>remains robust</w:t>
      </w:r>
      <w:r w:rsidRPr="008F19C3">
        <w:rPr>
          <w:sz w:val="16"/>
        </w:rPr>
        <w:t xml:space="preserve">.100 Second, </w:t>
      </w:r>
      <w:r w:rsidRPr="008F19C3">
        <w:rPr>
          <w:rStyle w:val="StyleUnderline"/>
        </w:rPr>
        <w:t>even if a shifting balance of power does become the dominant trend</w:t>
      </w:r>
      <w:r w:rsidRPr="008F19C3">
        <w:rPr>
          <w:sz w:val="16"/>
        </w:rPr>
        <w:t xml:space="preserve"> in cross-strait relations, </w:t>
      </w:r>
      <w:r w:rsidRPr="008F19C3">
        <w:rPr>
          <w:rStyle w:val="StyleUnderline"/>
        </w:rPr>
        <w:t>it will not</w:t>
      </w:r>
      <w:r w:rsidRPr="008F19C3">
        <w:rPr>
          <w:sz w:val="16"/>
        </w:rPr>
        <w:t xml:space="preserve"> necessarily </w:t>
      </w:r>
      <w:r w:rsidRPr="008F19C3">
        <w:rPr>
          <w:rStyle w:val="StyleUnderline"/>
        </w:rPr>
        <w:t>become so dominant that Beijing concludes it could reap greater benefits from</w:t>
      </w:r>
      <w:r w:rsidRPr="008F19C3">
        <w:rPr>
          <w:sz w:val="16"/>
        </w:rPr>
        <w:t xml:space="preserve"> a cross-strait </w:t>
      </w:r>
      <w:r w:rsidRPr="008F19C3">
        <w:rPr>
          <w:rStyle w:val="StyleUnderline"/>
        </w:rPr>
        <w:t>war than it receives from the status quo</w:t>
      </w:r>
      <w:r w:rsidRPr="008F19C3">
        <w:rPr>
          <w:sz w:val="16"/>
        </w:rPr>
        <w:t xml:space="preserve">. That is, </w:t>
      </w:r>
      <w:r w:rsidRPr="00F42561">
        <w:rPr>
          <w:rStyle w:val="StyleUnderline"/>
        </w:rPr>
        <w:t>even if the PRC is confident that it would “win”</w:t>
      </w:r>
      <w:r w:rsidRPr="008F19C3">
        <w:rPr>
          <w:sz w:val="16"/>
        </w:rPr>
        <w:t xml:space="preserve"> a cross-strait war (in the context of figure 1, the war outcome might lie very close to the unification end of the continuum), </w:t>
      </w:r>
      <w:r w:rsidRPr="00F42561">
        <w:rPr>
          <w:rStyle w:val="StyleUnderline"/>
        </w:rPr>
        <w:t xml:space="preserve">it might still view </w:t>
      </w:r>
      <w:r w:rsidRPr="00F42561">
        <w:rPr>
          <w:rStyle w:val="Emphasis"/>
        </w:rPr>
        <w:t>the costs</w:t>
      </w:r>
      <w:r w:rsidRPr="008F19C3">
        <w:rPr>
          <w:rStyle w:val="Emphasis"/>
        </w:rPr>
        <w:t xml:space="preserve"> of war </w:t>
      </w:r>
      <w:r w:rsidRPr="00F42561">
        <w:rPr>
          <w:rStyle w:val="Emphasis"/>
        </w:rPr>
        <w:t>as prohibitively high</w:t>
      </w:r>
      <w:r w:rsidRPr="008F19C3">
        <w:rPr>
          <w:sz w:val="16"/>
        </w:rPr>
        <w:t xml:space="preserve"> (enough to keep China's redline to the right of the status quo). Also, there is good reason to think that </w:t>
      </w:r>
      <w:r w:rsidRPr="008F19C3">
        <w:rPr>
          <w:rStyle w:val="StyleUnderline"/>
        </w:rPr>
        <w:t>these costs are</w:t>
      </w:r>
      <w:r w:rsidRPr="008F19C3">
        <w:rPr>
          <w:sz w:val="16"/>
        </w:rPr>
        <w:t xml:space="preserve"> in fact </w:t>
      </w:r>
      <w:r w:rsidRPr="008F19C3">
        <w:rPr>
          <w:rStyle w:val="StyleUnderline"/>
        </w:rPr>
        <w:t>substantial and will remain so for the foreseeable future</w:t>
      </w:r>
      <w:r w:rsidRPr="008F19C3">
        <w:rPr>
          <w:sz w:val="16"/>
        </w:rPr>
        <w:t xml:space="preserve">. As Paul Godwin and Alice Miller write, </w:t>
      </w:r>
      <w:r w:rsidRPr="00F42561">
        <w:rPr>
          <w:rStyle w:val="StyleUnderline"/>
        </w:rPr>
        <w:t>a PRC-initiated war</w:t>
      </w:r>
      <w:r w:rsidRPr="008F19C3">
        <w:rPr>
          <w:rStyle w:val="StyleUnderline"/>
        </w:rPr>
        <w:t xml:space="preserve"> in the Taiwan Strait </w:t>
      </w:r>
      <w:r w:rsidRPr="00F42561">
        <w:rPr>
          <w:rStyle w:val="StyleUnderline"/>
        </w:rPr>
        <w:t xml:space="preserve">would </w:t>
      </w:r>
      <w:r w:rsidRPr="00F42561">
        <w:rPr>
          <w:rStyle w:val="Emphasis"/>
        </w:rPr>
        <w:t>damage</w:t>
      </w:r>
      <w:r w:rsidRPr="00F42561">
        <w:rPr>
          <w:rStyle w:val="StyleUnderline"/>
        </w:rPr>
        <w:t xml:space="preserve"> the</w:t>
      </w:r>
      <w:r w:rsidRPr="008F19C3">
        <w:rPr>
          <w:rStyle w:val="StyleUnderline"/>
        </w:rPr>
        <w:t xml:space="preserve"> PRC's “</w:t>
      </w:r>
      <w:r w:rsidRPr="00F42561">
        <w:rPr>
          <w:rStyle w:val="StyleUnderline"/>
        </w:rPr>
        <w:t>effort to be perceived as</w:t>
      </w:r>
      <w:r w:rsidRPr="008F19C3">
        <w:rPr>
          <w:rStyle w:val="StyleUnderline"/>
        </w:rPr>
        <w:t xml:space="preserve"> a constructive, </w:t>
      </w:r>
      <w:r w:rsidRPr="00F42561">
        <w:rPr>
          <w:rStyle w:val="StyleUnderline"/>
        </w:rPr>
        <w:t>responsible</w:t>
      </w:r>
      <w:r w:rsidRPr="008F19C3">
        <w:rPr>
          <w:rStyle w:val="StyleUnderline"/>
        </w:rPr>
        <w:t xml:space="preserve"> member of the international community,” </w:t>
      </w:r>
      <w:r w:rsidRPr="00F42561">
        <w:rPr>
          <w:rStyle w:val="StyleUnderline"/>
        </w:rPr>
        <w:t>which</w:t>
      </w:r>
      <w:r w:rsidRPr="008F19C3">
        <w:rPr>
          <w:sz w:val="16"/>
        </w:rPr>
        <w:t xml:space="preserve"> in turn </w:t>
      </w:r>
      <w:r w:rsidRPr="00F42561">
        <w:rPr>
          <w:rStyle w:val="StyleUnderline"/>
        </w:rPr>
        <w:t>would</w:t>
      </w:r>
      <w:r w:rsidRPr="008F19C3">
        <w:rPr>
          <w:rStyle w:val="StyleUnderline"/>
        </w:rPr>
        <w:t xml:space="preserve"> “</w:t>
      </w:r>
      <w:r w:rsidRPr="00F42561">
        <w:rPr>
          <w:rStyle w:val="StyleUnderline"/>
        </w:rPr>
        <w:t xml:space="preserve">have </w:t>
      </w:r>
      <w:r w:rsidRPr="00F42561">
        <w:rPr>
          <w:rStyle w:val="Emphasis"/>
        </w:rPr>
        <w:t>undesirable consequences</w:t>
      </w:r>
      <w:r w:rsidRPr="00F42561">
        <w:rPr>
          <w:rStyle w:val="StyleUnderline"/>
        </w:rPr>
        <w:t xml:space="preserve"> for China's</w:t>
      </w:r>
      <w:r w:rsidRPr="008F19C3">
        <w:rPr>
          <w:rStyle w:val="StyleUnderline"/>
        </w:rPr>
        <w:t xml:space="preserve"> global </w:t>
      </w:r>
      <w:r w:rsidRPr="00F42561">
        <w:rPr>
          <w:rStyle w:val="Emphasis"/>
        </w:rPr>
        <w:t>economic</w:t>
      </w:r>
      <w:r w:rsidRPr="008F19C3">
        <w:rPr>
          <w:rStyle w:val="StyleUnderline"/>
        </w:rPr>
        <w:t xml:space="preserve"> and commercial </w:t>
      </w:r>
      <w:r w:rsidRPr="00F42561">
        <w:rPr>
          <w:rStyle w:val="Emphasis"/>
        </w:rPr>
        <w:t>links</w:t>
      </w:r>
      <w:r w:rsidRPr="008F19C3">
        <w:rPr>
          <w:rStyle w:val="StyleUnderline"/>
        </w:rPr>
        <w:t>.”</w:t>
      </w:r>
      <w:r w:rsidRPr="008F19C3">
        <w:rPr>
          <w:sz w:val="16"/>
        </w:rPr>
        <w:t xml:space="preserve">101 Finally, Taylor </w:t>
      </w:r>
      <w:proofErr w:type="spellStart"/>
      <w:r w:rsidRPr="008F19C3">
        <w:rPr>
          <w:sz w:val="16"/>
        </w:rPr>
        <w:t>Fravel</w:t>
      </w:r>
      <w:proofErr w:type="spellEnd"/>
      <w:r w:rsidRPr="008F19C3">
        <w:rPr>
          <w:sz w:val="16"/>
        </w:rPr>
        <w:t xml:space="preserve"> has shown that </w:t>
      </w:r>
      <w:r w:rsidRPr="008F19C3">
        <w:rPr>
          <w:rStyle w:val="StyleUnderline"/>
        </w:rPr>
        <w:t>the PRC historically has been most likely to escalate territorial disputes when its bargaining power is declining, not when it is improving</w:t>
      </w:r>
      <w:r w:rsidRPr="008F19C3">
        <w:rPr>
          <w:sz w:val="16"/>
        </w:rPr>
        <w:t xml:space="preserve">.102 This is a point emphasized in the pessimistic trends-analysis scenario highlighted earlier. Indeed, if </w:t>
      </w:r>
      <w:r w:rsidRPr="008F19C3">
        <w:rPr>
          <w:rStyle w:val="StyleUnderline"/>
        </w:rPr>
        <w:t>Beijing is confident that</w:t>
      </w:r>
      <w:r w:rsidRPr="008F19C3">
        <w:rPr>
          <w:sz w:val="16"/>
        </w:rPr>
        <w:t xml:space="preserve">, over the long term, </w:t>
      </w:r>
      <w:r w:rsidRPr="008F19C3">
        <w:rPr>
          <w:rStyle w:val="StyleUnderline"/>
        </w:rPr>
        <w:t>factors such as increasing cross-strait economic integration or increasing people-to-people contacts across the</w:t>
      </w:r>
      <w:r w:rsidRPr="008F19C3">
        <w:rPr>
          <w:sz w:val="16"/>
        </w:rPr>
        <w:t xml:space="preserve"> Taiwan </w:t>
      </w:r>
      <w:r w:rsidRPr="008F19C3">
        <w:rPr>
          <w:rStyle w:val="StyleUnderline"/>
        </w:rPr>
        <w:t>Strait will ultimately help to transform Taiwan's identity and make unification</w:t>
      </w:r>
      <w:r w:rsidRPr="008F19C3">
        <w:rPr>
          <w:sz w:val="16"/>
        </w:rPr>
        <w:t xml:space="preserve"> more </w:t>
      </w:r>
      <w:r w:rsidRPr="008F19C3">
        <w:rPr>
          <w:rStyle w:val="StyleUnderline"/>
        </w:rPr>
        <w:t>palatable</w:t>
      </w:r>
      <w:r w:rsidRPr="008F19C3">
        <w:rPr>
          <w:sz w:val="16"/>
        </w:rPr>
        <w:t xml:space="preserve"> to Taiwan's citizens, then </w:t>
      </w:r>
      <w:r w:rsidRPr="00F42561">
        <w:rPr>
          <w:rStyle w:val="StyleUnderline"/>
        </w:rPr>
        <w:t>Chinese decisionmakers</w:t>
      </w:r>
      <w:r w:rsidRPr="008F19C3">
        <w:rPr>
          <w:sz w:val="16"/>
        </w:rPr>
        <w:t xml:space="preserve"> could </w:t>
      </w:r>
      <w:r w:rsidRPr="00F42561">
        <w:rPr>
          <w:rStyle w:val="StyleUnderline"/>
        </w:rPr>
        <w:t>forgo</w:t>
      </w:r>
      <w:r w:rsidRPr="008F19C3">
        <w:rPr>
          <w:rStyle w:val="StyleUnderline"/>
        </w:rPr>
        <w:t xml:space="preserve"> the use of </w:t>
      </w:r>
      <w:r w:rsidRPr="00F42561">
        <w:rPr>
          <w:rStyle w:val="StyleUnderline"/>
        </w:rPr>
        <w:t xml:space="preserve">force </w:t>
      </w:r>
      <w:r w:rsidRPr="00F42561">
        <w:rPr>
          <w:rStyle w:val="Emphasis"/>
        </w:rPr>
        <w:t>even if</w:t>
      </w:r>
      <w:r w:rsidRPr="00F42561">
        <w:rPr>
          <w:rStyle w:val="StyleUnderline"/>
        </w:rPr>
        <w:t xml:space="preserve"> they believed they could win a better outcome through war.</w:t>
      </w:r>
    </w:p>
    <w:p w14:paraId="46D707C9" w14:textId="28BC1B39" w:rsidR="00D87746" w:rsidRPr="008F19C3" w:rsidRDefault="00D87746" w:rsidP="00D87746">
      <w:pPr>
        <w:pStyle w:val="Heading4"/>
      </w:pPr>
      <w:r w:rsidRPr="008F19C3">
        <w:t>It’s too risky for China</w:t>
      </w:r>
      <w:r>
        <w:t xml:space="preserve"> due to military imbalances </w:t>
      </w:r>
    </w:p>
    <w:p w14:paraId="42529744" w14:textId="77777777" w:rsidR="00D87746" w:rsidRPr="008F19C3" w:rsidRDefault="00D87746" w:rsidP="00D87746">
      <w:r w:rsidRPr="008F19C3">
        <w:rPr>
          <w:rStyle w:val="Style13ptBold"/>
        </w:rPr>
        <w:t>Zhao 18</w:t>
      </w:r>
      <w:r w:rsidRPr="008F19C3">
        <w:t xml:space="preserve"> (Christina, citing Steve Tsang, political scientist and director of the SOAS University of London's China Institute and Christopher R. Hughes, professor of international relations at the London School of Economics, 4/13/18, “WILL CHINA INVADE TAIWAN? XI JINPING'S PLANS FOR ISLAND NATION MAY NOT INCLUDE FULL-SCALE WAR”, https://www.newsweek.com/will-china-invade-taiwan-next-5-years-depends-trump-experts-883324)</w:t>
      </w:r>
    </w:p>
    <w:p w14:paraId="7581DF18" w14:textId="77777777" w:rsidR="00D87746" w:rsidRPr="008F19C3" w:rsidRDefault="00D87746" w:rsidP="00D87746">
      <w:r w:rsidRPr="008F19C3">
        <w:rPr>
          <w:rStyle w:val="StyleUnderline"/>
        </w:rPr>
        <w:t xml:space="preserve">Despite China's </w:t>
      </w:r>
      <w:r w:rsidRPr="008F19C3">
        <w:rPr>
          <w:rStyle w:val="Emphasis"/>
        </w:rPr>
        <w:t>clear designs</w:t>
      </w:r>
      <w:r w:rsidRPr="008F19C3">
        <w:rPr>
          <w:sz w:val="16"/>
        </w:rPr>
        <w:t xml:space="preserve"> on the island it lost when Mao Zedong's nationalist enemies fled there when he declared the founding of Communist China in 1949, </w:t>
      </w:r>
      <w:r w:rsidRPr="00F42561">
        <w:rPr>
          <w:rStyle w:val="StyleUnderline"/>
        </w:rPr>
        <w:t>it's unlikely</w:t>
      </w:r>
      <w:r w:rsidRPr="008F19C3">
        <w:rPr>
          <w:rStyle w:val="StyleUnderline"/>
        </w:rPr>
        <w:t xml:space="preserve"> that </w:t>
      </w:r>
      <w:r w:rsidRPr="00F42561">
        <w:rPr>
          <w:rStyle w:val="StyleUnderline"/>
        </w:rPr>
        <w:t>Beijing would want to achieve</w:t>
      </w:r>
      <w:r w:rsidRPr="00F42561">
        <w:rPr>
          <w:sz w:val="16"/>
        </w:rPr>
        <w:t xml:space="preserve"> </w:t>
      </w:r>
      <w:r w:rsidRPr="00F42561">
        <w:rPr>
          <w:rStyle w:val="Emphasis"/>
        </w:rPr>
        <w:t>reunification</w:t>
      </w:r>
      <w:r w:rsidRPr="00F42561">
        <w:rPr>
          <w:sz w:val="16"/>
        </w:rPr>
        <w:t xml:space="preserve"> </w:t>
      </w:r>
      <w:r w:rsidRPr="00F42561">
        <w:rPr>
          <w:rStyle w:val="StyleUnderline"/>
        </w:rPr>
        <w:t>by</w:t>
      </w:r>
      <w:r w:rsidRPr="008F19C3">
        <w:rPr>
          <w:rStyle w:val="StyleUnderline"/>
        </w:rPr>
        <w:t xml:space="preserve"> means of a</w:t>
      </w:r>
      <w:r w:rsidRPr="008F19C3">
        <w:rPr>
          <w:sz w:val="16"/>
        </w:rPr>
        <w:t xml:space="preserve"> </w:t>
      </w:r>
      <w:r w:rsidRPr="008F19C3">
        <w:rPr>
          <w:rStyle w:val="Emphasis"/>
        </w:rPr>
        <w:t xml:space="preserve">full-scale </w:t>
      </w:r>
      <w:r w:rsidRPr="00F42561">
        <w:rPr>
          <w:rStyle w:val="Emphasis"/>
        </w:rPr>
        <w:t>war</w:t>
      </w:r>
      <w:r w:rsidRPr="008F19C3">
        <w:rPr>
          <w:sz w:val="16"/>
        </w:rPr>
        <w:t xml:space="preserve">. And </w:t>
      </w:r>
      <w:r w:rsidRPr="008F19C3">
        <w:rPr>
          <w:rStyle w:val="StyleUnderline"/>
        </w:rPr>
        <w:t xml:space="preserve">even if it did, the mainland isn’t guaranteed to win it. </w:t>
      </w:r>
      <w:r w:rsidRPr="008F19C3">
        <w:rPr>
          <w:sz w:val="16"/>
        </w:rPr>
        <w:t>“</w:t>
      </w:r>
      <w:r w:rsidRPr="00F42561">
        <w:rPr>
          <w:rStyle w:val="StyleUnderline"/>
        </w:rPr>
        <w:t>China does not have the capability</w:t>
      </w:r>
      <w:r w:rsidRPr="008F19C3">
        <w:rPr>
          <w:rStyle w:val="StyleUnderline"/>
        </w:rPr>
        <w:t xml:space="preserve"> to do it </w:t>
      </w:r>
      <w:r w:rsidRPr="00F42561">
        <w:rPr>
          <w:rStyle w:val="StyleUnderline"/>
        </w:rPr>
        <w:t>in</w:t>
      </w:r>
      <w:r w:rsidRPr="00F42561">
        <w:rPr>
          <w:sz w:val="16"/>
        </w:rPr>
        <w:t xml:space="preserve"> </w:t>
      </w:r>
      <w:r w:rsidRPr="00F42561">
        <w:rPr>
          <w:rStyle w:val="StyleUnderline"/>
        </w:rPr>
        <w:t>the</w:t>
      </w:r>
      <w:r w:rsidRPr="00F42561">
        <w:rPr>
          <w:sz w:val="16"/>
        </w:rPr>
        <w:t xml:space="preserve"> </w:t>
      </w:r>
      <w:r w:rsidRPr="00F42561">
        <w:rPr>
          <w:rStyle w:val="Emphasis"/>
        </w:rPr>
        <w:t>next five years</w:t>
      </w:r>
      <w:r w:rsidRPr="008F19C3">
        <w:rPr>
          <w:sz w:val="16"/>
        </w:rPr>
        <w:t xml:space="preserve">. </w:t>
      </w:r>
      <w:r w:rsidRPr="008F19C3">
        <w:rPr>
          <w:rStyle w:val="StyleUnderline"/>
        </w:rPr>
        <w:t>If they did, an invasion could lose them</w:t>
      </w:r>
      <w:r w:rsidRPr="008F19C3">
        <w:rPr>
          <w:sz w:val="16"/>
        </w:rPr>
        <w:t xml:space="preserve"> most of </w:t>
      </w:r>
      <w:r w:rsidRPr="008F19C3">
        <w:rPr>
          <w:rStyle w:val="Emphasis"/>
        </w:rPr>
        <w:t>their frontline</w:t>
      </w:r>
      <w:r w:rsidRPr="008F19C3">
        <w:rPr>
          <w:sz w:val="16"/>
        </w:rPr>
        <w:t xml:space="preserve">, </w:t>
      </w:r>
      <w:r w:rsidRPr="008F19C3">
        <w:rPr>
          <w:rStyle w:val="Emphasis"/>
        </w:rPr>
        <w:t>advanced equipment</w:t>
      </w:r>
      <w:r w:rsidRPr="008F19C3">
        <w:rPr>
          <w:sz w:val="16"/>
        </w:rPr>
        <w:t xml:space="preserve"> </w:t>
      </w:r>
      <w:r w:rsidRPr="008F19C3">
        <w:rPr>
          <w:rStyle w:val="StyleUnderline"/>
        </w:rPr>
        <w:t>and</w:t>
      </w:r>
      <w:r w:rsidRPr="008F19C3">
        <w:rPr>
          <w:sz w:val="16"/>
        </w:rPr>
        <w:t xml:space="preserve"> </w:t>
      </w:r>
      <w:r w:rsidRPr="008F19C3">
        <w:rPr>
          <w:rStyle w:val="Emphasis"/>
        </w:rPr>
        <w:t>troops</w:t>
      </w:r>
      <w:r w:rsidRPr="008F19C3">
        <w:rPr>
          <w:sz w:val="16"/>
        </w:rPr>
        <w:t xml:space="preserve"> in the process," Steve </w:t>
      </w:r>
      <w:r w:rsidRPr="008F19C3">
        <w:rPr>
          <w:rStyle w:val="StyleUnderline"/>
        </w:rPr>
        <w:t>Tsang, political scientist and director of the SOAS University</w:t>
      </w:r>
      <w:r w:rsidRPr="008F19C3">
        <w:rPr>
          <w:sz w:val="16"/>
        </w:rPr>
        <w:t xml:space="preserve"> of London's China Institute, </w:t>
      </w:r>
      <w:r w:rsidRPr="008F19C3">
        <w:rPr>
          <w:rStyle w:val="StyleUnderline"/>
        </w:rPr>
        <w:t>told Newsweek.</w:t>
      </w:r>
      <w:r w:rsidRPr="008F19C3">
        <w:rPr>
          <w:sz w:val="16"/>
        </w:rPr>
        <w:t xml:space="preserve"> Even </w:t>
      </w:r>
      <w:r w:rsidRPr="00F42561">
        <w:rPr>
          <w:rStyle w:val="StyleUnderline"/>
        </w:rPr>
        <w:t>under</w:t>
      </w:r>
      <w:r w:rsidRPr="008F19C3">
        <w:rPr>
          <w:sz w:val="16"/>
        </w:rPr>
        <w:t xml:space="preserve"> President </w:t>
      </w:r>
      <w:r w:rsidRPr="00F42561">
        <w:rPr>
          <w:rStyle w:val="Emphasis"/>
        </w:rPr>
        <w:t>X</w:t>
      </w:r>
      <w:r w:rsidRPr="008F19C3">
        <w:rPr>
          <w:rStyle w:val="Emphasis"/>
        </w:rPr>
        <w:t>i</w:t>
      </w:r>
      <w:r w:rsidRPr="008F19C3">
        <w:rPr>
          <w:sz w:val="16"/>
        </w:rPr>
        <w:t xml:space="preserve">, </w:t>
      </w:r>
      <w:r w:rsidRPr="00F42561">
        <w:rPr>
          <w:rStyle w:val="StyleUnderline"/>
        </w:rPr>
        <w:t>Beijing is</w:t>
      </w:r>
      <w:r w:rsidRPr="008F19C3">
        <w:rPr>
          <w:sz w:val="16"/>
        </w:rPr>
        <w:t xml:space="preserve"> </w:t>
      </w:r>
      <w:r w:rsidRPr="008F19C3">
        <w:rPr>
          <w:rStyle w:val="StyleUnderline"/>
        </w:rPr>
        <w:t>relatively</w:t>
      </w:r>
      <w:r w:rsidRPr="008F19C3">
        <w:rPr>
          <w:sz w:val="16"/>
        </w:rPr>
        <w:t xml:space="preserve"> </w:t>
      </w:r>
      <w:r w:rsidRPr="00F42561">
        <w:rPr>
          <w:rStyle w:val="Emphasis"/>
        </w:rPr>
        <w:t>risk averse</w:t>
      </w:r>
      <w:r w:rsidRPr="008F19C3">
        <w:rPr>
          <w:sz w:val="16"/>
        </w:rPr>
        <w:t xml:space="preserve">, Tsang argued. </w:t>
      </w:r>
      <w:r w:rsidRPr="008F19C3">
        <w:rPr>
          <w:rStyle w:val="StyleUnderline"/>
        </w:rPr>
        <w:t>The PLA is unlikely to launch a military attack</w:t>
      </w:r>
      <w:r w:rsidRPr="008F19C3">
        <w:rPr>
          <w:sz w:val="16"/>
        </w:rPr>
        <w:t xml:space="preserve"> </w:t>
      </w:r>
      <w:r w:rsidRPr="008F19C3">
        <w:rPr>
          <w:rStyle w:val="StyleUnderline"/>
        </w:rPr>
        <w:t>unless they struck a deal with the Trump administration</w:t>
      </w:r>
      <w:r w:rsidRPr="008F19C3">
        <w:rPr>
          <w:sz w:val="16"/>
        </w:rPr>
        <w:t xml:space="preserve"> to prevent U.S. interference. Christopher R. </w:t>
      </w:r>
      <w:r w:rsidRPr="008F19C3">
        <w:rPr>
          <w:rStyle w:val="StyleUnderline"/>
        </w:rPr>
        <w:t>Hughes, professor of international relations at the London School of Economics, is similarly</w:t>
      </w:r>
      <w:r w:rsidRPr="008F19C3">
        <w:rPr>
          <w:rStyle w:val="Emphasis"/>
        </w:rPr>
        <w:t xml:space="preserve"> pessimistic</w:t>
      </w:r>
      <w:r w:rsidRPr="008F19C3">
        <w:rPr>
          <w:sz w:val="16"/>
        </w:rPr>
        <w:t xml:space="preserve"> </w:t>
      </w:r>
      <w:r w:rsidRPr="008F19C3">
        <w:rPr>
          <w:rStyle w:val="StyleUnderline"/>
        </w:rPr>
        <w:t>about China’s chances.</w:t>
      </w:r>
      <w:r w:rsidRPr="008F19C3">
        <w:rPr>
          <w:sz w:val="16"/>
        </w:rPr>
        <w:t xml:space="preserve"> Taipei does not have a great military power, but </w:t>
      </w:r>
      <w:r w:rsidRPr="00F42561">
        <w:rPr>
          <w:rStyle w:val="StyleUnderline"/>
        </w:rPr>
        <w:t xml:space="preserve">the island is built like a </w:t>
      </w:r>
      <w:r w:rsidRPr="00F42561">
        <w:rPr>
          <w:rStyle w:val="Emphasis"/>
        </w:rPr>
        <w:t>natural fortress</w:t>
      </w:r>
      <w:r w:rsidRPr="008F19C3">
        <w:rPr>
          <w:sz w:val="16"/>
        </w:rPr>
        <w:t xml:space="preserve"> </w:t>
      </w:r>
      <w:r w:rsidRPr="008F19C3">
        <w:rPr>
          <w:rStyle w:val="StyleUnderline"/>
        </w:rPr>
        <w:t>and its defenses are capable of inflicting</w:t>
      </w:r>
      <w:r w:rsidRPr="008F19C3">
        <w:rPr>
          <w:sz w:val="16"/>
        </w:rPr>
        <w:t xml:space="preserve"> </w:t>
      </w:r>
      <w:r w:rsidRPr="008F19C3">
        <w:rPr>
          <w:rStyle w:val="Emphasis"/>
        </w:rPr>
        <w:t>substantial damage</w:t>
      </w:r>
      <w:r w:rsidRPr="008F19C3">
        <w:rPr>
          <w:sz w:val="16"/>
        </w:rPr>
        <w:t>. “</w:t>
      </w:r>
      <w:r w:rsidRPr="00F42561">
        <w:rPr>
          <w:rStyle w:val="StyleUnderline"/>
        </w:rPr>
        <w:t>The cost of failure could</w:t>
      </w:r>
      <w:r w:rsidRPr="008F19C3">
        <w:rPr>
          <w:rStyle w:val="StyleUnderline"/>
        </w:rPr>
        <w:t xml:space="preserve"> potentially</w:t>
      </w:r>
      <w:r w:rsidRPr="008F19C3">
        <w:rPr>
          <w:sz w:val="16"/>
        </w:rPr>
        <w:t xml:space="preserve"> </w:t>
      </w:r>
      <w:r w:rsidRPr="00F42561">
        <w:rPr>
          <w:rStyle w:val="Emphasis"/>
        </w:rPr>
        <w:t>end the [communist] regime</w:t>
      </w:r>
      <w:r w:rsidRPr="008F19C3">
        <w:rPr>
          <w:sz w:val="16"/>
        </w:rPr>
        <w:t xml:space="preserve">,” he told Newsweek. The small island nation, 110 miles east of China, is protected by coastal artillery, state-of-the-art mines, anti-ship missiles and batteries, and high-tech early warning systems. The equipment is there to protect 10 percent of Taiwan’s shoreline that is suitable for amphibious landings. Taipei can also speedily transport its 150,000 army troops around the island to defend from the soldiers who successfully penetrate its fortress. Rather than an invasion, </w:t>
      </w:r>
      <w:r w:rsidRPr="00F42561">
        <w:rPr>
          <w:rStyle w:val="StyleUnderline"/>
        </w:rPr>
        <w:t>Beijing will</w:t>
      </w:r>
      <w:r w:rsidRPr="008F19C3">
        <w:rPr>
          <w:sz w:val="16"/>
        </w:rPr>
        <w:t xml:space="preserve"> probably </w:t>
      </w:r>
      <w:r w:rsidRPr="00F42561">
        <w:rPr>
          <w:rStyle w:val="StyleUnderline"/>
        </w:rPr>
        <w:t>continue to play the "psychological game,”</w:t>
      </w:r>
      <w:r w:rsidRPr="008F19C3">
        <w:rPr>
          <w:rStyle w:val="StyleUnderline"/>
        </w:rPr>
        <w:t xml:space="preserve"> Hughes said</w:t>
      </w:r>
      <w:r w:rsidRPr="008F19C3">
        <w:rPr>
          <w:sz w:val="16"/>
        </w:rPr>
        <w:t xml:space="preserve">. </w:t>
      </w:r>
    </w:p>
    <w:p w14:paraId="29D9E039" w14:textId="11F0554D" w:rsidR="0089037A" w:rsidRDefault="0089037A" w:rsidP="0089037A"/>
    <w:p w14:paraId="4C051CBA" w14:textId="77777777" w:rsidR="0089037A" w:rsidRPr="0089037A" w:rsidRDefault="0089037A" w:rsidP="0089037A"/>
    <w:p w14:paraId="1CB29192" w14:textId="39035C14" w:rsidR="00D01E77" w:rsidRDefault="00D01E77" w:rsidP="00D01E77">
      <w:pPr>
        <w:pStyle w:val="Heading3"/>
      </w:pPr>
      <w:r>
        <w:t>***Deterrence Turn***</w:t>
      </w:r>
    </w:p>
    <w:p w14:paraId="2CB19711" w14:textId="2A97CD7A" w:rsidR="00D01E77" w:rsidRPr="00D53865" w:rsidRDefault="00D01E77" w:rsidP="00D01E77">
      <w:pPr>
        <w:pStyle w:val="Heading3"/>
      </w:pPr>
      <w:r>
        <w:t xml:space="preserve">1NC Deterrence </w:t>
      </w:r>
    </w:p>
    <w:p w14:paraId="33FD3E52" w14:textId="77777777" w:rsidR="00D01E77" w:rsidRDefault="00D01E77" w:rsidP="00D01E77">
      <w:pPr>
        <w:pStyle w:val="Heading4"/>
        <w:rPr>
          <w:rStyle w:val="Hyperlink"/>
        </w:rPr>
      </w:pPr>
      <w:r>
        <w:rPr>
          <w:rStyle w:val="Hyperlink"/>
        </w:rPr>
        <w:t xml:space="preserve">US arms sales to Taiwan are vital to maintaining deterrence which is the only chance of war with China </w:t>
      </w:r>
    </w:p>
    <w:p w14:paraId="154C8CC9" w14:textId="77777777" w:rsidR="00D01E77" w:rsidRDefault="00D01E77" w:rsidP="00D01E77">
      <w:pPr>
        <w:rPr>
          <w:rStyle w:val="Hyperlink"/>
        </w:rPr>
      </w:pPr>
      <w:r w:rsidRPr="00367B56">
        <w:rPr>
          <w:rStyle w:val="Style13ptBold"/>
        </w:rPr>
        <w:t>Cropsey 2018</w:t>
      </w:r>
      <w:r>
        <w:t xml:space="preserve"> (Seth Cropsey is a senior fellow at Hudson Institute and director of its Center for American </w:t>
      </w:r>
      <w:proofErr w:type="spellStart"/>
      <w:r>
        <w:t>Seapower</w:t>
      </w:r>
      <w:proofErr w:type="spellEnd"/>
      <w:r>
        <w:t>. He served as deputy Undersecretary of the Navy in the Reagan and George H. W. Bush administrations and is the author of “</w:t>
      </w:r>
      <w:proofErr w:type="spellStart"/>
      <w:r>
        <w:t>Seablindness</w:t>
      </w:r>
      <w:proofErr w:type="spellEnd"/>
      <w:r>
        <w:t xml:space="preserve">,” published by Encounter Books in 2017. “Taiwan is key to US power in Pacific”, </w:t>
      </w:r>
      <w:hyperlink r:id="rId46" w:history="1">
        <w:r w:rsidRPr="009D1D08">
          <w:rPr>
            <w:rStyle w:val="Hyperlink"/>
          </w:rPr>
          <w:t>https://thehill.com/opinion/national-security/402286-Taiwan-is-key-to-US-power-in-Pacific</w:t>
        </w:r>
      </w:hyperlink>
      <w:r>
        <w:rPr>
          <w:rStyle w:val="Hyperlink"/>
        </w:rPr>
        <w:t xml:space="preserve"> , 8/17/18)</w:t>
      </w:r>
    </w:p>
    <w:p w14:paraId="34C1A8F4" w14:textId="77777777" w:rsidR="00D01E77" w:rsidRDefault="00D01E77" w:rsidP="00D01E77">
      <w:pPr>
        <w:rPr>
          <w:rStyle w:val="Emphasis"/>
        </w:rPr>
      </w:pPr>
      <w:r w:rsidRPr="005B29C1">
        <w:rPr>
          <w:rStyle w:val="StyleUnderline"/>
        </w:rPr>
        <w:t>Sixth-century Chinese military strategist Sun Tzu wrote that “to fight and conquer in all your battles is not supreme excellence; supreme excellence consists in breaking the enemy’s resistance without fighting.” Sun Tzu, skeptical about prolonged warfare, favored swift, decisive action; he preferred deception and psychological warfare to subduing an enemy by force.</w:t>
      </w:r>
      <w:r>
        <w:rPr>
          <w:rStyle w:val="StyleUnderline"/>
        </w:rPr>
        <w:t xml:space="preserve"> </w:t>
      </w:r>
      <w:r w:rsidRPr="005B29C1">
        <w:rPr>
          <w:rStyle w:val="StyleUnderline"/>
        </w:rPr>
        <w:t>Contemporary Chinese rulers sometimes breathe the same strategic air as their distinguished forebear</w:t>
      </w:r>
      <w:r w:rsidRPr="005B29C1">
        <w:rPr>
          <w:rStyle w:val="Hyperlink"/>
          <w:sz w:val="16"/>
        </w:rPr>
        <w:t xml:space="preserve">. The Peoples’ Liberation Army Navy (PLAN) has dispatched warships into the Taiwan Strait and conducted live-fire drills. On more than one occasion, its Xian H-6 bombers have circumnavigated Taiwan; in early summer, a Chinese destroyer and frigate repeated that circumnavigation by sea. And Beijing has not renounced the use of force to seize Taiwan. A Chinese military analyst and TV personality told one of Beijing’s state-run media outlets that it is “legitimate” for China “to send strong signals like this,” and that it must be able to deal not only with Taiwan’s military but potential U.S. and Japanese intervention. This is foolish talk. Taiwan possesses 1.6 percent of the mainland’s population; by the most generous estimate, Taiwan’s defense budget is one-twentieth of China’s; the U.S. and Japan would use force against China only if Beijing initiated hostilities. Like Mikhail Gorbachev, who knew NATO would not invade the former Soviet Union, Xi Jinping understands that neither Taiwan, nor the U.S. and Japan, nor any combination of these represents a military threat to the People’s Republic of China (PRC). </w:t>
      </w:r>
      <w:r w:rsidRPr="005B29C1">
        <w:rPr>
          <w:rStyle w:val="StyleUnderline"/>
        </w:rPr>
        <w:t>China’s increasing military exercises are intended to convince the Taiwanese that resisting is useless. Sun Tzu would approve: China seeks to achieve its objective — the absorption of democratic Taiwan into authoritarian China — by frightening and bullying.</w:t>
      </w:r>
      <w:r>
        <w:rPr>
          <w:rStyle w:val="StyleUnderline"/>
        </w:rPr>
        <w:t xml:space="preserve"> </w:t>
      </w:r>
      <w:r w:rsidRPr="005B29C1">
        <w:rPr>
          <w:rStyle w:val="StyleUnderline"/>
        </w:rPr>
        <w:t>Yet, China also is increasing the amphibious forces needed to put ground troops ashore.</w:t>
      </w:r>
      <w:r w:rsidRPr="005B29C1">
        <w:rPr>
          <w:rStyle w:val="Hyperlink"/>
          <w:sz w:val="16"/>
        </w:rPr>
        <w:t xml:space="preserve"> Since 2007 it has constructed five amphibious ships similar in size and capability to the U.S. Navy’s 25,000-ton USS San Antonio-class LPD (landing platform dock); the Chinese vessels carry up to 800 troops each, along with landing craft and armored vehicles. It is building several larger amphibious ships (40,000 tons), the first of which is to launch in 2020. </w:t>
      </w:r>
      <w:r w:rsidRPr="005B29C1">
        <w:rPr>
          <w:rStyle w:val="StyleUnderline"/>
        </w:rPr>
        <w:t>China is going about intimidating Taiwan purposefully</w:t>
      </w:r>
      <w:r w:rsidRPr="005B29C1">
        <w:rPr>
          <w:rStyle w:val="Hyperlink"/>
          <w:sz w:val="16"/>
        </w:rPr>
        <w:t xml:space="preserve">. The list of provocative behavior is long: a build-up of armaments that can be used specifically to attack Taiwan; sea and air exercises targeted at Taiwan; unilaterally expanding its air-defense zone; sustained efforts to isolate Taiwan diplomatically; Xi Jinping’s 2017 statement to China’s 19th Party Congress that the “Taiwan problem” is part of his plan for “national rejuvenation.” All point to increasing pressure on Taiwan’s democratic institutions and sovereignty. The United States has a large interest in helping Taiwan remain sovereign — not only because of its democratic institutions or its strategic place in the island chain bracketing China’s east coast. We are committed by the Taiwan Relations Act of 1979 to provide equipment and services Taiwan needs to defend itself. </w:t>
      </w:r>
      <w:r w:rsidRPr="00C01095">
        <w:rPr>
          <w:rStyle w:val="Emphasis"/>
        </w:rPr>
        <w:t>Deterring China is the best means to lower tensions and reduce the possibility that Beijing might decide to use force</w:t>
      </w:r>
      <w:r w:rsidRPr="005B29C1">
        <w:rPr>
          <w:rStyle w:val="Hyperlink"/>
          <w:sz w:val="16"/>
        </w:rPr>
        <w:t xml:space="preserve"> — but U.S. policy in recent years has alternated between good and dubious. An example of the former is Secretary of State Mike Pompeo’s July 30 speech restating U.S. commitment to protect sovereignty in the region “from coercion by other countries,” backed by a pledge of $300 million for Indo-Pacific security. </w:t>
      </w:r>
      <w:proofErr w:type="gramStart"/>
      <w:r w:rsidRPr="005B29C1">
        <w:rPr>
          <w:rStyle w:val="Hyperlink"/>
          <w:sz w:val="16"/>
        </w:rPr>
        <w:t>Also</w:t>
      </w:r>
      <w:proofErr w:type="gramEnd"/>
      <w:r w:rsidRPr="005B29C1">
        <w:rPr>
          <w:rStyle w:val="Hyperlink"/>
          <w:sz w:val="16"/>
        </w:rPr>
        <w:t xml:space="preserve"> on the positive side was last month’s transit of the Taiwan Strait by guided missile destroyers USS </w:t>
      </w:r>
      <w:proofErr w:type="spellStart"/>
      <w:r w:rsidRPr="005B29C1">
        <w:rPr>
          <w:rStyle w:val="Hyperlink"/>
          <w:sz w:val="16"/>
        </w:rPr>
        <w:t>Mustin</w:t>
      </w:r>
      <w:proofErr w:type="spellEnd"/>
      <w:r w:rsidRPr="005B29C1">
        <w:rPr>
          <w:rStyle w:val="Hyperlink"/>
          <w:sz w:val="16"/>
        </w:rPr>
        <w:t xml:space="preserve"> and USS </w:t>
      </w:r>
      <w:proofErr w:type="spellStart"/>
      <w:r w:rsidRPr="005B29C1">
        <w:rPr>
          <w:rStyle w:val="Hyperlink"/>
          <w:sz w:val="16"/>
        </w:rPr>
        <w:t>Benfold</w:t>
      </w:r>
      <w:proofErr w:type="spellEnd"/>
      <w:r w:rsidRPr="005B29C1">
        <w:rPr>
          <w:rStyle w:val="Hyperlink"/>
          <w:sz w:val="16"/>
        </w:rPr>
        <w:t xml:space="preserve">, reminding China that the U.S. remains committed to regional stability and Taiwan’s safety. More such transits are needed — as is overall administration policy as tough-minded about defense as it is about trade. China is not likely to regard the dispatch of an occasional naval vessel as serious American support for Taiwan and the region. An American aircraft carrier has not transited the Taiwan Strait since the USS Kitty Hawk, 11 years ago. China would react with predictable sound and fury if the Trump administration sailed a carrier through the strait. But the broad midsection of the 110-mile-wide strait is international waters, and U.S. policy has long insisted on a legal right to sail unrestricted on the high seas. Another action to underline American support for Taiwan is noted in the 2018 National Defense Authorization Act (NDAA); it specifically expresses Congress’s sense that the administration should order Navy ships to call in Taiwanese ports. Congress understands the geographic centrality of Taiwan in the First Island Chain, along with the large strategic value of a free Taiwan in preserving America’s position as a great power in the West Pacific. The 2018 NDAA also supports bilateral exercises with Taiwan’s navy and exchanges of senior military officers; this strengthens the ties between Washington and Taipei that improve the interoperability of their military forces. If the Trump administration listens, </w:t>
      </w:r>
      <w:r w:rsidRPr="005B29C1">
        <w:rPr>
          <w:rStyle w:val="Emphasis"/>
        </w:rPr>
        <w:t>Congress’s expressed interest and such other measures as regular arms sales to Taiwan — including substantial assistance to help Taiwan build its own submarines and other equipment needed to defend against China’s growing arsenal — will help deter the PRC from precipitous action as well as intimidation.</w:t>
      </w:r>
      <w:r>
        <w:rPr>
          <w:rStyle w:val="Emphasis"/>
        </w:rPr>
        <w:t xml:space="preserve"> </w:t>
      </w:r>
      <w:r w:rsidRPr="005B29C1">
        <w:rPr>
          <w:rStyle w:val="Hyperlink"/>
          <w:sz w:val="16"/>
        </w:rPr>
        <w:t xml:space="preserve">As demonstrated by the 2018 National Defense Strategy, the Trump administration regards China as a “strategic competitor.” While the result of tariffs on Chinese goods remains unknown, economic competition between the U.S. and China is central to their broader contest. And China is challenging the U.S.’s technological edge; for example, its $10 billion investment in a quantum computing research facility in Hefei dwarfs the approximately $250 million of annual U.S. federal spending on the same technology, which has extraordinary potential for the security and economy of whichever country holds the whip hand. </w:t>
      </w:r>
      <w:r w:rsidRPr="00C01095">
        <w:rPr>
          <w:rStyle w:val="Emphasis"/>
        </w:rPr>
        <w:t>In this competitive relationship, Taiwan’s security remains a large portion of America’s interest in future stability in the West Pacific. The U.S. will benefit itself and its regional friends by increasing its tangible commitment to Taiwan and the region</w:t>
      </w:r>
      <w:r w:rsidRPr="005B29C1">
        <w:rPr>
          <w:rStyle w:val="StyleUnderline"/>
        </w:rPr>
        <w:t>, in concert with the Trump administration’s correct understanding that China is a threat to American and allied interests.</w:t>
      </w:r>
      <w:r>
        <w:rPr>
          <w:rStyle w:val="StyleUnderline"/>
        </w:rPr>
        <w:t xml:space="preserve"> </w:t>
      </w:r>
      <w:r w:rsidRPr="005B29C1">
        <w:rPr>
          <w:rStyle w:val="StyleUnderline"/>
        </w:rPr>
        <w:t xml:space="preserve">Alongside his advice on using means other than force to achieve a political objective, Sun Tzu noted that “the opportunity of defeating an enemy is provided by the enemy himself.” China’s willingness to use force demonstrates the enmity it holds for Taiwan. </w:t>
      </w:r>
      <w:r w:rsidRPr="00C01095">
        <w:rPr>
          <w:rStyle w:val="Emphasis"/>
        </w:rPr>
        <w:t>By increasing the deterrent value of Taiwan’s defenses and those of our other allies in the region, the U.S. and Taiwan help deny the PRC the opportunity to accomplish its goal by threat or by force.</w:t>
      </w:r>
    </w:p>
    <w:p w14:paraId="67D095BF" w14:textId="77777777" w:rsidR="00D01E77" w:rsidRDefault="00D01E77" w:rsidP="00D01E77">
      <w:pPr>
        <w:pStyle w:val="Heading3"/>
      </w:pPr>
      <w:r>
        <w:t>War I/L</w:t>
      </w:r>
    </w:p>
    <w:p w14:paraId="480DC1B6" w14:textId="77777777" w:rsidR="00D01E77" w:rsidRPr="00F42ADF" w:rsidRDefault="00D01E77" w:rsidP="00D01E77"/>
    <w:p w14:paraId="52CD5096" w14:textId="77777777" w:rsidR="00D01E77" w:rsidRDefault="00D01E77" w:rsidP="00D01E77">
      <w:pPr>
        <w:pStyle w:val="Heading4"/>
      </w:pPr>
      <w:r>
        <w:t xml:space="preserve">US needs premium defense capabilities in order to deter war with China over Taiwan </w:t>
      </w:r>
    </w:p>
    <w:p w14:paraId="299972CB" w14:textId="77777777" w:rsidR="00D01E77" w:rsidRDefault="00D01E77" w:rsidP="00D01E77">
      <w:r w:rsidRPr="00F260A6">
        <w:rPr>
          <w:rStyle w:val="Style13ptBold"/>
        </w:rPr>
        <w:t>Seligman 2019</w:t>
      </w:r>
      <w:r>
        <w:t xml:space="preserve"> (Lara Seligman is Foreign Policy’s Pentagon correspondent. Before joining FP, she served as the Pentagon editor for Aviation Week and Space Technology. Seligman has also held positions at Inside Defense, Defense News, National Journal, and The Hill. She is a graduate of the University of Pennsylvania. “</w:t>
      </w:r>
      <w:r w:rsidRPr="00B12918">
        <w:t>China’s Scare Tactics Prompt U.S. Fears of a Clash Over Taiwan</w:t>
      </w:r>
      <w:r>
        <w:t xml:space="preserve">”, </w:t>
      </w:r>
      <w:hyperlink r:id="rId47" w:history="1">
        <w:r w:rsidRPr="00DE05A0">
          <w:rPr>
            <w:rStyle w:val="Hyperlink"/>
          </w:rPr>
          <w:t>https://foreignpolicy.com/2019/03/25/chinas-scare-tactics-prompt-u-s-fears-of-a-clash-over-taiwan/</w:t>
        </w:r>
      </w:hyperlink>
      <w:r>
        <w:t xml:space="preserve"> , </w:t>
      </w:r>
      <w:r w:rsidRPr="00B12918">
        <w:t>MARCH 25, 2019, 10:31 AM</w:t>
      </w:r>
    </w:p>
    <w:p w14:paraId="7ED5A996" w14:textId="77777777" w:rsidR="00D01E77" w:rsidRPr="001B3F60" w:rsidRDefault="00D01E77" w:rsidP="00D01E77">
      <w:pPr>
        <w:rPr>
          <w:u w:val="single"/>
        </w:rPr>
      </w:pPr>
      <w:r w:rsidRPr="00DD0876">
        <w:rPr>
          <w:sz w:val="16"/>
        </w:rPr>
        <w:t>JOINT BASE PEARL HARBOR-HICKAM, Hawaii—</w:t>
      </w:r>
      <w:r w:rsidRPr="00E76202">
        <w:rPr>
          <w:u w:val="single"/>
        </w:rPr>
        <w:t>U.S. military forces in the Pacific are alarmed by what they see as an increasingly capable China using military intimidation and economic coercion to bully its smaller neighbors.</w:t>
      </w:r>
      <w:r>
        <w:rPr>
          <w:u w:val="single"/>
        </w:rPr>
        <w:t xml:space="preserve"> </w:t>
      </w:r>
      <w:r w:rsidRPr="00E76202">
        <w:rPr>
          <w:u w:val="single"/>
        </w:rPr>
        <w:t>So far, these tactics fall short of actual armed conflict. But U.S. defense officials here and in Washington, most of whom spoke on condition of anonymity to discuss a sensitive topic, say if the United States does not stay on alert in the region, Beijing could use force to advance its interests—and Taiwan in particular is a major potential flash point.</w:t>
      </w:r>
      <w:r>
        <w:rPr>
          <w:u w:val="single"/>
        </w:rPr>
        <w:t xml:space="preserve"> </w:t>
      </w:r>
      <w:r w:rsidRPr="00E76202">
        <w:rPr>
          <w:u w:val="single"/>
        </w:rPr>
        <w:t>Among the signs of Beijing’s increasing aggression, a Chinese warship came within 45 yards of the bow of a Navy destroyer in the South China Sea late last year, a close encounter the service characterized as “unsafe and unprofessional</w:t>
      </w:r>
      <w:r w:rsidRPr="00DD0876">
        <w:rPr>
          <w:sz w:val="16"/>
        </w:rPr>
        <w:t xml:space="preserve">.” Meanwhile, the U.S. Navy has increased the frequency of movement through the strategically important Taiwan Strait, including most recently on March 24, after China repeatedly sent military aircraft and ships to circle the island for drills. </w:t>
      </w:r>
      <w:r w:rsidRPr="00E76202">
        <w:rPr>
          <w:u w:val="single"/>
        </w:rPr>
        <w:t>And in January, China’s President Xi Jinping warned that any efforts by the contested island democracy to assert its full independence could be met by armed force, and he implicitly threatened the United States if it tries to intervene.</w:t>
      </w:r>
      <w:r>
        <w:rPr>
          <w:u w:val="single"/>
        </w:rPr>
        <w:t xml:space="preserve"> </w:t>
      </w:r>
      <w:r w:rsidRPr="00DD0876">
        <w:rPr>
          <w:sz w:val="16"/>
        </w:rPr>
        <w:t xml:space="preserve">In what appears to be a signal to China, </w:t>
      </w:r>
      <w:r w:rsidRPr="00E76202">
        <w:rPr>
          <w:u w:val="single"/>
        </w:rPr>
        <w:t xml:space="preserve">the </w:t>
      </w:r>
      <w:r w:rsidRPr="00DD0876">
        <w:rPr>
          <w:sz w:val="16"/>
        </w:rPr>
        <w:t xml:space="preserve">Trump </w:t>
      </w:r>
      <w:r w:rsidRPr="00E76202">
        <w:rPr>
          <w:u w:val="single"/>
        </w:rPr>
        <w:t>administration has reportedly given tacit approval to Taiwan’s request for 60 new F-16 fighter jets, prompting fresh protests from Beijing. Previous administrations, including former Presidents George W. Bush and Barack Obama, rejected Taiwan’s request to buy new F-16s, likely so as not to provoke China.</w:t>
      </w:r>
      <w:r>
        <w:rPr>
          <w:u w:val="single"/>
        </w:rPr>
        <w:t xml:space="preserve"> </w:t>
      </w:r>
      <w:r w:rsidRPr="00E76202">
        <w:rPr>
          <w:u w:val="single"/>
        </w:rPr>
        <w:t>But this time, while the formal process has not yet been completed, officials and experts said it will likely go through</w:t>
      </w:r>
      <w:r w:rsidRPr="00DD0876">
        <w:rPr>
          <w:sz w:val="16"/>
        </w:rPr>
        <w:t xml:space="preserve"> given President Donald Trump’s administration’s more hawkish attitude toward China. John Bolton, Trump’s national security advisor, is a proponent of the deal, said one former defense official. “There is a consensus that’s almost bipartisan in Washington that it’s time to be a bit more assertive against China,” said Richard </w:t>
      </w:r>
      <w:proofErr w:type="spellStart"/>
      <w:r w:rsidRPr="00DD0876">
        <w:rPr>
          <w:sz w:val="16"/>
        </w:rPr>
        <w:t>Aboulafia</w:t>
      </w:r>
      <w:proofErr w:type="spellEnd"/>
      <w:r w:rsidRPr="00DD0876">
        <w:rPr>
          <w:sz w:val="16"/>
        </w:rPr>
        <w:t xml:space="preserve">, an analyst with the Teal Group. “This is the part where fighters are geopolitics with wings.” The U.S. military’s increasing concern over China’s actions in the Pacific come amid tense negotiations between the Trump administration and Beijing to end a tariff and trade rules standoff that has roiled global markets. National and financial security are inexorably tangled in the region, as China uses not just military but also economic tactics to coerce its vulnerable neighbors. “China represents our greatest long-term strategic threat to a free and open Indo-Pacific, and to the United States,” Adm. Phil Davidson, the commander of U.S. Indo-Pacific Command, recently warned the Senate. Between the Spratly and Paracel islands in the South China Sea, China has built roughly eight islands, populated with advanced surface-to-air missiles and airfields that can support bombers and other aircraft, said one U.S. Air Force official here. At the same time, Beijing has employed dubious maritime tactics in the South China Sea, such as using disguised military vessels, painted white to look like China Coast Guard ships, to intimidate Vietnamese fishing boats. China also has between 100,000 and 150,000 fishing vessels that “at any point they could operationalize” and use “to blockade, intimidate, or coerce other nations,” the official said. While an all-out war between the United States and China is unlikely, Taiwan is the one place where the two countries’ conflicting interests could lead to a military confrontation, said one senior U.S. defense official. Beijing has opposed any attempt by the island nation to declare independence since 1949, when the two </w:t>
      </w:r>
      <w:proofErr w:type="gramStart"/>
      <w:r w:rsidRPr="00DD0876">
        <w:rPr>
          <w:sz w:val="16"/>
        </w:rPr>
        <w:t>split</w:t>
      </w:r>
      <w:proofErr w:type="gramEnd"/>
      <w:r w:rsidRPr="00DD0876">
        <w:rPr>
          <w:sz w:val="16"/>
        </w:rPr>
        <w:t xml:space="preserve"> after Mao Zedong’s Communists won China’s civil war. “Separatists are the greatest threat to internal order and the Communist Party in China,” the official said. “Preservation of the Party is the #1 goal of the Chinese government, and one of the few interests that would lead them to risk a military confrontation with the US.” Xi’s January comments seemed to confirm this worry. “We make no promise to abandon the use of force, and retain the option of taking all necessary measures,” he said during the speech in Beijing, stressing that reunification must be the ultimate goal. Those options could also be used against “intervention by external forces,” Xi added. One U.S. military official here in Hawaii said the United States must send a message to China’s communist government that it will stand behind democratic nations, particularly Taiwan. “Anytime a nation says they are willing to forcibly assault an island, we should be concerned,” the official said. The United States has sent ships through the Taiwan Strait three times already this year, and six times in total since last July. The destroyer USS Curtis Wilbur and Coast Guard cutter USCGC </w:t>
      </w:r>
      <w:proofErr w:type="spellStart"/>
      <w:r w:rsidRPr="00DD0876">
        <w:rPr>
          <w:sz w:val="16"/>
        </w:rPr>
        <w:t>Bertholf</w:t>
      </w:r>
      <w:proofErr w:type="spellEnd"/>
      <w:r w:rsidRPr="00DD0876">
        <w:rPr>
          <w:sz w:val="16"/>
        </w:rPr>
        <w:t xml:space="preserve"> conducted the most recent transit, which Cmdr. Clay Doss, a spokesman for the U.S. 7th Fleet, said “demonstrates the U.S. commitment to a free and open Indo-Pacific.” </w:t>
      </w:r>
      <w:r w:rsidRPr="001B3F60">
        <w:rPr>
          <w:u w:val="single"/>
        </w:rPr>
        <w:t>The United States must also put a “premium” on transforming Taiwan’s military and defense capability so it can maintain a deterrent force, the military official here said. That includes mobile air defense systems, anti-ship cruise missiles, small fast attack boats, countermine capability, precision artillery, and modern aircraft to patrol its airspace.</w:t>
      </w:r>
      <w:r>
        <w:rPr>
          <w:u w:val="single"/>
        </w:rPr>
        <w:t xml:space="preserve"> </w:t>
      </w:r>
      <w:r w:rsidRPr="00DD0876">
        <w:rPr>
          <w:sz w:val="16"/>
        </w:rPr>
        <w:t>“</w:t>
      </w:r>
      <w:r w:rsidRPr="001B3F60">
        <w:rPr>
          <w:u w:val="single"/>
        </w:rPr>
        <w:t>No one wants to be pulled into World War III</w:t>
      </w:r>
      <w:r w:rsidRPr="00DD0876">
        <w:rPr>
          <w:sz w:val="16"/>
        </w:rPr>
        <w:t xml:space="preserve">,” the official said. </w:t>
      </w:r>
      <w:r w:rsidRPr="001B3F60">
        <w:rPr>
          <w:u w:val="single"/>
        </w:rPr>
        <w:t>In an effort to beef up Taiwan’s defenses, the U.S. military sold more than $25 billion of equipment to Taipei from 2007 to 2018.</w:t>
      </w:r>
      <w:r>
        <w:rPr>
          <w:u w:val="single"/>
        </w:rPr>
        <w:t xml:space="preserve"> </w:t>
      </w:r>
      <w:r w:rsidRPr="00DD0876">
        <w:rPr>
          <w:sz w:val="16"/>
        </w:rPr>
        <w:t xml:space="preserve">There has also been talk of selling Lockheed Martin’s newest stealth fighter jet, the F-35, to Taiwan. Last week, Taiwan’s chief of the general staff, Adm. Lee </w:t>
      </w:r>
      <w:proofErr w:type="spellStart"/>
      <w:r w:rsidRPr="00DD0876">
        <w:rPr>
          <w:sz w:val="16"/>
        </w:rPr>
        <w:t>Hsi-ming</w:t>
      </w:r>
      <w:proofErr w:type="spellEnd"/>
      <w:r w:rsidRPr="00DD0876">
        <w:rPr>
          <w:sz w:val="16"/>
        </w:rPr>
        <w:t xml:space="preserve">, visited Luke Air Force Base in Arizona, home to scores of U.S. and international F-35s. But a second senior defense official said an F-35 sale to Taipei likely would not be approved as it is “just a little leap too far with the advanced technology.” If the F-16 sale actually happens—and the two senior U.S. defense officials caution it is far from a done deal—it would be in addition to the country’s roughly 140 older F-16 aircraft, which are currently being upgraded to the latest standard. Any foreign military sale is a lengthy, complex process that involves approval by the Defense Department, State Department, and Congress. Aside from Taiwan, the United States is also looking to increase its arms sales to other countries in the region, which buy a lot of military equipment from Russia and China, said another U.S. Air Force official here. However, it is difficult for some of these poorer nations to get over the “sticker shock” of American equipment, the official said. </w:t>
      </w:r>
      <w:r w:rsidRPr="001B3F60">
        <w:rPr>
          <w:u w:val="single"/>
        </w:rPr>
        <w:t>The push to increase arms sales to Pacific nations is in part an attempt to counter China’s Belt and Road Initiative. Through this effort, China is developing infrastructure and investing financially in countries across the world, particularly in its Pacific backyard. In a move that upset Washington and Brussels on Saturday, Italy became the first G-7 country to join the project.</w:t>
      </w:r>
    </w:p>
    <w:p w14:paraId="65D7E982" w14:textId="77777777" w:rsidR="00D01E77" w:rsidRDefault="00D01E77" w:rsidP="00D01E77"/>
    <w:p w14:paraId="2726108C" w14:textId="77777777" w:rsidR="00D01E77" w:rsidRDefault="00D01E77" w:rsidP="00D01E77"/>
    <w:p w14:paraId="7A55890C" w14:textId="77777777" w:rsidR="00D01E77" w:rsidRDefault="00D01E77" w:rsidP="00D01E77"/>
    <w:p w14:paraId="213711DE" w14:textId="2F323F05" w:rsidR="00A26813" w:rsidRDefault="00A26813" w:rsidP="00D01E77">
      <w:pPr>
        <w:pStyle w:val="Heading3"/>
      </w:pPr>
      <w:r>
        <w:t>Deterrence True</w:t>
      </w:r>
    </w:p>
    <w:p w14:paraId="14D7E37E" w14:textId="77777777" w:rsidR="00A26813" w:rsidRDefault="00A26813" w:rsidP="00A26813">
      <w:pPr>
        <w:pStyle w:val="Heading4"/>
      </w:pPr>
      <w:r>
        <w:t xml:space="preserve">Key to avoid allies becoming victims of </w:t>
      </w:r>
      <w:r w:rsidRPr="007E3C17">
        <w:rPr>
          <w:u w:val="single"/>
        </w:rPr>
        <w:t>coercion</w:t>
      </w:r>
    </w:p>
    <w:p w14:paraId="393F13E5" w14:textId="77777777" w:rsidR="00A26813" w:rsidRPr="00F80795" w:rsidRDefault="00A26813" w:rsidP="00A26813">
      <w:r>
        <w:t xml:space="preserve">Jerry </w:t>
      </w:r>
      <w:proofErr w:type="spellStart"/>
      <w:r w:rsidRPr="00F80795">
        <w:rPr>
          <w:rStyle w:val="Style13ptBold"/>
        </w:rPr>
        <w:t>Meyerle</w:t>
      </w:r>
      <w:proofErr w:type="spellEnd"/>
      <w:r w:rsidRPr="00F80795">
        <w:rPr>
          <w:rStyle w:val="Style13ptBold"/>
        </w:rPr>
        <w:t xml:space="preserve"> 14</w:t>
      </w:r>
      <w:r>
        <w:t>, Ph.D., senior research scientist in CNA’s Center for Strategic Studies, 12/9/14, “THE U.S. NEEDS A MORE TAILORED &amp; DISCRIMINATE DETERRENCE REGIME,” http://warontherocks.com/2014/12/the-u-s-military-will-need-more-low-end-strike-options-in-the-second-nuclear-age/</w:t>
      </w:r>
    </w:p>
    <w:p w14:paraId="43EAF7BB" w14:textId="77777777" w:rsidR="00A26813" w:rsidRPr="00ED072C" w:rsidRDefault="00A26813" w:rsidP="00A26813">
      <w:pPr>
        <w:rPr>
          <w:sz w:val="16"/>
        </w:rPr>
      </w:pPr>
      <w:r w:rsidRPr="00F80795">
        <w:rPr>
          <w:rStyle w:val="Emphasis"/>
        </w:rPr>
        <w:t>Challenges to American primacy</w:t>
      </w:r>
      <w:r w:rsidRPr="00F80795">
        <w:rPr>
          <w:rStyle w:val="TitleChar"/>
        </w:rPr>
        <w:t xml:space="preserve"> from a newly aggressive Russia and a militarily growing China suggest</w:t>
      </w:r>
      <w:r w:rsidRPr="009D6F6F">
        <w:rPr>
          <w:sz w:val="16"/>
        </w:rPr>
        <w:t xml:space="preserve"> that </w:t>
      </w:r>
      <w:r w:rsidRPr="00F80795">
        <w:rPr>
          <w:rStyle w:val="TitleChar"/>
        </w:rPr>
        <w:t>the U</w:t>
      </w:r>
      <w:r w:rsidRPr="009D6F6F">
        <w:rPr>
          <w:sz w:val="16"/>
        </w:rPr>
        <w:t xml:space="preserve">nited </w:t>
      </w:r>
      <w:r w:rsidRPr="00F80795">
        <w:rPr>
          <w:rStyle w:val="TitleChar"/>
        </w:rPr>
        <w:t>S</w:t>
      </w:r>
      <w:r w:rsidRPr="009D6F6F">
        <w:rPr>
          <w:sz w:val="16"/>
        </w:rPr>
        <w:t xml:space="preserve">tates </w:t>
      </w:r>
      <w:r w:rsidRPr="00F80795">
        <w:rPr>
          <w:rStyle w:val="TitleChar"/>
        </w:rPr>
        <w:t>needs</w:t>
      </w:r>
      <w:r w:rsidRPr="009D6F6F">
        <w:rPr>
          <w:sz w:val="16"/>
        </w:rPr>
        <w:t xml:space="preserve"> a robust nuclear deterrent now more than ever. Today’s threats also call for </w:t>
      </w:r>
      <w:r w:rsidRPr="00F80795">
        <w:rPr>
          <w:rStyle w:val="TitleChar"/>
        </w:rPr>
        <w:t>high-end conventional capabilities that promise to protect U.S. military dominance and enable rapid victory</w:t>
      </w:r>
      <w:r w:rsidRPr="009D6F6F">
        <w:rPr>
          <w:sz w:val="16"/>
        </w:rPr>
        <w:t xml:space="preserve"> in any major conflict. If the United States is to remain the world’s number one superpower, it cannot afford to fall behind.</w:t>
      </w:r>
      <w:r>
        <w:rPr>
          <w:sz w:val="16"/>
        </w:rPr>
        <w:t xml:space="preserve"> </w:t>
      </w:r>
      <w:r w:rsidRPr="00F80795">
        <w:rPr>
          <w:rStyle w:val="Emphasis"/>
        </w:rPr>
        <w:t>At the same time</w:t>
      </w:r>
      <w:r w:rsidRPr="00F80795">
        <w:rPr>
          <w:rStyle w:val="TitleChar"/>
        </w:rPr>
        <w:t>, it is unlikely</w:t>
      </w:r>
      <w:r w:rsidRPr="009D6F6F">
        <w:rPr>
          <w:sz w:val="16"/>
        </w:rPr>
        <w:t xml:space="preserve"> that </w:t>
      </w:r>
      <w:r w:rsidRPr="00F80795">
        <w:rPr>
          <w:rStyle w:val="TitleChar"/>
        </w:rPr>
        <w:t>the U</w:t>
      </w:r>
      <w:r w:rsidRPr="009D6F6F">
        <w:rPr>
          <w:sz w:val="16"/>
        </w:rPr>
        <w:t xml:space="preserve">nited </w:t>
      </w:r>
      <w:r w:rsidRPr="00F80795">
        <w:rPr>
          <w:rStyle w:val="TitleChar"/>
        </w:rPr>
        <w:t>S</w:t>
      </w:r>
      <w:r w:rsidRPr="009D6F6F">
        <w:rPr>
          <w:sz w:val="16"/>
        </w:rPr>
        <w:t xml:space="preserve">tates </w:t>
      </w:r>
      <w:r w:rsidRPr="00F80795">
        <w:rPr>
          <w:rStyle w:val="TitleChar"/>
        </w:rPr>
        <w:t>will fight a major war with</w:t>
      </w:r>
      <w:r w:rsidRPr="009D6F6F">
        <w:rPr>
          <w:sz w:val="16"/>
        </w:rPr>
        <w:t xml:space="preserve"> a serious military power such as </w:t>
      </w:r>
      <w:r w:rsidRPr="00F80795">
        <w:rPr>
          <w:rStyle w:val="TitleChar"/>
        </w:rPr>
        <w:t>Russia or China</w:t>
      </w:r>
      <w:r w:rsidRPr="009D6F6F">
        <w:rPr>
          <w:sz w:val="16"/>
        </w:rPr>
        <w:t xml:space="preserve">, least of all use nuclear weapons. The </w:t>
      </w:r>
      <w:r w:rsidRPr="00F42561">
        <w:rPr>
          <w:rStyle w:val="TitleChar"/>
        </w:rPr>
        <w:t>conflicts</w:t>
      </w:r>
      <w:r w:rsidRPr="009D6F6F">
        <w:rPr>
          <w:sz w:val="16"/>
        </w:rPr>
        <w:t xml:space="preserve"> that the </w:t>
      </w:r>
      <w:proofErr w:type="spellStart"/>
      <w:r w:rsidRPr="009D6F6F">
        <w:rPr>
          <w:sz w:val="16"/>
        </w:rPr>
        <w:t>the</w:t>
      </w:r>
      <w:proofErr w:type="spellEnd"/>
      <w:r w:rsidRPr="009D6F6F">
        <w:rPr>
          <w:sz w:val="16"/>
        </w:rPr>
        <w:t xml:space="preserve"> United States is most likely to become embroiled in </w:t>
      </w:r>
      <w:r w:rsidRPr="00F42561">
        <w:rPr>
          <w:rStyle w:val="TitleChar"/>
        </w:rPr>
        <w:t>will remain at the lower bounds of the war</w:t>
      </w:r>
      <w:r w:rsidRPr="00F80795">
        <w:rPr>
          <w:rStyle w:val="TitleChar"/>
        </w:rPr>
        <w:t xml:space="preserve">fare </w:t>
      </w:r>
      <w:r w:rsidRPr="00F42561">
        <w:rPr>
          <w:rStyle w:val="TitleChar"/>
        </w:rPr>
        <w:t>spectrum</w:t>
      </w:r>
      <w:r w:rsidRPr="00F80795">
        <w:rPr>
          <w:rStyle w:val="TitleChar"/>
        </w:rPr>
        <w:t>, where wars can be fought without large-scale destruction</w:t>
      </w:r>
      <w:r w:rsidRPr="009D6F6F">
        <w:rPr>
          <w:sz w:val="16"/>
        </w:rPr>
        <w:t xml:space="preserve">. Any major power that seeks to challenge American primacy would be unwise to do so by fighting a major war or threatening to use nuclear weapons. </w:t>
      </w:r>
      <w:r w:rsidRPr="00F42561">
        <w:rPr>
          <w:rStyle w:val="TitleChar"/>
        </w:rPr>
        <w:t>Challenges are</w:t>
      </w:r>
      <w:r w:rsidRPr="00F80795">
        <w:rPr>
          <w:rStyle w:val="TitleChar"/>
        </w:rPr>
        <w:t xml:space="preserve"> more </w:t>
      </w:r>
      <w:r w:rsidRPr="00F42561">
        <w:rPr>
          <w:rStyle w:val="TitleChar"/>
        </w:rPr>
        <w:t xml:space="preserve">likely to come through </w:t>
      </w:r>
      <w:r w:rsidRPr="00F42561">
        <w:rPr>
          <w:rStyle w:val="Emphasis"/>
        </w:rPr>
        <w:t>small-scale</w:t>
      </w:r>
      <w:r w:rsidRPr="00F42561">
        <w:rPr>
          <w:rStyle w:val="TitleChar"/>
        </w:rPr>
        <w:t xml:space="preserve"> attacks</w:t>
      </w:r>
      <w:r w:rsidRPr="009D6F6F">
        <w:rPr>
          <w:sz w:val="16"/>
        </w:rPr>
        <w:t xml:space="preserve"> and repeated confrontations that promise to gradually chip away at U.S. authority. </w:t>
      </w:r>
      <w:r w:rsidRPr="00F80795">
        <w:rPr>
          <w:rStyle w:val="TitleChar"/>
        </w:rPr>
        <w:t xml:space="preserve">U.S. </w:t>
      </w:r>
      <w:r w:rsidRPr="00F42561">
        <w:rPr>
          <w:rStyle w:val="TitleChar"/>
        </w:rPr>
        <w:t xml:space="preserve">forces need to be able to respond to </w:t>
      </w:r>
      <w:r w:rsidRPr="00F42561">
        <w:rPr>
          <w:rStyle w:val="Emphasis"/>
        </w:rPr>
        <w:t>these challenges</w:t>
      </w:r>
      <w:r w:rsidRPr="00F42561">
        <w:rPr>
          <w:rStyle w:val="TitleChar"/>
        </w:rPr>
        <w:t xml:space="preserve"> in ways that signal</w:t>
      </w:r>
      <w:r w:rsidRPr="00F80795">
        <w:rPr>
          <w:rStyle w:val="TitleChar"/>
        </w:rPr>
        <w:t xml:space="preserve"> strength and </w:t>
      </w:r>
      <w:r w:rsidRPr="00F42561">
        <w:rPr>
          <w:rStyle w:val="TitleChar"/>
        </w:rPr>
        <w:t>resolve</w:t>
      </w:r>
      <w:r w:rsidRPr="009D6F6F">
        <w:rPr>
          <w:sz w:val="16"/>
        </w:rPr>
        <w:t>.</w:t>
      </w:r>
      <w:r>
        <w:rPr>
          <w:sz w:val="16"/>
        </w:rPr>
        <w:t xml:space="preserve"> </w:t>
      </w:r>
      <w:r w:rsidRPr="009D6F6F">
        <w:rPr>
          <w:sz w:val="16"/>
        </w:rPr>
        <w:t>This is where the United States is least prepared.</w:t>
      </w:r>
      <w:r>
        <w:rPr>
          <w:sz w:val="16"/>
        </w:rPr>
        <w:t xml:space="preserve"> </w:t>
      </w:r>
      <w:r w:rsidRPr="009D6F6F">
        <w:rPr>
          <w:sz w:val="16"/>
        </w:rPr>
        <w:t>Despite all the talk about the United States maintaining its military technological edge and the search for a new offset strategy, the proliferation of nuclear weapons and delivery systems, as well as the spread of other high-end military technologies, threaten to restrict U.S. options in future conflicts. It may be increasingly difficult for the United States to take military action without escalation toward a major conventional war or even a nuclear war. The costs and risks of such an outcome are too high to fathom.</w:t>
      </w:r>
      <w:r>
        <w:rPr>
          <w:sz w:val="16"/>
        </w:rPr>
        <w:t xml:space="preserve"> </w:t>
      </w:r>
      <w:r w:rsidRPr="009D6F6F">
        <w:rPr>
          <w:sz w:val="16"/>
        </w:rPr>
        <w:t>Because nuclear weapons appear to take major war and regime change off the table, they promise greater space for smaller powers to conduct proxy warfare, violent provocations, and even limited military operations at lower levels of escalation. These developments pose a dilemma for the United States and other status quo powers: responding militarily could lead to escalation and the risk of nuclear war, but failing to do so could lead to a cascade of low-level coercion in the future</w:t>
      </w:r>
      <w:r>
        <w:rPr>
          <w:sz w:val="16"/>
        </w:rPr>
        <w:t xml:space="preserve"> </w:t>
      </w:r>
      <w:r w:rsidRPr="00F42561">
        <w:rPr>
          <w:rStyle w:val="TitleChar"/>
        </w:rPr>
        <w:t>Salami-slicing tactics</w:t>
      </w:r>
      <w:r w:rsidRPr="00B52C8C">
        <w:rPr>
          <w:rStyle w:val="TitleChar"/>
        </w:rPr>
        <w:t xml:space="preserve"> by Russia in Ukraine and China in the western Pacific </w:t>
      </w:r>
      <w:r w:rsidRPr="00F42561">
        <w:rPr>
          <w:rStyle w:val="TitleChar"/>
        </w:rPr>
        <w:t>pose a</w:t>
      </w:r>
      <w:r w:rsidRPr="00B52C8C">
        <w:rPr>
          <w:rStyle w:val="TitleChar"/>
        </w:rPr>
        <w:t xml:space="preserve"> serious </w:t>
      </w:r>
      <w:r w:rsidRPr="00F42561">
        <w:rPr>
          <w:rStyle w:val="TitleChar"/>
        </w:rPr>
        <w:t>threat</w:t>
      </w:r>
      <w:r w:rsidRPr="00B52C8C">
        <w:rPr>
          <w:rStyle w:val="TitleChar"/>
        </w:rPr>
        <w:t xml:space="preserve"> to American primacy</w:t>
      </w:r>
      <w:r w:rsidRPr="009D6F6F">
        <w:rPr>
          <w:sz w:val="16"/>
        </w:rPr>
        <w:t>. Russia under Vladimir Putin is challenging the United States and NATO not by massing forces or threatening nuclear attack, but by waging a semi-covert proxy war against the West. Russia’s actions in Ukraine are part of an incremental campaign of escalation meant to test the limits of what the United States is willing accept and its resolve to take military action against another nuclear power. In this battle of wills, Russia so far appears to have the upper hand.</w:t>
      </w:r>
      <w:r>
        <w:rPr>
          <w:sz w:val="16"/>
        </w:rPr>
        <w:t xml:space="preserve"> </w:t>
      </w:r>
      <w:r w:rsidRPr="009D6F6F">
        <w:rPr>
          <w:sz w:val="16"/>
        </w:rPr>
        <w:t xml:space="preserve">China’s actions in the western Pacific pale in comparison to the blatant aggression evinced by Russia in Ukraine. Nonetheless, </w:t>
      </w:r>
      <w:r w:rsidRPr="00B52C8C">
        <w:rPr>
          <w:rStyle w:val="TitleChar"/>
        </w:rPr>
        <w:t>China has</w:t>
      </w:r>
      <w:r w:rsidRPr="009D6F6F">
        <w:rPr>
          <w:sz w:val="16"/>
        </w:rPr>
        <w:t xml:space="preserve"> for years </w:t>
      </w:r>
      <w:r w:rsidRPr="00B52C8C">
        <w:rPr>
          <w:rStyle w:val="TitleChar"/>
        </w:rPr>
        <w:t>been gradually chipping away at American primacy in the Pacific through repeated confrontations with the naval vessels and aircraft of the U</w:t>
      </w:r>
      <w:r w:rsidRPr="009D6F6F">
        <w:rPr>
          <w:sz w:val="16"/>
        </w:rPr>
        <w:t xml:space="preserve">nited </w:t>
      </w:r>
      <w:r w:rsidRPr="00B52C8C">
        <w:rPr>
          <w:rStyle w:val="TitleChar"/>
        </w:rPr>
        <w:t>S</w:t>
      </w:r>
      <w:r w:rsidRPr="009D6F6F">
        <w:rPr>
          <w:sz w:val="16"/>
        </w:rPr>
        <w:t xml:space="preserve">tates </w:t>
      </w:r>
      <w:r w:rsidRPr="00B52C8C">
        <w:rPr>
          <w:rStyle w:val="TitleChar"/>
        </w:rPr>
        <w:t>and its allies</w:t>
      </w:r>
      <w:r w:rsidRPr="009D6F6F">
        <w:rPr>
          <w:sz w:val="16"/>
        </w:rPr>
        <w:t>. Patrick Cronin has coined the term “tailored coercion” to refer to low-level aggression by China against Japan and several Southeast Asian countries, as well as U.S. naval forces, in pursuit of disputed maritime claims.</w:t>
      </w:r>
      <w:r>
        <w:rPr>
          <w:sz w:val="16"/>
        </w:rPr>
        <w:t xml:space="preserve"> </w:t>
      </w:r>
      <w:r w:rsidRPr="009D6F6F">
        <w:rPr>
          <w:sz w:val="16"/>
        </w:rPr>
        <w:t>Russian and Chinese nuclear arsenals serve as a shield behind which to poke and prod the United States and its allies. Some experts have argued that Russia has been increasing its reliance on nuclear weapons in recent years as a means to counter advances in U.S. precision strike capabilities, and may even be seeking nuclear superiority as the U.S. continues to reduce its nuclear arsenal. China is also in the process of modernizing its nuclear capabilities.</w:t>
      </w:r>
      <w:r>
        <w:rPr>
          <w:sz w:val="16"/>
        </w:rPr>
        <w:t xml:space="preserve"> </w:t>
      </w:r>
      <w:r w:rsidRPr="009D6F6F">
        <w:rPr>
          <w:sz w:val="16"/>
        </w:rPr>
        <w:t>Second-tier powers, such as North Korea and Pakistan, are also growing their nuclear capabilities. Iran, it appears, is pursuing a nuclear capability of its own. Since acquiring nuclear weapons, North Korea and Pakistan have engaged in coercive and violent provocations, calculating that their larger rivals would concede rather than risk escalation that could lead to nuclear use. These include torpedo and artillery strikes on South Korean forces in 2010, and limited ground incursions and terrorist attacks against India in 1999 and 2001 that were attributed to Pakistan. These actions threaten to destabilize key regions unless measures can be devised to deter acts of coercion at the lower bounds of the warfare spectrum.</w:t>
      </w:r>
      <w:r>
        <w:rPr>
          <w:sz w:val="16"/>
        </w:rPr>
        <w:t xml:space="preserve"> </w:t>
      </w:r>
      <w:r w:rsidRPr="00F42561">
        <w:rPr>
          <w:rStyle w:val="TitleChar"/>
        </w:rPr>
        <w:t>The U</w:t>
      </w:r>
      <w:r w:rsidRPr="003373B2">
        <w:rPr>
          <w:sz w:val="16"/>
        </w:rPr>
        <w:t>nited</w:t>
      </w:r>
      <w:r w:rsidRPr="009D6F6F">
        <w:rPr>
          <w:sz w:val="16"/>
        </w:rPr>
        <w:t xml:space="preserve"> </w:t>
      </w:r>
      <w:r w:rsidRPr="00F42561">
        <w:rPr>
          <w:rStyle w:val="TitleChar"/>
        </w:rPr>
        <w:t>S</w:t>
      </w:r>
      <w:r w:rsidRPr="009D6F6F">
        <w:rPr>
          <w:sz w:val="16"/>
        </w:rPr>
        <w:t xml:space="preserve">tates </w:t>
      </w:r>
      <w:r w:rsidRPr="00F42561">
        <w:rPr>
          <w:rStyle w:val="TitleChar"/>
        </w:rPr>
        <w:t>will need a</w:t>
      </w:r>
      <w:r w:rsidRPr="00B52C8C">
        <w:rPr>
          <w:rStyle w:val="TitleChar"/>
        </w:rPr>
        <w:t xml:space="preserve"> more </w:t>
      </w:r>
      <w:r w:rsidRPr="00F42561">
        <w:rPr>
          <w:rStyle w:val="Emphasis"/>
        </w:rPr>
        <w:t>tailored</w:t>
      </w:r>
      <w:r w:rsidRPr="00B52C8C">
        <w:rPr>
          <w:rStyle w:val="TitleChar"/>
        </w:rPr>
        <w:t xml:space="preserve"> and discriminate </w:t>
      </w:r>
      <w:r w:rsidRPr="00F42561">
        <w:rPr>
          <w:rStyle w:val="Emphasis"/>
        </w:rPr>
        <w:t>deterrent</w:t>
      </w:r>
      <w:r w:rsidRPr="00F42561">
        <w:rPr>
          <w:rStyle w:val="TitleChar"/>
        </w:rPr>
        <w:t xml:space="preserve"> to address these</w:t>
      </w:r>
      <w:r w:rsidRPr="003373B2">
        <w:rPr>
          <w:rStyle w:val="TitleChar"/>
        </w:rPr>
        <w:t xml:space="preserve"> threats.</w:t>
      </w:r>
      <w:r w:rsidRPr="00B52C8C">
        <w:rPr>
          <w:rStyle w:val="TitleChar"/>
        </w:rPr>
        <w:t xml:space="preserve"> </w:t>
      </w:r>
      <w:r w:rsidRPr="00F42561">
        <w:rPr>
          <w:rStyle w:val="TitleChar"/>
        </w:rPr>
        <w:t>Policymakers</w:t>
      </w:r>
      <w:r w:rsidRPr="00B52C8C">
        <w:rPr>
          <w:rStyle w:val="TitleChar"/>
        </w:rPr>
        <w:t xml:space="preserve"> will </w:t>
      </w:r>
      <w:r w:rsidRPr="00F42561">
        <w:rPr>
          <w:rStyle w:val="TitleChar"/>
        </w:rPr>
        <w:t xml:space="preserve">need </w:t>
      </w:r>
      <w:r w:rsidRPr="00F42561">
        <w:rPr>
          <w:rStyle w:val="Emphasis"/>
        </w:rPr>
        <w:t>options</w:t>
      </w:r>
      <w:r w:rsidRPr="00F42561">
        <w:rPr>
          <w:rStyle w:val="TitleChar"/>
        </w:rPr>
        <w:t xml:space="preserve"> that</w:t>
      </w:r>
      <w:r w:rsidRPr="00B52C8C">
        <w:rPr>
          <w:rStyle w:val="TitleChar"/>
        </w:rPr>
        <w:t xml:space="preserve"> </w:t>
      </w:r>
      <w:r w:rsidRPr="00B52C8C">
        <w:rPr>
          <w:rStyle w:val="Emphasis"/>
        </w:rPr>
        <w:t xml:space="preserve">promise to </w:t>
      </w:r>
      <w:r w:rsidRPr="00F42561">
        <w:rPr>
          <w:rStyle w:val="Emphasis"/>
        </w:rPr>
        <w:t>deter adversaries at the low-end</w:t>
      </w:r>
      <w:r w:rsidRPr="009D6F6F">
        <w:rPr>
          <w:sz w:val="16"/>
        </w:rPr>
        <w:t xml:space="preserve"> as well as the high end, </w:t>
      </w:r>
      <w:r w:rsidRPr="00B52C8C">
        <w:rPr>
          <w:rStyle w:val="TitleChar"/>
        </w:rPr>
        <w:t>in order to dissuade potential adversaries from attempting to coerce the U</w:t>
      </w:r>
      <w:r w:rsidRPr="009D6F6F">
        <w:rPr>
          <w:sz w:val="16"/>
        </w:rPr>
        <w:t xml:space="preserve">nited </w:t>
      </w:r>
      <w:r w:rsidRPr="00B52C8C">
        <w:rPr>
          <w:rStyle w:val="TitleChar"/>
        </w:rPr>
        <w:t>S</w:t>
      </w:r>
      <w:r w:rsidRPr="009D6F6F">
        <w:rPr>
          <w:sz w:val="16"/>
        </w:rPr>
        <w:t xml:space="preserve">tates </w:t>
      </w:r>
      <w:r w:rsidRPr="00B52C8C">
        <w:rPr>
          <w:rStyle w:val="TitleChar"/>
        </w:rPr>
        <w:t>and its allies</w:t>
      </w:r>
      <w:r w:rsidRPr="009D6F6F">
        <w:rPr>
          <w:sz w:val="16"/>
        </w:rPr>
        <w:t xml:space="preserve">. At the same time, </w:t>
      </w:r>
      <w:r w:rsidRPr="00B52C8C">
        <w:rPr>
          <w:rStyle w:val="TitleChar"/>
        </w:rPr>
        <w:t xml:space="preserve">U.S. </w:t>
      </w:r>
      <w:r w:rsidRPr="00F42561">
        <w:rPr>
          <w:rStyle w:val="TitleChar"/>
        </w:rPr>
        <w:t>leaders</w:t>
      </w:r>
      <w:r w:rsidRPr="00B52C8C">
        <w:rPr>
          <w:rStyle w:val="TitleChar"/>
        </w:rPr>
        <w:t xml:space="preserve"> will </w:t>
      </w:r>
      <w:r w:rsidRPr="00F42561">
        <w:rPr>
          <w:rStyle w:val="TitleChar"/>
        </w:rPr>
        <w:t>need tools</w:t>
      </w:r>
      <w:r w:rsidRPr="009D6F6F">
        <w:rPr>
          <w:sz w:val="16"/>
        </w:rPr>
        <w:t xml:space="preserve"> – military and diplomatic – </w:t>
      </w:r>
      <w:r w:rsidRPr="00F42561">
        <w:rPr>
          <w:rStyle w:val="TitleChar"/>
        </w:rPr>
        <w:t xml:space="preserve">aimed at </w:t>
      </w:r>
      <w:r w:rsidRPr="00F42561">
        <w:rPr>
          <w:rStyle w:val="Emphasis"/>
        </w:rPr>
        <w:t>controlling escalation and</w:t>
      </w:r>
      <w:r w:rsidRPr="00B52C8C">
        <w:rPr>
          <w:rStyle w:val="Emphasis"/>
        </w:rPr>
        <w:t xml:space="preserve"> minimizing the risk of </w:t>
      </w:r>
      <w:r w:rsidRPr="00F42561">
        <w:rPr>
          <w:rStyle w:val="Emphasis"/>
        </w:rPr>
        <w:t>nuclear use</w:t>
      </w:r>
      <w:r w:rsidRPr="00B52C8C">
        <w:rPr>
          <w:rStyle w:val="TitleChar"/>
        </w:rPr>
        <w:t xml:space="preserve">. This will be important for extended deterrence as well, because </w:t>
      </w:r>
      <w:r w:rsidRPr="00F42561">
        <w:rPr>
          <w:rStyle w:val="TitleChar"/>
        </w:rPr>
        <w:t>allies</w:t>
      </w:r>
      <w:r w:rsidRPr="00B52C8C">
        <w:rPr>
          <w:rStyle w:val="TitleChar"/>
        </w:rPr>
        <w:t xml:space="preserve"> and partners </w:t>
      </w:r>
      <w:r w:rsidRPr="00F42561">
        <w:rPr>
          <w:rStyle w:val="TitleChar"/>
        </w:rPr>
        <w:t>are</w:t>
      </w:r>
      <w:r w:rsidRPr="00B52C8C">
        <w:rPr>
          <w:rStyle w:val="TitleChar"/>
        </w:rPr>
        <w:t xml:space="preserve"> the </w:t>
      </w:r>
      <w:r w:rsidRPr="00F42561">
        <w:rPr>
          <w:rStyle w:val="TitleChar"/>
        </w:rPr>
        <w:t>more likely victims of low-level coercion</w:t>
      </w:r>
      <w:r w:rsidRPr="00F42561">
        <w:rPr>
          <w:sz w:val="16"/>
        </w:rPr>
        <w:t xml:space="preserve">. </w:t>
      </w:r>
      <w:r w:rsidRPr="00F42561">
        <w:rPr>
          <w:rStyle w:val="Emphasis"/>
        </w:rPr>
        <w:t>Defending them against coercive pressure</w:t>
      </w:r>
      <w:r w:rsidRPr="00F42561">
        <w:rPr>
          <w:sz w:val="16"/>
        </w:rPr>
        <w:t xml:space="preserve"> </w:t>
      </w:r>
      <w:r w:rsidRPr="00F42561">
        <w:rPr>
          <w:rStyle w:val="TitleChar"/>
        </w:rPr>
        <w:t xml:space="preserve">will be </w:t>
      </w:r>
      <w:r w:rsidRPr="00F42561">
        <w:rPr>
          <w:rStyle w:val="Emphasis"/>
        </w:rPr>
        <w:t>important for</w:t>
      </w:r>
      <w:r w:rsidRPr="00B52C8C">
        <w:rPr>
          <w:rStyle w:val="Emphasis"/>
        </w:rPr>
        <w:t xml:space="preserve"> continued U.S. </w:t>
      </w:r>
      <w:r w:rsidRPr="00F42561">
        <w:rPr>
          <w:rStyle w:val="Emphasis"/>
        </w:rPr>
        <w:t>influence in Asia</w:t>
      </w:r>
      <w:r w:rsidRPr="00F42561">
        <w:rPr>
          <w:sz w:val="16"/>
        </w:rPr>
        <w:t>.</w:t>
      </w:r>
      <w:r>
        <w:rPr>
          <w:sz w:val="16"/>
        </w:rPr>
        <w:t xml:space="preserve"> </w:t>
      </w:r>
      <w:r w:rsidRPr="00B52C8C">
        <w:rPr>
          <w:rStyle w:val="TitleChar"/>
        </w:rPr>
        <w:t xml:space="preserve">Forward-deployed conventional </w:t>
      </w:r>
      <w:r w:rsidRPr="00F42561">
        <w:rPr>
          <w:rStyle w:val="TitleChar"/>
        </w:rPr>
        <w:t xml:space="preserve">forces capable of </w:t>
      </w:r>
      <w:r w:rsidRPr="00F42561">
        <w:rPr>
          <w:rStyle w:val="Emphasis"/>
        </w:rPr>
        <w:t>calibrated responses to low-level attacks</w:t>
      </w:r>
      <w:r w:rsidRPr="00F42561">
        <w:rPr>
          <w:rStyle w:val="TitleChar"/>
        </w:rPr>
        <w:t xml:space="preserve"> are</w:t>
      </w:r>
      <w:r w:rsidRPr="00B52C8C">
        <w:rPr>
          <w:rStyle w:val="TitleChar"/>
        </w:rPr>
        <w:t xml:space="preserve"> likely to play a </w:t>
      </w:r>
      <w:r w:rsidRPr="00F42561">
        <w:rPr>
          <w:rStyle w:val="TitleChar"/>
        </w:rPr>
        <w:t>central</w:t>
      </w:r>
      <w:r w:rsidRPr="00B52C8C">
        <w:rPr>
          <w:rStyle w:val="TitleChar"/>
        </w:rPr>
        <w:t xml:space="preserve"> role</w:t>
      </w:r>
      <w:r w:rsidRPr="009D6F6F">
        <w:rPr>
          <w:sz w:val="16"/>
        </w:rPr>
        <w:t xml:space="preserve">. Nuclear threats are not likely to be credible against anything short of a major act of war. U.S. commanders will need a variety of military options below the threshold of major combat operations, aimed at sending a message rather than disarming an adversary. </w:t>
      </w:r>
      <w:r w:rsidRPr="00B52C8C">
        <w:rPr>
          <w:rStyle w:val="TitleChar"/>
        </w:rPr>
        <w:t>These options will need to be proportionate, timely, precise, and calculated to signal</w:t>
      </w:r>
      <w:r w:rsidRPr="009D6F6F">
        <w:rPr>
          <w:sz w:val="16"/>
        </w:rPr>
        <w:t xml:space="preserve"> both </w:t>
      </w:r>
      <w:r w:rsidRPr="00B52C8C">
        <w:rPr>
          <w:rStyle w:val="TitleChar"/>
        </w:rPr>
        <w:t>resolve and restraint</w:t>
      </w:r>
      <w:r w:rsidRPr="009D6F6F">
        <w:rPr>
          <w:sz w:val="16"/>
        </w:rPr>
        <w:t>.</w:t>
      </w:r>
      <w:r>
        <w:rPr>
          <w:sz w:val="16"/>
        </w:rPr>
        <w:t xml:space="preserve"> </w:t>
      </w:r>
      <w:r w:rsidRPr="00F42561">
        <w:rPr>
          <w:rStyle w:val="TitleChar"/>
        </w:rPr>
        <w:t>Capabilities</w:t>
      </w:r>
      <w:r w:rsidRPr="00B52C8C">
        <w:rPr>
          <w:rStyle w:val="TitleChar"/>
        </w:rPr>
        <w:t xml:space="preserve"> that might enable such responses </w:t>
      </w:r>
      <w:r w:rsidRPr="00F42561">
        <w:rPr>
          <w:rStyle w:val="TitleChar"/>
        </w:rPr>
        <w:t>include</w:t>
      </w:r>
      <w:r w:rsidRPr="00B52C8C">
        <w:rPr>
          <w:rStyle w:val="TitleChar"/>
        </w:rPr>
        <w:t xml:space="preserve"> </w:t>
      </w:r>
      <w:r w:rsidRPr="00B52C8C">
        <w:rPr>
          <w:rStyle w:val="Emphasis"/>
        </w:rPr>
        <w:t xml:space="preserve">tactically oriented </w:t>
      </w:r>
      <w:r w:rsidRPr="003373B2">
        <w:rPr>
          <w:rStyle w:val="Emphasis"/>
          <w:strike/>
        </w:rPr>
        <w:t>unmanned</w:t>
      </w:r>
      <w:r>
        <w:rPr>
          <w:rStyle w:val="Emphasis"/>
        </w:rPr>
        <w:t xml:space="preserve"> [</w:t>
      </w:r>
      <w:r w:rsidRPr="00F42561">
        <w:rPr>
          <w:rStyle w:val="Emphasis"/>
        </w:rPr>
        <w:t>unstaffed] platforms</w:t>
      </w:r>
      <w:r w:rsidRPr="00B52C8C">
        <w:rPr>
          <w:rStyle w:val="TitleChar"/>
        </w:rPr>
        <w:t xml:space="preserve">, </w:t>
      </w:r>
      <w:r w:rsidRPr="00B52C8C">
        <w:rPr>
          <w:rStyle w:val="Emphasis"/>
        </w:rPr>
        <w:t xml:space="preserve">conventional </w:t>
      </w:r>
      <w:r w:rsidRPr="00F42561">
        <w:rPr>
          <w:rStyle w:val="Emphasis"/>
        </w:rPr>
        <w:t>cruise missiles</w:t>
      </w:r>
      <w:r w:rsidRPr="00F42561">
        <w:rPr>
          <w:rStyle w:val="TitleChar"/>
        </w:rPr>
        <w:t xml:space="preserve">, </w:t>
      </w:r>
      <w:r w:rsidRPr="00F42561">
        <w:rPr>
          <w:rStyle w:val="Emphasis"/>
        </w:rPr>
        <w:t>spec</w:t>
      </w:r>
      <w:r w:rsidRPr="00B52C8C">
        <w:rPr>
          <w:rStyle w:val="Emphasis"/>
        </w:rPr>
        <w:t xml:space="preserve">ial </w:t>
      </w:r>
      <w:r w:rsidRPr="00F42561">
        <w:rPr>
          <w:rStyle w:val="Emphasis"/>
        </w:rPr>
        <w:t>op</w:t>
      </w:r>
      <w:r w:rsidRPr="00B52C8C">
        <w:rPr>
          <w:rStyle w:val="Emphasis"/>
        </w:rPr>
        <w:t>eration</w:t>
      </w:r>
      <w:r w:rsidRPr="00F42561">
        <w:rPr>
          <w:rStyle w:val="Emphasis"/>
        </w:rPr>
        <w:t>s</w:t>
      </w:r>
      <w:r w:rsidRPr="00B52C8C">
        <w:rPr>
          <w:rStyle w:val="Emphasis"/>
        </w:rPr>
        <w:t xml:space="preserve"> forces</w:t>
      </w:r>
      <w:r w:rsidRPr="00B52C8C">
        <w:rPr>
          <w:rStyle w:val="TitleChar"/>
        </w:rPr>
        <w:t>, and non-kinetic options such as cyber and electronic attack</w:t>
      </w:r>
      <w:r w:rsidRPr="009D6F6F">
        <w:rPr>
          <w:sz w:val="16"/>
        </w:rPr>
        <w:t>. Employing ground forces may not be advisable, given the risks of becoming tied down in a protracted conflict.</w:t>
      </w:r>
      <w:r>
        <w:rPr>
          <w:sz w:val="16"/>
        </w:rPr>
        <w:t xml:space="preserve"> </w:t>
      </w:r>
      <w:r w:rsidRPr="009D6F6F">
        <w:rPr>
          <w:sz w:val="16"/>
        </w:rPr>
        <w:t xml:space="preserve">Attempts to deter small-scale attacks through limited military operations could involve considerable risk of escalation. </w:t>
      </w:r>
      <w:r w:rsidRPr="00B52C8C">
        <w:rPr>
          <w:rStyle w:val="TitleChar"/>
        </w:rPr>
        <w:t xml:space="preserve">Escalation control measures must be integrated into war plans and concepts of operation. </w:t>
      </w:r>
      <w:r w:rsidRPr="00F42561">
        <w:rPr>
          <w:rStyle w:val="TitleChar"/>
        </w:rPr>
        <w:t>The U</w:t>
      </w:r>
      <w:r w:rsidRPr="009D6F6F">
        <w:rPr>
          <w:sz w:val="16"/>
        </w:rPr>
        <w:t xml:space="preserve">nited </w:t>
      </w:r>
      <w:r w:rsidRPr="00F42561">
        <w:rPr>
          <w:rStyle w:val="TitleChar"/>
        </w:rPr>
        <w:t>S</w:t>
      </w:r>
      <w:r w:rsidRPr="009D6F6F">
        <w:rPr>
          <w:sz w:val="16"/>
        </w:rPr>
        <w:t xml:space="preserve">tates </w:t>
      </w:r>
      <w:r w:rsidRPr="00F42561">
        <w:rPr>
          <w:rStyle w:val="TitleChar"/>
        </w:rPr>
        <w:t>may need</w:t>
      </w:r>
      <w:r w:rsidRPr="00B52C8C">
        <w:rPr>
          <w:rStyle w:val="TitleChar"/>
        </w:rPr>
        <w:t xml:space="preserve"> </w:t>
      </w:r>
      <w:r w:rsidRPr="00F42561">
        <w:rPr>
          <w:rStyle w:val="TitleChar"/>
        </w:rPr>
        <w:t xml:space="preserve">to </w:t>
      </w:r>
      <w:r w:rsidRPr="00F42561">
        <w:rPr>
          <w:rStyle w:val="Emphasis"/>
        </w:rPr>
        <w:t>allow adversary leaders a way out in a crisis</w:t>
      </w:r>
      <w:r w:rsidRPr="003373B2">
        <w:rPr>
          <w:rStyle w:val="TitleChar"/>
        </w:rPr>
        <w:t xml:space="preserve"> in order </w:t>
      </w:r>
      <w:r w:rsidRPr="00F42561">
        <w:rPr>
          <w:rStyle w:val="TitleChar"/>
        </w:rPr>
        <w:t>to avoid</w:t>
      </w:r>
      <w:r w:rsidRPr="003373B2">
        <w:rPr>
          <w:rStyle w:val="TitleChar"/>
        </w:rPr>
        <w:t xml:space="preserve"> trapping them in an </w:t>
      </w:r>
      <w:r w:rsidRPr="00F42561">
        <w:rPr>
          <w:rStyle w:val="TitleChar"/>
        </w:rPr>
        <w:t>escalatory spiral</w:t>
      </w:r>
      <w:r w:rsidRPr="003373B2">
        <w:rPr>
          <w:rStyle w:val="TitleChar"/>
        </w:rPr>
        <w:t>. In the event of a strike that could be perceived</w:t>
      </w:r>
      <w:r w:rsidRPr="00B52C8C">
        <w:rPr>
          <w:rStyle w:val="TitleChar"/>
        </w:rPr>
        <w:t xml:space="preserve"> as a strategic threat, it may be advisable to signal that the attack is limited</w:t>
      </w:r>
      <w:r w:rsidRPr="009D6F6F">
        <w:rPr>
          <w:sz w:val="16"/>
        </w:rPr>
        <w:t>, through public statements, discreet diplomatic and military channels, and careful choice of targets, weapons, and flight paths.</w:t>
      </w:r>
      <w:r>
        <w:rPr>
          <w:sz w:val="16"/>
        </w:rPr>
        <w:t xml:space="preserve"> </w:t>
      </w:r>
      <w:r w:rsidRPr="00B52C8C">
        <w:rPr>
          <w:rStyle w:val="TitleChar"/>
        </w:rPr>
        <w:t xml:space="preserve">Recent exploits by Russia in Ukraine and China in the western Pacific threaten to </w:t>
      </w:r>
      <w:r w:rsidRPr="00B52C8C">
        <w:rPr>
          <w:rStyle w:val="Emphasis"/>
        </w:rPr>
        <w:t>chip away at U.S. power and influence</w:t>
      </w:r>
      <w:r w:rsidRPr="00B52C8C">
        <w:rPr>
          <w:rStyle w:val="TitleChar"/>
        </w:rPr>
        <w:t xml:space="preserve"> unless effective responses can be developed</w:t>
      </w:r>
      <w:r w:rsidRPr="009D6F6F">
        <w:rPr>
          <w:sz w:val="16"/>
        </w:rPr>
        <w:t xml:space="preserve">. </w:t>
      </w:r>
      <w:r w:rsidRPr="00B52C8C">
        <w:rPr>
          <w:rStyle w:val="TitleChar"/>
        </w:rPr>
        <w:t>Policymakers will need strong but proportionate military options designed to counter and deter offensive actions at lower levels of conflict while controlling follow-on escalation. This may require a more diverse array of usable conventional capabilities that pose less risk of escalation, as well as greater attention to escalation control in military planning</w:t>
      </w:r>
      <w:r w:rsidRPr="009D6F6F">
        <w:rPr>
          <w:sz w:val="16"/>
        </w:rPr>
        <w:t xml:space="preserve"> and concepts of operation.</w:t>
      </w:r>
    </w:p>
    <w:p w14:paraId="282E9BF9" w14:textId="77777777" w:rsidR="00A26813" w:rsidRDefault="00A26813" w:rsidP="00A26813"/>
    <w:p w14:paraId="1F226D89" w14:textId="77777777" w:rsidR="00A26813" w:rsidRPr="00553577" w:rsidRDefault="00A26813" w:rsidP="00A26813">
      <w:pPr>
        <w:pStyle w:val="Heading4"/>
      </w:pPr>
      <w:r w:rsidRPr="00553577">
        <w:t>Perfect deterrence theory is correct – empirical evidence, logical assumptions and previous tests – prefer our epistemology and reject their evidence about immediate deterrence</w:t>
      </w:r>
    </w:p>
    <w:p w14:paraId="06D0DE97" w14:textId="77777777" w:rsidR="00A26813" w:rsidRPr="00553577" w:rsidRDefault="00A26813" w:rsidP="00A26813">
      <w:r w:rsidRPr="00553577">
        <w:rPr>
          <w:rStyle w:val="Style13ptBold"/>
        </w:rPr>
        <w:t>Quackenbush 10</w:t>
      </w:r>
      <w:r w:rsidRPr="00553577">
        <w:t> ~{Stephen L., Associate Professor in the Department of Political Science (University of Missouri – Colombia), Ph.D. and M.A. in Political Science (University at Buffalo, SUNY), Director of the Strategic Studies Program at Missouri, "General Deterrence and International Conflict: Testing Perfect Deterrence Theory," International Interactions, 36, </w:t>
      </w:r>
      <w:hyperlink r:id="rId48" w:history="1">
        <w:r w:rsidRPr="00553577">
          <w:rPr>
            <w:rStyle w:val="Hyperlink"/>
          </w:rPr>
          <w:t>http://www.tandfonline.com/doi/pdf/10.1080/03050620903554069</w:t>
        </w:r>
      </w:hyperlink>
      <w:r w:rsidRPr="00553577">
        <w:t>}</w:t>
      </w:r>
      <w:r w:rsidRPr="00553577">
        <w:br/>
        <w:t>The need for immediate deterrence indicates that general deterrence</w:t>
      </w:r>
    </w:p>
    <w:p w14:paraId="15F7F4B7" w14:textId="77777777" w:rsidR="00A26813" w:rsidRPr="00BE1205" w:rsidRDefault="00A26813" w:rsidP="00A26813">
      <w:pPr>
        <w:rPr>
          <w:sz w:val="14"/>
        </w:rPr>
      </w:pPr>
      <w:r w:rsidRPr="00BE1205">
        <w:rPr>
          <w:sz w:val="14"/>
        </w:rPr>
        <w:t>has previously failed (</w:t>
      </w:r>
      <w:proofErr w:type="spellStart"/>
      <w:r w:rsidRPr="00BE1205">
        <w:rPr>
          <w:sz w:val="14"/>
        </w:rPr>
        <w:t>Danilovic</w:t>
      </w:r>
      <w:proofErr w:type="spellEnd"/>
      <w:r w:rsidRPr="00BE1205">
        <w:rPr>
          <w:sz w:val="14"/>
        </w:rPr>
        <w:t xml:space="preserve"> 2001). If general deterrence succeeds, crises and wars do not occur. Since general deterrence necessarily precedes immediate deterrence, the analysis of general deterrence is more fundamental to an understanding of international conflict than is an analysis of immediate deterrence. Furthermore, because of selection effects, </w:t>
      </w:r>
      <w:r w:rsidRPr="00553577">
        <w:rPr>
          <w:rStyle w:val="StyleUnderline"/>
        </w:rPr>
        <w:t>examining immediate</w:t>
      </w:r>
      <w:r>
        <w:rPr>
          <w:rStyle w:val="StyleUnderline"/>
        </w:rPr>
        <w:t xml:space="preserve"> </w:t>
      </w:r>
      <w:r w:rsidRPr="00553577">
        <w:rPr>
          <w:rStyle w:val="StyleUnderline"/>
        </w:rPr>
        <w:t>deterrence without consideration of general deterrence can lead to misleading</w:t>
      </w:r>
      <w:r>
        <w:rPr>
          <w:rStyle w:val="StyleUnderline"/>
        </w:rPr>
        <w:t xml:space="preserve"> </w:t>
      </w:r>
      <w:r w:rsidRPr="00553577">
        <w:rPr>
          <w:rStyle w:val="StyleUnderline"/>
        </w:rPr>
        <w:t>empirical results</w:t>
      </w:r>
      <w:r w:rsidRPr="00BE1205">
        <w:rPr>
          <w:sz w:val="14"/>
        </w:rPr>
        <w:t xml:space="preserve">. As Fearon (2002:15) observes, “hypotheses that are valid for general deterrence should appear exactly reversed if we look at cases of immediate deterrence.” Unfortunately, a divide exists between formal theories and the empirical analysis of deterrence. One reason for this divide is that while formal theories have focused on general deterrence, </w:t>
      </w:r>
      <w:r w:rsidRPr="00553577">
        <w:rPr>
          <w:rStyle w:val="StyleUnderline"/>
        </w:rPr>
        <w:t xml:space="preserve">the </w:t>
      </w:r>
      <w:r w:rsidRPr="00F42561">
        <w:rPr>
          <w:rStyle w:val="StyleUnderline"/>
        </w:rPr>
        <w:t>quantitative literature</w:t>
      </w:r>
      <w:r w:rsidRPr="00553577">
        <w:rPr>
          <w:rStyle w:val="StyleUnderline"/>
        </w:rPr>
        <w:t xml:space="preserve"> </w:t>
      </w:r>
      <w:r w:rsidRPr="00F42561">
        <w:rPr>
          <w:rStyle w:val="StyleUnderline"/>
        </w:rPr>
        <w:t>has focused almost exclusively on immediate deterrence</w:t>
      </w:r>
      <w:r w:rsidRPr="00BE1205">
        <w:rPr>
          <w:sz w:val="14"/>
        </w:rPr>
        <w:t xml:space="preserve"> (</w:t>
      </w:r>
      <w:proofErr w:type="spellStart"/>
      <w:r w:rsidRPr="00BE1205">
        <w:rPr>
          <w:sz w:val="14"/>
        </w:rPr>
        <w:t>Huth</w:t>
      </w:r>
      <w:proofErr w:type="spellEnd"/>
      <w:r w:rsidRPr="00BE1205">
        <w:rPr>
          <w:sz w:val="14"/>
        </w:rPr>
        <w:t xml:space="preserve"> 1999). Important exceptions include </w:t>
      </w:r>
      <w:proofErr w:type="spellStart"/>
      <w:r w:rsidRPr="00BE1205">
        <w:rPr>
          <w:sz w:val="14"/>
        </w:rPr>
        <w:t>Weede</w:t>
      </w:r>
      <w:proofErr w:type="spellEnd"/>
      <w:r w:rsidRPr="00BE1205">
        <w:rPr>
          <w:sz w:val="14"/>
        </w:rPr>
        <w:t xml:space="preserve"> (1983), who examined extended deterrence in the cold war, and Sorokin (1994), who examined the impact of alliance formation on extended general deterrence within the Arab–Israeli conflict. Given their focus on extended deterrence, these studies are unable to provide insight on direct general deterrence. </w:t>
      </w:r>
      <w:proofErr w:type="spellStart"/>
      <w:r w:rsidRPr="00BE1205">
        <w:rPr>
          <w:sz w:val="14"/>
        </w:rPr>
        <w:t>Huth</w:t>
      </w:r>
      <w:proofErr w:type="spellEnd"/>
      <w:r w:rsidRPr="00BE1205">
        <w:rPr>
          <w:sz w:val="14"/>
        </w:rPr>
        <w:t xml:space="preserve"> and </w:t>
      </w:r>
      <w:proofErr w:type="spellStart"/>
      <w:r w:rsidRPr="00BE1205">
        <w:rPr>
          <w:sz w:val="14"/>
        </w:rPr>
        <w:t>Russett</w:t>
      </w:r>
      <w:proofErr w:type="spellEnd"/>
      <w:r w:rsidRPr="00BE1205">
        <w:rPr>
          <w:sz w:val="14"/>
        </w:rPr>
        <w:t xml:space="preserve"> (1993) did examine direct general deterrence within the context of enduring rivalries. </w:t>
      </w:r>
      <w:r w:rsidRPr="00F42561">
        <w:rPr>
          <w:rStyle w:val="StyleUnderline"/>
        </w:rPr>
        <w:t>They find that the balance of forces, arms races, and domestic conflict are all important determinants of deterrence outcomes</w:t>
      </w:r>
      <w:r w:rsidRPr="00F42561">
        <w:rPr>
          <w:sz w:val="14"/>
        </w:rPr>
        <w:t xml:space="preserve">. </w:t>
      </w:r>
      <w:r w:rsidRPr="00F42561">
        <w:rPr>
          <w:rStyle w:val="StyleUnderline"/>
        </w:rPr>
        <w:t>However, they do not directly test any specific theory of deterrence</w:t>
      </w:r>
      <w:r w:rsidRPr="00553577">
        <w:rPr>
          <w:rStyle w:val="StyleUnderline"/>
        </w:rPr>
        <w:t>;</w:t>
      </w:r>
      <w:r w:rsidRPr="00BE1205">
        <w:rPr>
          <w:sz w:val="14"/>
        </w:rPr>
        <w:t xml:space="preserve"> indeed, formal theories of general deterrence have never been subjected to direct empirical testing. Indeed, this problem has unfortunately plagued formal theories throughout political science (Green and Shapiro 1994), not only in the study of deterrence. This is unfortunate since deterrence theory appears to shed great light on the dynamics of deterrence, yet without extensive empirical analysis, one cannot know how well these theories explain real-world phenomena. One reason for this lack of testing is that, while selection of immediate deterrence cases has received a great deal of attention (for example, </w:t>
      </w:r>
      <w:proofErr w:type="spellStart"/>
      <w:r w:rsidRPr="00BE1205">
        <w:rPr>
          <w:sz w:val="14"/>
        </w:rPr>
        <w:t>Huth</w:t>
      </w:r>
      <w:proofErr w:type="spellEnd"/>
      <w:r w:rsidRPr="00BE1205">
        <w:rPr>
          <w:sz w:val="14"/>
        </w:rPr>
        <w:t xml:space="preserve"> and </w:t>
      </w:r>
      <w:proofErr w:type="spellStart"/>
      <w:r w:rsidRPr="00BE1205">
        <w:rPr>
          <w:sz w:val="14"/>
        </w:rPr>
        <w:t>Russett</w:t>
      </w:r>
      <w:proofErr w:type="spellEnd"/>
      <w:r w:rsidRPr="00BE1205">
        <w:rPr>
          <w:sz w:val="14"/>
        </w:rPr>
        <w:t xml:space="preserve"> 1984, 1988, 1990; </w:t>
      </w:r>
      <w:proofErr w:type="spellStart"/>
      <w:r w:rsidRPr="00BE1205">
        <w:rPr>
          <w:sz w:val="14"/>
        </w:rPr>
        <w:t>Huth</w:t>
      </w:r>
      <w:proofErr w:type="spellEnd"/>
      <w:r w:rsidRPr="00BE1205">
        <w:rPr>
          <w:sz w:val="14"/>
        </w:rPr>
        <w:t xml:space="preserve"> 1988), criteria for the selection of general deterrence cases have remained elusive. This paper has two related purposes. The specific purpose is to fill this evidentiary gap by subjecting perfect deterrence theory—a recently developed theory of general deterrence—to a systematic test. I do so for several reasons. First, </w:t>
      </w:r>
      <w:r w:rsidRPr="00F42561">
        <w:rPr>
          <w:rStyle w:val="StyleUnderline"/>
        </w:rPr>
        <w:t>perfect deterrence theory</w:t>
      </w:r>
      <w:r w:rsidRPr="00553577">
        <w:rPr>
          <w:rStyle w:val="StyleUnderline"/>
        </w:rPr>
        <w:t xml:space="preserve"> </w:t>
      </w:r>
      <w:r w:rsidRPr="00BE1205">
        <w:rPr>
          <w:sz w:val="14"/>
        </w:rPr>
        <w:t>(</w:t>
      </w:r>
      <w:proofErr w:type="spellStart"/>
      <w:r w:rsidRPr="00BE1205">
        <w:rPr>
          <w:sz w:val="14"/>
        </w:rPr>
        <w:t>Zagare</w:t>
      </w:r>
      <w:proofErr w:type="spellEnd"/>
      <w:r w:rsidRPr="00BE1205">
        <w:rPr>
          <w:sz w:val="14"/>
        </w:rPr>
        <w:t xml:space="preserve"> and Kilgour 2000) </w:t>
      </w:r>
      <w:r w:rsidRPr="00F42561">
        <w:rPr>
          <w:rStyle w:val="StyleUnderline"/>
        </w:rPr>
        <w:t>is supported by a formal logic with explicit theoretical expectations that facilitates empirical testing</w:t>
      </w:r>
      <w:r w:rsidRPr="00BE1205">
        <w:rPr>
          <w:sz w:val="14"/>
        </w:rPr>
        <w:t>. Second, several preliminary tests of perfect deterrence theory have rendered promising, albeit provisional results (</w:t>
      </w:r>
      <w:proofErr w:type="spellStart"/>
      <w:r w:rsidRPr="00BE1205">
        <w:rPr>
          <w:sz w:val="14"/>
        </w:rPr>
        <w:t>Senese</w:t>
      </w:r>
      <w:proofErr w:type="spellEnd"/>
      <w:r w:rsidRPr="00BE1205">
        <w:rPr>
          <w:sz w:val="14"/>
        </w:rPr>
        <w:t xml:space="preserve"> and Quackenbush 2003; Quackenbush and </w:t>
      </w:r>
      <w:proofErr w:type="spellStart"/>
      <w:r w:rsidRPr="00BE1205">
        <w:rPr>
          <w:sz w:val="14"/>
        </w:rPr>
        <w:t>Zagare</w:t>
      </w:r>
      <w:proofErr w:type="spellEnd"/>
      <w:r w:rsidRPr="00BE1205">
        <w:rPr>
          <w:sz w:val="14"/>
        </w:rPr>
        <w:t xml:space="preserve"> 2006).1 And finally, as </w:t>
      </w:r>
      <w:proofErr w:type="spellStart"/>
      <w:r w:rsidRPr="00BE1205">
        <w:rPr>
          <w:sz w:val="14"/>
        </w:rPr>
        <w:t>Huth</w:t>
      </w:r>
      <w:proofErr w:type="spellEnd"/>
      <w:r w:rsidRPr="00BE1205">
        <w:rPr>
          <w:sz w:val="14"/>
        </w:rPr>
        <w:t xml:space="preserve"> (1999) points out, standard formulations of deterrence—to the extent that they have been explored empirically—are without compelling support. The more general purpose is to develop the conceptualization and procedures to make such a test possible. This is necessary to bridge the divide between formal theories and quantitative analyses of deterrence. Key conceptualizations include case selection for direct general deterrence—I argue that </w:t>
      </w:r>
      <w:r w:rsidRPr="00F42561">
        <w:rPr>
          <w:rStyle w:val="Emphasis"/>
        </w:rPr>
        <w:t>identifying opportunity for conflict is the key</w:t>
      </w:r>
      <w:r w:rsidRPr="00F42561">
        <w:rPr>
          <w:sz w:val="14"/>
        </w:rPr>
        <w:t>.</w:t>
      </w:r>
      <w:r w:rsidRPr="00BE1205">
        <w:rPr>
          <w:sz w:val="14"/>
        </w:rPr>
        <w:t xml:space="preserve"> In addition, this paper offers the first direct test of incomplete information equilibrium predictions made by formal deterrence theory. Conducting such a test requires measurement of the utilities the actors have for the different outcomes that may emerge, so a modification of the measurement procedures developed by Bueno de Mesquita and </w:t>
      </w:r>
      <w:proofErr w:type="spellStart"/>
      <w:r w:rsidRPr="00BE1205">
        <w:rPr>
          <w:sz w:val="14"/>
        </w:rPr>
        <w:t>Lalman</w:t>
      </w:r>
      <w:proofErr w:type="spellEnd"/>
      <w:r w:rsidRPr="00BE1205">
        <w:rPr>
          <w:sz w:val="14"/>
        </w:rPr>
        <w:t xml:space="preserve"> (1992) is used. Also, since incomplete information equilibria depend on each state’s estimate of the opponent’s credibility, a nonlinear transformation technique is developed to estimate the credibility parameters. To test perfect deterrence theory, I examine general deterrence from 1816–2000. After detailing the equilibrium predictions of perfect deterrence theory’s unilateral deterrence game, I more fully discuss the research design used to test them, including case selection, measurement of variables, and statistical method. In the next section, I discuss the empirical results and the theory’s ability to explain general deterrence and international conflict. </w:t>
      </w:r>
      <w:r w:rsidRPr="00F42561">
        <w:rPr>
          <w:rStyle w:val="StyleUnderline"/>
        </w:rPr>
        <w:t>The results indicate that perfect deterrence theory is well supported by the empirical record</w:t>
      </w:r>
      <w:r w:rsidRPr="00553577">
        <w:rPr>
          <w:rStyle w:val="StyleUnderline"/>
        </w:rPr>
        <w:t>.</w:t>
      </w:r>
      <w:r w:rsidRPr="00BE1205">
        <w:rPr>
          <w:sz w:val="14"/>
        </w:rPr>
        <w:t xml:space="preserve"> Finally, I compare these findings to previous results supporting Bueno de Mesquita and </w:t>
      </w:r>
      <w:proofErr w:type="spellStart"/>
      <w:r w:rsidRPr="00BE1205">
        <w:rPr>
          <w:sz w:val="14"/>
        </w:rPr>
        <w:t>Lalman’s</w:t>
      </w:r>
      <w:proofErr w:type="spellEnd"/>
      <w:r w:rsidRPr="00BE1205">
        <w:rPr>
          <w:sz w:val="14"/>
        </w:rPr>
        <w:t xml:space="preserve"> (1992) international interaction game that is the basis of one of the most influential and important theories of interstate conflict.</w:t>
      </w:r>
    </w:p>
    <w:p w14:paraId="35A85C5D" w14:textId="77777777" w:rsidR="00A26813" w:rsidRPr="00A26813" w:rsidRDefault="00A26813" w:rsidP="00A26813"/>
    <w:p w14:paraId="3CA71B93" w14:textId="0E58D92E" w:rsidR="0014666B" w:rsidRDefault="0014666B" w:rsidP="00D01E77">
      <w:pPr>
        <w:pStyle w:val="Heading3"/>
      </w:pPr>
      <w:r>
        <w:t xml:space="preserve">AT: </w:t>
      </w:r>
      <w:proofErr w:type="spellStart"/>
      <w:r>
        <w:t>Aff</w:t>
      </w:r>
      <w:proofErr w:type="spellEnd"/>
      <w:r>
        <w:t xml:space="preserve"> Solves</w:t>
      </w:r>
      <w:r w:rsidR="008078D2">
        <w:t xml:space="preserve"> Conflict </w:t>
      </w:r>
    </w:p>
    <w:p w14:paraId="7988EB95" w14:textId="77777777" w:rsidR="0014666B" w:rsidRPr="00773818" w:rsidRDefault="0014666B" w:rsidP="0014666B">
      <w:pPr>
        <w:pStyle w:val="Heading4"/>
      </w:pPr>
      <w:r w:rsidRPr="00773818">
        <w:t xml:space="preserve">Plan causes China war over Taiwan and doesn’t </w:t>
      </w:r>
      <w:r>
        <w:t xml:space="preserve">prevent it </w:t>
      </w:r>
    </w:p>
    <w:p w14:paraId="14C2BA9A" w14:textId="77777777" w:rsidR="0014666B" w:rsidRPr="009565C7" w:rsidRDefault="0014666B" w:rsidP="0014666B">
      <w:r w:rsidRPr="007E61D7">
        <w:rPr>
          <w:rStyle w:val="Style13ptBold"/>
        </w:rPr>
        <w:t xml:space="preserve">US-Taiwan Business Council and Project 2049 Institute </w:t>
      </w:r>
      <w:r>
        <w:rPr>
          <w:rStyle w:val="Style13ptBold"/>
        </w:rPr>
        <w:t>20</w:t>
      </w:r>
      <w:r w:rsidRPr="007E61D7">
        <w:rPr>
          <w:rStyle w:val="Style13ptBold"/>
        </w:rPr>
        <w:t>12</w:t>
      </w:r>
      <w:r>
        <w:t xml:space="preserve"> (The US-Taiwan Business Council is a non-profit, member-based organization dedicated to developing the trade and business relationship between the United States and Taiwan. The Project 2049 Institute seeks to guide decision makers toward a more secure Asia by the century’s mid-point. The organization fills a gap in the public policy realm through forward-looking, region-specific research on alternative security and policy solutions. “</w:t>
      </w:r>
      <w:r w:rsidRPr="009565C7">
        <w:t>Chinese Reactions</w:t>
      </w:r>
      <w:r>
        <w:t xml:space="preserve"> </w:t>
      </w:r>
      <w:r w:rsidRPr="009565C7">
        <w:t>to Tai</w:t>
      </w:r>
      <w:r>
        <w:t xml:space="preserve">wan Arms Sales” </w:t>
      </w:r>
      <w:hyperlink r:id="rId49" w:history="1">
        <w:r w:rsidRPr="007E61D7">
          <w:rPr>
            <w:rStyle w:val="Hyperlink"/>
            <w:sz w:val="16"/>
          </w:rPr>
          <w:t>https://www.google.com/url?sa=t&amp;rct=j&amp;q=&amp;esrc=s&amp;source=web&amp;cd=1&amp;cad=rja&amp;uact=8&amp;ved=0ahUKEwjlnJy2--bJAhWCqx4KHSMnA3oQFggcMAA&amp;url=https%3A%2F%2Fproject2049.net%2Fdocuments%2F2012_chinese_reactions_to_taiwan_arms_sales.pdf&amp;usg=AFQjCNFB5o6aSopTbxk-iTclmzpW0vGxxA&amp;sig2=WIc2eXCzE6I0H2bbKVSoPQ&amp;bvm=bv.110151844,d.eWE</w:t>
        </w:r>
      </w:hyperlink>
      <w:r w:rsidRPr="007E61D7">
        <w:rPr>
          <w:sz w:val="16"/>
        </w:rPr>
        <w:t xml:space="preserve"> </w:t>
      </w:r>
      <w:r>
        <w:t>, March 2012, N.G.)</w:t>
      </w:r>
    </w:p>
    <w:p w14:paraId="0D7D6902" w14:textId="77777777" w:rsidR="0014666B" w:rsidRDefault="0014666B" w:rsidP="0014666B">
      <w:pPr>
        <w:rPr>
          <w:sz w:val="16"/>
        </w:rPr>
      </w:pPr>
      <w:r w:rsidRPr="00921A96">
        <w:rPr>
          <w:rStyle w:val="StyleUnderline"/>
        </w:rPr>
        <w:t xml:space="preserve">The potential for </w:t>
      </w:r>
      <w:r w:rsidRPr="00F42561">
        <w:rPr>
          <w:rStyle w:val="StyleUnderline"/>
        </w:rPr>
        <w:t>PRC coercive use of force to resolve political differences with Taiwan</w:t>
      </w:r>
      <w:r w:rsidRPr="00921A96">
        <w:rPr>
          <w:sz w:val="16"/>
        </w:rPr>
        <w:t xml:space="preserve"> has been the primary flash point in the region and likely </w:t>
      </w:r>
      <w:r w:rsidRPr="00F42561">
        <w:rPr>
          <w:rStyle w:val="StyleUnderline"/>
        </w:rPr>
        <w:t>will remain</w:t>
      </w:r>
      <w:r w:rsidRPr="00C176B7">
        <w:rPr>
          <w:rStyle w:val="StyleUnderline"/>
        </w:rPr>
        <w:t xml:space="preserve"> so for the foreseeable future</w:t>
      </w:r>
      <w:r w:rsidRPr="00921A96">
        <w:rPr>
          <w:rStyle w:val="StyleUnderline"/>
        </w:rPr>
        <w:t xml:space="preserve">. </w:t>
      </w:r>
      <w:r w:rsidRPr="00921A96">
        <w:rPr>
          <w:rStyle w:val="Emphasis"/>
        </w:rPr>
        <w:t xml:space="preserve">A relative </w:t>
      </w:r>
      <w:r w:rsidRPr="00F42561">
        <w:rPr>
          <w:rStyle w:val="Emphasis"/>
        </w:rPr>
        <w:t>erosion of Taiwan’s military capabilities</w:t>
      </w:r>
      <w:r w:rsidRPr="00921A96">
        <w:rPr>
          <w:rStyle w:val="Emphasis"/>
        </w:rPr>
        <w:t xml:space="preserve"> could </w:t>
      </w:r>
      <w:r w:rsidRPr="00F42561">
        <w:rPr>
          <w:rStyle w:val="Emphasis"/>
        </w:rPr>
        <w:t>create opportunities and incentives for Beijing</w:t>
      </w:r>
      <w:r w:rsidRPr="00921A96">
        <w:rPr>
          <w:rStyle w:val="Emphasis"/>
        </w:rPr>
        <w:t xml:space="preserve">’s political and military leadership </w:t>
      </w:r>
      <w:r w:rsidRPr="00F42561">
        <w:rPr>
          <w:rStyle w:val="Emphasis"/>
        </w:rPr>
        <w:t>to assume greater risk</w:t>
      </w:r>
      <w:r w:rsidRPr="00921A96">
        <w:rPr>
          <w:rStyle w:val="Emphasis"/>
        </w:rPr>
        <w:t xml:space="preserve"> in imposing their own agenda on cross-Strait relations, </w:t>
      </w:r>
      <w:r w:rsidRPr="00F42561">
        <w:rPr>
          <w:rStyle w:val="Emphasis"/>
        </w:rPr>
        <w:t>including resorting to force</w:t>
      </w:r>
      <w:r w:rsidRPr="00921A96">
        <w:rPr>
          <w:rStyle w:val="Emphasis"/>
        </w:rPr>
        <w:t xml:space="preserve"> to resolve their difference with Taiwan. </w:t>
      </w:r>
      <w:r w:rsidRPr="00F42561">
        <w:rPr>
          <w:rStyle w:val="Emphasis"/>
        </w:rPr>
        <w:t>This is</w:t>
      </w:r>
      <w:r w:rsidRPr="00C176B7">
        <w:rPr>
          <w:rStyle w:val="Emphasis"/>
        </w:rPr>
        <w:t xml:space="preserve"> also the contingency that is most </w:t>
      </w:r>
      <w:r w:rsidRPr="00F42561">
        <w:rPr>
          <w:rStyle w:val="Emphasis"/>
        </w:rPr>
        <w:t>likely to bring the U.S. and China into armed conflict</w:t>
      </w:r>
      <w:r w:rsidRPr="00921A96">
        <w:rPr>
          <w:sz w:val="16"/>
        </w:rPr>
        <w:t xml:space="preserve">. </w:t>
      </w:r>
      <w:r w:rsidRPr="00921A96">
        <w:rPr>
          <w:rStyle w:val="StyleUnderline"/>
        </w:rPr>
        <w:t>Beijing has long viewed U.S. arms sales to Taiwan in a predominately political context.</w:t>
      </w:r>
      <w:r w:rsidRPr="00921A96">
        <w:rPr>
          <w:sz w:val="16"/>
        </w:rPr>
        <w:t xml:space="preserve"> Yet </w:t>
      </w:r>
      <w:r w:rsidRPr="00921A96">
        <w:rPr>
          <w:rStyle w:val="StyleUnderline"/>
        </w:rPr>
        <w:t>the U.S. and</w:t>
      </w:r>
      <w:r w:rsidRPr="00921A96">
        <w:rPr>
          <w:sz w:val="16"/>
        </w:rPr>
        <w:t>, to a lesser extent</w:t>
      </w:r>
      <w:r w:rsidRPr="00921A96">
        <w:rPr>
          <w:rStyle w:val="StyleUnderline"/>
        </w:rPr>
        <w:t>, Taiwan have both approached arms sales issues from a primarily military perspecti</w:t>
      </w:r>
      <w:r w:rsidRPr="00C176B7">
        <w:rPr>
          <w:rStyle w:val="StyleUnderline"/>
        </w:rPr>
        <w:t>ve</w:t>
      </w:r>
      <w:r w:rsidRPr="00921A96">
        <w:rPr>
          <w:sz w:val="16"/>
        </w:rPr>
        <w:t xml:space="preserve">. </w:t>
      </w:r>
      <w:r w:rsidRPr="00921A96">
        <w:rPr>
          <w:rStyle w:val="StyleUnderline"/>
        </w:rPr>
        <w:t>China presumes that U.S. arms sales to Taiwan are encouraging Taiwan independence sentiments on the island</w:t>
      </w:r>
      <w:r w:rsidRPr="00921A96">
        <w:rPr>
          <w:sz w:val="16"/>
        </w:rPr>
        <w:t xml:space="preserve">. However, such assertions are no less difficult to prove than the previously mentioned cause-effect linkage between arms sales and breakthroughs in cross-Strait relations. </w:t>
      </w:r>
      <w:r w:rsidRPr="00F42561">
        <w:rPr>
          <w:rStyle w:val="StyleUnderline"/>
        </w:rPr>
        <w:t>The</w:t>
      </w:r>
      <w:r w:rsidRPr="00921A96">
        <w:rPr>
          <w:rStyle w:val="StyleUnderline"/>
        </w:rPr>
        <w:t xml:space="preserve"> single </w:t>
      </w:r>
      <w:r w:rsidRPr="00F42561">
        <w:rPr>
          <w:rStyle w:val="StyleUnderline"/>
        </w:rPr>
        <w:t xml:space="preserve">most important factor in </w:t>
      </w:r>
      <w:r w:rsidRPr="00F42561">
        <w:rPr>
          <w:rStyle w:val="Emphasis"/>
        </w:rPr>
        <w:t>alienating the people of Taiwan</w:t>
      </w:r>
      <w:r w:rsidRPr="00921A96">
        <w:rPr>
          <w:sz w:val="16"/>
        </w:rPr>
        <w:t xml:space="preserve">, and thereby a large factor in encouraging independence sentiments, </w:t>
      </w:r>
      <w:r w:rsidRPr="00F42561">
        <w:rPr>
          <w:rStyle w:val="StyleUnderline"/>
        </w:rPr>
        <w:t>is the PRC’s coercive military posture opposite Taiwan</w:t>
      </w:r>
      <w:r w:rsidRPr="00921A96">
        <w:rPr>
          <w:sz w:val="16"/>
        </w:rPr>
        <w:t xml:space="preserve">.51 </w:t>
      </w:r>
      <w:r w:rsidRPr="00F42561">
        <w:rPr>
          <w:rStyle w:val="Emphasis"/>
        </w:rPr>
        <w:t>If it truly desired a reduction in U.S. arms sales to Taiwan, the PRC would begin substantive reductions in its own military posture</w:t>
      </w:r>
      <w:r w:rsidRPr="00921A96">
        <w:rPr>
          <w:sz w:val="16"/>
        </w:rPr>
        <w:t xml:space="preserve">. </w:t>
      </w:r>
      <w:r w:rsidRPr="00921A96">
        <w:rPr>
          <w:rStyle w:val="StyleUnderline"/>
        </w:rPr>
        <w:t>This would have to include redeployment or closure of conventional SRBM and MRBM brigades opposite Taiwan, along with the dismantling of static infrastructure supporting missile operations – such as rail transfer points and brigade/base-level underground missile assembly/checkout centers.</w:t>
      </w:r>
      <w:r w:rsidRPr="00921A96">
        <w:rPr>
          <w:sz w:val="16"/>
        </w:rPr>
        <w:t xml:space="preserve"> Removal of the missiles has been an important issue both under Taiwan President Ma Ying-</w:t>
      </w:r>
      <w:proofErr w:type="spellStart"/>
      <w:r w:rsidRPr="00921A96">
        <w:rPr>
          <w:sz w:val="16"/>
        </w:rPr>
        <w:t>jeou</w:t>
      </w:r>
      <w:proofErr w:type="spellEnd"/>
      <w:r w:rsidRPr="00921A96">
        <w:rPr>
          <w:sz w:val="16"/>
        </w:rPr>
        <w:t xml:space="preserve"> and his predecessor, President Chen Shui-bian. The Ma administration has explicitly established the removal of the SRBMs opposite Taiwan as a pre-condition for initiation of political negotiations that could potentially lead to a cross-Strait peace agreement.52 Barring a substantive reduction in the Chinese military posture opposite Taiwan, the U.S. should – and most likely will – continue to provide Taiwan with weapons of a defensive character, as mandated under the TRA. Key issues currently on the table include an outstanding request for additional F-16C/Ds and a Congressional notification for a diesel-electric submarine design program valued at US$360 million. Past behavior indicates that </w:t>
      </w:r>
      <w:r w:rsidRPr="00F42561">
        <w:rPr>
          <w:rStyle w:val="Emphasis"/>
        </w:rPr>
        <w:t>the PRC is unlikely to challenge any fundamental U.S. interests in response to future releases of significant military articles and services to Taiwan</w:t>
      </w:r>
      <w:r w:rsidRPr="00921A96">
        <w:rPr>
          <w:sz w:val="16"/>
        </w:rPr>
        <w:t xml:space="preserve">. Congressional notifications will likely remain the primary trigger for Chinese responses – rather than earlier decision-points in the process, such as providing P&amp;A data in response to </w:t>
      </w:r>
      <w:proofErr w:type="gramStart"/>
      <w:r w:rsidRPr="00921A96">
        <w:rPr>
          <w:sz w:val="16"/>
        </w:rPr>
        <w:t>an</w:t>
      </w:r>
      <w:proofErr w:type="gramEnd"/>
      <w:r w:rsidRPr="00921A96">
        <w:rPr>
          <w:sz w:val="16"/>
        </w:rPr>
        <w:t xml:space="preserve"> LOR. With the exception of AECA Section 36(b) and Section 36(c), there is no legal requirement, nor any practical reasons, to publicly announce Taiwan arms sales decisions. However, there may be political reasons to do so. Based on past experiences, announcements of DCS programs – including tech transfer, licensed assembly, or cooperative development – are likely to result in a more subdued response. This is perhaps due to the absence of a detailed reporting requirement, as notifications under AECA Section 36(c) for DCS programs need not be as specific as for those under AECA 36(b) for FMS programs. </w:t>
      </w:r>
      <w:r w:rsidRPr="00F42561">
        <w:rPr>
          <w:rStyle w:val="StyleUnderline"/>
        </w:rPr>
        <w:t>Future Chinese actions taken in response to Taiwan arms sales could include sanctions against the U.S. companies</w:t>
      </w:r>
      <w:r w:rsidRPr="00921A96">
        <w:rPr>
          <w:sz w:val="16"/>
        </w:rPr>
        <w:t xml:space="preserve"> that are supporting FMS programs or undertaking DCS programs. But major U.S. defense industrial firms, such as Lockheed Martin, Northrop Grumman, and Raytheon, conduct only minor business in China. Smaller companies – such as those providing engine and other sub-system or sub-assembly supplies for the F-16 – could potentially be affected. However, such smaller companies are unlikely to become targets for sanctions due to their peripheral involvement as sub-contractors and because small companies also have lesser value as symbolic targets. In addition, </w:t>
      </w:r>
      <w:r w:rsidRPr="00921A96">
        <w:rPr>
          <w:rStyle w:val="StyleUnderline"/>
        </w:rPr>
        <w:t>if a U.S. company faces discrimination in China as a result of sanctions stemming from Taiwan arms sales, such a case could certainly be introduced to the WTO for adjudication</w:t>
      </w:r>
      <w:r w:rsidRPr="00921A96">
        <w:rPr>
          <w:sz w:val="16"/>
        </w:rPr>
        <w:t xml:space="preserve">. This would be especially true if the company was participating in a free and open government competition in China. The PRC would then be compelled to justify any substantive sanctions on national security grounds, presumably arguing their case based on the notion that Taiwan is an integral part of China and that arms sales are a threat to Chinese national interests and territorial integrity. However, </w:t>
      </w:r>
      <w:r w:rsidRPr="00921A96">
        <w:rPr>
          <w:rStyle w:val="StyleUnderline"/>
        </w:rPr>
        <w:t>Beijing</w:t>
      </w:r>
      <w:r w:rsidRPr="00921A96">
        <w:rPr>
          <w:sz w:val="16"/>
        </w:rPr>
        <w:t xml:space="preserve"> likely </w:t>
      </w:r>
      <w:r w:rsidRPr="00921A96">
        <w:rPr>
          <w:rStyle w:val="StyleUnderline"/>
        </w:rPr>
        <w:t>understands that</w:t>
      </w:r>
      <w:r w:rsidRPr="00921A96">
        <w:rPr>
          <w:sz w:val="16"/>
        </w:rPr>
        <w:t xml:space="preserve"> </w:t>
      </w:r>
      <w:r w:rsidRPr="00921A96">
        <w:rPr>
          <w:rStyle w:val="StyleUnderline"/>
        </w:rPr>
        <w:t>i</w:t>
      </w:r>
      <w:r w:rsidRPr="00921A96">
        <w:rPr>
          <w:sz w:val="16"/>
        </w:rPr>
        <w:t>nternational</w:t>
      </w:r>
      <w:r w:rsidRPr="00921A96">
        <w:rPr>
          <w:rStyle w:val="StyleUnderline"/>
        </w:rPr>
        <w:t xml:space="preserve"> law is not on its side</w:t>
      </w:r>
      <w:r w:rsidRPr="00921A96">
        <w:rPr>
          <w:sz w:val="16"/>
        </w:rPr>
        <w:t xml:space="preserve"> when it comes to Taiwan sovereignty issues.</w:t>
      </w:r>
    </w:p>
    <w:p w14:paraId="6FAE0956" w14:textId="77777777" w:rsidR="0014666B" w:rsidRPr="0014666B" w:rsidRDefault="0014666B" w:rsidP="0014666B"/>
    <w:p w14:paraId="2BBE3BBC" w14:textId="6649EA1C" w:rsidR="00D01E77" w:rsidRPr="00897DEB" w:rsidRDefault="00D01E77" w:rsidP="00D01E77">
      <w:pPr>
        <w:pStyle w:val="Heading3"/>
      </w:pPr>
      <w:r w:rsidRPr="00897DEB">
        <w:t>2NC/1NR Power Projection Link</w:t>
      </w:r>
    </w:p>
    <w:p w14:paraId="3C065A63" w14:textId="77777777" w:rsidR="00D01E77" w:rsidRDefault="00D01E77" w:rsidP="00D01E77">
      <w:pPr>
        <w:pStyle w:val="Heading4"/>
        <w:rPr>
          <w:rStyle w:val="Hyperlink"/>
        </w:rPr>
      </w:pPr>
      <w:r>
        <w:rPr>
          <w:rStyle w:val="Hyperlink"/>
        </w:rPr>
        <w:t xml:space="preserve">Arms sales to Taiwan are critical for the regional balance of power—they prevent China from broader power projection </w:t>
      </w:r>
    </w:p>
    <w:p w14:paraId="5AC65F8E" w14:textId="77777777" w:rsidR="00D01E77" w:rsidRDefault="00D01E77" w:rsidP="00D01E77">
      <w:pPr>
        <w:spacing w:before="240"/>
        <w:rPr>
          <w:rStyle w:val="Hyperlink"/>
        </w:rPr>
      </w:pPr>
      <w:r w:rsidRPr="00D72BB7">
        <w:rPr>
          <w:rStyle w:val="Style13ptBold"/>
        </w:rPr>
        <w:t>Mitchell and White 2018</w:t>
      </w:r>
      <w:r>
        <w:rPr>
          <w:rStyle w:val="Hyperlink"/>
        </w:rPr>
        <w:t xml:space="preserve"> (Tom Mitchell in Beijing, Demetri </w:t>
      </w:r>
      <w:proofErr w:type="spellStart"/>
      <w:r>
        <w:rPr>
          <w:rStyle w:val="Hyperlink"/>
        </w:rPr>
        <w:t>Sevastopulo</w:t>
      </w:r>
      <w:proofErr w:type="spellEnd"/>
      <w:r>
        <w:rPr>
          <w:rStyle w:val="Hyperlink"/>
        </w:rPr>
        <w:t xml:space="preserve"> in Washington and Edward White in Taipei, “US-China: Why Taiwan is back on the agenda”, </w:t>
      </w:r>
      <w:hyperlink r:id="rId50" w:history="1">
        <w:r w:rsidRPr="00DE05A0">
          <w:rPr>
            <w:rStyle w:val="Hyperlink"/>
          </w:rPr>
          <w:t>https://www.ft.com/content/01f7c3de-6993-11e8-b6eb-4acfcfb08c11</w:t>
        </w:r>
      </w:hyperlink>
      <w:r>
        <w:rPr>
          <w:rStyle w:val="Hyperlink"/>
        </w:rPr>
        <w:t xml:space="preserve"> , June 10, 2018)</w:t>
      </w:r>
    </w:p>
    <w:p w14:paraId="074CB164" w14:textId="77777777" w:rsidR="00D01E77" w:rsidRPr="000E26B6" w:rsidRDefault="00D01E77" w:rsidP="00D01E77">
      <w:pPr>
        <w:rPr>
          <w:rStyle w:val="Emphasis"/>
        </w:rPr>
      </w:pPr>
      <w:r w:rsidRPr="000E26B6">
        <w:rPr>
          <w:rStyle w:val="Hyperlink"/>
          <w:sz w:val="16"/>
        </w:rPr>
        <w:t xml:space="preserve">A US Senate delegation visiting Beijing in March expected its conversations with Chinese officials to be dominated by talk of a trade war between the two countries and President Donald Trump’s plans to meet North Korean ruler Kim Jong Un. Instead the five-member delegation — visiting on the same day that </w:t>
      </w:r>
      <w:proofErr w:type="spellStart"/>
      <w:r w:rsidRPr="000E26B6">
        <w:rPr>
          <w:rStyle w:val="Hyperlink"/>
          <w:sz w:val="16"/>
        </w:rPr>
        <w:t>Mr</w:t>
      </w:r>
      <w:proofErr w:type="spellEnd"/>
      <w:r w:rsidRPr="000E26B6">
        <w:rPr>
          <w:rStyle w:val="Hyperlink"/>
          <w:sz w:val="16"/>
        </w:rPr>
        <w:t xml:space="preserve"> Kim was in the Chinese capital — received an </w:t>
      </w:r>
      <w:proofErr w:type="spellStart"/>
      <w:r w:rsidRPr="000E26B6">
        <w:rPr>
          <w:rStyle w:val="Hyperlink"/>
          <w:sz w:val="16"/>
        </w:rPr>
        <w:t>earbashing</w:t>
      </w:r>
      <w:proofErr w:type="spellEnd"/>
      <w:r w:rsidRPr="000E26B6">
        <w:rPr>
          <w:rStyle w:val="Hyperlink"/>
          <w:sz w:val="16"/>
        </w:rPr>
        <w:t xml:space="preserve"> from Chinese officials seething over Taiwan. </w:t>
      </w:r>
      <w:r w:rsidRPr="000E26B6">
        <w:rPr>
          <w:rStyle w:val="StyleUnderline"/>
        </w:rPr>
        <w:t xml:space="preserve">The meetings came just weeks after the Senate had passed, and </w:t>
      </w:r>
      <w:proofErr w:type="spellStart"/>
      <w:r w:rsidRPr="000E26B6">
        <w:rPr>
          <w:rStyle w:val="StyleUnderline"/>
        </w:rPr>
        <w:t>Mr</w:t>
      </w:r>
      <w:proofErr w:type="spellEnd"/>
      <w:r w:rsidRPr="000E26B6">
        <w:rPr>
          <w:rStyle w:val="StyleUnderline"/>
        </w:rPr>
        <w:t xml:space="preserve"> Trump had signed, the Taiwan Travel Act, which formally encouraged more exchanges between US officials and their counterparts on the free, democratic and self-governed island</w:t>
      </w:r>
      <w:r w:rsidRPr="000E26B6">
        <w:rPr>
          <w:rStyle w:val="Hyperlink"/>
          <w:sz w:val="16"/>
        </w:rPr>
        <w:t xml:space="preserve">. For Chinese officials, Taiwan is an inalienable part of their sovereign territory that they believe they will one day recover. For Washington the “One China policy” is the “bedrock” of Sino-US relations. Under a diplomatic fudge that has lasted four decades, the US formally </w:t>
      </w:r>
      <w:proofErr w:type="spellStart"/>
      <w:r w:rsidRPr="000E26B6">
        <w:rPr>
          <w:rStyle w:val="Hyperlink"/>
          <w:sz w:val="16"/>
        </w:rPr>
        <w:t>recognises</w:t>
      </w:r>
      <w:proofErr w:type="spellEnd"/>
      <w:r w:rsidRPr="000E26B6">
        <w:rPr>
          <w:rStyle w:val="Hyperlink"/>
          <w:sz w:val="16"/>
        </w:rPr>
        <w:t xml:space="preserve"> Beijing but also maintains unofficial ties with the island of 23m people. In an effort to calm his angry hosts at the National People’s Congress on March 28, Steve </w:t>
      </w:r>
      <w:proofErr w:type="spellStart"/>
      <w:r w:rsidRPr="000E26B6">
        <w:rPr>
          <w:rStyle w:val="Hyperlink"/>
          <w:sz w:val="16"/>
        </w:rPr>
        <w:t>Daines</w:t>
      </w:r>
      <w:proofErr w:type="spellEnd"/>
      <w:r w:rsidRPr="000E26B6">
        <w:rPr>
          <w:rStyle w:val="Hyperlink"/>
          <w:sz w:val="16"/>
        </w:rPr>
        <w:t xml:space="preserve">, the Montana Republican who led the US delegation, focused his closing remarks on their concerns about US-Taiwan relations. According to three people who attended the meeting, the senator concluded by saying that “we only have one embassy in China, here in Beijing, and one ambassador who is sitting right next to me” as he gestured towards Terry Branstad who took up the ambassadorship last year. The senator’s deft diplomatic response is a reminder that, </w:t>
      </w:r>
      <w:r w:rsidRPr="000E26B6">
        <w:rPr>
          <w:rStyle w:val="StyleUnderline"/>
        </w:rPr>
        <w:t>for Beijing, Taiwan and other “core interests” related to territorial sovereignty could be the real tripwires in the world’s most consequential bilateral relationship, rather than more visible friction over trade and North Korea</w:t>
      </w:r>
      <w:r w:rsidRPr="000E26B6">
        <w:rPr>
          <w:rStyle w:val="Hyperlink"/>
          <w:sz w:val="16"/>
        </w:rPr>
        <w:t xml:space="preserve">. Indeed, </w:t>
      </w:r>
      <w:r w:rsidRPr="000E26B6">
        <w:rPr>
          <w:rStyle w:val="StyleUnderline"/>
        </w:rPr>
        <w:t xml:space="preserve">for decades it was Taiwan — rather than China’s more recent </w:t>
      </w:r>
      <w:proofErr w:type="spellStart"/>
      <w:r w:rsidRPr="000E26B6">
        <w:rPr>
          <w:rStyle w:val="StyleUnderline"/>
        </w:rPr>
        <w:t>militarisation</w:t>
      </w:r>
      <w:proofErr w:type="spellEnd"/>
      <w:r w:rsidRPr="000E26B6">
        <w:rPr>
          <w:rStyle w:val="StyleUnderline"/>
        </w:rPr>
        <w:t xml:space="preserve"> of outposts in the South China Sea — that was viewed as the most likely trigger for any clash between Chinese and US forces.</w:t>
      </w:r>
      <w:r>
        <w:rPr>
          <w:rStyle w:val="StyleUnderline"/>
        </w:rPr>
        <w:t xml:space="preserve"> </w:t>
      </w:r>
      <w:r w:rsidRPr="000E26B6">
        <w:rPr>
          <w:rStyle w:val="StyleUnderline"/>
        </w:rPr>
        <w:t xml:space="preserve">Taiwan is also a key link in the “first-island chain” — stretching from South Korea in the north to the Philippines in the south — that restricts China’s ability to project power into the western Pacific. </w:t>
      </w:r>
      <w:r w:rsidRPr="000E26B6">
        <w:rPr>
          <w:rStyle w:val="Emphasis"/>
        </w:rPr>
        <w:t>US support for Taiwan through arms sales is a critical component of the regional balance of power.</w:t>
      </w:r>
    </w:p>
    <w:p w14:paraId="243E04E6" w14:textId="77777777" w:rsidR="00D01E77" w:rsidRDefault="00D01E77" w:rsidP="00D01E77"/>
    <w:p w14:paraId="45725BE7" w14:textId="77777777" w:rsidR="00D01E77" w:rsidRDefault="00D01E77" w:rsidP="00D01E77">
      <w:pPr>
        <w:pStyle w:val="Heading3"/>
        <w:rPr>
          <w:rStyle w:val="StyleUnderline"/>
        </w:rPr>
      </w:pPr>
      <w:r>
        <w:rPr>
          <w:rStyle w:val="StyleUnderline"/>
        </w:rPr>
        <w:t>2NC /1NR Aggression Link</w:t>
      </w:r>
    </w:p>
    <w:p w14:paraId="4F3C7D04" w14:textId="77777777" w:rsidR="00D01E77" w:rsidRPr="007C7263" w:rsidRDefault="00D01E77" w:rsidP="00D01E77">
      <w:pPr>
        <w:keepNext/>
        <w:keepLines/>
        <w:spacing w:before="40" w:after="0"/>
        <w:outlineLvl w:val="3"/>
        <w:rPr>
          <w:rFonts w:asciiTheme="minorHAnsi" w:eastAsiaTheme="majorEastAsia" w:hAnsiTheme="minorHAnsi" w:cstheme="minorHAnsi"/>
          <w:b/>
          <w:iCs/>
          <w:sz w:val="26"/>
        </w:rPr>
      </w:pPr>
      <w:r w:rsidRPr="007C7263">
        <w:rPr>
          <w:rFonts w:asciiTheme="minorHAnsi" w:eastAsiaTheme="majorEastAsia" w:hAnsiTheme="minorHAnsi" w:cstheme="minorHAnsi"/>
          <w:b/>
          <w:iCs/>
          <w:sz w:val="26"/>
        </w:rPr>
        <w:t>Reducing arms sales makes China more aggressive</w:t>
      </w:r>
    </w:p>
    <w:p w14:paraId="5E94E2F6" w14:textId="77777777" w:rsidR="00D01E77" w:rsidRPr="007C7263" w:rsidRDefault="00D01E77" w:rsidP="00D01E77">
      <w:pPr>
        <w:rPr>
          <w:rFonts w:asciiTheme="minorHAnsi" w:hAnsiTheme="minorHAnsi" w:cstheme="minorHAnsi"/>
          <w:b/>
          <w:bCs/>
          <w:sz w:val="26"/>
        </w:rPr>
      </w:pPr>
      <w:r w:rsidRPr="007C7263">
        <w:rPr>
          <w:rFonts w:asciiTheme="minorHAnsi" w:hAnsiTheme="minorHAnsi" w:cstheme="minorHAnsi"/>
          <w:b/>
          <w:bCs/>
          <w:sz w:val="26"/>
        </w:rPr>
        <w:t>Wang 10</w:t>
      </w:r>
    </w:p>
    <w:p w14:paraId="10D3CF69" w14:textId="77777777" w:rsidR="00D01E77" w:rsidRPr="007C7263" w:rsidRDefault="00D01E77" w:rsidP="00D01E77">
      <w:pPr>
        <w:rPr>
          <w:rFonts w:asciiTheme="minorHAnsi" w:hAnsiTheme="minorHAnsi" w:cstheme="minorHAnsi"/>
        </w:rPr>
      </w:pPr>
      <w:r w:rsidRPr="007C7263">
        <w:rPr>
          <w:rFonts w:asciiTheme="minorHAnsi" w:hAnsiTheme="minorHAnsi" w:cstheme="minorHAnsi"/>
        </w:rPr>
        <w:t>(Yuan-</w:t>
      </w:r>
      <w:proofErr w:type="spellStart"/>
      <w:r w:rsidRPr="007C7263">
        <w:rPr>
          <w:rFonts w:asciiTheme="minorHAnsi" w:hAnsiTheme="minorHAnsi" w:cstheme="minorHAnsi"/>
        </w:rPr>
        <w:t>kang</w:t>
      </w:r>
      <w:proofErr w:type="spellEnd"/>
      <w:r w:rsidRPr="007C7263">
        <w:rPr>
          <w:rFonts w:asciiTheme="minorHAnsi" w:hAnsiTheme="minorHAnsi" w:cstheme="minorHAnsi"/>
        </w:rPr>
        <w:t xml:space="preserve"> Wang, Brookings Institute, November 2010, “China’s Growing Strength, Taiwan's Diminishing Options”, </w:t>
      </w:r>
      <w:hyperlink r:id="rId51" w:history="1">
        <w:r w:rsidRPr="007C7263">
          <w:rPr>
            <w:rFonts w:asciiTheme="minorHAnsi" w:hAnsiTheme="minorHAnsi" w:cstheme="minorHAnsi"/>
          </w:rPr>
          <w:t>http://www.brookings.edu/research/papers/2010/11/china-taiwan-wang</w:t>
        </w:r>
      </w:hyperlink>
      <w:r w:rsidRPr="007C7263">
        <w:rPr>
          <w:rFonts w:asciiTheme="minorHAnsi" w:hAnsiTheme="minorHAnsi" w:cstheme="minorHAnsi"/>
        </w:rPr>
        <w:t xml:space="preserve"> :)</w:t>
      </w:r>
    </w:p>
    <w:p w14:paraId="28C8B308" w14:textId="77777777" w:rsidR="00D01E77" w:rsidRPr="007C7263" w:rsidRDefault="00D01E77" w:rsidP="00D01E77">
      <w:pPr>
        <w:rPr>
          <w:rFonts w:asciiTheme="minorHAnsi" w:hAnsiTheme="minorHAnsi" w:cstheme="minorHAnsi"/>
          <w:sz w:val="16"/>
        </w:rPr>
      </w:pPr>
      <w:r w:rsidRPr="007C7263">
        <w:rPr>
          <w:rFonts w:asciiTheme="minorHAnsi" w:hAnsiTheme="minorHAnsi" w:cstheme="minorHAnsi"/>
          <w:b/>
          <w:iCs/>
          <w:u w:val="single"/>
          <w:bdr w:val="single" w:sz="24" w:space="0" w:color="auto"/>
        </w:rPr>
        <w:t xml:space="preserve">A </w:t>
      </w:r>
      <w:r w:rsidRPr="00F42561">
        <w:rPr>
          <w:rFonts w:asciiTheme="minorHAnsi" w:hAnsiTheme="minorHAnsi" w:cstheme="minorHAnsi"/>
          <w:b/>
          <w:iCs/>
          <w:u w:val="single"/>
          <w:bdr w:val="single" w:sz="24" w:space="0" w:color="auto"/>
        </w:rPr>
        <w:t>reassessment of U.S. arms sales to Taiwan</w:t>
      </w:r>
      <w:r w:rsidRPr="007C7263">
        <w:rPr>
          <w:rFonts w:asciiTheme="minorHAnsi" w:hAnsiTheme="minorHAnsi" w:cstheme="minorHAnsi"/>
          <w:b/>
          <w:iCs/>
          <w:u w:val="single"/>
          <w:bdr w:val="single" w:sz="24" w:space="0" w:color="auto"/>
        </w:rPr>
        <w:t xml:space="preserve">, however, </w:t>
      </w:r>
      <w:r w:rsidRPr="00F42561">
        <w:rPr>
          <w:rFonts w:asciiTheme="minorHAnsi" w:hAnsiTheme="minorHAnsi" w:cstheme="minorHAnsi"/>
          <w:b/>
          <w:iCs/>
          <w:u w:val="single"/>
          <w:bdr w:val="single" w:sz="24" w:space="0" w:color="auto"/>
        </w:rPr>
        <w:t>would have tremendous implications for Taiwan’s security</w:t>
      </w:r>
      <w:r w:rsidRPr="007C7263">
        <w:rPr>
          <w:rFonts w:asciiTheme="minorHAnsi" w:hAnsiTheme="minorHAnsi" w:cstheme="minorHAnsi"/>
          <w:sz w:val="16"/>
        </w:rPr>
        <w:t xml:space="preserve">. Over the decades, </w:t>
      </w:r>
      <w:r w:rsidRPr="00F42561">
        <w:rPr>
          <w:rFonts w:asciiTheme="minorHAnsi" w:hAnsiTheme="minorHAnsi" w:cstheme="minorHAnsi"/>
          <w:b/>
          <w:iCs/>
          <w:u w:val="single"/>
          <w:bdr w:val="single" w:sz="24" w:space="0" w:color="auto"/>
        </w:rPr>
        <w:t xml:space="preserve">U.S. support has been the </w:t>
      </w:r>
      <w:proofErr w:type="spellStart"/>
      <w:r w:rsidRPr="00F42561">
        <w:rPr>
          <w:rFonts w:asciiTheme="minorHAnsi" w:hAnsiTheme="minorHAnsi" w:cstheme="minorHAnsi"/>
          <w:b/>
          <w:iCs/>
          <w:u w:val="single"/>
          <w:bdr w:val="single" w:sz="24" w:space="0" w:color="auto"/>
        </w:rPr>
        <w:t>indispensible</w:t>
      </w:r>
      <w:proofErr w:type="spellEnd"/>
      <w:r w:rsidRPr="00F42561">
        <w:rPr>
          <w:rFonts w:asciiTheme="minorHAnsi" w:hAnsiTheme="minorHAnsi" w:cstheme="minorHAnsi"/>
          <w:b/>
          <w:iCs/>
          <w:u w:val="single"/>
          <w:bdr w:val="single" w:sz="24" w:space="0" w:color="auto"/>
        </w:rPr>
        <w:t xml:space="preserve"> factor for the survival of the island</w:t>
      </w:r>
      <w:r w:rsidRPr="007C7263">
        <w:rPr>
          <w:rFonts w:asciiTheme="minorHAnsi" w:hAnsiTheme="minorHAnsi" w:cstheme="minorHAnsi"/>
          <w:sz w:val="16"/>
        </w:rPr>
        <w:t xml:space="preserve">. The U.S.-ROC Mutual Defense Treaty, in effect from 1954 to 1980, provided an alliance that guaranteed Taiwan’s security. U.S.-Taiwan security relations continued after Washington switched diplomatic recognition to Beijing, and sustained arms sales to Taiwan helped strengthen the island's defense. </w:t>
      </w:r>
      <w:r w:rsidRPr="007C7263">
        <w:rPr>
          <w:rFonts w:asciiTheme="minorHAnsi" w:hAnsiTheme="minorHAnsi" w:cstheme="minorHAnsi"/>
          <w:u w:val="single"/>
        </w:rPr>
        <w:t>The Taiwan Relations Act, enacted by U.S. Congress in 1979, stipulates that “the United States will make available to Taiwan such defense articles and defense services in such quantity as may be necessary to enable Taiwan to maintain a sufficient self-defense capability.</w:t>
      </w:r>
      <w:r w:rsidRPr="007C7263">
        <w:rPr>
          <w:rFonts w:asciiTheme="minorHAnsi" w:hAnsiTheme="minorHAnsi" w:cstheme="minorHAnsi"/>
          <w:sz w:val="16"/>
        </w:rPr>
        <w:t xml:space="preserve">” </w:t>
      </w:r>
      <w:r w:rsidRPr="00F42561">
        <w:rPr>
          <w:rFonts w:asciiTheme="minorHAnsi" w:hAnsiTheme="minorHAnsi" w:cstheme="minorHAnsi"/>
          <w:b/>
          <w:iCs/>
          <w:u w:val="single"/>
          <w:bdr w:val="single" w:sz="24" w:space="0" w:color="auto"/>
        </w:rPr>
        <w:t>The arms sales, in addition to strengthening Taiwan’s defense, also indicate the level of political support from Washington</w:t>
      </w:r>
      <w:r w:rsidRPr="00F42561">
        <w:rPr>
          <w:rFonts w:asciiTheme="minorHAnsi" w:hAnsiTheme="minorHAnsi" w:cstheme="minorHAnsi"/>
          <w:sz w:val="16"/>
        </w:rPr>
        <w:t>.</w:t>
      </w:r>
      <w:r w:rsidRPr="007C7263">
        <w:rPr>
          <w:rFonts w:asciiTheme="minorHAnsi" w:hAnsiTheme="minorHAnsi" w:cstheme="minorHAnsi"/>
          <w:sz w:val="16"/>
        </w:rPr>
        <w:t xml:space="preserve"> Beijing sought to restrict U.S. arms sale to Taiwan in the August 17, 1982 Communiqué. But before he formally agreed to the communiqué, President Reagan secretly sent an envoy to deliver what became known as the Six Assurances to Taipei affirming that Washington would not “set a date for ending arms sales to Taiwan.”[5] </w:t>
      </w:r>
      <w:r w:rsidRPr="007C7263">
        <w:rPr>
          <w:rFonts w:asciiTheme="minorHAnsi" w:hAnsiTheme="minorHAnsi" w:cstheme="minorHAnsi"/>
          <w:u w:val="single"/>
        </w:rPr>
        <w:t xml:space="preserve">The </w:t>
      </w:r>
      <w:r w:rsidRPr="00F42561">
        <w:rPr>
          <w:rFonts w:asciiTheme="minorHAnsi" w:hAnsiTheme="minorHAnsi" w:cstheme="minorHAnsi"/>
          <w:u w:val="single"/>
        </w:rPr>
        <w:t>pledge not to set a termination date</w:t>
      </w:r>
      <w:r w:rsidRPr="007C7263">
        <w:rPr>
          <w:rFonts w:asciiTheme="minorHAnsi" w:hAnsiTheme="minorHAnsi" w:cstheme="minorHAnsi"/>
          <w:u w:val="single"/>
        </w:rPr>
        <w:t xml:space="preserve">, however, may be </w:t>
      </w:r>
      <w:r w:rsidRPr="00F42561">
        <w:rPr>
          <w:rFonts w:asciiTheme="minorHAnsi" w:hAnsiTheme="minorHAnsi" w:cstheme="minorHAnsi"/>
          <w:u w:val="single"/>
        </w:rPr>
        <w:t>meaningless if Washington does not sell Taiwan the equipment</w:t>
      </w:r>
      <w:r w:rsidRPr="007C7263">
        <w:rPr>
          <w:rFonts w:asciiTheme="minorHAnsi" w:hAnsiTheme="minorHAnsi" w:cstheme="minorHAnsi"/>
          <w:u w:val="single"/>
        </w:rPr>
        <w:t xml:space="preserve"> that it needs</w:t>
      </w:r>
      <w:r w:rsidRPr="007C7263">
        <w:rPr>
          <w:rFonts w:asciiTheme="minorHAnsi" w:hAnsiTheme="minorHAnsi" w:cstheme="minorHAnsi"/>
          <w:sz w:val="16"/>
        </w:rPr>
        <w:t>.</w:t>
      </w:r>
    </w:p>
    <w:p w14:paraId="3689031D" w14:textId="77777777" w:rsidR="00D01E77" w:rsidRDefault="00D01E77" w:rsidP="00D01E77">
      <w:pPr>
        <w:pStyle w:val="Heading4"/>
      </w:pPr>
      <w:r>
        <w:t xml:space="preserve">The plan allows the PLA’s anaconda strategy to succeed and conquer Taiwan </w:t>
      </w:r>
    </w:p>
    <w:p w14:paraId="414934C5" w14:textId="77777777" w:rsidR="00D01E77" w:rsidRDefault="00D01E77" w:rsidP="00D01E77">
      <w:r w:rsidRPr="006920E2">
        <w:rPr>
          <w:rStyle w:val="Style13ptBold"/>
        </w:rPr>
        <w:t>Dreyer 2018</w:t>
      </w:r>
      <w:r>
        <w:t xml:space="preserve"> (</w:t>
      </w:r>
      <w:r w:rsidRPr="006920E2">
        <w:t xml:space="preserve">June Teufel Dreyer, a Senior Fellow in the Asia Program at the Foreign Policy Research Institute, is Professor of Political Science at the University of Miami, Coral Gables, Florida. Formerly senior Far East Specialist at the Library of Congress, she has also served as Asia policy advisor to the Chief of Naval Operations and as commissioner of the United States-China Economic and Security Review Commission established by the U.S. Congress. Dr. Dreyer is a member of the Board of Scholars of the US-China Research Institute of the University of Southern California and a member of the Institute for Strategic Studies in London. She received her Bachelor’s degree from Wellesley and M.A. and Ph.D. degrees from Harvard University. A frequent visitor to the Far East, Dr. Dreyer originally wrote China’s Political System: Modernization and Tradition in 1993, but as of 2015, the book is in its ninth edition. Her latest book, Middle Kingdom and Empire of the Rising Sun: Sino-Japanese Relations Past and Present, was published by Oxford University Press in the summer of 2016.  Dr. Dreyer has served as keynote speaker for the National Security Agency’s annual conference of cryptographers and also lectured at Oxford University, the Royal Institute of Strategic Studies in London, the School of Oriental and African Studies, the Sorbonne, and the Deutsche Gesellschaft </w:t>
      </w:r>
      <w:proofErr w:type="spellStart"/>
      <w:r w:rsidRPr="006920E2">
        <w:t>fűr</w:t>
      </w:r>
      <w:proofErr w:type="spellEnd"/>
      <w:r w:rsidRPr="006920E2">
        <w:t xml:space="preserve"> </w:t>
      </w:r>
      <w:proofErr w:type="spellStart"/>
      <w:r w:rsidRPr="006920E2">
        <w:t>Auswartige</w:t>
      </w:r>
      <w:proofErr w:type="spellEnd"/>
      <w:r w:rsidRPr="006920E2">
        <w:t xml:space="preserve"> </w:t>
      </w:r>
      <w:proofErr w:type="spellStart"/>
      <w:r w:rsidRPr="006920E2">
        <w:t>Politik</w:t>
      </w:r>
      <w:proofErr w:type="spellEnd"/>
      <w:r w:rsidRPr="006920E2">
        <w:t xml:space="preserve"> in Berlin, among other venues. She serves on the board of editors of Orbis and the Journal of Contemporary China, and has received numerous teaching awards. She is co-editor, with Jacques </w:t>
      </w:r>
      <w:proofErr w:type="spellStart"/>
      <w:r w:rsidRPr="006920E2">
        <w:t>deLisle</w:t>
      </w:r>
      <w:proofErr w:type="spellEnd"/>
      <w:r w:rsidRPr="006920E2">
        <w:t>, of the special Fall 2016 issue of Orbis on “Taiwan in the Tsai Era.”</w:t>
      </w:r>
      <w:r>
        <w:t xml:space="preserve"> “</w:t>
      </w:r>
      <w:r w:rsidRPr="006920E2">
        <w:t>The Big Squeeze: Beijing’s Anaconda Strategy to Force Taiwan to Surrender</w:t>
      </w:r>
      <w:r>
        <w:t xml:space="preserve">”, </w:t>
      </w:r>
      <w:hyperlink r:id="rId52" w:history="1">
        <w:r w:rsidRPr="00C62D53">
          <w:rPr>
            <w:rStyle w:val="Hyperlink"/>
          </w:rPr>
          <w:t>https://www.fpri.org/article/2018/08/the-big-squeeze-beijings-anaconda-strategy-to-force-taiwan-to-surrender/</w:t>
        </w:r>
      </w:hyperlink>
      <w:r>
        <w:rPr>
          <w:rStyle w:val="Hyperlink"/>
        </w:rPr>
        <w:t xml:space="preserve"> , 8/13/18)</w:t>
      </w:r>
    </w:p>
    <w:p w14:paraId="307A3D1D" w14:textId="77777777" w:rsidR="00D01E77" w:rsidRPr="002A5D23" w:rsidRDefault="00D01E77" w:rsidP="00D01E77">
      <w:pPr>
        <w:rPr>
          <w:rStyle w:val="StyleUnderline"/>
        </w:rPr>
      </w:pPr>
      <w:r w:rsidRPr="00B50A7E">
        <w:rPr>
          <w:sz w:val="16"/>
        </w:rPr>
        <w:t xml:space="preserve">Will These Actions Help or Hurt Taiwan? For all of Beijing’s bravado about its determination to “defend” a sovereignty over Taiwan that it has never actually exercised, China will hesitate to attack the U.S. military kinetically for fear of escalation into an uncontrollable confrontation. It could, however, punish Taiwan. Chinese sources have warned of further actions, with the PRC’s foreign supporters urging that Washington not do anything that might cross Beijing’s red lines. It is not clear exactly what actions short of a declaration of independence—which neither of Taiwan’s major political parties has any intention of doing—would trigger these reactions. And, it must be pointed out, </w:t>
      </w:r>
      <w:r w:rsidRPr="002A5D23">
        <w:rPr>
          <w:rStyle w:val="Emphasis"/>
        </w:rPr>
        <w:t>American immobilism for fear of triggering a response plays exactly into the anaconda strategy: the gradual tightening will go on.</w:t>
      </w:r>
      <w:r>
        <w:rPr>
          <w:rStyle w:val="Emphasis"/>
        </w:rPr>
        <w:t xml:space="preserve"> </w:t>
      </w:r>
      <w:r w:rsidRPr="002A5D23">
        <w:rPr>
          <w:rStyle w:val="StyleUnderline"/>
        </w:rPr>
        <w:t>So far, United States responses, while pleasing the overwhelming majority of Taiwanese who do not favor unification with China, have been largely symbolic. More needs to be done to counter the anaconda</w:t>
      </w:r>
      <w:r w:rsidRPr="00B50A7E">
        <w:rPr>
          <w:sz w:val="16"/>
        </w:rPr>
        <w:t xml:space="preserve">. High-level reciprocal visits, despite having been congressionally sanctioned, have not yet taken place—but should. There was disappointment that the U.S. did not send a higher-ranking representative to the opening ceremony for the new American Institute in Taiwan facility. The U.S. navy should regularly send its ships, including aircraft carrier battle groups, through the Taiwan Strait; its air force should conduct patrols in the area. Joint military exercises between the U.S. and Taiwan’s military should become routine, with Taiwan invited to participate in the annual multinational Rim of the Pacific (RIMPAC) exercises. The timing seems right: there are persistent rumors about Xi Jinping being criticized within the PRC’s leadership elite for economic shortcomings, his overly aggressive behavior and reckless actions that have aroused foreign backlash as well as for the excesses of his personality cult. Continued American inaction will simply validate Xi’s conviction that these policies are working. To reverse Mao Zedong’s advice to the Soviet Union, if the west wind does not prevail over the east wind, the winds may change. </w:t>
      </w:r>
      <w:r w:rsidRPr="002A5D23">
        <w:rPr>
          <w:rStyle w:val="StyleUnderline"/>
        </w:rPr>
        <w:t>The anaconda may swallow its prey, with concomitant loss of international confidence in the will of the United States to defend its principles and a further erosion of American power.</w:t>
      </w:r>
    </w:p>
    <w:p w14:paraId="5C874951" w14:textId="77777777" w:rsidR="00D01E77" w:rsidRDefault="00D01E77" w:rsidP="00D01E77"/>
    <w:p w14:paraId="4D1482B7" w14:textId="77777777" w:rsidR="00D01E77" w:rsidRDefault="00D01E77" w:rsidP="00D01E77"/>
    <w:p w14:paraId="19AD9DAC" w14:textId="77777777" w:rsidR="00D01E77" w:rsidRPr="007C7263" w:rsidRDefault="00D01E77" w:rsidP="00D01E77">
      <w:pPr>
        <w:pStyle w:val="Heading3"/>
        <w:rPr>
          <w:rFonts w:asciiTheme="minorHAnsi" w:hAnsiTheme="minorHAnsi" w:cstheme="minorHAnsi"/>
        </w:rPr>
      </w:pPr>
      <w:r w:rsidRPr="007C7263">
        <w:rPr>
          <w:rFonts w:asciiTheme="minorHAnsi" w:hAnsiTheme="minorHAnsi" w:cstheme="minorHAnsi"/>
        </w:rPr>
        <w:t>2NC/1NR Relations Link</w:t>
      </w:r>
    </w:p>
    <w:p w14:paraId="34869B3D" w14:textId="77777777" w:rsidR="00D01E77" w:rsidRPr="007C7263" w:rsidRDefault="00D01E77" w:rsidP="00D01E77">
      <w:pPr>
        <w:keepNext/>
        <w:keepLines/>
        <w:spacing w:before="40" w:after="0"/>
        <w:outlineLvl w:val="3"/>
        <w:rPr>
          <w:rFonts w:asciiTheme="minorHAnsi" w:eastAsiaTheme="majorEastAsia" w:hAnsiTheme="minorHAnsi" w:cstheme="minorHAnsi"/>
          <w:b/>
          <w:iCs/>
          <w:sz w:val="26"/>
        </w:rPr>
      </w:pPr>
      <w:r w:rsidRPr="007C7263">
        <w:rPr>
          <w:rFonts w:asciiTheme="minorHAnsi" w:eastAsiaTheme="majorEastAsia" w:hAnsiTheme="minorHAnsi" w:cstheme="minorHAnsi"/>
          <w:b/>
          <w:iCs/>
          <w:sz w:val="26"/>
        </w:rPr>
        <w:t>Relations flip the other way – U.S.-Taiwan relations are good and key – prevents invasion.</w:t>
      </w:r>
    </w:p>
    <w:p w14:paraId="2AFE3F24" w14:textId="77777777" w:rsidR="00D01E77" w:rsidRPr="007C7263" w:rsidRDefault="00D01E77" w:rsidP="00D01E77">
      <w:pPr>
        <w:rPr>
          <w:rFonts w:asciiTheme="minorHAnsi" w:hAnsiTheme="minorHAnsi" w:cstheme="minorHAnsi"/>
          <w:b/>
          <w:bCs/>
          <w:sz w:val="26"/>
        </w:rPr>
      </w:pPr>
      <w:r w:rsidRPr="007C7263">
        <w:rPr>
          <w:rFonts w:asciiTheme="minorHAnsi" w:hAnsiTheme="minorHAnsi" w:cstheme="minorHAnsi"/>
          <w:b/>
          <w:bCs/>
          <w:sz w:val="26"/>
        </w:rPr>
        <w:t>Wang 10</w:t>
      </w:r>
    </w:p>
    <w:p w14:paraId="76C90298" w14:textId="77777777" w:rsidR="00D01E77" w:rsidRPr="007C7263" w:rsidRDefault="00D01E77" w:rsidP="00D01E77">
      <w:pPr>
        <w:rPr>
          <w:rFonts w:asciiTheme="minorHAnsi" w:hAnsiTheme="minorHAnsi" w:cstheme="minorHAnsi"/>
        </w:rPr>
      </w:pPr>
      <w:r w:rsidRPr="007C7263">
        <w:rPr>
          <w:rFonts w:asciiTheme="minorHAnsi" w:hAnsiTheme="minorHAnsi" w:cstheme="minorHAnsi"/>
        </w:rPr>
        <w:t>(Yuan-</w:t>
      </w:r>
      <w:proofErr w:type="spellStart"/>
      <w:r w:rsidRPr="007C7263">
        <w:rPr>
          <w:rFonts w:asciiTheme="minorHAnsi" w:hAnsiTheme="minorHAnsi" w:cstheme="minorHAnsi"/>
        </w:rPr>
        <w:t>kang</w:t>
      </w:r>
      <w:proofErr w:type="spellEnd"/>
      <w:r w:rsidRPr="007C7263">
        <w:rPr>
          <w:rFonts w:asciiTheme="minorHAnsi" w:hAnsiTheme="minorHAnsi" w:cstheme="minorHAnsi"/>
        </w:rPr>
        <w:t xml:space="preserve"> Wang, Brookings Institute, November 2010, “China’s Growing Strength, Taiwan's Diminishing Options”, </w:t>
      </w:r>
      <w:hyperlink r:id="rId53" w:history="1">
        <w:r w:rsidRPr="007C7263">
          <w:rPr>
            <w:rFonts w:asciiTheme="minorHAnsi" w:hAnsiTheme="minorHAnsi" w:cstheme="minorHAnsi"/>
          </w:rPr>
          <w:t>http://www.brookings.edu/research/papers/2010/11/china-taiwan-wang</w:t>
        </w:r>
      </w:hyperlink>
      <w:r w:rsidRPr="007C7263">
        <w:rPr>
          <w:rFonts w:asciiTheme="minorHAnsi" w:hAnsiTheme="minorHAnsi" w:cstheme="minorHAnsi"/>
        </w:rPr>
        <w:t xml:space="preserve"> :)</w:t>
      </w:r>
    </w:p>
    <w:p w14:paraId="18757C1B" w14:textId="77777777" w:rsidR="00D01E77" w:rsidRPr="007C7263" w:rsidRDefault="00D01E77" w:rsidP="00D01E77">
      <w:pPr>
        <w:rPr>
          <w:rFonts w:asciiTheme="minorHAnsi" w:hAnsiTheme="minorHAnsi" w:cstheme="minorHAnsi"/>
        </w:rPr>
      </w:pPr>
      <w:r w:rsidRPr="007C7263">
        <w:rPr>
          <w:rFonts w:asciiTheme="minorHAnsi" w:hAnsiTheme="minorHAnsi" w:cstheme="minorHAnsi"/>
          <w:sz w:val="16"/>
        </w:rPr>
        <w:t xml:space="preserve">Recently, </w:t>
      </w:r>
      <w:r w:rsidRPr="00F42561">
        <w:rPr>
          <w:rFonts w:asciiTheme="minorHAnsi" w:hAnsiTheme="minorHAnsi" w:cstheme="minorHAnsi"/>
          <w:u w:val="single"/>
        </w:rPr>
        <w:t>China has struck</w:t>
      </w:r>
      <w:r w:rsidRPr="007C7263">
        <w:rPr>
          <w:rFonts w:asciiTheme="minorHAnsi" w:hAnsiTheme="minorHAnsi" w:cstheme="minorHAnsi"/>
          <w:u w:val="single"/>
        </w:rPr>
        <w:t xml:space="preserve"> a more </w:t>
      </w:r>
      <w:r w:rsidRPr="00F42561">
        <w:rPr>
          <w:rFonts w:asciiTheme="minorHAnsi" w:hAnsiTheme="minorHAnsi" w:cstheme="minorHAnsi"/>
          <w:u w:val="single"/>
        </w:rPr>
        <w:t>assertive tone in its foreign</w:t>
      </w:r>
      <w:r w:rsidRPr="00F42561">
        <w:rPr>
          <w:rFonts w:asciiTheme="minorHAnsi" w:hAnsiTheme="minorHAnsi" w:cstheme="minorHAnsi"/>
          <w:sz w:val="16"/>
        </w:rPr>
        <w:t xml:space="preserve"> </w:t>
      </w:r>
      <w:r w:rsidRPr="00F42561">
        <w:rPr>
          <w:rFonts w:asciiTheme="minorHAnsi" w:hAnsiTheme="minorHAnsi" w:cstheme="minorHAnsi"/>
          <w:u w:val="single"/>
        </w:rPr>
        <w:t>policy</w:t>
      </w:r>
      <w:r w:rsidRPr="007C7263">
        <w:rPr>
          <w:rFonts w:asciiTheme="minorHAnsi" w:hAnsiTheme="minorHAnsi" w:cstheme="minorHAnsi"/>
          <w:sz w:val="16"/>
        </w:rPr>
        <w:t xml:space="preserve">. </w:t>
      </w:r>
      <w:r w:rsidRPr="007C7263">
        <w:rPr>
          <w:rFonts w:asciiTheme="minorHAnsi" w:hAnsiTheme="minorHAnsi" w:cstheme="minorHAnsi"/>
          <w:u w:val="single"/>
        </w:rPr>
        <w:t>The call to replace the dollar as the international reserve currency, Chinese resistance to a tougher climate change</w:t>
      </w:r>
      <w:r w:rsidRPr="007C7263">
        <w:rPr>
          <w:rFonts w:asciiTheme="minorHAnsi" w:hAnsiTheme="minorHAnsi" w:cstheme="minorHAnsi"/>
          <w:sz w:val="16"/>
        </w:rPr>
        <w:t xml:space="preserve"> accord in Copenhagen, </w:t>
      </w:r>
      <w:r w:rsidRPr="007C7263">
        <w:rPr>
          <w:rFonts w:asciiTheme="minorHAnsi" w:hAnsiTheme="minorHAnsi" w:cstheme="minorHAnsi"/>
          <w:u w:val="single"/>
        </w:rPr>
        <w:t xml:space="preserve">the </w:t>
      </w:r>
      <w:r w:rsidRPr="00F42561">
        <w:rPr>
          <w:rFonts w:asciiTheme="minorHAnsi" w:hAnsiTheme="minorHAnsi" w:cstheme="minorHAnsi"/>
          <w:u w:val="single"/>
        </w:rPr>
        <w:t>reassertion of Chinese sovereignty</w:t>
      </w:r>
      <w:r w:rsidRPr="007C7263">
        <w:rPr>
          <w:rFonts w:asciiTheme="minorHAnsi" w:hAnsiTheme="minorHAnsi" w:cstheme="minorHAnsi"/>
          <w:u w:val="single"/>
        </w:rPr>
        <w:t xml:space="preserve"> in the South China Sea</w:t>
      </w:r>
      <w:r w:rsidRPr="007C7263">
        <w:rPr>
          <w:rFonts w:asciiTheme="minorHAnsi" w:hAnsiTheme="minorHAnsi" w:cstheme="minorHAnsi"/>
          <w:sz w:val="16"/>
        </w:rPr>
        <w:t xml:space="preserve">, </w:t>
      </w:r>
      <w:r w:rsidRPr="007C7263">
        <w:rPr>
          <w:rFonts w:asciiTheme="minorHAnsi" w:hAnsiTheme="minorHAnsi" w:cstheme="minorHAnsi"/>
          <w:u w:val="single"/>
        </w:rPr>
        <w:t>and the hardball tactics against Japan in the East China Sea</w:t>
      </w:r>
      <w:r w:rsidRPr="007C7263">
        <w:rPr>
          <w:rFonts w:asciiTheme="minorHAnsi" w:hAnsiTheme="minorHAnsi" w:cstheme="minorHAnsi"/>
          <w:sz w:val="16"/>
        </w:rPr>
        <w:t xml:space="preserve"> </w:t>
      </w:r>
      <w:r w:rsidRPr="007C7263">
        <w:rPr>
          <w:rFonts w:asciiTheme="minorHAnsi" w:hAnsiTheme="minorHAnsi" w:cstheme="minorHAnsi"/>
          <w:u w:val="single"/>
        </w:rPr>
        <w:t>are all indications of an increasingly assertive China</w:t>
      </w:r>
      <w:r w:rsidRPr="007C7263">
        <w:rPr>
          <w:rFonts w:asciiTheme="minorHAnsi" w:hAnsiTheme="minorHAnsi" w:cstheme="minorHAnsi"/>
          <w:sz w:val="16"/>
        </w:rPr>
        <w:t xml:space="preserve"> on the world stage. China had kept a low profile when it needed a stable international environment to accumulate economic and military power. </w:t>
      </w:r>
      <w:r w:rsidRPr="007C7263">
        <w:rPr>
          <w:rFonts w:asciiTheme="minorHAnsi" w:hAnsiTheme="minorHAnsi" w:cstheme="minorHAnsi"/>
          <w:u w:val="single"/>
        </w:rPr>
        <w:t xml:space="preserve">Now, with the world's second largest economy and increased military capabilities, </w:t>
      </w:r>
      <w:r w:rsidRPr="00F42561">
        <w:rPr>
          <w:rFonts w:asciiTheme="minorHAnsi" w:hAnsiTheme="minorHAnsi" w:cstheme="minorHAnsi"/>
          <w:u w:val="single"/>
        </w:rPr>
        <w:t>China is in a better position to pursue its foreign policy</w:t>
      </w:r>
      <w:r w:rsidRPr="007C7263">
        <w:rPr>
          <w:rFonts w:asciiTheme="minorHAnsi" w:hAnsiTheme="minorHAnsi" w:cstheme="minorHAnsi"/>
          <w:u w:val="single"/>
        </w:rPr>
        <w:t xml:space="preserve"> interests</w:t>
      </w:r>
      <w:r w:rsidRPr="007C7263">
        <w:rPr>
          <w:rFonts w:asciiTheme="minorHAnsi" w:hAnsiTheme="minorHAnsi" w:cstheme="minorHAnsi"/>
          <w:sz w:val="16"/>
        </w:rPr>
        <w:t xml:space="preserve">. </w:t>
      </w:r>
      <w:r w:rsidRPr="00F42561">
        <w:rPr>
          <w:rFonts w:asciiTheme="minorHAnsi" w:hAnsiTheme="minorHAnsi" w:cstheme="minorHAnsi"/>
          <w:b/>
          <w:iCs/>
          <w:u w:val="single"/>
          <w:bdr w:val="single" w:sz="24" w:space="0" w:color="auto"/>
        </w:rPr>
        <w:t>China’s growing military, economic, and political capabilities</w:t>
      </w:r>
      <w:r w:rsidRPr="007C7263">
        <w:rPr>
          <w:rFonts w:asciiTheme="minorHAnsi" w:hAnsiTheme="minorHAnsi" w:cstheme="minorHAnsi"/>
          <w:b/>
          <w:iCs/>
          <w:u w:val="single"/>
          <w:bdr w:val="single" w:sz="24" w:space="0" w:color="auto"/>
        </w:rPr>
        <w:t xml:space="preserve"> </w:t>
      </w:r>
      <w:r w:rsidRPr="00F42561">
        <w:rPr>
          <w:rFonts w:asciiTheme="minorHAnsi" w:hAnsiTheme="minorHAnsi" w:cstheme="minorHAnsi"/>
          <w:b/>
          <w:iCs/>
          <w:u w:val="single"/>
          <w:bdr w:val="single" w:sz="24" w:space="0" w:color="auto"/>
        </w:rPr>
        <w:t>make it ever more important for Taiwan to strengthen its relations with the</w:t>
      </w:r>
      <w:r w:rsidRPr="007C7263">
        <w:rPr>
          <w:rFonts w:asciiTheme="minorHAnsi" w:hAnsiTheme="minorHAnsi" w:cstheme="minorHAnsi"/>
          <w:b/>
          <w:iCs/>
          <w:u w:val="single"/>
          <w:bdr w:val="single" w:sz="24" w:space="0" w:color="auto"/>
        </w:rPr>
        <w:t xml:space="preserve"> </w:t>
      </w:r>
      <w:r w:rsidRPr="00F42561">
        <w:rPr>
          <w:rFonts w:asciiTheme="minorHAnsi" w:hAnsiTheme="minorHAnsi" w:cstheme="minorHAnsi"/>
          <w:b/>
          <w:iCs/>
          <w:u w:val="single"/>
          <w:bdr w:val="single" w:sz="24" w:space="0" w:color="auto"/>
        </w:rPr>
        <w:t>United States</w:t>
      </w:r>
      <w:r w:rsidRPr="007C7263">
        <w:rPr>
          <w:rFonts w:asciiTheme="minorHAnsi" w:hAnsiTheme="minorHAnsi" w:cstheme="minorHAnsi"/>
          <w:sz w:val="16"/>
        </w:rPr>
        <w:t xml:space="preserve">. As the weaker power in cross-Strait relations, </w:t>
      </w:r>
      <w:r w:rsidRPr="007C7263">
        <w:rPr>
          <w:rFonts w:asciiTheme="minorHAnsi" w:hAnsiTheme="minorHAnsi" w:cstheme="minorHAnsi"/>
          <w:u w:val="single"/>
        </w:rPr>
        <w:t>it makes good strategic sense for Taiwan to have the support of Washington in case Beijing changes its intentions</w:t>
      </w:r>
      <w:r w:rsidRPr="007C7263">
        <w:rPr>
          <w:rFonts w:asciiTheme="minorHAnsi" w:hAnsiTheme="minorHAnsi" w:cstheme="minorHAnsi"/>
          <w:sz w:val="16"/>
        </w:rPr>
        <w:t xml:space="preserve">. In truth, </w:t>
      </w:r>
      <w:r w:rsidRPr="007C7263">
        <w:rPr>
          <w:rFonts w:asciiTheme="minorHAnsi" w:hAnsiTheme="minorHAnsi" w:cstheme="minorHAnsi"/>
          <w:u w:val="single"/>
        </w:rPr>
        <w:t>Taiwan cannot rest its security on the goodwill of China.</w:t>
      </w:r>
      <w:r w:rsidRPr="007C7263">
        <w:rPr>
          <w:rFonts w:asciiTheme="minorHAnsi" w:hAnsiTheme="minorHAnsi" w:cstheme="minorHAnsi"/>
          <w:sz w:val="16"/>
        </w:rPr>
        <w:t xml:space="preserve"> </w:t>
      </w:r>
      <w:r w:rsidRPr="007C7263">
        <w:rPr>
          <w:rFonts w:asciiTheme="minorHAnsi" w:hAnsiTheme="minorHAnsi" w:cstheme="minorHAnsi"/>
          <w:u w:val="single"/>
        </w:rPr>
        <w:t>Taiwan needs allies</w:t>
      </w:r>
      <w:r w:rsidRPr="007C7263">
        <w:rPr>
          <w:rFonts w:asciiTheme="minorHAnsi" w:hAnsiTheme="minorHAnsi" w:cstheme="minorHAnsi"/>
          <w:sz w:val="16"/>
        </w:rPr>
        <w:t xml:space="preserve">. </w:t>
      </w:r>
      <w:r w:rsidRPr="007C7263">
        <w:rPr>
          <w:rFonts w:asciiTheme="minorHAnsi" w:hAnsiTheme="minorHAnsi" w:cstheme="minorHAnsi"/>
          <w:u w:val="single"/>
        </w:rPr>
        <w:t xml:space="preserve">To deter China and to preserve Taiwan’s political autonomy and survival, </w:t>
      </w:r>
      <w:r w:rsidRPr="00F42561">
        <w:rPr>
          <w:rFonts w:asciiTheme="minorHAnsi" w:hAnsiTheme="minorHAnsi" w:cstheme="minorHAnsi"/>
          <w:b/>
          <w:iCs/>
          <w:u w:val="single"/>
          <w:bdr w:val="single" w:sz="24" w:space="0" w:color="auto"/>
        </w:rPr>
        <w:t>Taiwan must strengthen its self-defense capabilities</w:t>
      </w:r>
      <w:r w:rsidRPr="007C7263">
        <w:rPr>
          <w:rFonts w:asciiTheme="minorHAnsi" w:hAnsiTheme="minorHAnsi" w:cstheme="minorHAnsi"/>
          <w:sz w:val="16"/>
        </w:rPr>
        <w:t xml:space="preserve">. In the midst of cross-Strait dialogues, </w:t>
      </w:r>
      <w:r w:rsidRPr="00F42561">
        <w:rPr>
          <w:rFonts w:asciiTheme="minorHAnsi" w:hAnsiTheme="minorHAnsi" w:cstheme="minorHAnsi"/>
          <w:u w:val="single"/>
        </w:rPr>
        <w:t>Taiwan should negotiate from a position of strength rather than from a position of weakness</w:t>
      </w:r>
      <w:r w:rsidRPr="007C7263">
        <w:rPr>
          <w:rFonts w:asciiTheme="minorHAnsi" w:hAnsiTheme="minorHAnsi" w:cstheme="minorHAnsi"/>
          <w:sz w:val="16"/>
        </w:rPr>
        <w:t xml:space="preserve">. </w:t>
      </w:r>
      <w:r w:rsidRPr="00F42561">
        <w:rPr>
          <w:rFonts w:asciiTheme="minorHAnsi" w:hAnsiTheme="minorHAnsi" w:cstheme="minorHAnsi"/>
          <w:u w:val="single"/>
        </w:rPr>
        <w:t>With strengthened defense capabilities, Taiwan would more likely get favorable terms</w:t>
      </w:r>
      <w:r w:rsidRPr="007C7263">
        <w:rPr>
          <w:rFonts w:asciiTheme="minorHAnsi" w:hAnsiTheme="minorHAnsi" w:cstheme="minorHAnsi"/>
          <w:u w:val="single"/>
        </w:rPr>
        <w:t xml:space="preserve"> in cross-Strait negotiations and not be forced to accommodate Beijing’s demands</w:t>
      </w:r>
      <w:r w:rsidRPr="007C7263">
        <w:rPr>
          <w:rFonts w:asciiTheme="minorHAnsi" w:hAnsiTheme="minorHAnsi" w:cstheme="minorHAnsi"/>
          <w:sz w:val="16"/>
        </w:rPr>
        <w:t xml:space="preserve">. In early 2010, the Obama administration authorized a $6.4 billion arms sale to Taiwan. </w:t>
      </w:r>
      <w:r w:rsidRPr="007C7263">
        <w:rPr>
          <w:rFonts w:asciiTheme="minorHAnsi" w:hAnsiTheme="minorHAnsi" w:cstheme="minorHAnsi"/>
          <w:u w:val="single"/>
        </w:rPr>
        <w:t xml:space="preserve">As the cross-Strait military balance continues to shift in Beijing's favor, </w:t>
      </w:r>
      <w:r w:rsidRPr="00F42561">
        <w:rPr>
          <w:rFonts w:asciiTheme="minorHAnsi" w:hAnsiTheme="minorHAnsi" w:cstheme="minorHAnsi"/>
          <w:u w:val="single"/>
        </w:rPr>
        <w:t>the arms sale can help Taiwan beef up its defense and boost confidence on the island</w:t>
      </w:r>
      <w:r w:rsidRPr="007C7263">
        <w:rPr>
          <w:rFonts w:asciiTheme="minorHAnsi" w:hAnsiTheme="minorHAnsi" w:cstheme="minorHAnsi"/>
          <w:u w:val="single"/>
        </w:rPr>
        <w:t xml:space="preserve">. </w:t>
      </w:r>
      <w:r w:rsidRPr="00F42561">
        <w:rPr>
          <w:rFonts w:asciiTheme="minorHAnsi" w:hAnsiTheme="minorHAnsi" w:cstheme="minorHAnsi"/>
          <w:u w:val="single"/>
        </w:rPr>
        <w:t>There is still room for growth in Taiwan-U.S. military exchanges</w:t>
      </w:r>
      <w:r w:rsidRPr="007C7263">
        <w:rPr>
          <w:rFonts w:asciiTheme="minorHAnsi" w:hAnsiTheme="minorHAnsi" w:cstheme="minorHAnsi"/>
          <w:u w:val="single"/>
        </w:rPr>
        <w:t xml:space="preserve"> and defense cooperation</w:t>
      </w:r>
      <w:r w:rsidRPr="007C7263">
        <w:rPr>
          <w:rFonts w:asciiTheme="minorHAnsi" w:hAnsiTheme="minorHAnsi" w:cstheme="minorHAnsi"/>
          <w:sz w:val="16"/>
        </w:rPr>
        <w:t xml:space="preserve">. </w:t>
      </w:r>
      <w:r w:rsidRPr="007C7263">
        <w:rPr>
          <w:rFonts w:asciiTheme="minorHAnsi" w:hAnsiTheme="minorHAnsi" w:cstheme="minorHAnsi"/>
          <w:u w:val="single"/>
        </w:rPr>
        <w:t>Building strong military to military ties with the United States is the best hedge against a change in Chinese intentions in the future</w:t>
      </w:r>
      <w:r w:rsidRPr="007C7263">
        <w:rPr>
          <w:rFonts w:asciiTheme="minorHAnsi" w:hAnsiTheme="minorHAnsi" w:cstheme="minorHAnsi"/>
          <w:sz w:val="16"/>
        </w:rPr>
        <w:t>.</w:t>
      </w:r>
    </w:p>
    <w:p w14:paraId="4915B4C3" w14:textId="77777777" w:rsidR="00D01E77" w:rsidRDefault="00D01E77" w:rsidP="00D01E77">
      <w:pPr>
        <w:pStyle w:val="Heading3"/>
      </w:pPr>
      <w:r>
        <w:t>2NC/1NR Defense Cred (Air) Link</w:t>
      </w:r>
    </w:p>
    <w:p w14:paraId="60C47913" w14:textId="77777777" w:rsidR="00D01E77" w:rsidRPr="005E43BF" w:rsidRDefault="00D01E77" w:rsidP="00D01E77"/>
    <w:p w14:paraId="6C65BEBE" w14:textId="77777777" w:rsidR="00D01E77" w:rsidRDefault="00D01E77" w:rsidP="00D01E77">
      <w:pPr>
        <w:pStyle w:val="Heading4"/>
      </w:pPr>
      <w:r>
        <w:t>Arms sales are key to Taiwanese defense credibility—specifically in the air</w:t>
      </w:r>
    </w:p>
    <w:p w14:paraId="16536DFF" w14:textId="77777777" w:rsidR="00D01E77" w:rsidRDefault="00D01E77" w:rsidP="00D01E77">
      <w:r w:rsidRPr="002D5B75">
        <w:rPr>
          <w:rStyle w:val="Style13ptBold"/>
        </w:rPr>
        <w:t>Cheng 2018</w:t>
      </w:r>
      <w:r>
        <w:t xml:space="preserve"> (Dean Cheng is a senior research fellow in The Heritage Foundation’s Asian Studies Center. “</w:t>
      </w:r>
      <w:r w:rsidRPr="00827EA0">
        <w:t>Don't Listen To China: U.S. Arms Sales to Taiwan Are Right Thing to Do</w:t>
      </w:r>
      <w:r>
        <w:t xml:space="preserve">”, </w:t>
      </w:r>
      <w:hyperlink r:id="rId54" w:history="1">
        <w:r w:rsidRPr="00DE05A0">
          <w:rPr>
            <w:rStyle w:val="Hyperlink"/>
          </w:rPr>
          <w:t>https://nationalinterest.org/blog/buzz/dont-listen-china-us-arms-sales-taiwan-are-right-thing-do-32397</w:t>
        </w:r>
      </w:hyperlink>
      <w:r>
        <w:t xml:space="preserve"> , 10/2/2018)</w:t>
      </w:r>
    </w:p>
    <w:p w14:paraId="19AF8391" w14:textId="77777777" w:rsidR="00D01E77" w:rsidRDefault="00D01E77" w:rsidP="00D01E77">
      <w:pPr>
        <w:rPr>
          <w:u w:val="single"/>
        </w:rPr>
      </w:pPr>
      <w:r w:rsidRPr="0089737B">
        <w:rPr>
          <w:rStyle w:val="StyleUnderline"/>
        </w:rPr>
        <w:t>The United States on Sept. 24 announced a new set of arms sales to Taiwan. Valued at $330 million, this sale comprises mainly spare parts and equipment</w:t>
      </w:r>
      <w:r>
        <w:rPr>
          <w:rStyle w:val="StyleUnderline"/>
        </w:rPr>
        <w:t xml:space="preserve"> </w:t>
      </w:r>
      <w:r w:rsidRPr="0089737B">
        <w:rPr>
          <w:rStyle w:val="StyleUnderline"/>
        </w:rPr>
        <w:t>to support Taiwan’s air force, including its F-16s and C-130s.</w:t>
      </w:r>
      <w:r>
        <w:rPr>
          <w:rStyle w:val="StyleUnderline"/>
        </w:rPr>
        <w:t xml:space="preserve"> </w:t>
      </w:r>
      <w:r w:rsidRPr="0089737B">
        <w:rPr>
          <w:rStyle w:val="StyleUnderline"/>
        </w:rPr>
        <w:t>This marks the second major arms sale to Taiwan by the Trump administration</w:t>
      </w:r>
      <w:r w:rsidRPr="0089737B">
        <w:rPr>
          <w:sz w:val="16"/>
        </w:rPr>
        <w:t xml:space="preserve">, following a $1.4 billion sale in June 2017 that included long-range missiles and heavy torpedoes. Not surprisingly, Beijing promptly denounced the sale. The Chinese Foreign Ministry spokesman declared that “the U.S. arms sales to Taiwan severely violates the international law [and] the basic norms governing international relations.” The Chinese Defense Ministry spokesman warned that the U.S. move severely violated U.S.-China relations, “interfered with China’s domestic affairs and harmed China’s sovereignty and security interests, and seriously damaged China-U.S. ties, relations between the two militaries, as well as peace and stability across the Taiwan Strait.” The arms sales announcement came not only amid another round of tariffs in the slowly escalating trade clashes between the United States and China, but also right after the U.S. imposed sanctions against the Chinese People’s Liberation Army (PLA). Because the Chinese purchased Su-35 fighter jets and S-400 surface-to-air missiles from Russia, the U.S. announced sanctions required by the Countering America’s Adversaries Through Sanctions Act of 2017 against the PLA’s Equipment Development Department and its director, Lt. Gen. Li </w:t>
      </w:r>
      <w:proofErr w:type="spellStart"/>
      <w:r w:rsidRPr="0089737B">
        <w:rPr>
          <w:sz w:val="16"/>
        </w:rPr>
        <w:t>Shangfu</w:t>
      </w:r>
      <w:proofErr w:type="spellEnd"/>
      <w:r w:rsidRPr="0089737B">
        <w:rPr>
          <w:sz w:val="16"/>
        </w:rPr>
        <w:t xml:space="preserve">. The Chinese, meanwhile, canceled a meeting between Vice Adm. Shen </w:t>
      </w:r>
      <w:proofErr w:type="spellStart"/>
      <w:r w:rsidRPr="0089737B">
        <w:rPr>
          <w:sz w:val="16"/>
        </w:rPr>
        <w:t>Jinlong</w:t>
      </w:r>
      <w:proofErr w:type="spellEnd"/>
      <w:r w:rsidRPr="0089737B">
        <w:rPr>
          <w:sz w:val="16"/>
        </w:rPr>
        <w:t xml:space="preserve"> (head of the Chinese navy) and U.S. Chief of Naval Operations John Richardson with only 48 hours’ notice. They also denied the USS Wasp access to Hong Kong for a port call. It is unclear whether these Chinese actions are more in response to the sanctions or the arms sales, or perhaps the broader deterioration of U.S.-China ties. </w:t>
      </w:r>
      <w:r w:rsidRPr="00EA117E">
        <w:rPr>
          <w:u w:val="single"/>
        </w:rPr>
        <w:t>The new arms sales will help Taiwan maintain</w:t>
      </w:r>
      <w:r w:rsidRPr="0089737B">
        <w:rPr>
          <w:sz w:val="16"/>
        </w:rPr>
        <w:t xml:space="preserve"> some semblance of </w:t>
      </w:r>
      <w:r w:rsidRPr="00EA117E">
        <w:rPr>
          <w:u w:val="single"/>
        </w:rPr>
        <w:t>credibility in its own defense, especially in the air. As China has increased its pressure on Taiwan (e.g., employing financial diplomacy to erode Taiwan’s diplomatic standing), preserving Taiwan’s ability to maintain control of its own airspace will be vital.</w:t>
      </w:r>
      <w:r>
        <w:rPr>
          <w:u w:val="single"/>
        </w:rPr>
        <w:t xml:space="preserve"> </w:t>
      </w:r>
    </w:p>
    <w:p w14:paraId="4851CC84" w14:textId="77777777" w:rsidR="00D01E77" w:rsidRDefault="00D01E77" w:rsidP="00D01E77">
      <w:pPr>
        <w:pStyle w:val="Heading3"/>
      </w:pPr>
      <w:r>
        <w:t xml:space="preserve">AT: US Expensive </w:t>
      </w:r>
    </w:p>
    <w:p w14:paraId="051FB554" w14:textId="77777777" w:rsidR="00D01E77" w:rsidRDefault="00D01E77" w:rsidP="00D01E77">
      <w:pPr>
        <w:rPr>
          <w:u w:val="single"/>
        </w:rPr>
      </w:pPr>
    </w:p>
    <w:p w14:paraId="2C7C1509" w14:textId="77777777" w:rsidR="00D01E77" w:rsidRDefault="00D01E77" w:rsidP="00D01E77">
      <w:pPr>
        <w:rPr>
          <w:u w:val="single"/>
        </w:rPr>
      </w:pPr>
    </w:p>
    <w:p w14:paraId="2F3FB29E" w14:textId="77777777" w:rsidR="00D01E77" w:rsidRPr="00EA117E" w:rsidRDefault="00D01E77" w:rsidP="00D01E77">
      <w:pPr>
        <w:rPr>
          <w:u w:val="single"/>
        </w:rPr>
      </w:pPr>
    </w:p>
    <w:p w14:paraId="39B421A7" w14:textId="77777777" w:rsidR="00D01E77" w:rsidRPr="0071502C" w:rsidRDefault="00D01E77" w:rsidP="00D01E77">
      <w:pPr>
        <w:pStyle w:val="Heading4"/>
      </w:pPr>
      <w:r w:rsidRPr="0071502C">
        <w:t xml:space="preserve">Even if US systems are </w:t>
      </w:r>
      <w:proofErr w:type="gramStart"/>
      <w:r w:rsidRPr="0071502C">
        <w:t>expensive</w:t>
      </w:r>
      <w:proofErr w:type="gramEnd"/>
      <w:r w:rsidRPr="0071502C">
        <w:t xml:space="preserve"> they are a tangible signal of US commitment and boosts morale in Taiwan </w:t>
      </w:r>
    </w:p>
    <w:p w14:paraId="4E7BDDBB" w14:textId="77777777" w:rsidR="00D01E77" w:rsidRDefault="00D01E77" w:rsidP="00D01E77">
      <w:pPr>
        <w:rPr>
          <w:rStyle w:val="Hyperlink"/>
        </w:rPr>
      </w:pPr>
      <w:r w:rsidRPr="005B5E6F">
        <w:rPr>
          <w:rStyle w:val="Style13ptBold"/>
        </w:rPr>
        <w:t>Thompson 2018</w:t>
      </w:r>
      <w:r>
        <w:t xml:space="preserve"> (Drew Thompson was the Director for China, Taiwan, and Mongolia in the Office of the Secretary of Defense from 2011 to 2018. He is now a Visiting Senior Research Fellow at the Lee </w:t>
      </w:r>
      <w:proofErr w:type="spellStart"/>
      <w:r>
        <w:t>Kuan</w:t>
      </w:r>
      <w:proofErr w:type="spellEnd"/>
      <w:r>
        <w:t xml:space="preserve"> Yew School of Public Policy at the National University of Singapore. “Hope On The Horizon: Taiwan’s Radical New Defense Concept”, </w:t>
      </w:r>
      <w:hyperlink r:id="rId55" w:history="1">
        <w:r w:rsidRPr="00DE05A0">
          <w:rPr>
            <w:rStyle w:val="Hyperlink"/>
          </w:rPr>
          <w:t>https://warontherocks.com/2018/10/hope-on-the-horizon-taiwans-radical-new-defense-concept/</w:t>
        </w:r>
      </w:hyperlink>
      <w:r>
        <w:t xml:space="preserve"> , OCTOBER 2, 2018)</w:t>
      </w:r>
    </w:p>
    <w:p w14:paraId="00F63584" w14:textId="77777777" w:rsidR="00D01E77" w:rsidRPr="009228E1" w:rsidRDefault="00D01E77" w:rsidP="00D01E77">
      <w:pPr>
        <w:rPr>
          <w:rStyle w:val="StyleUnderline"/>
        </w:rPr>
      </w:pPr>
      <w:r w:rsidRPr="009228E1">
        <w:t xml:space="preserve">Taiwan’s new defense concept presents both challenges and opportunities for cooperation with the U.S. military. </w:t>
      </w:r>
      <w:r w:rsidRPr="009228E1">
        <w:rPr>
          <w:rStyle w:val="StyleUnderline"/>
        </w:rPr>
        <w:t xml:space="preserve">Sales of large, expensive U.S.-made arms have certain benefits — they are a visible and </w:t>
      </w:r>
      <w:r w:rsidRPr="005B5E6F">
        <w:rPr>
          <w:rStyle w:val="Emphasis"/>
        </w:rPr>
        <w:t>tangible signal of U.S. commitment to Taiwan’s defense, which boosts morale in Taiwan and uncertainty in Beijing, and they are a critical form of political deterrence in that respect</w:t>
      </w:r>
      <w:r w:rsidRPr="009228E1">
        <w:rPr>
          <w:rStyle w:val="StyleUnderline"/>
        </w:rPr>
        <w:t>. U.S.-supplied systems also provide the potential for interoperability with the U.S. military, and potentially other countries in the region. Taiwan’s proximity to China is an advantage that could benefit networked U.S. forces operating at greater stand-off distances. For example, a sensor operated by Taiwan could feed data to networked U.S. planes and ships operating at a distance to increase their awareness of threats and improve targeting.</w:t>
      </w:r>
    </w:p>
    <w:p w14:paraId="006FAF9F" w14:textId="77777777" w:rsidR="00D01E77" w:rsidRDefault="00D01E77" w:rsidP="00D01E77">
      <w:pPr>
        <w:rPr>
          <w:rStyle w:val="StyleUnderline"/>
        </w:rPr>
      </w:pPr>
    </w:p>
    <w:p w14:paraId="57B10FBF" w14:textId="77777777" w:rsidR="00D01E77" w:rsidRDefault="00D01E77" w:rsidP="00D01E77">
      <w:pPr>
        <w:rPr>
          <w:rStyle w:val="Hyperlink"/>
        </w:rPr>
      </w:pPr>
    </w:p>
    <w:p w14:paraId="3EB60570" w14:textId="77777777" w:rsidR="00D01E77" w:rsidRDefault="00D01E77" w:rsidP="00D01E77">
      <w:pPr>
        <w:rPr>
          <w:rStyle w:val="Hyperlink"/>
        </w:rPr>
      </w:pPr>
    </w:p>
    <w:p w14:paraId="67FB6C42" w14:textId="77777777" w:rsidR="00D01E77" w:rsidRDefault="00D01E77" w:rsidP="00D01E77"/>
    <w:p w14:paraId="33750043" w14:textId="77777777" w:rsidR="00D01E77" w:rsidRDefault="00D01E77" w:rsidP="00D01E77"/>
    <w:p w14:paraId="2346B0CE" w14:textId="129B6B05" w:rsidR="0069393A" w:rsidRDefault="0069393A" w:rsidP="00FB3B9F">
      <w:pPr>
        <w:pStyle w:val="Heading2"/>
      </w:pPr>
      <w:r>
        <w:t>Trade</w:t>
      </w:r>
    </w:p>
    <w:p w14:paraId="1E425AEE" w14:textId="76FE22FE" w:rsidR="009A1774" w:rsidRDefault="009A1774" w:rsidP="003B27F3">
      <w:pPr>
        <w:pStyle w:val="Heading3"/>
      </w:pPr>
      <w:r>
        <w:t>1NC UQ</w:t>
      </w:r>
    </w:p>
    <w:p w14:paraId="70EF1EEC" w14:textId="77777777" w:rsidR="009A1774" w:rsidRPr="00E73CF6" w:rsidRDefault="009A1774" w:rsidP="009A1774">
      <w:pPr>
        <w:pStyle w:val="Heading4"/>
      </w:pPr>
      <w:r>
        <w:t xml:space="preserve">Business confidence is </w:t>
      </w:r>
      <w:r>
        <w:rPr>
          <w:u w:val="single"/>
        </w:rPr>
        <w:t>high</w:t>
      </w:r>
      <w:r>
        <w:t xml:space="preserve"> despite tariffs</w:t>
      </w:r>
    </w:p>
    <w:p w14:paraId="20823494" w14:textId="77777777" w:rsidR="009A1774" w:rsidRDefault="009A1774" w:rsidP="009A1774">
      <w:pPr>
        <w:rPr>
          <w:b/>
        </w:rPr>
      </w:pPr>
      <w:r>
        <w:rPr>
          <w:b/>
        </w:rPr>
        <w:t>Flitter 1-23</w:t>
      </w:r>
    </w:p>
    <w:p w14:paraId="3E27DA85" w14:textId="77777777" w:rsidR="009A1774" w:rsidRPr="00E73CF6" w:rsidRDefault="009A1774" w:rsidP="009A1774">
      <w:pPr>
        <w:rPr>
          <w:sz w:val="16"/>
          <w:szCs w:val="16"/>
        </w:rPr>
      </w:pPr>
      <w:r w:rsidRPr="00E73CF6">
        <w:rPr>
          <w:sz w:val="16"/>
          <w:szCs w:val="16"/>
        </w:rPr>
        <w:t xml:space="preserve">Emily Flitter and Jim Tankersley (staff writers). “Corporate Chiefs Look Past Economic Risks and Pin Hopes on Trump for Trade Deal.” The New York Times. January 23, 2019. </w:t>
      </w:r>
      <w:hyperlink r:id="rId56" w:history="1">
        <w:r w:rsidRPr="00E73CF6">
          <w:rPr>
            <w:rStyle w:val="Hyperlink"/>
            <w:sz w:val="16"/>
            <w:szCs w:val="16"/>
          </w:rPr>
          <w:t>https://www.nytimes.com/2019/01/23/us/politics/china-trump-trade-deals.html</w:t>
        </w:r>
      </w:hyperlink>
    </w:p>
    <w:p w14:paraId="19F70878" w14:textId="77777777" w:rsidR="009A1774" w:rsidRDefault="009A1774" w:rsidP="009A1774"/>
    <w:p w14:paraId="350CA981" w14:textId="77777777" w:rsidR="009A1774" w:rsidRDefault="009A1774" w:rsidP="009A1774">
      <w:pPr>
        <w:rPr>
          <w:sz w:val="16"/>
          <w:szCs w:val="16"/>
        </w:rPr>
      </w:pPr>
      <w:r w:rsidRPr="00E73CF6">
        <w:rPr>
          <w:rStyle w:val="StyleUnderline"/>
        </w:rPr>
        <w:t xml:space="preserve">America’s </w:t>
      </w:r>
      <w:r w:rsidRPr="00F42561">
        <w:rPr>
          <w:rStyle w:val="StyleUnderline"/>
        </w:rPr>
        <w:t>corporate leaders</w:t>
      </w:r>
      <w:r w:rsidRPr="00E73CF6">
        <w:rPr>
          <w:rStyle w:val="StyleUnderline"/>
        </w:rPr>
        <w:t xml:space="preserve"> are </w:t>
      </w:r>
      <w:r w:rsidRPr="00F42561">
        <w:rPr>
          <w:rStyle w:val="Emphasis"/>
        </w:rPr>
        <w:t>shrugging off</w:t>
      </w:r>
      <w:r w:rsidRPr="00E73CF6">
        <w:rPr>
          <w:rStyle w:val="Emphasis"/>
        </w:rPr>
        <w:t xml:space="preserve"> a </w:t>
      </w:r>
      <w:proofErr w:type="spellStart"/>
      <w:r w:rsidRPr="00E73CF6">
        <w:rPr>
          <w:rStyle w:val="Emphasis"/>
        </w:rPr>
        <w:t>monthslong</w:t>
      </w:r>
      <w:proofErr w:type="spellEnd"/>
      <w:r w:rsidRPr="00E73CF6">
        <w:rPr>
          <w:rStyle w:val="Emphasis"/>
        </w:rPr>
        <w:t xml:space="preserve"> </w:t>
      </w:r>
      <w:r w:rsidRPr="00F42561">
        <w:rPr>
          <w:rStyle w:val="Emphasis"/>
        </w:rPr>
        <w:t>trade war</w:t>
      </w:r>
      <w:r w:rsidRPr="00E73CF6">
        <w:rPr>
          <w:rStyle w:val="StyleUnderline"/>
        </w:rPr>
        <w:t xml:space="preserve">, a protracted government shutdown and other looming economic threats, </w:t>
      </w:r>
      <w:r w:rsidRPr="00F42561">
        <w:rPr>
          <w:rStyle w:val="StyleUnderline"/>
        </w:rPr>
        <w:t>projecting</w:t>
      </w:r>
      <w:r w:rsidRPr="00E73CF6">
        <w:rPr>
          <w:rStyle w:val="StyleUnderline"/>
        </w:rPr>
        <w:t xml:space="preserve"> that revenue </w:t>
      </w:r>
      <w:r w:rsidRPr="00F42561">
        <w:rPr>
          <w:rStyle w:val="StyleUnderline"/>
        </w:rPr>
        <w:t>growth</w:t>
      </w:r>
      <w:r w:rsidRPr="00E73CF6">
        <w:rPr>
          <w:rStyle w:val="StyleUnderline"/>
        </w:rPr>
        <w:t xml:space="preserve"> in 2019 </w:t>
      </w:r>
      <w:r w:rsidRPr="00F42561">
        <w:rPr>
          <w:rStyle w:val="StyleUnderline"/>
        </w:rPr>
        <w:t>will be strong</w:t>
      </w:r>
      <w:r w:rsidRPr="00E73CF6">
        <w:rPr>
          <w:rStyle w:val="StyleUnderline"/>
        </w:rPr>
        <w:t xml:space="preserve"> largely </w:t>
      </w:r>
      <w:r w:rsidRPr="00F42561">
        <w:rPr>
          <w:rStyle w:val="StyleUnderline"/>
        </w:rPr>
        <w:t>on the assumption</w:t>
      </w:r>
      <w:r w:rsidRPr="00E73CF6">
        <w:rPr>
          <w:rStyle w:val="StyleUnderline"/>
        </w:rPr>
        <w:t xml:space="preserve"> that President </w:t>
      </w:r>
      <w:r w:rsidRPr="00F42561">
        <w:rPr>
          <w:rStyle w:val="StyleUnderline"/>
        </w:rPr>
        <w:t>Trump will reach a deal with China</w:t>
      </w:r>
      <w:r w:rsidRPr="00E73CF6">
        <w:rPr>
          <w:sz w:val="16"/>
          <w:szCs w:val="16"/>
        </w:rPr>
        <w:t xml:space="preserve">. They seem to be increasingly isolated in that view. </w:t>
      </w:r>
      <w:r w:rsidRPr="00F42561">
        <w:rPr>
          <w:rStyle w:val="StyleUnderline"/>
        </w:rPr>
        <w:t xml:space="preserve">In </w:t>
      </w:r>
      <w:r w:rsidRPr="00F42561">
        <w:rPr>
          <w:rStyle w:val="Emphasis"/>
        </w:rPr>
        <w:t>earnings calls</w:t>
      </w:r>
      <w:r w:rsidRPr="00E73CF6">
        <w:rPr>
          <w:rStyle w:val="StyleUnderline"/>
        </w:rPr>
        <w:t xml:space="preserve"> and interviews, </w:t>
      </w:r>
      <w:r w:rsidRPr="00F42561">
        <w:rPr>
          <w:rStyle w:val="StyleUnderline"/>
        </w:rPr>
        <w:t>executives</w:t>
      </w:r>
      <w:r w:rsidRPr="00E73CF6">
        <w:rPr>
          <w:rStyle w:val="StyleUnderline"/>
        </w:rPr>
        <w:t xml:space="preserve"> at some of the largest companies in the United States have </w:t>
      </w:r>
      <w:r w:rsidRPr="00F42561">
        <w:rPr>
          <w:rStyle w:val="StyleUnderline"/>
        </w:rPr>
        <w:t>played down what</w:t>
      </w:r>
      <w:r w:rsidRPr="00E73CF6">
        <w:rPr>
          <w:rStyle w:val="StyleUnderline"/>
        </w:rPr>
        <w:t xml:space="preserve"> many </w:t>
      </w:r>
      <w:r w:rsidRPr="00F42561">
        <w:rPr>
          <w:rStyle w:val="StyleUnderline"/>
        </w:rPr>
        <w:t>economists</w:t>
      </w:r>
      <w:r w:rsidRPr="00E73CF6">
        <w:rPr>
          <w:rStyle w:val="StyleUnderline"/>
        </w:rPr>
        <w:t xml:space="preserve"> and analysts </w:t>
      </w:r>
      <w:r w:rsidRPr="00F42561">
        <w:rPr>
          <w:rStyle w:val="StyleUnderline"/>
        </w:rPr>
        <w:t>see as</w:t>
      </w:r>
      <w:r w:rsidRPr="00E73CF6">
        <w:rPr>
          <w:rStyle w:val="StyleUnderline"/>
        </w:rPr>
        <w:t xml:space="preserve"> possible </w:t>
      </w:r>
      <w:r w:rsidRPr="00F42561">
        <w:rPr>
          <w:rStyle w:val="StyleUnderline"/>
        </w:rPr>
        <w:t>obstacles</w:t>
      </w:r>
      <w:r w:rsidRPr="00E73CF6">
        <w:rPr>
          <w:sz w:val="16"/>
          <w:szCs w:val="16"/>
        </w:rPr>
        <w:t xml:space="preserve"> to economic expansion both at home and abroad. In addition to the shutdown and the trade war, the challenges include recent signs of weakness in manufacturing data and slowing growth in China and Europe. </w:t>
      </w:r>
      <w:r w:rsidRPr="00F42561">
        <w:rPr>
          <w:rStyle w:val="StyleUnderline"/>
        </w:rPr>
        <w:t>Business</w:t>
      </w:r>
      <w:r w:rsidRPr="00E73CF6">
        <w:rPr>
          <w:rStyle w:val="StyleUnderline"/>
        </w:rPr>
        <w:t xml:space="preserve"> leaders are instead </w:t>
      </w:r>
      <w:r w:rsidRPr="00F42561">
        <w:rPr>
          <w:rStyle w:val="StyleUnderline"/>
        </w:rPr>
        <w:t>expressing confidence</w:t>
      </w:r>
      <w:r w:rsidRPr="00E73CF6">
        <w:rPr>
          <w:rStyle w:val="StyleUnderline"/>
        </w:rPr>
        <w:t xml:space="preserve"> that the </w:t>
      </w:r>
      <w:r w:rsidRPr="00F42561">
        <w:rPr>
          <w:rStyle w:val="StyleUnderline"/>
        </w:rPr>
        <w:t>Trump</w:t>
      </w:r>
      <w:r w:rsidRPr="00E73CF6">
        <w:rPr>
          <w:rStyle w:val="StyleUnderline"/>
        </w:rPr>
        <w:t xml:space="preserve"> administration and Chinese officials </w:t>
      </w:r>
      <w:r w:rsidRPr="00F42561">
        <w:rPr>
          <w:rStyle w:val="StyleUnderline"/>
        </w:rPr>
        <w:t>will strike</w:t>
      </w:r>
      <w:r w:rsidRPr="00E73CF6">
        <w:rPr>
          <w:rStyle w:val="StyleUnderline"/>
        </w:rPr>
        <w:t xml:space="preserve"> a trade </w:t>
      </w:r>
      <w:r w:rsidRPr="00F42561">
        <w:rPr>
          <w:rStyle w:val="StyleUnderline"/>
        </w:rPr>
        <w:t>agreement before</w:t>
      </w:r>
      <w:r w:rsidRPr="00E73CF6">
        <w:rPr>
          <w:rStyle w:val="StyleUnderline"/>
        </w:rPr>
        <w:t xml:space="preserve"> midnight on </w:t>
      </w:r>
      <w:r w:rsidRPr="00F42561">
        <w:rPr>
          <w:rStyle w:val="StyleUnderline"/>
        </w:rPr>
        <w:t>March 2</w:t>
      </w:r>
      <w:r w:rsidRPr="00E73CF6">
        <w:rPr>
          <w:rStyle w:val="StyleUnderline"/>
        </w:rPr>
        <w:t xml:space="preserve">, when tariffs on Chinese imports are set to more than double, </w:t>
      </w:r>
      <w:r w:rsidRPr="00F42561">
        <w:rPr>
          <w:rStyle w:val="StyleUnderline"/>
        </w:rPr>
        <w:t>and keep the economy humming</w:t>
      </w:r>
      <w:r w:rsidRPr="00E73CF6">
        <w:rPr>
          <w:sz w:val="16"/>
          <w:szCs w:val="16"/>
        </w:rPr>
        <w:t>. “We think the trade talk is going to be winding down over the next two or three months, the government shutdown will be figured out,” Kelly King, the chief executive of BB&amp;T Corporation, said last week while discussing the bank’s fourth-quarter earnings in a conference call with analysts. Marianne</w:t>
      </w:r>
      <w:r w:rsidRPr="00E73CF6">
        <w:rPr>
          <w:rStyle w:val="StyleUnderline"/>
        </w:rPr>
        <w:t xml:space="preserve"> Lake, JPMorgan </w:t>
      </w:r>
      <w:r w:rsidRPr="00F42561">
        <w:rPr>
          <w:rStyle w:val="StyleUnderline"/>
        </w:rPr>
        <w:t>Chase’s chief financial officer</w:t>
      </w:r>
      <w:r w:rsidRPr="00E73CF6">
        <w:rPr>
          <w:sz w:val="16"/>
          <w:szCs w:val="16"/>
        </w:rPr>
        <w:t xml:space="preserve">, was similarly upbeat in comments to reporters last week. “Put aside the shutdown and China trade and all that,” Ms. Lake </w:t>
      </w:r>
      <w:r w:rsidRPr="00F42561">
        <w:rPr>
          <w:rStyle w:val="StyleUnderline"/>
        </w:rPr>
        <w:t>said</w:t>
      </w:r>
      <w:r w:rsidRPr="00E73CF6">
        <w:rPr>
          <w:rStyle w:val="StyleUnderline"/>
        </w:rPr>
        <w:t xml:space="preserve">. </w:t>
      </w:r>
      <w:r w:rsidRPr="00E73CF6">
        <w:rPr>
          <w:sz w:val="16"/>
          <w:szCs w:val="16"/>
        </w:rPr>
        <w:t>“The</w:t>
      </w:r>
      <w:r w:rsidRPr="00E73CF6">
        <w:rPr>
          <w:rStyle w:val="StyleUnderline"/>
        </w:rPr>
        <w:t xml:space="preserve"> </w:t>
      </w:r>
      <w:r w:rsidRPr="00F42561">
        <w:rPr>
          <w:rStyle w:val="StyleUnderline"/>
        </w:rPr>
        <w:t>underlying statistics of the global economy</w:t>
      </w:r>
      <w:r w:rsidRPr="00E73CF6">
        <w:rPr>
          <w:rStyle w:val="StyleUnderline"/>
        </w:rPr>
        <w:t xml:space="preserve"> are </w:t>
      </w:r>
      <w:r w:rsidRPr="00F42561">
        <w:rPr>
          <w:rStyle w:val="StyleUnderline"/>
        </w:rPr>
        <w:t>not bad.”</w:t>
      </w:r>
      <w:r w:rsidRPr="00E73CF6">
        <w:rPr>
          <w:rStyle w:val="StyleUnderline"/>
        </w:rPr>
        <w:t xml:space="preserve"> </w:t>
      </w:r>
      <w:r w:rsidRPr="00E73CF6">
        <w:rPr>
          <w:sz w:val="16"/>
          <w:szCs w:val="16"/>
        </w:rPr>
        <w:t xml:space="preserve">Jamie </w:t>
      </w:r>
      <w:proofErr w:type="spellStart"/>
      <w:r w:rsidRPr="00E73CF6">
        <w:rPr>
          <w:sz w:val="16"/>
          <w:szCs w:val="16"/>
        </w:rPr>
        <w:t>Dimon</w:t>
      </w:r>
      <w:proofErr w:type="spellEnd"/>
      <w:r w:rsidRPr="00E73CF6">
        <w:rPr>
          <w:sz w:val="16"/>
          <w:szCs w:val="16"/>
        </w:rPr>
        <w:t>, the bank’s chief executive, said the same day that he remained confident that a trade agreement was near and that with the deadline looming “enough will be done to kind of get an extension and hopefully complete the deal.” And Mr. Trump continues to project confidence that a trade deal is within reach, telling reporters on Wednesday that “we’re doing very well in our negotiation with China.” “China very much wants to make a deal,” he said. “We’ll see what happens. I like where we are right now.”</w:t>
      </w:r>
      <w:r w:rsidRPr="00E73CF6">
        <w:rPr>
          <w:rStyle w:val="StyleUnderline"/>
        </w:rPr>
        <w:t xml:space="preserve"> </w:t>
      </w:r>
      <w:r w:rsidRPr="00F42561">
        <w:rPr>
          <w:rStyle w:val="StyleUnderline"/>
        </w:rPr>
        <w:t>Corporate leaders</w:t>
      </w:r>
      <w:r w:rsidRPr="00E73CF6">
        <w:rPr>
          <w:rStyle w:val="StyleUnderline"/>
        </w:rPr>
        <w:t xml:space="preserve"> are </w:t>
      </w:r>
      <w:r w:rsidRPr="00F42561">
        <w:rPr>
          <w:rStyle w:val="StyleUnderline"/>
        </w:rPr>
        <w:t>eager to continue</w:t>
      </w:r>
      <w:r w:rsidRPr="00E73CF6">
        <w:rPr>
          <w:rStyle w:val="StyleUnderline"/>
        </w:rPr>
        <w:t xml:space="preserve"> what has been a </w:t>
      </w:r>
      <w:r w:rsidRPr="00F42561">
        <w:rPr>
          <w:rStyle w:val="StyleUnderline"/>
        </w:rPr>
        <w:t>sustained</w:t>
      </w:r>
      <w:r w:rsidRPr="00E73CF6">
        <w:rPr>
          <w:rStyle w:val="StyleUnderline"/>
        </w:rPr>
        <w:t xml:space="preserve"> run of </w:t>
      </w:r>
      <w:r w:rsidRPr="00F42561">
        <w:rPr>
          <w:rStyle w:val="StyleUnderline"/>
        </w:rPr>
        <w:t>growth</w:t>
      </w:r>
      <w:r w:rsidRPr="00E73CF6">
        <w:rPr>
          <w:rStyle w:val="StyleUnderline"/>
        </w:rPr>
        <w:t xml:space="preserve">, </w:t>
      </w:r>
      <w:r w:rsidRPr="00F42561">
        <w:rPr>
          <w:rStyle w:val="StyleUnderline"/>
        </w:rPr>
        <w:t>and historically high profits</w:t>
      </w:r>
      <w:r w:rsidRPr="00E73CF6">
        <w:rPr>
          <w:rStyle w:val="StyleUnderline"/>
        </w:rPr>
        <w:t xml:space="preserve">, since the financial crisis. </w:t>
      </w:r>
      <w:r w:rsidRPr="00F42561">
        <w:rPr>
          <w:rStyle w:val="Emphasis"/>
        </w:rPr>
        <w:t>Their optimism defies gloomier predictions</w:t>
      </w:r>
      <w:r w:rsidRPr="00E73CF6">
        <w:rPr>
          <w:rStyle w:val="StyleUnderline"/>
        </w:rPr>
        <w:t xml:space="preserve"> </w:t>
      </w:r>
      <w:r w:rsidRPr="00E73CF6">
        <w:rPr>
          <w:sz w:val="16"/>
          <w:szCs w:val="16"/>
        </w:rPr>
        <w:t xml:space="preserve">from chief financial officers, nearly half of whom predicted in a Duke University survey last year that there would be a recession in 2019. Federal Reserve officials continue to forecast solid growth for the year, but they have signaled at least a temporary pause in interest rate increases as they wait to see if trade tensions and other headwinds slow down the economy. </w:t>
      </w:r>
    </w:p>
    <w:p w14:paraId="0E91666F" w14:textId="77777777" w:rsidR="009A1774" w:rsidRPr="009A1774" w:rsidRDefault="009A1774" w:rsidP="009A1774"/>
    <w:p w14:paraId="1A16FF76" w14:textId="17CC937A" w:rsidR="003B27F3" w:rsidRPr="003B27F3" w:rsidRDefault="003B27F3" w:rsidP="003B27F3">
      <w:pPr>
        <w:pStyle w:val="Heading3"/>
      </w:pPr>
      <w:r>
        <w:t xml:space="preserve">1NC Strength Turn </w:t>
      </w:r>
    </w:p>
    <w:p w14:paraId="7F531839" w14:textId="77777777" w:rsidR="003B27F3" w:rsidRDefault="003B27F3" w:rsidP="003B27F3">
      <w:pPr>
        <w:pStyle w:val="Heading4"/>
        <w:rPr>
          <w:rStyle w:val="Hyperlink"/>
        </w:rPr>
      </w:pPr>
      <w:r>
        <w:rPr>
          <w:rStyle w:val="Hyperlink"/>
        </w:rPr>
        <w:t xml:space="preserve">The plan abandons negotiating with China from a position of strength which is the only way for the US/PRC disputes to be settled </w:t>
      </w:r>
    </w:p>
    <w:p w14:paraId="31D5320D" w14:textId="77777777" w:rsidR="003B27F3" w:rsidRDefault="003B27F3" w:rsidP="003B27F3">
      <w:pPr>
        <w:rPr>
          <w:rStyle w:val="Hyperlink"/>
        </w:rPr>
      </w:pPr>
      <w:r w:rsidRPr="004D0C68">
        <w:rPr>
          <w:rStyle w:val="Style13ptBold"/>
        </w:rPr>
        <w:t>Schell and Shirk 2019</w:t>
      </w:r>
      <w:r>
        <w:rPr>
          <w:rStyle w:val="Hyperlink"/>
        </w:rPr>
        <w:t xml:space="preserve"> (Orville Schell-Asia Society, Susan Shirk-University of California San Diego. “Course Correction: Toward An Effective And Sustainable China Policy”, </w:t>
      </w:r>
      <w:hyperlink r:id="rId57" w:history="1">
        <w:r w:rsidRPr="00DE05A0">
          <w:rPr>
            <w:rStyle w:val="Hyperlink"/>
          </w:rPr>
          <w:t>https://asiasociety.org/sites/default/files/inline-files/CourseCorrection_FINAL_2.7.19_1.pdf</w:t>
        </w:r>
      </w:hyperlink>
      <w:r>
        <w:rPr>
          <w:rStyle w:val="Hyperlink"/>
        </w:rPr>
        <w:t xml:space="preserve"> , Feb. 2019)</w:t>
      </w:r>
    </w:p>
    <w:p w14:paraId="5AEDF390" w14:textId="77777777" w:rsidR="003B27F3" w:rsidRPr="008133A6" w:rsidRDefault="003B27F3" w:rsidP="003B27F3">
      <w:pPr>
        <w:rPr>
          <w:rStyle w:val="StyleUnderline"/>
        </w:rPr>
      </w:pPr>
      <w:r w:rsidRPr="00E431A5">
        <w:rPr>
          <w:rStyle w:val="Hyperlink"/>
          <w:sz w:val="16"/>
        </w:rPr>
        <w:t xml:space="preserve">But such failures do not obviate the reality that the long-held bipartisan strategy of engaging China from a principled position of strength now requires adjustment to reflect Beijing’s growing assertiveness and the new reality of our more competitive bilateral relationship. </w:t>
      </w:r>
      <w:r w:rsidRPr="008133A6">
        <w:rPr>
          <w:rStyle w:val="StyleUnderline"/>
        </w:rPr>
        <w:t>Engagement from a principled position of strength always included an adjustable mix of cooperation, deterrence, and pressure. That strategy has</w:t>
      </w:r>
      <w:r w:rsidRPr="00E431A5">
        <w:rPr>
          <w:rStyle w:val="Hyperlink"/>
          <w:sz w:val="16"/>
        </w:rPr>
        <w:t xml:space="preserve"> basically </w:t>
      </w:r>
      <w:r w:rsidRPr="008133A6">
        <w:rPr>
          <w:rStyle w:val="StyleUnderline"/>
        </w:rPr>
        <w:t xml:space="preserve">been successful, enhancing regional stability for decades, convincing China to forego the use of force in its many regional disputes in the South China Sea and East China Sea, and encouraging China to pursue economic marketization and reassurance policies toward its neighbors. This approach also allowed the United States and China to manage their differences while cooperating on many global issues of common interest such as fostering trade, addressing climate change, and preventing nuclear proliferation. In response to China’s growing assertiveness in military and foreign policy matters in the past ten years, as well as its increasingly mercantilist economic policies, the United States must respond with a course correction, altering the mix of cooperation and pressure to more strongly emphasize pressure and deterrence. But we do not call for the United States to pivot toward a latter-day containment policy or give up seeking cooperation with China where it can. In fact, a tougher approach of pushback against Chinese assertiveness and destabilizing policies gives us the maximum chance that China will return to the more cooperative and less destabilizing policies it had adopted earlier. </w:t>
      </w:r>
    </w:p>
    <w:p w14:paraId="75A5C928" w14:textId="77777777" w:rsidR="003B27F3" w:rsidRDefault="003B27F3" w:rsidP="003B27F3">
      <w:pPr>
        <w:rPr>
          <w:rStyle w:val="Hyperlink"/>
        </w:rPr>
      </w:pPr>
    </w:p>
    <w:p w14:paraId="7422E84F" w14:textId="77777777" w:rsidR="003B27F3" w:rsidRDefault="003B27F3" w:rsidP="003B27F3">
      <w:pPr>
        <w:rPr>
          <w:rStyle w:val="Hyperlink"/>
        </w:rPr>
      </w:pPr>
    </w:p>
    <w:p w14:paraId="1A408AF1" w14:textId="7B283057" w:rsidR="0069393A" w:rsidRPr="0069393A" w:rsidRDefault="0069393A" w:rsidP="0069393A">
      <w:pPr>
        <w:pStyle w:val="Heading3"/>
      </w:pPr>
      <w:r>
        <w:t xml:space="preserve">1NC No Deal </w:t>
      </w:r>
    </w:p>
    <w:p w14:paraId="03BB743C" w14:textId="77777777" w:rsidR="0069393A" w:rsidRDefault="0069393A" w:rsidP="0069393A">
      <w:pPr>
        <w:pStyle w:val="Heading4"/>
        <w:rPr>
          <w:rStyle w:val="Hyperlink"/>
        </w:rPr>
      </w:pPr>
      <w:r>
        <w:rPr>
          <w:rStyle w:val="Hyperlink"/>
        </w:rPr>
        <w:t>The US is demanding structural reforms which China will never give in on</w:t>
      </w:r>
    </w:p>
    <w:p w14:paraId="4966C995" w14:textId="77777777" w:rsidR="0069393A" w:rsidRDefault="0069393A" w:rsidP="0069393A">
      <w:pPr>
        <w:rPr>
          <w:rStyle w:val="Hyperlink"/>
        </w:rPr>
      </w:pPr>
      <w:r w:rsidRPr="006C094C">
        <w:rPr>
          <w:rStyle w:val="Style13ptBold"/>
        </w:rPr>
        <w:t xml:space="preserve">He </w:t>
      </w:r>
      <w:r>
        <w:rPr>
          <w:rStyle w:val="Style13ptBold"/>
        </w:rPr>
        <w:t>5/27</w:t>
      </w:r>
      <w:r>
        <w:rPr>
          <w:rStyle w:val="Hyperlink"/>
        </w:rPr>
        <w:t xml:space="preserve"> (CATHY HE, EPOCH TIMES, “Trump Says US Not Ready to Make Trade Deal With China”, </w:t>
      </w:r>
      <w:hyperlink r:id="rId58" w:history="1">
        <w:r w:rsidRPr="00DE05A0">
          <w:rPr>
            <w:rStyle w:val="Hyperlink"/>
          </w:rPr>
          <w:t>https://www.theepochtimes.com/trump-says-us-not-ready-to-make-trade-deal-with-china_2939056.html</w:t>
        </w:r>
      </w:hyperlink>
      <w:r>
        <w:rPr>
          <w:rStyle w:val="Hyperlink"/>
        </w:rPr>
        <w:t xml:space="preserve"> , May 27, 2019)</w:t>
      </w:r>
    </w:p>
    <w:p w14:paraId="07504448" w14:textId="77777777" w:rsidR="0069393A" w:rsidRPr="007E5B14" w:rsidRDefault="0069393A" w:rsidP="0069393A">
      <w:pPr>
        <w:rPr>
          <w:rStyle w:val="StyleUnderline"/>
        </w:rPr>
      </w:pPr>
      <w:r w:rsidRPr="007E5B14">
        <w:rPr>
          <w:rStyle w:val="StyleUnderline"/>
        </w:rPr>
        <w:t>Trump added that the administration was receiving tens of billions of dollars in tariffs on Chinese goods, which he threatened “could go up very, very substantially, very easily.”</w:t>
      </w:r>
      <w:r w:rsidRPr="007E5B14">
        <w:rPr>
          <w:rStyle w:val="Hyperlink"/>
          <w:sz w:val="16"/>
        </w:rPr>
        <w:t xml:space="preserve"> Earlier in May, Trump increased tariffs to 25 percent from 10 percent on $200 billion worth of Chinese imports, after accusing the Chinese regime of reneging on key commitments negotiated over months of trade talks. Meanwhile, the U.S. Trade Representative’s office has begun the process for enacting 25 percent on another $300 billion of Chinese imports. </w:t>
      </w:r>
      <w:r w:rsidRPr="007E5B14">
        <w:rPr>
          <w:rStyle w:val="StyleUnderline"/>
        </w:rPr>
        <w:t xml:space="preserve">The Chinese regime reportedly </w:t>
      </w:r>
      <w:r w:rsidRPr="007E5B14">
        <w:rPr>
          <w:rStyle w:val="Emphasis"/>
        </w:rPr>
        <w:t>backtracked on a pledge to change its laws to address core U.S. concerns</w:t>
      </w:r>
      <w:r w:rsidRPr="007E5B14">
        <w:rPr>
          <w:rStyle w:val="StyleUnderline"/>
        </w:rPr>
        <w:t xml:space="preserve"> including theft of U.S. intellectual property, forced technology transfer, and currency manipulation. The Trump administration’s demand for the Chinese regime to implement structural reforms, which propelled it to launch the trade war with China in March 2018, </w:t>
      </w:r>
      <w:r w:rsidRPr="007E5B14">
        <w:rPr>
          <w:rStyle w:val="Emphasis"/>
        </w:rPr>
        <w:t>has been a sticking point</w:t>
      </w:r>
      <w:r w:rsidRPr="007E5B14">
        <w:rPr>
          <w:rStyle w:val="StyleUnderline"/>
        </w:rPr>
        <w:t xml:space="preserve"> during trade negotiations.</w:t>
      </w:r>
    </w:p>
    <w:p w14:paraId="7DA87F3C" w14:textId="38850AD3" w:rsidR="009A1774" w:rsidRPr="009A1774" w:rsidRDefault="009A1774" w:rsidP="009A1774">
      <w:pPr>
        <w:pStyle w:val="Heading3"/>
      </w:pPr>
      <w:r w:rsidRPr="009A1774">
        <w:t>1NC I/L</w:t>
      </w:r>
    </w:p>
    <w:p w14:paraId="1AE43A79" w14:textId="77777777" w:rsidR="009A1774" w:rsidRPr="00670ADA" w:rsidRDefault="009A1774" w:rsidP="009A1774">
      <w:pPr>
        <w:pStyle w:val="Heading4"/>
      </w:pPr>
      <w:r>
        <w:t xml:space="preserve">Any trade war proceeds in </w:t>
      </w:r>
      <w:r>
        <w:rPr>
          <w:u w:val="single"/>
        </w:rPr>
        <w:t>separate steps</w:t>
      </w:r>
      <w:r>
        <w:t xml:space="preserve">---it’s </w:t>
      </w:r>
      <w:r>
        <w:rPr>
          <w:u w:val="single"/>
        </w:rPr>
        <w:t>not instant escalation</w:t>
      </w:r>
      <w:r>
        <w:t xml:space="preserve">---that provides </w:t>
      </w:r>
      <w:r>
        <w:rPr>
          <w:u w:val="single"/>
        </w:rPr>
        <w:t>time</w:t>
      </w:r>
      <w:r>
        <w:t xml:space="preserve"> for markets to give feedback and actors to call it off </w:t>
      </w:r>
    </w:p>
    <w:p w14:paraId="40A4070E" w14:textId="77777777" w:rsidR="009A1774" w:rsidRDefault="009A1774" w:rsidP="009A1774">
      <w:r>
        <w:t xml:space="preserve">Guillermo </w:t>
      </w:r>
      <w:proofErr w:type="spellStart"/>
      <w:r w:rsidRPr="003F09DF">
        <w:rPr>
          <w:rStyle w:val="Style13ptBold"/>
        </w:rPr>
        <w:t>Felices</w:t>
      </w:r>
      <w:proofErr w:type="spellEnd"/>
      <w:r w:rsidRPr="003F09DF">
        <w:rPr>
          <w:rStyle w:val="Style13ptBold"/>
        </w:rPr>
        <w:t xml:space="preserve"> 18</w:t>
      </w:r>
      <w:r>
        <w:t xml:space="preserve">, Head of Research and Strategy, Multi-Asset Quantitative and Solutions division, BNP Paribas Asset Management, et al., 3/29/18, “A ROAD MAP FOR NAVIGATING PROTECTIONISM: THE ELEVATOR AND THE STAIRCASE,” </w:t>
      </w:r>
      <w:hyperlink r:id="rId59" w:history="1">
        <w:r w:rsidRPr="003850CB">
          <w:rPr>
            <w:rStyle w:val="Hyperlink"/>
          </w:rPr>
          <w:t>https://docfinder.is.bnpparibas-ip.com/api/files/E38BCAFA-8CDE-4163-9791-7171E1DA0E0E</w:t>
        </w:r>
      </w:hyperlink>
    </w:p>
    <w:p w14:paraId="6FAF686B" w14:textId="77777777" w:rsidR="009A1774" w:rsidRPr="005D7AD9" w:rsidRDefault="009A1774" w:rsidP="009A1774">
      <w:pPr>
        <w:rPr>
          <w:sz w:val="16"/>
        </w:rPr>
      </w:pPr>
      <w:r w:rsidRPr="005D7AD9">
        <w:rPr>
          <w:sz w:val="16"/>
        </w:rPr>
        <w:t xml:space="preserve"> </w:t>
      </w:r>
      <w:r w:rsidRPr="005B5475">
        <w:rPr>
          <w:rStyle w:val="StyleUnderline"/>
        </w:rPr>
        <w:t xml:space="preserve">Economic </w:t>
      </w:r>
      <w:r w:rsidRPr="00F42561">
        <w:rPr>
          <w:rStyle w:val="StyleUnderline"/>
        </w:rPr>
        <w:t>policy</w:t>
      </w:r>
      <w:r w:rsidRPr="005D7AD9">
        <w:rPr>
          <w:sz w:val="16"/>
        </w:rPr>
        <w:t xml:space="preserve">, like most government decisions, </w:t>
      </w:r>
      <w:r w:rsidRPr="00F42561">
        <w:rPr>
          <w:rStyle w:val="StyleUnderline"/>
        </w:rPr>
        <w:t xml:space="preserve">is subject to </w:t>
      </w:r>
      <w:r w:rsidRPr="00F42561">
        <w:rPr>
          <w:rStyle w:val="Emphasis"/>
        </w:rPr>
        <w:t>implementation lags</w:t>
      </w:r>
      <w:r w:rsidRPr="005D7AD9">
        <w:rPr>
          <w:sz w:val="16"/>
        </w:rPr>
        <w:t xml:space="preserve">, which means that there is </w:t>
      </w:r>
      <w:r w:rsidRPr="005B5475">
        <w:rPr>
          <w:rStyle w:val="StyleUnderline"/>
        </w:rPr>
        <w:t xml:space="preserve">a time lag </w:t>
      </w:r>
      <w:r w:rsidRPr="00F42561">
        <w:rPr>
          <w:rStyle w:val="StyleUnderline"/>
        </w:rPr>
        <w:t>between the date</w:t>
      </w:r>
      <w:r w:rsidRPr="005B5475">
        <w:rPr>
          <w:rStyle w:val="StyleUnderline"/>
        </w:rPr>
        <w:t xml:space="preserve"> on which</w:t>
      </w:r>
      <w:r w:rsidRPr="005D7AD9">
        <w:rPr>
          <w:sz w:val="16"/>
        </w:rPr>
        <w:t xml:space="preserve"> the </w:t>
      </w:r>
      <w:r w:rsidRPr="00F42561">
        <w:rPr>
          <w:rStyle w:val="StyleUnderline"/>
        </w:rPr>
        <w:t>policy</w:t>
      </w:r>
      <w:r w:rsidRPr="005D7AD9">
        <w:rPr>
          <w:sz w:val="16"/>
        </w:rPr>
        <w:t xml:space="preserve"> measure </w:t>
      </w:r>
      <w:r w:rsidRPr="00F42561">
        <w:rPr>
          <w:rStyle w:val="StyleUnderline"/>
        </w:rPr>
        <w:t>is first discussed</w:t>
      </w:r>
      <w:r w:rsidRPr="005D7AD9">
        <w:rPr>
          <w:sz w:val="16"/>
        </w:rPr>
        <w:t xml:space="preserve"> in public </w:t>
      </w:r>
      <w:r w:rsidRPr="00F42561">
        <w:rPr>
          <w:rStyle w:val="StyleUnderline"/>
        </w:rPr>
        <w:t>and</w:t>
      </w:r>
      <w:r w:rsidRPr="005B5475">
        <w:rPr>
          <w:rStyle w:val="StyleUnderline"/>
        </w:rPr>
        <w:t xml:space="preserve"> the date on which </w:t>
      </w:r>
      <w:r w:rsidRPr="00F42561">
        <w:rPr>
          <w:rStyle w:val="StyleUnderline"/>
        </w:rPr>
        <w:t>it is</w:t>
      </w:r>
      <w:r w:rsidRPr="005D7AD9">
        <w:rPr>
          <w:sz w:val="16"/>
        </w:rPr>
        <w:t xml:space="preserve"> eventually </w:t>
      </w:r>
      <w:r w:rsidRPr="00F42561">
        <w:rPr>
          <w:rStyle w:val="StyleUnderline"/>
        </w:rPr>
        <w:t>implemented, which transforms</w:t>
      </w:r>
      <w:r w:rsidRPr="005B5475">
        <w:rPr>
          <w:rStyle w:val="StyleUnderline"/>
        </w:rPr>
        <w:t xml:space="preserve"> a single event (e.g.</w:t>
      </w:r>
      <w:r w:rsidRPr="005D7AD9">
        <w:rPr>
          <w:sz w:val="16"/>
        </w:rPr>
        <w:t xml:space="preserve"> US government imposes </w:t>
      </w:r>
      <w:r w:rsidRPr="00F42561">
        <w:rPr>
          <w:rStyle w:val="Emphasis"/>
        </w:rPr>
        <w:t>tariffs</w:t>
      </w:r>
      <w:r w:rsidRPr="00F42561">
        <w:rPr>
          <w:rStyle w:val="StyleUnderline"/>
        </w:rPr>
        <w:t>) into a sequence</w:t>
      </w:r>
      <w:r w:rsidRPr="005B5475">
        <w:rPr>
          <w:rStyle w:val="StyleUnderline"/>
        </w:rPr>
        <w:t xml:space="preserve"> of related pieces of news which speak to the likelihood of that event </w:t>
      </w:r>
      <w:proofErr w:type="spellStart"/>
      <w:r w:rsidRPr="005B5475">
        <w:rPr>
          <w:rStyle w:val="StyleUnderline"/>
        </w:rPr>
        <w:t>occuring</w:t>
      </w:r>
      <w:proofErr w:type="spellEnd"/>
      <w:r w:rsidRPr="005D7AD9">
        <w:rPr>
          <w:sz w:val="16"/>
        </w:rPr>
        <w:t xml:space="preserve"> (in our terminology, transforming one large jump in asset prices into a set of steps). This argument is particularly compelling when one of the key policymakers in this scenario communicates directly to investors using messages 140 characters long before there is full clarity on the decisions that his administration will take</w:t>
      </w:r>
    </w:p>
    <w:p w14:paraId="3745C3E3" w14:textId="77777777" w:rsidR="009A1774" w:rsidRPr="005D7AD9" w:rsidRDefault="009A1774" w:rsidP="009A1774">
      <w:pPr>
        <w:rPr>
          <w:sz w:val="16"/>
        </w:rPr>
      </w:pPr>
      <w:r w:rsidRPr="005D7AD9">
        <w:rPr>
          <w:sz w:val="16"/>
        </w:rPr>
        <w:t xml:space="preserve"> </w:t>
      </w:r>
      <w:r w:rsidRPr="005B5475">
        <w:rPr>
          <w:rStyle w:val="StyleUnderline"/>
        </w:rPr>
        <w:t xml:space="preserve">A </w:t>
      </w:r>
      <w:r w:rsidRPr="00F42561">
        <w:rPr>
          <w:rStyle w:val="StyleUnderline"/>
        </w:rPr>
        <w:t>trade war will</w:t>
      </w:r>
      <w:r w:rsidRPr="005D7AD9">
        <w:rPr>
          <w:sz w:val="16"/>
        </w:rPr>
        <w:t xml:space="preserve"> tend to </w:t>
      </w:r>
      <w:r w:rsidRPr="00F42561">
        <w:rPr>
          <w:rStyle w:val="StyleUnderline"/>
        </w:rPr>
        <w:t>evolve through a series of</w:t>
      </w:r>
      <w:r w:rsidRPr="005B5475">
        <w:rPr>
          <w:rStyle w:val="StyleUnderline"/>
        </w:rPr>
        <w:t xml:space="preserve"> tit-for-tat </w:t>
      </w:r>
      <w:r w:rsidRPr="00F42561">
        <w:rPr>
          <w:rStyle w:val="StyleUnderline"/>
        </w:rPr>
        <w:t>escalations</w:t>
      </w:r>
      <w:r w:rsidRPr="005D7AD9">
        <w:rPr>
          <w:sz w:val="16"/>
        </w:rPr>
        <w:t xml:space="preserve"> in terms of the size and scope of tariffs that either side introduces, </w:t>
      </w:r>
      <w:r w:rsidRPr="005B5475">
        <w:rPr>
          <w:rStyle w:val="StyleUnderline"/>
        </w:rPr>
        <w:t>rather than both sides simultaneously implementing peak tariffs</w:t>
      </w:r>
      <w:r w:rsidRPr="005D7AD9">
        <w:rPr>
          <w:sz w:val="16"/>
        </w:rPr>
        <w:t xml:space="preserve"> on the maximum range of products at one point in time</w:t>
      </w:r>
    </w:p>
    <w:p w14:paraId="0A78AE6A" w14:textId="77777777" w:rsidR="009A1774" w:rsidRPr="005D7AD9" w:rsidRDefault="009A1774" w:rsidP="009A1774">
      <w:pPr>
        <w:rPr>
          <w:sz w:val="16"/>
        </w:rPr>
      </w:pPr>
      <w:r w:rsidRPr="005D7AD9">
        <w:rPr>
          <w:sz w:val="16"/>
        </w:rPr>
        <w:t> At some point one party (most likely the Europeans) is likely to take the dispute to the World Trade Organization (WTO) at which point the US administration may – again with a lag – threaten to withdrawal from the WTO in response</w:t>
      </w:r>
    </w:p>
    <w:p w14:paraId="52C7CEE8" w14:textId="77777777" w:rsidR="009A1774" w:rsidRPr="005D7AD9" w:rsidRDefault="009A1774" w:rsidP="009A1774">
      <w:pPr>
        <w:rPr>
          <w:sz w:val="16"/>
        </w:rPr>
      </w:pPr>
      <w:r w:rsidRPr="005D7AD9">
        <w:rPr>
          <w:sz w:val="16"/>
        </w:rPr>
        <w:t xml:space="preserve"> Finally, the </w:t>
      </w:r>
      <w:r w:rsidRPr="00F42561">
        <w:rPr>
          <w:rStyle w:val="StyleUnderline"/>
        </w:rPr>
        <w:t>evidence</w:t>
      </w:r>
      <w:r w:rsidRPr="005D7AD9">
        <w:rPr>
          <w:sz w:val="16"/>
        </w:rPr>
        <w:t xml:space="preserve"> that </w:t>
      </w:r>
      <w:r w:rsidRPr="00F42561">
        <w:rPr>
          <w:rStyle w:val="StyleUnderline"/>
        </w:rPr>
        <w:t>the</w:t>
      </w:r>
      <w:r w:rsidRPr="005B5475">
        <w:rPr>
          <w:rStyle w:val="StyleUnderline"/>
        </w:rPr>
        <w:t xml:space="preserve"> trade </w:t>
      </w:r>
      <w:r w:rsidRPr="00F42561">
        <w:rPr>
          <w:rStyle w:val="StyleUnderline"/>
        </w:rPr>
        <w:t>war is having a</w:t>
      </w:r>
      <w:r w:rsidRPr="005B5475">
        <w:rPr>
          <w:rStyle w:val="StyleUnderline"/>
        </w:rPr>
        <w:t xml:space="preserve"> negative </w:t>
      </w:r>
      <w:r w:rsidRPr="00F42561">
        <w:rPr>
          <w:rStyle w:val="StyleUnderline"/>
        </w:rPr>
        <w:t>impact on markets</w:t>
      </w:r>
      <w:r w:rsidRPr="005D7AD9">
        <w:rPr>
          <w:sz w:val="16"/>
        </w:rPr>
        <w:t xml:space="preserve"> and the macroeconomy </w:t>
      </w:r>
      <w:r w:rsidRPr="00F42561">
        <w:rPr>
          <w:rStyle w:val="StyleUnderline"/>
        </w:rPr>
        <w:t xml:space="preserve">will </w:t>
      </w:r>
      <w:r w:rsidRPr="00F42561">
        <w:rPr>
          <w:rStyle w:val="Emphasis"/>
        </w:rPr>
        <w:t>gradually emerge</w:t>
      </w:r>
      <w:r w:rsidRPr="005B5475">
        <w:rPr>
          <w:rStyle w:val="Emphasis"/>
        </w:rPr>
        <w:t xml:space="preserve"> over time</w:t>
      </w:r>
      <w:r w:rsidRPr="005D7AD9">
        <w:rPr>
          <w:sz w:val="16"/>
        </w:rPr>
        <w:t xml:space="preserve">, thus </w:t>
      </w:r>
      <w:r w:rsidRPr="00F42561">
        <w:rPr>
          <w:rStyle w:val="StyleUnderline"/>
        </w:rPr>
        <w:t>presenting</w:t>
      </w:r>
      <w:r w:rsidRPr="005D7AD9">
        <w:rPr>
          <w:rStyle w:val="StyleUnderline"/>
        </w:rPr>
        <w:t xml:space="preserve"> a </w:t>
      </w:r>
      <w:r w:rsidRPr="005D7AD9">
        <w:rPr>
          <w:rStyle w:val="Emphasis"/>
        </w:rPr>
        <w:t xml:space="preserve">series of </w:t>
      </w:r>
      <w:r w:rsidRPr="00F42561">
        <w:rPr>
          <w:rStyle w:val="Emphasis"/>
        </w:rPr>
        <w:t>opportunities</w:t>
      </w:r>
      <w:r w:rsidRPr="00F42561">
        <w:rPr>
          <w:rStyle w:val="StyleUnderline"/>
        </w:rPr>
        <w:t xml:space="preserve"> for both sides to</w:t>
      </w:r>
      <w:r w:rsidRPr="005D7AD9">
        <w:rPr>
          <w:rStyle w:val="StyleUnderline"/>
        </w:rPr>
        <w:t xml:space="preserve"> reconsider their strategy and </w:t>
      </w:r>
      <w:r w:rsidRPr="00F42561">
        <w:rPr>
          <w:rStyle w:val="Emphasis"/>
        </w:rPr>
        <w:t>de-escalate</w:t>
      </w:r>
      <w:r w:rsidRPr="005D7AD9">
        <w:rPr>
          <w:sz w:val="16"/>
        </w:rPr>
        <w:t>. Should both sides choose not to do so on every occasion – which is what is assumed in our tail scenarios – then we have a further set of signposts that the probability of a severe trade war is playing out, and hence cause for asset prices to adjust further towards the end state.</w:t>
      </w:r>
    </w:p>
    <w:p w14:paraId="56596F2D" w14:textId="77777777" w:rsidR="009A1774" w:rsidRPr="00354C26" w:rsidRDefault="009A1774" w:rsidP="009A1774">
      <w:pPr>
        <w:rPr>
          <w:sz w:val="16"/>
        </w:rPr>
      </w:pPr>
      <w:r w:rsidRPr="005D7AD9">
        <w:rPr>
          <w:sz w:val="16"/>
        </w:rPr>
        <w:t xml:space="preserve">A keen understanding of these and other potential escalation points can guide portfolio construction. There is no immediate need to adjust portfolios to a fully defensive strategy if there is time to correct one’s course as events play out. Indeed, </w:t>
      </w:r>
      <w:r w:rsidRPr="00F42561">
        <w:rPr>
          <w:rStyle w:val="StyleUnderline"/>
        </w:rPr>
        <w:t xml:space="preserve">we </w:t>
      </w:r>
      <w:r w:rsidRPr="00F42561">
        <w:rPr>
          <w:rStyle w:val="Emphasis"/>
        </w:rPr>
        <w:t>do not expect</w:t>
      </w:r>
      <w:r w:rsidRPr="005D7AD9">
        <w:rPr>
          <w:sz w:val="16"/>
        </w:rPr>
        <w:t xml:space="preserve"> these </w:t>
      </w:r>
      <w:r w:rsidRPr="00F42561">
        <w:rPr>
          <w:rStyle w:val="StyleUnderline"/>
        </w:rPr>
        <w:t>severe tail risk scenarios</w:t>
      </w:r>
      <w:r w:rsidRPr="005D7AD9">
        <w:rPr>
          <w:rStyle w:val="StyleUnderline"/>
        </w:rPr>
        <w:t xml:space="preserve"> to play out</w:t>
      </w:r>
      <w:r w:rsidRPr="005D7AD9">
        <w:rPr>
          <w:sz w:val="16"/>
        </w:rPr>
        <w:t xml:space="preserve">. Instead, </w:t>
      </w:r>
      <w:r w:rsidRPr="005D7AD9">
        <w:rPr>
          <w:rStyle w:val="StyleUnderline"/>
        </w:rPr>
        <w:t xml:space="preserve">we think it </w:t>
      </w:r>
      <w:r w:rsidRPr="00F42561">
        <w:rPr>
          <w:rStyle w:val="StyleUnderline"/>
        </w:rPr>
        <w:t>more likely</w:t>
      </w:r>
      <w:r w:rsidRPr="005D7AD9">
        <w:rPr>
          <w:sz w:val="16"/>
        </w:rPr>
        <w:t xml:space="preserve"> that </w:t>
      </w:r>
      <w:r w:rsidRPr="005D7AD9">
        <w:rPr>
          <w:rStyle w:val="StyleUnderline"/>
        </w:rPr>
        <w:t xml:space="preserve">a combination of a clear </w:t>
      </w:r>
      <w:r w:rsidRPr="00F42561">
        <w:rPr>
          <w:rStyle w:val="StyleUnderline"/>
        </w:rPr>
        <w:t>understanding</w:t>
      </w:r>
      <w:r w:rsidRPr="005D7AD9">
        <w:rPr>
          <w:rStyle w:val="StyleUnderline"/>
        </w:rPr>
        <w:t xml:space="preserve"> of the </w:t>
      </w:r>
      <w:r w:rsidRPr="00F42561">
        <w:rPr>
          <w:rStyle w:val="StyleUnderline"/>
        </w:rPr>
        <w:t>benefits of trade</w:t>
      </w:r>
      <w:r w:rsidRPr="005D7AD9">
        <w:rPr>
          <w:sz w:val="16"/>
        </w:rPr>
        <w:t xml:space="preserve">, on one side, </w:t>
      </w:r>
      <w:r w:rsidRPr="005D7AD9">
        <w:rPr>
          <w:rStyle w:val="StyleUnderline"/>
        </w:rPr>
        <w:t xml:space="preserve">and </w:t>
      </w:r>
      <w:r w:rsidRPr="00F42561">
        <w:rPr>
          <w:rStyle w:val="StyleUnderline"/>
        </w:rPr>
        <w:t xml:space="preserve">institutional </w:t>
      </w:r>
      <w:r w:rsidRPr="00F42561">
        <w:rPr>
          <w:rStyle w:val="Emphasis"/>
        </w:rPr>
        <w:t>constraints and market discipline</w:t>
      </w:r>
      <w:r w:rsidRPr="005D7AD9">
        <w:rPr>
          <w:sz w:val="16"/>
        </w:rPr>
        <w:t xml:space="preserve"> on the other </w:t>
      </w:r>
      <w:r w:rsidRPr="00F42561">
        <w:rPr>
          <w:rStyle w:val="StyleUnderline"/>
        </w:rPr>
        <w:t>will temper</w:t>
      </w:r>
      <w:r w:rsidRPr="005D7AD9">
        <w:rPr>
          <w:rStyle w:val="StyleUnderline"/>
        </w:rPr>
        <w:t xml:space="preserve"> the desire for further </w:t>
      </w:r>
      <w:r w:rsidRPr="00F42561">
        <w:rPr>
          <w:rStyle w:val="StyleUnderline"/>
        </w:rPr>
        <w:t>escalation</w:t>
      </w:r>
      <w:r w:rsidRPr="005D7AD9">
        <w:rPr>
          <w:rStyle w:val="StyleUnderline"/>
        </w:rPr>
        <w:t>.</w:t>
      </w:r>
      <w:r w:rsidRPr="005D7AD9">
        <w:rPr>
          <w:sz w:val="16"/>
        </w:rPr>
        <w:t xml:space="preserve"> In other words, at some point we expect the probability of a severe scenario to fall back; asset prices should then step down and there might at that point be an opportunity to take more risk.</w:t>
      </w:r>
    </w:p>
    <w:p w14:paraId="6B20895F" w14:textId="77777777" w:rsidR="009A1774" w:rsidRPr="009A1774" w:rsidRDefault="009A1774" w:rsidP="009A1774"/>
    <w:p w14:paraId="1635CFE2" w14:textId="55D6D9EC" w:rsidR="0069393A" w:rsidRDefault="009A1774" w:rsidP="009A1774">
      <w:pPr>
        <w:pStyle w:val="Heading3"/>
        <w:rPr>
          <w:rStyle w:val="Hyperlink"/>
        </w:rPr>
      </w:pPr>
      <w:r>
        <w:rPr>
          <w:rStyle w:val="Hyperlink"/>
        </w:rPr>
        <w:t>1NC Economy</w:t>
      </w:r>
      <w:r w:rsidR="00880774">
        <w:rPr>
          <w:rStyle w:val="Hyperlink"/>
        </w:rPr>
        <w:t xml:space="preserve"> Defense</w:t>
      </w:r>
    </w:p>
    <w:p w14:paraId="70DC5F9C" w14:textId="5F24582D" w:rsidR="000E33C9" w:rsidRPr="00CB66F4" w:rsidRDefault="000E33C9" w:rsidP="000E33C9">
      <w:pPr>
        <w:pStyle w:val="Heading4"/>
      </w:pPr>
      <w:r>
        <w:t>Economic decline doesn’t cause war—stats prove</w:t>
      </w:r>
    </w:p>
    <w:p w14:paraId="514CC7C7" w14:textId="77777777" w:rsidR="000E33C9" w:rsidRDefault="000E33C9" w:rsidP="000E33C9">
      <w:r>
        <w:t xml:space="preserve">Christopher </w:t>
      </w:r>
      <w:r w:rsidRPr="00E34FB6">
        <w:rPr>
          <w:rStyle w:val="Style13ptBold"/>
        </w:rPr>
        <w:t>Clary 15</w:t>
      </w:r>
      <w:r>
        <w:t xml:space="preserve">, Ph.D. in Political Science from MIT, Postdoctoral Fellow, Watson Institute for International Studies, Brown University, “Economic Stress and International Cooperation: Evidence from International Rivalries,” April 22, 2015, </w:t>
      </w:r>
      <w:hyperlink r:id="rId60" w:history="1">
        <w:r w:rsidRPr="0040765C">
          <w:rPr>
            <w:rStyle w:val="Hyperlink"/>
          </w:rPr>
          <w:t>http://papers.ssrn.com/sol3/papers.cfm?abstract_id=2597712</w:t>
        </w:r>
      </w:hyperlink>
    </w:p>
    <w:p w14:paraId="0998F616" w14:textId="77777777" w:rsidR="000E33C9" w:rsidRDefault="000E33C9" w:rsidP="000E33C9"/>
    <w:p w14:paraId="4C2566D5" w14:textId="77777777" w:rsidR="000E33C9" w:rsidRDefault="000E33C9" w:rsidP="000E33C9">
      <w:pPr>
        <w:rPr>
          <w:sz w:val="14"/>
        </w:rPr>
      </w:pPr>
      <w:r w:rsidRPr="00991DA7">
        <w:rPr>
          <w:rStyle w:val="StyleUnderline"/>
        </w:rPr>
        <w:t>Do economic downturns generate pressure for diversionary conflict?</w:t>
      </w:r>
      <w:r w:rsidRPr="00991DA7">
        <w:rPr>
          <w:sz w:val="14"/>
        </w:rPr>
        <w:t xml:space="preserve"> Or might downturns encourage austerity and economizing behavior in foreign policy? </w:t>
      </w:r>
      <w:r w:rsidRPr="00991DA7">
        <w:rPr>
          <w:rStyle w:val="StyleUnderline"/>
        </w:rPr>
        <w:t>This paper provides new evidence</w:t>
      </w:r>
      <w:r w:rsidRPr="00E34FB6">
        <w:rPr>
          <w:rStyle w:val="StyleUnderline"/>
        </w:rPr>
        <w:t xml:space="preserve"> that </w:t>
      </w:r>
      <w:r w:rsidRPr="00F42561">
        <w:rPr>
          <w:rStyle w:val="StyleUnderline"/>
        </w:rPr>
        <w:t xml:space="preserve">economic stress is associated with </w:t>
      </w:r>
      <w:r w:rsidRPr="00F42561">
        <w:rPr>
          <w:rStyle w:val="Emphasis"/>
        </w:rPr>
        <w:t>conciliatory policies</w:t>
      </w:r>
      <w:r w:rsidRPr="00E34FB6">
        <w:rPr>
          <w:rStyle w:val="Emphasis"/>
        </w:rPr>
        <w:t xml:space="preserve"> between strategic rivals.</w:t>
      </w:r>
      <w:r w:rsidRPr="00E34FB6">
        <w:rPr>
          <w:sz w:val="14"/>
        </w:rPr>
        <w:t xml:space="preserve"> For states that view each other as military threats, the biggest step possible toward bilateral cooperation is to terminate the rivalry by taking political steps to manage the competition. </w:t>
      </w:r>
      <w:r w:rsidRPr="00F42561">
        <w:rPr>
          <w:rStyle w:val="StyleUnderline"/>
        </w:rPr>
        <w:t xml:space="preserve">Drawing on data from </w:t>
      </w:r>
      <w:r w:rsidRPr="00F42561">
        <w:rPr>
          <w:rStyle w:val="Emphasis"/>
        </w:rPr>
        <w:t>109 distinct rival dyads</w:t>
      </w:r>
      <w:r w:rsidRPr="00E34FB6">
        <w:rPr>
          <w:rStyle w:val="StyleUnderline"/>
        </w:rPr>
        <w:t xml:space="preserve"> since 1950, </w:t>
      </w:r>
      <w:r w:rsidRPr="00F42561">
        <w:rPr>
          <w:rStyle w:val="Emphasis"/>
        </w:rPr>
        <w:t>67 of which terminated,</w:t>
      </w:r>
      <w:r w:rsidRPr="00E34FB6">
        <w:rPr>
          <w:rStyle w:val="StyleUnderline"/>
        </w:rPr>
        <w:t xml:space="preserve"> the </w:t>
      </w:r>
      <w:r w:rsidRPr="00F42561">
        <w:rPr>
          <w:rStyle w:val="StyleUnderline"/>
        </w:rPr>
        <w:t>evidence suggests rivalries were</w:t>
      </w:r>
      <w:r w:rsidRPr="00E34FB6">
        <w:rPr>
          <w:rStyle w:val="StyleUnderline"/>
        </w:rPr>
        <w:t xml:space="preserve"> approximately </w:t>
      </w:r>
      <w:r w:rsidRPr="00F42561">
        <w:rPr>
          <w:rStyle w:val="Emphasis"/>
        </w:rPr>
        <w:t xml:space="preserve">twice as likely to terminate during </w:t>
      </w:r>
      <w:r w:rsidRPr="00CB66F4">
        <w:rPr>
          <w:rStyle w:val="Emphasis"/>
        </w:rPr>
        <w:t xml:space="preserve">economic </w:t>
      </w:r>
      <w:r w:rsidRPr="00F42561">
        <w:rPr>
          <w:rStyle w:val="Emphasis"/>
        </w:rPr>
        <w:t>downturns</w:t>
      </w:r>
      <w:r w:rsidRPr="00E34FB6">
        <w:rPr>
          <w:sz w:val="14"/>
        </w:rPr>
        <w:t xml:space="preserve"> than they were during periods of economic normalcy. </w:t>
      </w:r>
      <w:r w:rsidRPr="00E34FB6">
        <w:rPr>
          <w:rStyle w:val="StyleUnderline"/>
        </w:rPr>
        <w:t xml:space="preserve">This is true </w:t>
      </w:r>
      <w:r w:rsidRPr="00F42561">
        <w:rPr>
          <w:rStyle w:val="StyleUnderline"/>
        </w:rPr>
        <w:t xml:space="preserve">controlling for </w:t>
      </w:r>
      <w:r w:rsidRPr="00F42561">
        <w:rPr>
          <w:rStyle w:val="Emphasis"/>
        </w:rPr>
        <w:t xml:space="preserve">all </w:t>
      </w:r>
      <w:r w:rsidRPr="00CB66F4">
        <w:rPr>
          <w:rStyle w:val="Emphasis"/>
        </w:rPr>
        <w:t xml:space="preserve">of the </w:t>
      </w:r>
      <w:r w:rsidRPr="00F42561">
        <w:rPr>
          <w:rStyle w:val="Emphasis"/>
        </w:rPr>
        <w:t>main alternative explanations for peaceful relations</w:t>
      </w:r>
      <w:r w:rsidRPr="00E34FB6">
        <w:rPr>
          <w:rStyle w:val="Emphasis"/>
        </w:rPr>
        <w:t xml:space="preserve"> between foes</w:t>
      </w:r>
      <w:r w:rsidRPr="00E34FB6">
        <w:rPr>
          <w:sz w:val="14"/>
        </w:rPr>
        <w:t xml:space="preserve"> (democratic status, nuclear weapons possession, capability imbalance, common enemies, and international </w:t>
      </w:r>
      <w:r w:rsidRPr="00F42561">
        <w:rPr>
          <w:rStyle w:val="Emphasis"/>
        </w:rPr>
        <w:t>systemic changes),</w:t>
      </w:r>
      <w:r w:rsidRPr="00E34FB6">
        <w:rPr>
          <w:sz w:val="14"/>
        </w:rPr>
        <w:t xml:space="preserve"> </w:t>
      </w:r>
      <w:r w:rsidRPr="00F42561">
        <w:rPr>
          <w:rStyle w:val="StyleUnderline"/>
        </w:rPr>
        <w:t xml:space="preserve">as well as </w:t>
      </w:r>
      <w:r w:rsidRPr="00CB66F4">
        <w:rPr>
          <w:rStyle w:val="Emphasis"/>
        </w:rPr>
        <w:t>many</w:t>
      </w:r>
      <w:r w:rsidRPr="00E34FB6">
        <w:rPr>
          <w:rStyle w:val="StyleUnderline"/>
        </w:rPr>
        <w:t xml:space="preserve"> </w:t>
      </w:r>
      <w:r w:rsidRPr="00F42561">
        <w:rPr>
          <w:rStyle w:val="Emphasis"/>
        </w:rPr>
        <w:t>other</w:t>
      </w:r>
      <w:r w:rsidRPr="00E34FB6">
        <w:rPr>
          <w:rStyle w:val="StyleUnderline"/>
        </w:rPr>
        <w:t xml:space="preserve"> possible </w:t>
      </w:r>
      <w:r w:rsidRPr="00F42561">
        <w:rPr>
          <w:rStyle w:val="Emphasis"/>
        </w:rPr>
        <w:t>confounding variables</w:t>
      </w:r>
      <w:r w:rsidRPr="00F42561">
        <w:rPr>
          <w:rStyle w:val="StyleUnderline"/>
        </w:rPr>
        <w:t>. This</w:t>
      </w:r>
      <w:r w:rsidRPr="00E34FB6">
        <w:rPr>
          <w:sz w:val="14"/>
        </w:rPr>
        <w:t xml:space="preserve"> research </w:t>
      </w:r>
      <w:r w:rsidRPr="00F42561">
        <w:rPr>
          <w:rStyle w:val="Emphasis"/>
        </w:rPr>
        <w:t>questions existing theories</w:t>
      </w:r>
      <w:r w:rsidRPr="00F42561">
        <w:rPr>
          <w:sz w:val="14"/>
        </w:rPr>
        <w:t xml:space="preserve"> </w:t>
      </w:r>
      <w:r w:rsidRPr="00F42561">
        <w:rPr>
          <w:rStyle w:val="StyleUnderline"/>
        </w:rPr>
        <w:t>claiming</w:t>
      </w:r>
      <w:r w:rsidRPr="00E34FB6">
        <w:rPr>
          <w:sz w:val="14"/>
        </w:rPr>
        <w:t xml:space="preserve"> that </w:t>
      </w:r>
      <w:r w:rsidRPr="00E34FB6">
        <w:rPr>
          <w:rStyle w:val="StyleUnderline"/>
        </w:rPr>
        <w:t xml:space="preserve">economic </w:t>
      </w:r>
      <w:r w:rsidRPr="00F42561">
        <w:rPr>
          <w:rStyle w:val="StyleUnderline"/>
        </w:rPr>
        <w:t xml:space="preserve">downturns are associated with </w:t>
      </w:r>
      <w:r w:rsidRPr="00F42561">
        <w:rPr>
          <w:rStyle w:val="Emphasis"/>
        </w:rPr>
        <w:t>diversionary war</w:t>
      </w:r>
      <w:r w:rsidRPr="00F42561">
        <w:rPr>
          <w:rStyle w:val="StyleUnderline"/>
        </w:rPr>
        <w:t>, and</w:t>
      </w:r>
      <w:r w:rsidRPr="00E34FB6">
        <w:rPr>
          <w:rStyle w:val="StyleUnderline"/>
        </w:rPr>
        <w:t xml:space="preserve"> instead </w:t>
      </w:r>
      <w:r w:rsidRPr="00F42561">
        <w:rPr>
          <w:rStyle w:val="StyleUnderline"/>
        </w:rPr>
        <w:t>argues</w:t>
      </w:r>
      <w:r w:rsidRPr="00E34FB6">
        <w:rPr>
          <w:sz w:val="14"/>
        </w:rPr>
        <w:t xml:space="preserve"> that in certain circumstances </w:t>
      </w:r>
      <w:r w:rsidRPr="00F42561">
        <w:rPr>
          <w:rStyle w:val="Emphasis"/>
        </w:rPr>
        <w:t>peace may result from economic troubles</w:t>
      </w:r>
      <w:r w:rsidRPr="00E34FB6">
        <w:rPr>
          <w:sz w:val="14"/>
        </w:rPr>
        <w:t>.</w:t>
      </w:r>
    </w:p>
    <w:p w14:paraId="529F0217" w14:textId="77777777" w:rsidR="009A1774" w:rsidRPr="009A1774" w:rsidRDefault="009A1774" w:rsidP="009A1774"/>
    <w:p w14:paraId="1526C0F5" w14:textId="6BDEC916" w:rsidR="009A1774" w:rsidRDefault="009A1774" w:rsidP="009A1774">
      <w:pPr>
        <w:pStyle w:val="Heading3"/>
      </w:pPr>
      <w:r>
        <w:t xml:space="preserve">AT: Street—Trump </w:t>
      </w:r>
    </w:p>
    <w:p w14:paraId="2A5D2351" w14:textId="3505B401" w:rsidR="003E3E25" w:rsidRPr="005E0946" w:rsidRDefault="003E3E25" w:rsidP="003E3E25">
      <w:pPr>
        <w:keepNext/>
        <w:keepLines/>
        <w:spacing w:before="40" w:after="0"/>
        <w:outlineLvl w:val="3"/>
        <w:rPr>
          <w:rFonts w:asciiTheme="minorHAnsi" w:eastAsiaTheme="majorEastAsia" w:hAnsiTheme="minorHAnsi" w:cstheme="majorBidi"/>
          <w:b/>
          <w:iCs/>
          <w:sz w:val="26"/>
        </w:rPr>
      </w:pPr>
      <w:r>
        <w:rPr>
          <w:rFonts w:asciiTheme="minorHAnsi" w:eastAsiaTheme="majorEastAsia" w:hAnsiTheme="minorHAnsi" w:cstheme="majorBidi"/>
          <w:b/>
          <w:iCs/>
          <w:sz w:val="26"/>
        </w:rPr>
        <w:t>Street’s wrong</w:t>
      </w:r>
      <w:r w:rsidRPr="005E0946">
        <w:rPr>
          <w:rFonts w:asciiTheme="minorHAnsi" w:eastAsiaTheme="majorEastAsia" w:hAnsiTheme="minorHAnsi" w:cstheme="majorBidi"/>
          <w:b/>
          <w:iCs/>
          <w:sz w:val="26"/>
        </w:rPr>
        <w:t xml:space="preserve"> – relationship between economic decline and diversionary war is exaggerated </w:t>
      </w:r>
      <w:r>
        <w:rPr>
          <w:rFonts w:asciiTheme="minorHAnsi" w:eastAsiaTheme="majorEastAsia" w:hAnsiTheme="minorHAnsi" w:cstheme="majorBidi"/>
          <w:b/>
          <w:iCs/>
          <w:sz w:val="26"/>
        </w:rPr>
        <w:t xml:space="preserve">even for Trump </w:t>
      </w:r>
    </w:p>
    <w:p w14:paraId="522098B1" w14:textId="77777777" w:rsidR="003E3E25" w:rsidRPr="005E0946" w:rsidRDefault="003E3E25" w:rsidP="003E3E25">
      <w:pPr>
        <w:rPr>
          <w:rFonts w:asciiTheme="minorHAnsi" w:hAnsiTheme="minorHAnsi"/>
        </w:rPr>
      </w:pPr>
      <w:proofErr w:type="spellStart"/>
      <w:r w:rsidRPr="005E0946">
        <w:rPr>
          <w:rFonts w:asciiTheme="minorHAnsi" w:hAnsiTheme="minorHAnsi"/>
        </w:rPr>
        <w:t>Håkan</w:t>
      </w:r>
      <w:proofErr w:type="spellEnd"/>
      <w:r w:rsidRPr="005E0946">
        <w:rPr>
          <w:rFonts w:asciiTheme="minorHAnsi" w:hAnsiTheme="minorHAnsi"/>
        </w:rPr>
        <w:t xml:space="preserve"> </w:t>
      </w:r>
      <w:proofErr w:type="spellStart"/>
      <w:r w:rsidRPr="005E0946">
        <w:rPr>
          <w:rFonts w:asciiTheme="minorHAnsi" w:hAnsiTheme="minorHAnsi"/>
          <w:b/>
          <w:bCs/>
          <w:sz w:val="26"/>
        </w:rPr>
        <w:t>Frisén</w:t>
      </w:r>
      <w:proofErr w:type="spellEnd"/>
      <w:r w:rsidRPr="005E0946">
        <w:rPr>
          <w:rFonts w:asciiTheme="minorHAnsi" w:hAnsiTheme="minorHAnsi"/>
          <w:b/>
          <w:bCs/>
          <w:sz w:val="26"/>
        </w:rPr>
        <w:t xml:space="preserve"> 17</w:t>
      </w:r>
      <w:r w:rsidRPr="005E0946">
        <w:rPr>
          <w:rFonts w:asciiTheme="minorHAnsi" w:hAnsiTheme="minorHAnsi"/>
        </w:rPr>
        <w:t>, Head of Economic Forecasting at SEB, 2-22-17, "Global economy resilient to new political challenges," https://sebgroup.com/press/news/global-economy-resilient-to-new-political-challenges</w:t>
      </w:r>
    </w:p>
    <w:p w14:paraId="478E95F7" w14:textId="77777777" w:rsidR="003E3E25" w:rsidRPr="005E0946" w:rsidRDefault="003E3E25" w:rsidP="003E3E25">
      <w:pPr>
        <w:rPr>
          <w:rFonts w:asciiTheme="minorHAnsi" w:hAnsiTheme="minorHAnsi"/>
          <w:u w:val="single"/>
        </w:rPr>
      </w:pPr>
      <w:r w:rsidRPr="005E0946">
        <w:rPr>
          <w:rFonts w:asciiTheme="minorHAnsi" w:hAnsiTheme="minorHAnsi"/>
          <w:sz w:val="16"/>
        </w:rPr>
        <w:t xml:space="preserve">The interplay between economics and politics was undoubtedly a dominant feature of analyses during 2016. As we know, </w:t>
      </w:r>
      <w:r w:rsidRPr="005E0946">
        <w:rPr>
          <w:rFonts w:asciiTheme="minorHAnsi" w:hAnsiTheme="minorHAnsi"/>
          <w:u w:val="single"/>
        </w:rPr>
        <w:t>it was difficult to foresee both election results and their economic consequences. It was</w:t>
      </w:r>
      <w:r w:rsidRPr="005E0946">
        <w:rPr>
          <w:rFonts w:asciiTheme="minorHAnsi" w:hAnsiTheme="minorHAnsi"/>
          <w:sz w:val="16"/>
        </w:rPr>
        <w:t xml:space="preserve"> certainly </w:t>
      </w:r>
      <w:r w:rsidRPr="005E0946">
        <w:rPr>
          <w:rFonts w:asciiTheme="minorHAnsi" w:hAnsiTheme="minorHAnsi"/>
          <w:u w:val="single"/>
        </w:rPr>
        <w:t>not strange that economists were unable to</w:t>
      </w:r>
      <w:r w:rsidRPr="005E0946">
        <w:rPr>
          <w:rFonts w:asciiTheme="minorHAnsi" w:hAnsiTheme="minorHAnsi"/>
          <w:sz w:val="16"/>
        </w:rPr>
        <w:t xml:space="preserve"> predict the Brexit referendum outcome or </w:t>
      </w:r>
      <w:r w:rsidRPr="005E0946">
        <w:rPr>
          <w:rFonts w:asciiTheme="minorHAnsi" w:hAnsiTheme="minorHAnsi"/>
          <w:u w:val="single"/>
        </w:rPr>
        <w:t xml:space="preserve">Donald Trump’s victory, when public opinion polling </w:t>
      </w:r>
      <w:proofErr w:type="spellStart"/>
      <w:r w:rsidRPr="005E0946">
        <w:rPr>
          <w:rFonts w:asciiTheme="minorHAnsi" w:hAnsiTheme="minorHAnsi"/>
          <w:u w:val="single"/>
        </w:rPr>
        <w:t>organisations</w:t>
      </w:r>
      <w:proofErr w:type="spellEnd"/>
      <w:r w:rsidRPr="005E0946">
        <w:rPr>
          <w:rFonts w:asciiTheme="minorHAnsi" w:hAnsiTheme="minorHAnsi"/>
          <w:u w:val="single"/>
        </w:rPr>
        <w:t xml:space="preserve"> and betting firms failed to do so,</w:t>
      </w:r>
      <w:r w:rsidRPr="005E0946">
        <w:rPr>
          <w:rFonts w:asciiTheme="minorHAnsi" w:hAnsiTheme="minorHAnsi"/>
          <w:sz w:val="16"/>
        </w:rPr>
        <w:t xml:space="preserve"> but lessons might be learned from the economic assessment impacts they made. </w:t>
      </w:r>
      <w:r w:rsidRPr="00F42561">
        <w:rPr>
          <w:rFonts w:asciiTheme="minorHAnsi" w:hAnsiTheme="minorHAnsi"/>
          <w:u w:val="single"/>
        </w:rPr>
        <w:t>Economists</w:t>
      </w:r>
      <w:r w:rsidRPr="005E0946">
        <w:rPr>
          <w:rFonts w:asciiTheme="minorHAnsi" w:hAnsiTheme="minorHAnsi"/>
          <w:sz w:val="16"/>
        </w:rPr>
        <w:t xml:space="preserve"> probably tend to </w:t>
      </w:r>
      <w:r w:rsidRPr="00F42561">
        <w:rPr>
          <w:rFonts w:asciiTheme="minorHAnsi" w:hAnsiTheme="minorHAnsi"/>
          <w:b/>
          <w:iCs/>
          <w:u w:val="single"/>
          <w:bdr w:val="single" w:sz="24" w:space="0" w:color="auto"/>
        </w:rPr>
        <w:t>exaggerate</w:t>
      </w:r>
      <w:r w:rsidRPr="005E0946">
        <w:rPr>
          <w:rFonts w:asciiTheme="minorHAnsi" w:hAnsiTheme="minorHAnsi"/>
          <w:u w:val="single"/>
        </w:rPr>
        <w:t xml:space="preserve"> the </w:t>
      </w:r>
      <w:r w:rsidRPr="00F42561">
        <w:rPr>
          <w:rFonts w:asciiTheme="minorHAnsi" w:hAnsiTheme="minorHAnsi"/>
          <w:u w:val="single"/>
        </w:rPr>
        <w:t>importance of</w:t>
      </w:r>
      <w:r w:rsidRPr="005E0946">
        <w:rPr>
          <w:rFonts w:asciiTheme="minorHAnsi" w:hAnsiTheme="minorHAnsi"/>
          <w:u w:val="single"/>
        </w:rPr>
        <w:t xml:space="preserve"> more general </w:t>
      </w:r>
      <w:r w:rsidRPr="00F42561">
        <w:rPr>
          <w:rFonts w:asciiTheme="minorHAnsi" w:hAnsiTheme="minorHAnsi"/>
          <w:u w:val="single"/>
        </w:rPr>
        <w:t>political phenomena</w:t>
      </w:r>
      <w:r w:rsidRPr="005E0946">
        <w:rPr>
          <w:rFonts w:asciiTheme="minorHAnsi" w:hAnsiTheme="minorHAnsi"/>
          <w:u w:val="single"/>
        </w:rPr>
        <w:t>. While in the midst of elections that appear historically important, it is tempting</w:t>
      </w:r>
      <w:r w:rsidRPr="00F42561">
        <w:rPr>
          <w:rFonts w:asciiTheme="minorHAnsi" w:hAnsiTheme="minorHAnsi"/>
          <w:u w:val="single"/>
        </w:rPr>
        <w:t xml:space="preserve"> to present </w:t>
      </w:r>
      <w:r w:rsidRPr="00F42561">
        <w:rPr>
          <w:rFonts w:asciiTheme="minorHAnsi" w:hAnsiTheme="minorHAnsi"/>
          <w:b/>
          <w:iCs/>
          <w:u w:val="single"/>
          <w:bdr w:val="single" w:sz="24" w:space="0" w:color="auto"/>
        </w:rPr>
        <w:t>alarmist projections</w:t>
      </w:r>
      <w:r w:rsidRPr="005E0946">
        <w:rPr>
          <w:rFonts w:asciiTheme="minorHAnsi" w:hAnsiTheme="minorHAnsi"/>
          <w:sz w:val="16"/>
        </w:rPr>
        <w:t xml:space="preserve"> about election outcomes that seem improbable and/or unpleasant. </w:t>
      </w:r>
      <w:r w:rsidRPr="005E0946">
        <w:rPr>
          <w:rFonts w:asciiTheme="minorHAnsi" w:hAnsiTheme="minorHAnsi"/>
          <w:u w:val="single"/>
        </w:rPr>
        <w:t>But once the initial shock effect has faded,</w:t>
      </w:r>
      <w:r w:rsidRPr="005E0946">
        <w:rPr>
          <w:rFonts w:asciiTheme="minorHAnsi" w:hAnsiTheme="minorHAnsi"/>
          <w:sz w:val="16"/>
        </w:rPr>
        <w:t xml:space="preserve"> more </w:t>
      </w:r>
      <w:r w:rsidRPr="005E0946">
        <w:rPr>
          <w:rFonts w:asciiTheme="minorHAnsi" w:hAnsiTheme="minorHAnsi"/>
          <w:u w:val="single"/>
        </w:rPr>
        <w:t xml:space="preserve">ordinary economic data such as corporate reports and macroeconomic figures take the upper hand. </w:t>
      </w:r>
      <w:r w:rsidRPr="005E0946">
        <w:rPr>
          <w:rFonts w:asciiTheme="minorHAnsi" w:hAnsiTheme="minorHAnsi"/>
          <w:sz w:val="12"/>
        </w:rPr>
        <w:t>¶</w:t>
      </w:r>
      <w:r w:rsidRPr="005E0946">
        <w:rPr>
          <w:rFonts w:asciiTheme="minorHAnsi" w:hAnsiTheme="minorHAnsi"/>
          <w:sz w:val="16"/>
        </w:rPr>
        <w:t xml:space="preserve"> Psychological effects often exaggerated</w:t>
      </w:r>
      <w:r w:rsidRPr="005E0946">
        <w:rPr>
          <w:rFonts w:asciiTheme="minorHAnsi" w:hAnsiTheme="minorHAnsi"/>
          <w:sz w:val="12"/>
        </w:rPr>
        <w:t>¶</w:t>
      </w:r>
      <w:r w:rsidRPr="005E0946">
        <w:rPr>
          <w:rFonts w:asciiTheme="minorHAnsi" w:hAnsiTheme="minorHAnsi"/>
          <w:sz w:val="16"/>
        </w:rPr>
        <w:t xml:space="preserve"> </w:t>
      </w:r>
      <w:r w:rsidRPr="005E0946">
        <w:rPr>
          <w:rFonts w:asciiTheme="minorHAnsi" w:hAnsiTheme="minorHAnsi"/>
          <w:u w:val="single"/>
        </w:rPr>
        <w:t xml:space="preserve">One important observation is that </w:t>
      </w:r>
      <w:r w:rsidRPr="00F42561">
        <w:rPr>
          <w:rFonts w:asciiTheme="minorHAnsi" w:hAnsiTheme="minorHAnsi"/>
          <w:b/>
          <w:iCs/>
          <w:u w:val="single"/>
          <w:bdr w:val="single" w:sz="24" w:space="0" w:color="auto"/>
        </w:rPr>
        <w:t>it is difficult to find</w:t>
      </w:r>
      <w:r w:rsidRPr="005E0946">
        <w:rPr>
          <w:rFonts w:asciiTheme="minorHAnsi" w:hAnsiTheme="minorHAnsi"/>
          <w:b/>
          <w:iCs/>
          <w:u w:val="single"/>
          <w:bdr w:val="single" w:sz="24" w:space="0" w:color="auto"/>
        </w:rPr>
        <w:t xml:space="preserve"> any </w:t>
      </w:r>
      <w:r w:rsidRPr="00F42561">
        <w:rPr>
          <w:rFonts w:asciiTheme="minorHAnsi" w:hAnsiTheme="minorHAnsi"/>
          <w:b/>
          <w:iCs/>
          <w:u w:val="single"/>
          <w:bdr w:val="single" w:sz="24" w:space="0" w:color="auto"/>
        </w:rPr>
        <w:t>historical correlation between heightened security policy tensions and economic activity</w:t>
      </w:r>
      <w:r w:rsidRPr="005E0946">
        <w:rPr>
          <w:rFonts w:asciiTheme="minorHAnsi" w:hAnsiTheme="minorHAnsi"/>
          <w:u w:val="single"/>
        </w:rPr>
        <w:t xml:space="preserve">. </w:t>
      </w:r>
      <w:r w:rsidRPr="00F42561">
        <w:rPr>
          <w:rFonts w:asciiTheme="minorHAnsi" w:hAnsiTheme="minorHAnsi"/>
          <w:u w:val="single"/>
        </w:rPr>
        <w:t>Households and businesses do not seem</w:t>
      </w:r>
      <w:r w:rsidRPr="005E0946">
        <w:rPr>
          <w:rFonts w:asciiTheme="minorHAnsi" w:hAnsiTheme="minorHAnsi"/>
          <w:sz w:val="16"/>
        </w:rPr>
        <w:t xml:space="preserve"> to be especially </w:t>
      </w:r>
      <w:r w:rsidRPr="00F42561">
        <w:rPr>
          <w:rFonts w:asciiTheme="minorHAnsi" w:hAnsiTheme="minorHAnsi"/>
          <w:u w:val="single"/>
        </w:rPr>
        <w:t>sensitive in</w:t>
      </w:r>
      <w:r w:rsidRPr="005E0946">
        <w:rPr>
          <w:rFonts w:asciiTheme="minorHAnsi" w:hAnsiTheme="minorHAnsi"/>
          <w:u w:val="single"/>
        </w:rPr>
        <w:t xml:space="preserve"> their </w:t>
      </w:r>
      <w:r w:rsidRPr="00F42561">
        <w:rPr>
          <w:rFonts w:asciiTheme="minorHAnsi" w:hAnsiTheme="minorHAnsi"/>
          <w:u w:val="single"/>
        </w:rPr>
        <w:t xml:space="preserve">consumption or capital spending </w:t>
      </w:r>
      <w:proofErr w:type="spellStart"/>
      <w:r w:rsidRPr="00F42561">
        <w:rPr>
          <w:rFonts w:asciiTheme="minorHAnsi" w:hAnsiTheme="minorHAnsi"/>
          <w:u w:val="single"/>
        </w:rPr>
        <w:t>behaviour</w:t>
      </w:r>
      <w:proofErr w:type="spellEnd"/>
      <w:r w:rsidRPr="005E0946">
        <w:rPr>
          <w:rFonts w:asciiTheme="minorHAnsi" w:hAnsiTheme="minorHAnsi"/>
          <w:sz w:val="16"/>
        </w:rPr>
        <w:t xml:space="preserve">. This is perhaps because </w:t>
      </w:r>
      <w:r w:rsidRPr="005E0946">
        <w:rPr>
          <w:rFonts w:asciiTheme="minorHAnsi" w:hAnsiTheme="minorHAnsi"/>
          <w:u w:val="single"/>
        </w:rPr>
        <w:t xml:space="preserve">uncertainty is offset by investments in a </w:t>
      </w:r>
      <w:proofErr w:type="spellStart"/>
      <w:r w:rsidRPr="005E0946">
        <w:rPr>
          <w:rFonts w:asciiTheme="minorHAnsi" w:hAnsiTheme="minorHAnsi"/>
          <w:u w:val="single"/>
        </w:rPr>
        <w:t>defence</w:t>
      </w:r>
      <w:proofErr w:type="spellEnd"/>
      <w:r w:rsidRPr="005E0946">
        <w:rPr>
          <w:rFonts w:asciiTheme="minorHAnsi" w:hAnsiTheme="minorHAnsi"/>
          <w:u w:val="single"/>
        </w:rPr>
        <w:t xml:space="preserve"> build-up</w:t>
      </w:r>
      <w:r w:rsidRPr="005E0946">
        <w:rPr>
          <w:rFonts w:asciiTheme="minorHAnsi" w:hAnsiTheme="minorHAnsi"/>
          <w:sz w:val="16"/>
        </w:rPr>
        <w:t xml:space="preserve">, for example. </w:t>
      </w:r>
      <w:r w:rsidRPr="005E0946">
        <w:rPr>
          <w:rFonts w:asciiTheme="minorHAnsi" w:hAnsiTheme="minorHAnsi"/>
          <w:u w:val="single"/>
        </w:rPr>
        <w:t>Only when the conditions that directly determine profitability and investments are affected</w:t>
      </w:r>
      <w:r w:rsidRPr="005E0946">
        <w:rPr>
          <w:rFonts w:asciiTheme="minorHAnsi" w:hAnsiTheme="minorHAnsi"/>
          <w:sz w:val="16"/>
        </w:rPr>
        <w:t xml:space="preserve">, for example via rising oil prices or poorly functioning financial markets, </w:t>
      </w:r>
      <w:r w:rsidRPr="005E0946">
        <w:rPr>
          <w:rFonts w:asciiTheme="minorHAnsi" w:hAnsiTheme="minorHAnsi"/>
          <w:u w:val="single"/>
        </w:rPr>
        <w:t xml:space="preserve">will the effects become </w:t>
      </w:r>
      <w:proofErr w:type="gramStart"/>
      <w:r w:rsidRPr="005E0946">
        <w:rPr>
          <w:rFonts w:asciiTheme="minorHAnsi" w:hAnsiTheme="minorHAnsi"/>
          <w:u w:val="single"/>
        </w:rPr>
        <w:t>clear.</w:t>
      </w:r>
      <w:r w:rsidRPr="005E0946">
        <w:rPr>
          <w:rFonts w:asciiTheme="minorHAnsi" w:hAnsiTheme="minorHAnsi"/>
          <w:sz w:val="12"/>
        </w:rPr>
        <w:t>¶</w:t>
      </w:r>
      <w:proofErr w:type="gramEnd"/>
      <w:r w:rsidRPr="005E0946">
        <w:rPr>
          <w:rFonts w:asciiTheme="minorHAnsi" w:hAnsiTheme="minorHAnsi"/>
          <w:sz w:val="16"/>
        </w:rPr>
        <w:t xml:space="preserve"> </w:t>
      </w:r>
      <w:r w:rsidRPr="00F42561">
        <w:rPr>
          <w:rFonts w:asciiTheme="minorHAnsi" w:hAnsiTheme="minorHAnsi"/>
          <w:u w:val="single"/>
        </w:rPr>
        <w:t>Markets</w:t>
      </w:r>
      <w:r w:rsidRPr="005E0946">
        <w:rPr>
          <w:rFonts w:asciiTheme="minorHAnsi" w:hAnsiTheme="minorHAnsi"/>
          <w:sz w:val="16"/>
        </w:rPr>
        <w:t xml:space="preserve"> also seem to have a general tendency to </w:t>
      </w:r>
      <w:r w:rsidRPr="00F42561">
        <w:rPr>
          <w:rFonts w:asciiTheme="minorHAnsi" w:hAnsiTheme="minorHAnsi"/>
          <w:u w:val="single"/>
        </w:rPr>
        <w:t>assume</w:t>
      </w:r>
      <w:r w:rsidRPr="005E0946">
        <w:rPr>
          <w:rFonts w:asciiTheme="minorHAnsi" w:hAnsiTheme="minorHAnsi"/>
          <w:u w:val="single"/>
        </w:rPr>
        <w:t xml:space="preserve"> that the economic </w:t>
      </w:r>
      <w:r w:rsidRPr="00F42561">
        <w:rPr>
          <w:rFonts w:asciiTheme="minorHAnsi" w:hAnsiTheme="minorHAnsi"/>
          <w:u w:val="single"/>
        </w:rPr>
        <w:t>policy makers can</w:t>
      </w:r>
      <w:r w:rsidRPr="005E0946">
        <w:rPr>
          <w:rFonts w:asciiTheme="minorHAnsi" w:hAnsiTheme="minorHAnsi"/>
          <w:u w:val="single"/>
        </w:rPr>
        <w:t xml:space="preserve"> actually </w:t>
      </w:r>
      <w:r w:rsidRPr="00F42561">
        <w:rPr>
          <w:rFonts w:asciiTheme="minorHAnsi" w:hAnsiTheme="minorHAnsi"/>
          <w:b/>
          <w:iCs/>
          <w:u w:val="single"/>
          <w:bdr w:val="single" w:sz="24" w:space="0" w:color="auto"/>
        </w:rPr>
        <w:t>behave rationally in crisis</w:t>
      </w:r>
      <w:r w:rsidRPr="005E0946">
        <w:rPr>
          <w:rFonts w:asciiTheme="minorHAnsi" w:hAnsiTheme="minorHAnsi"/>
          <w:b/>
          <w:iCs/>
          <w:u w:val="single"/>
          <w:bdr w:val="single" w:sz="24" w:space="0" w:color="auto"/>
        </w:rPr>
        <w:t xml:space="preserve"> situations</w:t>
      </w:r>
      <w:r w:rsidRPr="005E0946">
        <w:rPr>
          <w:rFonts w:asciiTheme="minorHAnsi" w:hAnsiTheme="minorHAnsi"/>
        </w:rPr>
        <w:t>,</w:t>
      </w:r>
      <w:r w:rsidRPr="005E0946">
        <w:rPr>
          <w:rFonts w:asciiTheme="minorHAnsi" w:hAnsiTheme="minorHAnsi"/>
          <w:u w:val="single"/>
        </w:rPr>
        <w:t xml:space="preserve"> until this has been disproved</w:t>
      </w:r>
      <w:r w:rsidRPr="005E0946">
        <w:rPr>
          <w:rFonts w:asciiTheme="minorHAnsi" w:hAnsiTheme="minorHAnsi"/>
          <w:sz w:val="16"/>
        </w:rPr>
        <w:t xml:space="preserve">. Both </w:t>
      </w:r>
      <w:r w:rsidRPr="00F42561">
        <w:rPr>
          <w:rFonts w:asciiTheme="minorHAnsi" w:hAnsiTheme="minorHAnsi"/>
          <w:u w:val="single"/>
        </w:rPr>
        <w:t>during the</w:t>
      </w:r>
      <w:r w:rsidRPr="005E0946">
        <w:rPr>
          <w:rFonts w:asciiTheme="minorHAnsi" w:hAnsiTheme="minorHAnsi"/>
          <w:u w:val="single"/>
        </w:rPr>
        <w:t xml:space="preserve"> US sub-prime mortgage crisis of 2007-20</w:t>
      </w:r>
      <w:r w:rsidRPr="00F42561">
        <w:rPr>
          <w:rFonts w:asciiTheme="minorHAnsi" w:hAnsiTheme="minorHAnsi"/>
          <w:u w:val="single"/>
        </w:rPr>
        <w:t>08</w:t>
      </w:r>
      <w:r w:rsidRPr="005E0946">
        <w:rPr>
          <w:rFonts w:asciiTheme="minorHAnsi" w:hAnsiTheme="minorHAnsi"/>
          <w:u w:val="single"/>
        </w:rPr>
        <w:t xml:space="preserve"> and the euro zone's existential </w:t>
      </w:r>
      <w:r w:rsidRPr="00F42561">
        <w:rPr>
          <w:rFonts w:asciiTheme="minorHAnsi" w:hAnsiTheme="minorHAnsi"/>
          <w:u w:val="single"/>
        </w:rPr>
        <w:t>crisis</w:t>
      </w:r>
      <w:r w:rsidRPr="005E0946">
        <w:rPr>
          <w:rFonts w:asciiTheme="minorHAnsi" w:hAnsiTheme="minorHAnsi"/>
          <w:sz w:val="16"/>
        </w:rPr>
        <w:t xml:space="preserve"> a few years later, </w:t>
      </w:r>
      <w:r w:rsidRPr="005E0946">
        <w:rPr>
          <w:rFonts w:asciiTheme="minorHAnsi" w:hAnsiTheme="minorHAnsi"/>
          <w:u w:val="single"/>
        </w:rPr>
        <w:t xml:space="preserve">for a rather long time </w:t>
      </w:r>
      <w:r w:rsidRPr="00F42561">
        <w:rPr>
          <w:rFonts w:asciiTheme="minorHAnsi" w:hAnsiTheme="minorHAnsi"/>
          <w:u w:val="single"/>
        </w:rPr>
        <w:t xml:space="preserve">the market maintained </w:t>
      </w:r>
      <w:r w:rsidRPr="005E0946">
        <w:rPr>
          <w:rFonts w:asciiTheme="minorHAnsi" w:hAnsiTheme="minorHAnsi"/>
          <w:u w:val="single"/>
        </w:rPr>
        <w:t xml:space="preserve">its </w:t>
      </w:r>
      <w:r w:rsidRPr="00F42561">
        <w:rPr>
          <w:rFonts w:asciiTheme="minorHAnsi" w:hAnsiTheme="minorHAnsi"/>
          <w:u w:val="single"/>
        </w:rPr>
        <w:t>faith</w:t>
      </w:r>
      <w:r w:rsidRPr="005E0946">
        <w:rPr>
          <w:rFonts w:asciiTheme="minorHAnsi" w:hAnsiTheme="minorHAnsi"/>
          <w:u w:val="single"/>
        </w:rPr>
        <w:t xml:space="preserve"> that a response would come</w:t>
      </w:r>
      <w:r w:rsidRPr="005E0946">
        <w:rPr>
          <w:rFonts w:asciiTheme="minorHAnsi" w:hAnsiTheme="minorHAnsi"/>
          <w:sz w:val="16"/>
        </w:rPr>
        <w:t xml:space="preserve">. Not until after a lengthy period of inept actions by decision makers did these crises become genuinely acute, with large secondary effects as a consequence. </w:t>
      </w:r>
      <w:r w:rsidRPr="005E0946">
        <w:rPr>
          <w:rFonts w:asciiTheme="minorHAnsi" w:hAnsiTheme="minorHAnsi"/>
          <w:u w:val="single"/>
        </w:rPr>
        <w:t>This market "</w:t>
      </w:r>
      <w:r w:rsidRPr="00F42561">
        <w:rPr>
          <w:rFonts w:asciiTheme="minorHAnsi" w:hAnsiTheme="minorHAnsi"/>
          <w:u w:val="single"/>
        </w:rPr>
        <w:t>patience</w:t>
      </w:r>
      <w:r w:rsidRPr="005E0946">
        <w:rPr>
          <w:rFonts w:asciiTheme="minorHAnsi" w:hAnsiTheme="minorHAnsi"/>
          <w:u w:val="single"/>
        </w:rPr>
        <w:t xml:space="preserve">" </w:t>
      </w:r>
      <w:r w:rsidRPr="00F42561">
        <w:rPr>
          <w:rFonts w:asciiTheme="minorHAnsi" w:hAnsiTheme="minorHAnsi"/>
          <w:u w:val="single"/>
        </w:rPr>
        <w:t>is</w:t>
      </w:r>
      <w:r w:rsidRPr="005E0946">
        <w:rPr>
          <w:rFonts w:asciiTheme="minorHAnsi" w:hAnsiTheme="minorHAnsi"/>
          <w:u w:val="single"/>
        </w:rPr>
        <w:t xml:space="preserve"> presumably </w:t>
      </w:r>
      <w:r w:rsidRPr="00F42561">
        <w:rPr>
          <w:rFonts w:asciiTheme="minorHAnsi" w:hAnsiTheme="minorHAnsi"/>
          <w:u w:val="single"/>
        </w:rPr>
        <w:t xml:space="preserve">based on a </w:t>
      </w:r>
      <w:r w:rsidRPr="005E0946">
        <w:rPr>
          <w:rFonts w:asciiTheme="minorHAnsi" w:hAnsiTheme="minorHAnsi"/>
          <w:u w:val="single"/>
        </w:rPr>
        <w:t xml:space="preserve">long-time pattern of recurring </w:t>
      </w:r>
      <w:r w:rsidRPr="00F42561">
        <w:rPr>
          <w:rFonts w:asciiTheme="minorHAnsi" w:hAnsiTheme="minorHAnsi"/>
          <w:u w:val="single"/>
        </w:rPr>
        <w:t>bailout measures</w:t>
      </w:r>
      <w:r w:rsidRPr="005E0946">
        <w:rPr>
          <w:rFonts w:asciiTheme="minorHAnsi" w:hAnsiTheme="minorHAnsi"/>
          <w:u w:val="single"/>
        </w:rPr>
        <w:t xml:space="preserve"> by governments and central banks</w:t>
      </w:r>
      <w:r w:rsidRPr="005E0946">
        <w:rPr>
          <w:rFonts w:asciiTheme="minorHAnsi" w:hAnsiTheme="minorHAnsi"/>
          <w:sz w:val="16"/>
        </w:rPr>
        <w:t xml:space="preserve">, which usually benefit risk-taking at the expense of caution or speculation that policy responses will not </w:t>
      </w:r>
      <w:proofErr w:type="spellStart"/>
      <w:r w:rsidRPr="005E0946">
        <w:rPr>
          <w:rFonts w:asciiTheme="minorHAnsi" w:hAnsiTheme="minorHAnsi"/>
          <w:sz w:val="16"/>
        </w:rPr>
        <w:t>materialise</w:t>
      </w:r>
      <w:proofErr w:type="spellEnd"/>
      <w:r w:rsidRPr="005E0946">
        <w:rPr>
          <w:rFonts w:asciiTheme="minorHAnsi" w:hAnsiTheme="minorHAnsi"/>
          <w:sz w:val="16"/>
        </w:rPr>
        <w:t>.</w:t>
      </w:r>
      <w:r w:rsidRPr="005E0946">
        <w:rPr>
          <w:rFonts w:asciiTheme="minorHAnsi" w:hAnsiTheme="minorHAnsi"/>
          <w:sz w:val="12"/>
        </w:rPr>
        <w:t>¶</w:t>
      </w:r>
      <w:r w:rsidRPr="005E0946">
        <w:rPr>
          <w:rFonts w:asciiTheme="minorHAnsi" w:hAnsiTheme="minorHAnsi"/>
          <w:sz w:val="16"/>
        </w:rPr>
        <w:t xml:space="preserve"> </w:t>
      </w:r>
      <w:r w:rsidRPr="005E0946">
        <w:rPr>
          <w:rFonts w:asciiTheme="minorHAnsi" w:hAnsiTheme="minorHAnsi"/>
          <w:u w:val="single"/>
        </w:rPr>
        <w:t xml:space="preserve">It is reasonable to assume that </w:t>
      </w:r>
      <w:r w:rsidRPr="00F42561">
        <w:rPr>
          <w:rFonts w:asciiTheme="minorHAnsi" w:hAnsiTheme="minorHAnsi"/>
          <w:u w:val="single"/>
        </w:rPr>
        <w:t>this may</w:t>
      </w:r>
      <w:r w:rsidRPr="005E0946">
        <w:rPr>
          <w:rFonts w:asciiTheme="minorHAnsi" w:hAnsiTheme="minorHAnsi"/>
          <w:u w:val="single"/>
        </w:rPr>
        <w:t xml:space="preserve"> also </w:t>
      </w:r>
      <w:r w:rsidRPr="00F42561">
        <w:rPr>
          <w:rFonts w:asciiTheme="minorHAnsi" w:hAnsiTheme="minorHAnsi"/>
          <w:u w:val="single"/>
        </w:rPr>
        <w:t>underpin</w:t>
      </w:r>
      <w:r w:rsidRPr="005E0946">
        <w:rPr>
          <w:rFonts w:asciiTheme="minorHAnsi" w:hAnsiTheme="minorHAnsi"/>
          <w:u w:val="single"/>
        </w:rPr>
        <w:t xml:space="preserve"> the rather cautious </w:t>
      </w:r>
      <w:r w:rsidRPr="00F42561">
        <w:rPr>
          <w:rFonts w:asciiTheme="minorHAnsi" w:hAnsiTheme="minorHAnsi"/>
          <w:u w:val="single"/>
        </w:rPr>
        <w:t>reactions to</w:t>
      </w:r>
      <w:r w:rsidRPr="005E0946">
        <w:rPr>
          <w:rFonts w:asciiTheme="minorHAnsi" w:hAnsiTheme="minorHAnsi"/>
          <w:u w:val="single"/>
        </w:rPr>
        <w:t xml:space="preserve"> the risks associated with the </w:t>
      </w:r>
      <w:r w:rsidRPr="00F42561">
        <w:rPr>
          <w:rFonts w:asciiTheme="minorHAnsi" w:hAnsiTheme="minorHAnsi"/>
          <w:u w:val="single"/>
        </w:rPr>
        <w:t>Trump</w:t>
      </w:r>
      <w:r w:rsidRPr="005E0946">
        <w:rPr>
          <w:rFonts w:asciiTheme="minorHAnsi" w:hAnsiTheme="minorHAnsi"/>
          <w:u w:val="single"/>
        </w:rPr>
        <w:t xml:space="preserve"> administration's agenda</w:t>
      </w:r>
      <w:r w:rsidRPr="005E0946">
        <w:rPr>
          <w:rFonts w:asciiTheme="minorHAnsi" w:hAnsiTheme="minorHAnsi"/>
          <w:sz w:val="16"/>
        </w:rPr>
        <w:t xml:space="preserve">. Although one cannot complain about the administration's power of initiative, </w:t>
      </w:r>
      <w:r w:rsidRPr="00F42561">
        <w:rPr>
          <w:rFonts w:asciiTheme="minorHAnsi" w:hAnsiTheme="minorHAnsi"/>
          <w:u w:val="single"/>
        </w:rPr>
        <w:t>there is</w:t>
      </w:r>
      <w:r w:rsidRPr="005E0946">
        <w:rPr>
          <w:rFonts w:asciiTheme="minorHAnsi" w:hAnsiTheme="minorHAnsi"/>
          <w:u w:val="single"/>
        </w:rPr>
        <w:t xml:space="preserve"> a fairly </w:t>
      </w:r>
      <w:r w:rsidRPr="00F42561">
        <w:rPr>
          <w:rFonts w:asciiTheme="minorHAnsi" w:hAnsiTheme="minorHAnsi"/>
          <w:b/>
          <w:iCs/>
          <w:u w:val="single"/>
          <w:bdr w:val="single" w:sz="24" w:space="0" w:color="auto"/>
        </w:rPr>
        <w:t>high probability</w:t>
      </w:r>
      <w:r w:rsidRPr="005E0946">
        <w:rPr>
          <w:rFonts w:asciiTheme="minorHAnsi" w:hAnsiTheme="minorHAnsi"/>
          <w:u w:val="single"/>
        </w:rPr>
        <w:t xml:space="preserve"> that </w:t>
      </w:r>
      <w:r w:rsidRPr="005E0946">
        <w:rPr>
          <w:rFonts w:asciiTheme="minorHAnsi" w:hAnsiTheme="minorHAnsi"/>
          <w:b/>
          <w:iCs/>
          <w:u w:val="single"/>
          <w:bdr w:val="single" w:sz="24" w:space="0" w:color="auto"/>
        </w:rPr>
        <w:t xml:space="preserve">in important areas </w:t>
      </w:r>
      <w:r w:rsidRPr="00F42561">
        <w:rPr>
          <w:rFonts w:asciiTheme="minorHAnsi" w:hAnsiTheme="minorHAnsi"/>
          <w:b/>
          <w:iCs/>
          <w:u w:val="single"/>
          <w:bdr w:val="single" w:sz="24" w:space="0" w:color="auto"/>
        </w:rPr>
        <w:t>it will not go from</w:t>
      </w:r>
      <w:r w:rsidRPr="005E0946">
        <w:rPr>
          <w:rFonts w:asciiTheme="minorHAnsi" w:hAnsiTheme="minorHAnsi"/>
          <w:b/>
          <w:iCs/>
          <w:u w:val="single"/>
          <w:bdr w:val="single" w:sz="24" w:space="0" w:color="auto"/>
        </w:rPr>
        <w:t xml:space="preserve"> </w:t>
      </w:r>
      <w:r w:rsidRPr="00F42561">
        <w:rPr>
          <w:rFonts w:asciiTheme="minorHAnsi" w:hAnsiTheme="minorHAnsi"/>
          <w:b/>
          <w:iCs/>
          <w:u w:val="single"/>
          <w:bdr w:val="single" w:sz="24" w:space="0" w:color="auto"/>
        </w:rPr>
        <w:t>words to actions</w:t>
      </w:r>
      <w:r w:rsidRPr="005E0946">
        <w:rPr>
          <w:rFonts w:asciiTheme="minorHAnsi" w:hAnsiTheme="minorHAnsi"/>
          <w:u w:val="single"/>
        </w:rPr>
        <w:t xml:space="preserve">. </w:t>
      </w:r>
      <w:r w:rsidRPr="00F42561">
        <w:rPr>
          <w:rFonts w:asciiTheme="minorHAnsi" w:hAnsiTheme="minorHAnsi"/>
          <w:u w:val="single"/>
        </w:rPr>
        <w:t>There may be various reasons</w:t>
      </w:r>
      <w:r w:rsidRPr="005E0946">
        <w:rPr>
          <w:rFonts w:asciiTheme="minorHAnsi" w:hAnsiTheme="minorHAnsi"/>
          <w:u w:val="single"/>
        </w:rPr>
        <w:t xml:space="preserve"> for this, </w:t>
      </w:r>
      <w:r w:rsidRPr="00F42561">
        <w:rPr>
          <w:rFonts w:asciiTheme="minorHAnsi" w:hAnsiTheme="minorHAnsi"/>
          <w:u w:val="single"/>
        </w:rPr>
        <w:t>such as</w:t>
      </w:r>
      <w:r w:rsidRPr="005E0946">
        <w:rPr>
          <w:rFonts w:asciiTheme="minorHAnsi" w:hAnsiTheme="minorHAnsi"/>
          <w:u w:val="single"/>
        </w:rPr>
        <w:t xml:space="preserve"> the </w:t>
      </w:r>
      <w:r w:rsidRPr="00F42561">
        <w:rPr>
          <w:rFonts w:asciiTheme="minorHAnsi" w:hAnsiTheme="minorHAnsi"/>
          <w:u w:val="single"/>
        </w:rPr>
        <w:t>inertia</w:t>
      </w:r>
      <w:r w:rsidRPr="005E0946">
        <w:rPr>
          <w:rFonts w:asciiTheme="minorHAnsi" w:hAnsiTheme="minorHAnsi"/>
          <w:u w:val="single"/>
        </w:rPr>
        <w:t xml:space="preserve"> built </w:t>
      </w:r>
      <w:r w:rsidRPr="00F42561">
        <w:rPr>
          <w:rFonts w:asciiTheme="minorHAnsi" w:hAnsiTheme="minorHAnsi"/>
          <w:u w:val="single"/>
        </w:rPr>
        <w:t>in</w:t>
      </w:r>
      <w:r w:rsidRPr="005E0946">
        <w:rPr>
          <w:rFonts w:asciiTheme="minorHAnsi" w:hAnsiTheme="minorHAnsi"/>
          <w:u w:val="single"/>
        </w:rPr>
        <w:t xml:space="preserve">to the </w:t>
      </w:r>
      <w:r w:rsidRPr="00F42561">
        <w:rPr>
          <w:rFonts w:asciiTheme="minorHAnsi" w:hAnsiTheme="minorHAnsi"/>
          <w:b/>
          <w:iCs/>
          <w:u w:val="single"/>
          <w:bdr w:val="single" w:sz="24" w:space="0" w:color="auto"/>
        </w:rPr>
        <w:t>s</w:t>
      </w:r>
      <w:r w:rsidRPr="005E0946">
        <w:rPr>
          <w:rFonts w:asciiTheme="minorHAnsi" w:hAnsiTheme="minorHAnsi"/>
          <w:u w:val="single"/>
        </w:rPr>
        <w:t xml:space="preserve">eparation </w:t>
      </w:r>
      <w:r w:rsidRPr="00F42561">
        <w:rPr>
          <w:rFonts w:asciiTheme="minorHAnsi" w:hAnsiTheme="minorHAnsi"/>
          <w:b/>
          <w:iCs/>
          <w:u w:val="single"/>
          <w:bdr w:val="single" w:sz="24" w:space="0" w:color="auto"/>
        </w:rPr>
        <w:t>o</w:t>
      </w:r>
      <w:r w:rsidRPr="005E0946">
        <w:rPr>
          <w:rFonts w:asciiTheme="minorHAnsi" w:hAnsiTheme="minorHAnsi"/>
          <w:u w:val="single"/>
        </w:rPr>
        <w:t xml:space="preserve">f </w:t>
      </w:r>
      <w:r w:rsidRPr="00F42561">
        <w:rPr>
          <w:rFonts w:asciiTheme="minorHAnsi" w:hAnsiTheme="minorHAnsi"/>
          <w:b/>
          <w:iCs/>
          <w:u w:val="single"/>
          <w:bdr w:val="single" w:sz="24" w:space="0" w:color="auto"/>
        </w:rPr>
        <w:t>p</w:t>
      </w:r>
      <w:r w:rsidRPr="005E0946">
        <w:rPr>
          <w:rFonts w:asciiTheme="minorHAnsi" w:hAnsiTheme="minorHAnsi"/>
          <w:u w:val="single"/>
        </w:rPr>
        <w:t xml:space="preserve">owers between the White House, Congress and the court system, </w:t>
      </w:r>
      <w:r w:rsidRPr="00F42561">
        <w:rPr>
          <w:rFonts w:asciiTheme="minorHAnsi" w:hAnsiTheme="minorHAnsi"/>
          <w:u w:val="single"/>
        </w:rPr>
        <w:t>or expectations</w:t>
      </w:r>
      <w:r w:rsidRPr="005E0946">
        <w:rPr>
          <w:rFonts w:asciiTheme="minorHAnsi" w:hAnsiTheme="minorHAnsi"/>
          <w:u w:val="single"/>
        </w:rPr>
        <w:t xml:space="preserve"> that Trump's newly appointed cabinet secretaries and </w:t>
      </w:r>
      <w:r w:rsidRPr="00F42561">
        <w:rPr>
          <w:rFonts w:asciiTheme="minorHAnsi" w:hAnsiTheme="minorHAnsi"/>
          <w:u w:val="single"/>
        </w:rPr>
        <w:t>advisors will</w:t>
      </w:r>
      <w:r w:rsidRPr="005E0946">
        <w:rPr>
          <w:rFonts w:asciiTheme="minorHAnsi" w:hAnsiTheme="minorHAnsi"/>
          <w:sz w:val="16"/>
        </w:rPr>
        <w:t xml:space="preserve"> eventually </w:t>
      </w:r>
      <w:r w:rsidRPr="00F42561">
        <w:rPr>
          <w:rFonts w:asciiTheme="minorHAnsi" w:hAnsiTheme="minorHAnsi"/>
          <w:u w:val="single"/>
        </w:rPr>
        <w:t>take</w:t>
      </w:r>
      <w:r w:rsidRPr="005E0946">
        <w:rPr>
          <w:rFonts w:asciiTheme="minorHAnsi" w:hAnsiTheme="minorHAnsi"/>
          <w:u w:val="single"/>
        </w:rPr>
        <w:t xml:space="preserve"> their </w:t>
      </w:r>
      <w:r w:rsidRPr="00F42561">
        <w:rPr>
          <w:rFonts w:asciiTheme="minorHAnsi" w:hAnsiTheme="minorHAnsi"/>
          <w:u w:val="single"/>
        </w:rPr>
        <w:t>cues from</w:t>
      </w:r>
      <w:r w:rsidRPr="005E0946">
        <w:rPr>
          <w:rFonts w:asciiTheme="minorHAnsi" w:hAnsiTheme="minorHAnsi"/>
          <w:u w:val="single"/>
        </w:rPr>
        <w:t xml:space="preserve"> more </w:t>
      </w:r>
      <w:r w:rsidRPr="00F42561">
        <w:rPr>
          <w:rFonts w:asciiTheme="minorHAnsi" w:hAnsiTheme="minorHAnsi"/>
          <w:b/>
          <w:iCs/>
          <w:u w:val="single"/>
          <w:bdr w:val="single" w:sz="24" w:space="0" w:color="auto"/>
        </w:rPr>
        <w:t>established</w:t>
      </w:r>
      <w:r w:rsidRPr="005E0946">
        <w:rPr>
          <w:rFonts w:asciiTheme="minorHAnsi" w:hAnsiTheme="minorHAnsi"/>
          <w:u w:val="single"/>
        </w:rPr>
        <w:t xml:space="preserve"> US </w:t>
      </w:r>
      <w:r w:rsidRPr="00F42561">
        <w:rPr>
          <w:rFonts w:asciiTheme="minorHAnsi" w:hAnsiTheme="minorHAnsi"/>
          <w:u w:val="single"/>
        </w:rPr>
        <w:t>positions</w:t>
      </w:r>
      <w:r w:rsidRPr="005E0946">
        <w:rPr>
          <w:rFonts w:asciiTheme="minorHAnsi" w:hAnsiTheme="minorHAnsi"/>
          <w:u w:val="single"/>
        </w:rPr>
        <w:t>.</w:t>
      </w:r>
    </w:p>
    <w:p w14:paraId="5CD546DA" w14:textId="77777777" w:rsidR="009A1774" w:rsidRPr="009A1774" w:rsidRDefault="009A1774" w:rsidP="009A1774"/>
    <w:p w14:paraId="560DA8EA" w14:textId="32B125AE" w:rsidR="009A1774" w:rsidRDefault="009A1774" w:rsidP="009A1774">
      <w:pPr>
        <w:pStyle w:val="Heading3"/>
        <w:rPr>
          <w:rStyle w:val="Hyperlink"/>
        </w:rPr>
      </w:pPr>
      <w:r>
        <w:rPr>
          <w:rStyle w:val="Hyperlink"/>
        </w:rPr>
        <w:t>2NC UQ</w:t>
      </w:r>
    </w:p>
    <w:p w14:paraId="082E4202" w14:textId="77777777" w:rsidR="009A1774" w:rsidRDefault="009A1774" w:rsidP="009A1774">
      <w:pPr>
        <w:pStyle w:val="Heading4"/>
      </w:pPr>
      <w:r>
        <w:t>Everything’s great</w:t>
      </w:r>
    </w:p>
    <w:p w14:paraId="71A6ECA3" w14:textId="77777777" w:rsidR="009A1774" w:rsidRPr="00012C53" w:rsidRDefault="009A1774" w:rsidP="009A1774">
      <w:r>
        <w:rPr>
          <w:b/>
        </w:rPr>
        <w:t>Ferry 18</w:t>
      </w:r>
    </w:p>
    <w:p w14:paraId="2BD125F9" w14:textId="77777777" w:rsidR="009A1774" w:rsidRPr="00602722" w:rsidRDefault="009A1774" w:rsidP="009A1774">
      <w:pPr>
        <w:rPr>
          <w:sz w:val="16"/>
          <w:szCs w:val="16"/>
        </w:rPr>
      </w:pPr>
      <w:r w:rsidRPr="00602722">
        <w:rPr>
          <w:sz w:val="16"/>
          <w:szCs w:val="16"/>
        </w:rPr>
        <w:t>Jeff Ferry (research director at the Coalition for a Prosperous America (CPA), a labor and manufacturing group that backs tariffs and currency moves). “Contrary to popular belief, Trump's tariffs are working.” The Hill. December 17, 2018. https://thehill.com/opinion/finance/421693-contrary-to-popular-belief-trumps-tariffs-are-working</w:t>
      </w:r>
    </w:p>
    <w:p w14:paraId="11AA8592" w14:textId="77777777" w:rsidR="009A1774" w:rsidRPr="00602722" w:rsidRDefault="009A1774" w:rsidP="009A1774"/>
    <w:p w14:paraId="55D2E9C9" w14:textId="77777777" w:rsidR="009A1774" w:rsidRPr="00354C26" w:rsidRDefault="009A1774" w:rsidP="009A1774">
      <w:pPr>
        <w:rPr>
          <w:sz w:val="16"/>
          <w:szCs w:val="16"/>
        </w:rPr>
      </w:pPr>
      <w:r w:rsidRPr="001D6D03">
        <w:rPr>
          <w:sz w:val="16"/>
          <w:szCs w:val="16"/>
        </w:rPr>
        <w:t>Throughout 2018, there has been a constant wave of criticism regarding the tariffs that President Trump imposed on an array of imports, principally from China. However, the</w:t>
      </w:r>
      <w:r w:rsidRPr="00602722">
        <w:rPr>
          <w:rStyle w:val="StyleUnderline"/>
        </w:rPr>
        <w:t xml:space="preserve"> </w:t>
      </w:r>
      <w:r w:rsidRPr="00F42561">
        <w:rPr>
          <w:rStyle w:val="StyleUnderline"/>
        </w:rPr>
        <w:t>evidence shows</w:t>
      </w:r>
      <w:r w:rsidRPr="00602722">
        <w:rPr>
          <w:rStyle w:val="StyleUnderline"/>
        </w:rPr>
        <w:t xml:space="preserve"> that </w:t>
      </w:r>
      <w:r w:rsidRPr="001D6D03">
        <w:rPr>
          <w:rStyle w:val="StyleUnderline"/>
        </w:rPr>
        <w:t xml:space="preserve">the </w:t>
      </w:r>
      <w:r w:rsidRPr="00F42561">
        <w:rPr>
          <w:rStyle w:val="StyleUnderline"/>
        </w:rPr>
        <w:t>tariffs are</w:t>
      </w:r>
      <w:r w:rsidRPr="00602722">
        <w:rPr>
          <w:rStyle w:val="StyleUnderline"/>
        </w:rPr>
        <w:t xml:space="preserve"> actually </w:t>
      </w:r>
      <w:r w:rsidRPr="00F42561">
        <w:rPr>
          <w:rStyle w:val="StyleUnderline"/>
        </w:rPr>
        <w:t>working</w:t>
      </w:r>
      <w:r w:rsidRPr="00602722">
        <w:rPr>
          <w:rStyle w:val="StyleUnderline"/>
        </w:rPr>
        <w:t xml:space="preserve">. Economic </w:t>
      </w:r>
      <w:r w:rsidRPr="00F42561">
        <w:rPr>
          <w:rStyle w:val="Emphasis"/>
        </w:rPr>
        <w:t>growth is up</w:t>
      </w:r>
      <w:r w:rsidRPr="00602722">
        <w:rPr>
          <w:rStyle w:val="StyleUnderline"/>
        </w:rPr>
        <w:t xml:space="preserve">, </w:t>
      </w:r>
      <w:r w:rsidRPr="00F42561">
        <w:rPr>
          <w:rStyle w:val="Emphasis"/>
        </w:rPr>
        <w:t>inflation</w:t>
      </w:r>
      <w:r w:rsidRPr="001D6D03">
        <w:rPr>
          <w:rStyle w:val="Emphasis"/>
        </w:rPr>
        <w:t xml:space="preserve"> is </w:t>
      </w:r>
      <w:r w:rsidRPr="00F42561">
        <w:rPr>
          <w:rStyle w:val="Emphasis"/>
        </w:rPr>
        <w:t>under control</w:t>
      </w:r>
      <w:r w:rsidRPr="00602722">
        <w:rPr>
          <w:rStyle w:val="StyleUnderline"/>
        </w:rPr>
        <w:t xml:space="preserve">, </w:t>
      </w:r>
      <w:r w:rsidRPr="00F42561">
        <w:rPr>
          <w:rStyle w:val="StyleUnderline"/>
        </w:rPr>
        <w:t>and</w:t>
      </w:r>
      <w:r w:rsidRPr="00602722">
        <w:rPr>
          <w:rStyle w:val="StyleUnderline"/>
        </w:rPr>
        <w:t xml:space="preserve"> many of </w:t>
      </w:r>
      <w:r w:rsidRPr="00F42561">
        <w:rPr>
          <w:rStyle w:val="StyleUnderline"/>
        </w:rPr>
        <w:t>the tariffed industries</w:t>
      </w:r>
      <w:r w:rsidRPr="00602722">
        <w:rPr>
          <w:rStyle w:val="StyleUnderline"/>
        </w:rPr>
        <w:t xml:space="preserve"> are </w:t>
      </w:r>
      <w:r w:rsidRPr="00F42561">
        <w:rPr>
          <w:rStyle w:val="StyleUnderline"/>
        </w:rPr>
        <w:t>enjoying</w:t>
      </w:r>
      <w:r w:rsidRPr="00602722">
        <w:rPr>
          <w:rStyle w:val="StyleUnderline"/>
        </w:rPr>
        <w:t xml:space="preserve"> </w:t>
      </w:r>
      <w:r w:rsidRPr="00F42561">
        <w:rPr>
          <w:rStyle w:val="Emphasis"/>
        </w:rPr>
        <w:t>strong recoveries</w:t>
      </w:r>
      <w:r w:rsidRPr="001D6D03">
        <w:rPr>
          <w:sz w:val="16"/>
          <w:szCs w:val="16"/>
        </w:rPr>
        <w:t xml:space="preserve"> in output, profits and employment. An economic analysis we conducted at the Coalition for a Prosperous America (CPA) explains why we are seeing stronger economic growth this year and can also expect more gains over the next three years. The economic numbers in 2018 are already impressive. In the third quarter of this year, </w:t>
      </w:r>
      <w:r w:rsidRPr="00F42561">
        <w:rPr>
          <w:rStyle w:val="StyleUnderline"/>
        </w:rPr>
        <w:t>growth in</w:t>
      </w:r>
      <w:r w:rsidRPr="00602722">
        <w:rPr>
          <w:rStyle w:val="StyleUnderline"/>
        </w:rPr>
        <w:t xml:space="preserve"> inflation-adjusted </w:t>
      </w:r>
      <w:r w:rsidRPr="00F42561">
        <w:rPr>
          <w:rStyle w:val="StyleUnderline"/>
        </w:rPr>
        <w:t>GDP</w:t>
      </w:r>
      <w:r w:rsidRPr="00602722">
        <w:rPr>
          <w:rStyle w:val="StyleUnderline"/>
        </w:rPr>
        <w:t xml:space="preserve"> (the broadest measure of U.S. economic activity) came in </w:t>
      </w:r>
      <w:r w:rsidRPr="00F42561">
        <w:rPr>
          <w:rStyle w:val="StyleUnderline"/>
        </w:rPr>
        <w:t>at 3.5 percent</w:t>
      </w:r>
      <w:r w:rsidRPr="00602722">
        <w:rPr>
          <w:rStyle w:val="StyleUnderline"/>
        </w:rPr>
        <w:t xml:space="preserve">. </w:t>
      </w:r>
      <w:r w:rsidRPr="00F42561">
        <w:rPr>
          <w:rStyle w:val="StyleUnderline"/>
        </w:rPr>
        <w:t>That’s</w:t>
      </w:r>
      <w:r w:rsidRPr="00602722">
        <w:rPr>
          <w:rStyle w:val="StyleUnderline"/>
        </w:rPr>
        <w:t xml:space="preserve"> far </w:t>
      </w:r>
      <w:r w:rsidRPr="00F42561">
        <w:rPr>
          <w:rStyle w:val="Emphasis"/>
        </w:rPr>
        <w:t>better than most economists expected</w:t>
      </w:r>
      <w:r w:rsidRPr="00602722">
        <w:rPr>
          <w:rStyle w:val="StyleUnderline"/>
        </w:rPr>
        <w:t xml:space="preserve"> a year ago. The Commerce Department is also reporting that </w:t>
      </w:r>
      <w:r w:rsidRPr="00F42561">
        <w:rPr>
          <w:rStyle w:val="Emphasis"/>
        </w:rPr>
        <w:t>consumer spending was up</w:t>
      </w:r>
      <w:r w:rsidRPr="001D6D03">
        <w:rPr>
          <w:sz w:val="16"/>
          <w:szCs w:val="16"/>
        </w:rPr>
        <w:t xml:space="preserve"> a strong 0.6 percent in October. That’s good, too, but even more stunning is the data showing online consumer sales were up 23.6 percent for “Black Friday” compared with last year. Economists and </w:t>
      </w:r>
      <w:r w:rsidRPr="00F42561">
        <w:rPr>
          <w:rStyle w:val="StyleUnderline"/>
        </w:rPr>
        <w:t>retailers</w:t>
      </w:r>
      <w:r w:rsidRPr="00602722">
        <w:rPr>
          <w:rStyle w:val="StyleUnderline"/>
        </w:rPr>
        <w:t xml:space="preserve"> are now </w:t>
      </w:r>
      <w:r w:rsidRPr="00F42561">
        <w:rPr>
          <w:rStyle w:val="StyleUnderline"/>
        </w:rPr>
        <w:t>expecting</w:t>
      </w:r>
      <w:r w:rsidRPr="00602722">
        <w:rPr>
          <w:rStyle w:val="StyleUnderline"/>
        </w:rPr>
        <w:t xml:space="preserve"> </w:t>
      </w:r>
      <w:r w:rsidRPr="00F42561">
        <w:rPr>
          <w:rStyle w:val="Emphasis"/>
        </w:rPr>
        <w:t>strong holiday sales</w:t>
      </w:r>
      <w:r w:rsidRPr="00602722">
        <w:rPr>
          <w:rStyle w:val="StyleUnderline"/>
        </w:rPr>
        <w:t xml:space="preserve">, </w:t>
      </w:r>
      <w:r w:rsidRPr="00F42561">
        <w:rPr>
          <w:rStyle w:val="StyleUnderline"/>
        </w:rPr>
        <w:t xml:space="preserve">driven by </w:t>
      </w:r>
      <w:r w:rsidRPr="00F42561">
        <w:rPr>
          <w:rStyle w:val="Emphasis"/>
        </w:rPr>
        <w:t>low unemployment</w:t>
      </w:r>
      <w:r w:rsidRPr="00602722">
        <w:rPr>
          <w:rStyle w:val="StyleUnderline"/>
        </w:rPr>
        <w:t xml:space="preserve">, </w:t>
      </w:r>
      <w:r w:rsidRPr="00F42561">
        <w:rPr>
          <w:rStyle w:val="StyleUnderline"/>
        </w:rPr>
        <w:t>with wages rising</w:t>
      </w:r>
      <w:r w:rsidRPr="00602722">
        <w:rPr>
          <w:rStyle w:val="StyleUnderline"/>
        </w:rPr>
        <w:t xml:space="preserve"> slightly </w:t>
      </w:r>
      <w:r w:rsidRPr="00F42561">
        <w:rPr>
          <w:rStyle w:val="StyleUnderline"/>
        </w:rPr>
        <w:t>faster than inflation</w:t>
      </w:r>
      <w:r w:rsidRPr="00602722">
        <w:rPr>
          <w:rStyle w:val="StyleUnderline"/>
        </w:rPr>
        <w:t xml:space="preserve">. Even </w:t>
      </w:r>
      <w:r w:rsidRPr="001D6D03">
        <w:rPr>
          <w:rStyle w:val="StyleUnderline"/>
        </w:rPr>
        <w:t xml:space="preserve">more impressive is the </w:t>
      </w:r>
      <w:r w:rsidRPr="001D6D03">
        <w:rPr>
          <w:rStyle w:val="Emphasis"/>
        </w:rPr>
        <w:t>growth in America’s manufacturing</w:t>
      </w:r>
      <w:r w:rsidRPr="001D6D03">
        <w:rPr>
          <w:rStyle w:val="StyleUnderline"/>
        </w:rPr>
        <w:t xml:space="preserve"> sector. Despite continual predictions that the proverbial sky is falling,</w:t>
      </w:r>
      <w:r w:rsidRPr="00602722">
        <w:rPr>
          <w:rStyle w:val="StyleUnderline"/>
        </w:rPr>
        <w:t xml:space="preserve"> the Trump </w:t>
      </w:r>
      <w:r w:rsidRPr="00F42561">
        <w:rPr>
          <w:rStyle w:val="StyleUnderline"/>
        </w:rPr>
        <w:t>tariffs</w:t>
      </w:r>
      <w:r w:rsidRPr="00602722">
        <w:rPr>
          <w:rStyle w:val="StyleUnderline"/>
        </w:rPr>
        <w:t xml:space="preserve"> have actually </w:t>
      </w:r>
      <w:r w:rsidRPr="00F42561">
        <w:rPr>
          <w:rStyle w:val="Emphasis"/>
        </w:rPr>
        <w:t>combined with other policies</w:t>
      </w:r>
      <w:r w:rsidRPr="00602722">
        <w:rPr>
          <w:rStyle w:val="StyleUnderline"/>
        </w:rPr>
        <w:t xml:space="preserve"> </w:t>
      </w:r>
      <w:r w:rsidRPr="001D6D03">
        <w:rPr>
          <w:rStyle w:val="StyleUnderline"/>
        </w:rPr>
        <w:t>to</w:t>
      </w:r>
      <w:r w:rsidRPr="00602722">
        <w:rPr>
          <w:rStyle w:val="StyleUnderline"/>
        </w:rPr>
        <w:t xml:space="preserve"> </w:t>
      </w:r>
      <w:r w:rsidRPr="00F42561">
        <w:rPr>
          <w:rStyle w:val="StyleUnderline"/>
        </w:rPr>
        <w:t>trigger</w:t>
      </w:r>
      <w:r w:rsidRPr="00602722">
        <w:rPr>
          <w:rStyle w:val="StyleUnderline"/>
        </w:rPr>
        <w:t xml:space="preserve"> an </w:t>
      </w:r>
      <w:r w:rsidRPr="00F42561">
        <w:rPr>
          <w:rStyle w:val="StyleUnderline"/>
        </w:rPr>
        <w:t>economic boom</w:t>
      </w:r>
      <w:r w:rsidRPr="00602722">
        <w:rPr>
          <w:rStyle w:val="StyleUnderline"/>
        </w:rPr>
        <w:t xml:space="preserve"> </w:t>
      </w:r>
      <w:r w:rsidRPr="001D6D03">
        <w:rPr>
          <w:sz w:val="16"/>
          <w:szCs w:val="16"/>
        </w:rPr>
        <w:t xml:space="preserve">for U.S. manufacturing. Federal data shows U.S factory employment up 296,000 jobs compared with a year ago. And manufacturers are reporting that demand for their products has increased in a broad range of industries — including everything from tiny medical devices to heavy construction machinery. This mirrors the closely-watched </w:t>
      </w:r>
      <w:r w:rsidRPr="00F42561">
        <w:rPr>
          <w:rStyle w:val="Emphasis"/>
        </w:rPr>
        <w:t>Purchasing Managers’ Index</w:t>
      </w:r>
      <w:r w:rsidRPr="00602722">
        <w:rPr>
          <w:rStyle w:val="StyleUnderline"/>
        </w:rPr>
        <w:t xml:space="preserve">, which </w:t>
      </w:r>
      <w:r w:rsidRPr="00F42561">
        <w:rPr>
          <w:rStyle w:val="StyleUnderline"/>
        </w:rPr>
        <w:t>shows</w:t>
      </w:r>
      <w:r w:rsidRPr="00602722">
        <w:rPr>
          <w:rStyle w:val="StyleUnderline"/>
        </w:rPr>
        <w:t xml:space="preserve"> broad </w:t>
      </w:r>
      <w:r w:rsidRPr="00F42561">
        <w:rPr>
          <w:rStyle w:val="StyleUnderline"/>
        </w:rPr>
        <w:t>optimism across</w:t>
      </w:r>
      <w:r w:rsidRPr="00602722">
        <w:rPr>
          <w:rStyle w:val="StyleUnderline"/>
        </w:rPr>
        <w:t xml:space="preserve"> U.S. </w:t>
      </w:r>
      <w:r w:rsidRPr="00F42561">
        <w:rPr>
          <w:rStyle w:val="StyleUnderline"/>
        </w:rPr>
        <w:t>manufacturing</w:t>
      </w:r>
      <w:r w:rsidRPr="00602722">
        <w:rPr>
          <w:rStyle w:val="StyleUnderline"/>
        </w:rPr>
        <w:t xml:space="preserve">. The tariffs have contributed to this growth, both directly and indirectly. </w:t>
      </w:r>
      <w:r w:rsidRPr="00F42561">
        <w:rPr>
          <w:rStyle w:val="StyleUnderline"/>
        </w:rPr>
        <w:t>In</w:t>
      </w:r>
      <w:r w:rsidRPr="00602722">
        <w:rPr>
          <w:rStyle w:val="StyleUnderline"/>
        </w:rPr>
        <w:t xml:space="preserve"> the </w:t>
      </w:r>
      <w:r w:rsidRPr="00F42561">
        <w:rPr>
          <w:rStyle w:val="StyleUnderline"/>
        </w:rPr>
        <w:t>four</w:t>
      </w:r>
      <w:r w:rsidRPr="00602722">
        <w:rPr>
          <w:rStyle w:val="StyleUnderline"/>
        </w:rPr>
        <w:t xml:space="preserve"> main </w:t>
      </w:r>
      <w:r w:rsidRPr="00F42561">
        <w:rPr>
          <w:rStyle w:val="StyleUnderline"/>
        </w:rPr>
        <w:t>areas</w:t>
      </w:r>
      <w:r w:rsidRPr="00602722">
        <w:rPr>
          <w:rStyle w:val="StyleUnderline"/>
        </w:rPr>
        <w:t xml:space="preserve"> where </w:t>
      </w:r>
      <w:r w:rsidRPr="00F42561">
        <w:rPr>
          <w:rStyle w:val="StyleUnderline"/>
        </w:rPr>
        <w:t>tariffs</w:t>
      </w:r>
      <w:r w:rsidRPr="00602722">
        <w:rPr>
          <w:rStyle w:val="StyleUnderline"/>
        </w:rPr>
        <w:t xml:space="preserve"> were </w:t>
      </w:r>
      <w:r w:rsidRPr="00F42561">
        <w:rPr>
          <w:rStyle w:val="StyleUnderline"/>
        </w:rPr>
        <w:t>imposed</w:t>
      </w:r>
      <w:r w:rsidRPr="00602722">
        <w:rPr>
          <w:rStyle w:val="StyleUnderline"/>
        </w:rPr>
        <w:t xml:space="preserve"> — </w:t>
      </w:r>
      <w:r w:rsidRPr="00F42561">
        <w:rPr>
          <w:rStyle w:val="StyleUnderline"/>
        </w:rPr>
        <w:t>steel, aluminum, solar</w:t>
      </w:r>
      <w:r w:rsidRPr="00602722">
        <w:rPr>
          <w:rStyle w:val="StyleUnderline"/>
        </w:rPr>
        <w:t xml:space="preserve"> panels, </w:t>
      </w:r>
      <w:r w:rsidRPr="00F42561">
        <w:rPr>
          <w:rStyle w:val="StyleUnderline"/>
        </w:rPr>
        <w:t>and washing machines</w:t>
      </w:r>
      <w:r w:rsidRPr="00602722">
        <w:rPr>
          <w:rStyle w:val="StyleUnderline"/>
        </w:rPr>
        <w:t xml:space="preserve"> — the </w:t>
      </w:r>
      <w:r w:rsidRPr="00F42561">
        <w:rPr>
          <w:rStyle w:val="StyleUnderline"/>
        </w:rPr>
        <w:t>U.S.</w:t>
      </w:r>
      <w:r w:rsidRPr="00602722">
        <w:rPr>
          <w:rStyle w:val="StyleUnderline"/>
        </w:rPr>
        <w:t xml:space="preserve"> has directly </w:t>
      </w:r>
      <w:r w:rsidRPr="00F42561">
        <w:rPr>
          <w:rStyle w:val="StyleUnderline"/>
        </w:rPr>
        <w:t>added</w:t>
      </w:r>
      <w:r w:rsidRPr="00602722">
        <w:rPr>
          <w:rStyle w:val="StyleUnderline"/>
        </w:rPr>
        <w:t xml:space="preserve"> </w:t>
      </w:r>
      <w:r w:rsidRPr="00F42561">
        <w:rPr>
          <w:rStyle w:val="Emphasis"/>
        </w:rPr>
        <w:t>more than 11,000 jobs</w:t>
      </w:r>
      <w:r w:rsidRPr="00602722">
        <w:rPr>
          <w:rStyle w:val="StyleUnderline"/>
        </w:rPr>
        <w:t xml:space="preserve"> as of August</w:t>
      </w:r>
      <w:r w:rsidRPr="001D6D03">
        <w:rPr>
          <w:sz w:val="16"/>
          <w:szCs w:val="16"/>
        </w:rPr>
        <w:t xml:space="preserve">. Since then, more investments and jobs have been announced — including a massive $1.5 billion steel plant by Steel Dynamics that will employ some 600 workers. And in the solar arena, Solar Power World magazine lists more than a dozen U.S. companies where new facilities have been “started and/or expanded.” </w:t>
      </w:r>
    </w:p>
    <w:p w14:paraId="175FA342" w14:textId="77777777" w:rsidR="009A1774" w:rsidRPr="00495392" w:rsidRDefault="009A1774" w:rsidP="009A1774">
      <w:pPr>
        <w:keepNext/>
        <w:keepLines/>
        <w:spacing w:before="200"/>
        <w:outlineLvl w:val="3"/>
        <w:rPr>
          <w:rFonts w:eastAsiaTheme="majorEastAsia" w:cstheme="majorBidi"/>
          <w:b/>
          <w:iCs/>
        </w:rPr>
      </w:pPr>
      <w:r w:rsidRPr="00495392">
        <w:rPr>
          <w:rFonts w:eastAsiaTheme="majorEastAsia" w:cstheme="majorBidi"/>
          <w:b/>
          <w:iCs/>
        </w:rPr>
        <w:t xml:space="preserve">Tariffs don’t undermine the economy---they shave fractions of a percent off growth at worst </w:t>
      </w:r>
    </w:p>
    <w:p w14:paraId="4B06C948" w14:textId="77777777" w:rsidR="009A1774" w:rsidRPr="00495392" w:rsidRDefault="009A1774" w:rsidP="009A1774">
      <w:r w:rsidRPr="00495392">
        <w:t xml:space="preserve">Nelson D. </w:t>
      </w:r>
      <w:r w:rsidRPr="00495392">
        <w:rPr>
          <w:b/>
          <w:bCs/>
          <w:sz w:val="26"/>
        </w:rPr>
        <w:t>Schwartz 18</w:t>
      </w:r>
      <w:r w:rsidRPr="00495392">
        <w:t xml:space="preserve">, NYT writer, 6/20/18, “Trump’s Ace in the Hole in Trade War: A Strong Economy,” </w:t>
      </w:r>
      <w:hyperlink r:id="rId61" w:history="1">
        <w:r w:rsidRPr="00495392">
          <w:t>https://www.nytimes.com/2018/06/20/business/economy/trump-trade-economy.html</w:t>
        </w:r>
      </w:hyperlink>
    </w:p>
    <w:p w14:paraId="5E64B2BC" w14:textId="77777777" w:rsidR="009A1774" w:rsidRPr="00495392" w:rsidRDefault="009A1774" w:rsidP="009A1774">
      <w:pPr>
        <w:rPr>
          <w:sz w:val="16"/>
        </w:rPr>
      </w:pPr>
      <w:r w:rsidRPr="00F42561">
        <w:rPr>
          <w:u w:val="single"/>
        </w:rPr>
        <w:t xml:space="preserve">Trade wars </w:t>
      </w:r>
      <w:r w:rsidRPr="00F42561">
        <w:rPr>
          <w:b/>
          <w:iCs/>
          <w:u w:val="single"/>
          <w:bdr w:val="single" w:sz="8" w:space="0" w:color="auto"/>
        </w:rPr>
        <w:t>won’t sharply curtail economic activity</w:t>
      </w:r>
      <w:r w:rsidRPr="00495392">
        <w:rPr>
          <w:sz w:val="16"/>
        </w:rPr>
        <w:t xml:space="preserve">, unless they cause businesses to lose confidence, said Spencer Dale, chief economist for BP, the energy giant. The bigger problem, he said, is that </w:t>
      </w:r>
      <w:r w:rsidRPr="00F42561">
        <w:rPr>
          <w:u w:val="single"/>
        </w:rPr>
        <w:t>trade wars could</w:t>
      </w:r>
      <w:r w:rsidRPr="00495392">
        <w:rPr>
          <w:u w:val="single"/>
        </w:rPr>
        <w:t xml:space="preserve"> “eat away at trend growth</w:t>
      </w:r>
      <w:r w:rsidRPr="00495392">
        <w:rPr>
          <w:sz w:val="16"/>
        </w:rPr>
        <w:t xml:space="preserve">” by </w:t>
      </w:r>
      <w:r w:rsidRPr="00F42561">
        <w:rPr>
          <w:u w:val="single"/>
        </w:rPr>
        <w:t>reduc</w:t>
      </w:r>
      <w:r w:rsidRPr="00495392">
        <w:rPr>
          <w:u w:val="single"/>
        </w:rPr>
        <w:t xml:space="preserve">ing </w:t>
      </w:r>
      <w:r w:rsidRPr="00F42561">
        <w:rPr>
          <w:u w:val="single"/>
        </w:rPr>
        <w:t>G.D.P.</w:t>
      </w:r>
      <w:r w:rsidRPr="00495392">
        <w:rPr>
          <w:u w:val="single"/>
        </w:rPr>
        <w:t xml:space="preserve"> by </w:t>
      </w:r>
      <w:r w:rsidRPr="00F42561">
        <w:rPr>
          <w:u w:val="single"/>
        </w:rPr>
        <w:t xml:space="preserve">a </w:t>
      </w:r>
      <w:r w:rsidRPr="00F42561">
        <w:rPr>
          <w:b/>
          <w:iCs/>
          <w:u w:val="single"/>
          <w:bdr w:val="single" w:sz="8" w:space="0" w:color="auto"/>
        </w:rPr>
        <w:t>fraction of a percent a year</w:t>
      </w:r>
      <w:r w:rsidRPr="00495392">
        <w:rPr>
          <w:sz w:val="16"/>
        </w:rPr>
        <w:t xml:space="preserve">. That might not seem meaningful in any given year, but </w:t>
      </w:r>
      <w:r w:rsidRPr="00495392">
        <w:rPr>
          <w:b/>
          <w:iCs/>
          <w:u w:val="single"/>
          <w:bdr w:val="single" w:sz="8" w:space="0" w:color="auto"/>
        </w:rPr>
        <w:t xml:space="preserve">compounded </w:t>
      </w:r>
      <w:r w:rsidRPr="00F42561">
        <w:rPr>
          <w:b/>
          <w:iCs/>
          <w:u w:val="single"/>
          <w:bdr w:val="single" w:sz="8" w:space="0" w:color="auto"/>
        </w:rPr>
        <w:t>over a decade or two</w:t>
      </w:r>
      <w:r w:rsidRPr="00F42561">
        <w:rPr>
          <w:u w:val="single"/>
        </w:rPr>
        <w:t>, it could leave the economy</w:t>
      </w:r>
      <w:r w:rsidRPr="00495392">
        <w:rPr>
          <w:u w:val="single"/>
        </w:rPr>
        <w:t xml:space="preserve"> noticeably </w:t>
      </w:r>
      <w:r w:rsidRPr="00F42561">
        <w:rPr>
          <w:u w:val="single"/>
        </w:rPr>
        <w:t>short of what it might</w:t>
      </w:r>
      <w:r w:rsidRPr="00495392">
        <w:rPr>
          <w:u w:val="single"/>
        </w:rPr>
        <w:t xml:space="preserve"> otherwise </w:t>
      </w:r>
      <w:r w:rsidRPr="00F42561">
        <w:rPr>
          <w:u w:val="single"/>
        </w:rPr>
        <w:t>have achieved</w:t>
      </w:r>
      <w:r w:rsidRPr="00495392">
        <w:rPr>
          <w:sz w:val="16"/>
        </w:rPr>
        <w:t>.</w:t>
      </w:r>
    </w:p>
    <w:p w14:paraId="5829BF7F" w14:textId="77777777" w:rsidR="009A1774" w:rsidRPr="00495392" w:rsidRDefault="009A1774" w:rsidP="009A1774">
      <w:pPr>
        <w:rPr>
          <w:sz w:val="16"/>
        </w:rPr>
      </w:pPr>
      <w:r w:rsidRPr="00495392">
        <w:rPr>
          <w:sz w:val="16"/>
        </w:rPr>
        <w:t xml:space="preserve">The Fed chairman, Jerome H. Powell, has also noted those risks. “Changes in trade policy could cause us to have to question the outlook,” he said on Wednesday at a European Central Bank conference in Portugal. </w:t>
      </w:r>
    </w:p>
    <w:p w14:paraId="54A445E0" w14:textId="77777777" w:rsidR="009A1774" w:rsidRPr="00495392" w:rsidRDefault="009A1774" w:rsidP="009A1774">
      <w:pPr>
        <w:rPr>
          <w:sz w:val="16"/>
        </w:rPr>
      </w:pPr>
      <w:r w:rsidRPr="00495392">
        <w:rPr>
          <w:u w:val="single"/>
        </w:rPr>
        <w:t xml:space="preserve">Still, </w:t>
      </w:r>
      <w:r w:rsidRPr="00F42561">
        <w:rPr>
          <w:u w:val="single"/>
        </w:rPr>
        <w:t xml:space="preserve">the </w:t>
      </w:r>
      <w:r w:rsidRPr="00F42561">
        <w:rPr>
          <w:b/>
          <w:iCs/>
          <w:u w:val="single"/>
          <w:bdr w:val="single" w:sz="8" w:space="0" w:color="auto"/>
        </w:rPr>
        <w:t>U</w:t>
      </w:r>
      <w:r w:rsidRPr="00495392">
        <w:rPr>
          <w:sz w:val="16"/>
        </w:rPr>
        <w:t xml:space="preserve">nited </w:t>
      </w:r>
      <w:r w:rsidRPr="00F42561">
        <w:rPr>
          <w:b/>
          <w:iCs/>
          <w:u w:val="single"/>
          <w:bdr w:val="single" w:sz="8" w:space="0" w:color="auto"/>
        </w:rPr>
        <w:t>S</w:t>
      </w:r>
      <w:r w:rsidRPr="00495392">
        <w:rPr>
          <w:sz w:val="16"/>
        </w:rPr>
        <w:t xml:space="preserve">tates </w:t>
      </w:r>
      <w:r w:rsidRPr="00F42561">
        <w:rPr>
          <w:u w:val="single"/>
        </w:rPr>
        <w:t>remains</w:t>
      </w:r>
      <w:r w:rsidRPr="00495392">
        <w:rPr>
          <w:u w:val="single"/>
        </w:rPr>
        <w:t xml:space="preserve"> more </w:t>
      </w:r>
      <w:r w:rsidRPr="00F42561">
        <w:rPr>
          <w:u w:val="single"/>
        </w:rPr>
        <w:t>insulated from a trade shock</w:t>
      </w:r>
      <w:r w:rsidRPr="00495392">
        <w:rPr>
          <w:u w:val="single"/>
        </w:rPr>
        <w:t xml:space="preserve"> than other countries. </w:t>
      </w:r>
      <w:r w:rsidRPr="00F42561">
        <w:rPr>
          <w:u w:val="single"/>
        </w:rPr>
        <w:t>Exports account for</w:t>
      </w:r>
      <w:r w:rsidRPr="00495392">
        <w:rPr>
          <w:u w:val="single"/>
        </w:rPr>
        <w:t xml:space="preserve"> just </w:t>
      </w:r>
      <w:r w:rsidRPr="00F42561">
        <w:rPr>
          <w:u w:val="single"/>
        </w:rPr>
        <w:t>12 percent of</w:t>
      </w:r>
      <w:r w:rsidRPr="00495392">
        <w:rPr>
          <w:u w:val="single"/>
        </w:rPr>
        <w:t xml:space="preserve"> American </w:t>
      </w:r>
      <w:r w:rsidRPr="00F42561">
        <w:rPr>
          <w:b/>
          <w:iCs/>
          <w:u w:val="single"/>
          <w:bdr w:val="single" w:sz="8" w:space="0" w:color="auto"/>
        </w:rPr>
        <w:t>g</w:t>
      </w:r>
      <w:r w:rsidRPr="00495392">
        <w:rPr>
          <w:sz w:val="16"/>
        </w:rPr>
        <w:t xml:space="preserve">ross </w:t>
      </w:r>
      <w:r w:rsidRPr="00F42561">
        <w:rPr>
          <w:b/>
          <w:iCs/>
          <w:u w:val="single"/>
          <w:bdr w:val="single" w:sz="8" w:space="0" w:color="auto"/>
        </w:rPr>
        <w:t>d</w:t>
      </w:r>
      <w:r w:rsidRPr="00495392">
        <w:rPr>
          <w:sz w:val="16"/>
        </w:rPr>
        <w:t xml:space="preserve">omestic </w:t>
      </w:r>
      <w:r w:rsidRPr="00F42561">
        <w:rPr>
          <w:b/>
          <w:iCs/>
          <w:u w:val="single"/>
          <w:bdr w:val="single" w:sz="8" w:space="0" w:color="auto"/>
        </w:rPr>
        <w:t>p</w:t>
      </w:r>
      <w:r w:rsidRPr="00495392">
        <w:rPr>
          <w:sz w:val="16"/>
        </w:rPr>
        <w:t xml:space="preserve">roduct. That’s </w:t>
      </w:r>
      <w:r w:rsidRPr="00F42561">
        <w:rPr>
          <w:u w:val="single"/>
        </w:rPr>
        <w:t>the lowest</w:t>
      </w:r>
      <w:r w:rsidRPr="00495392">
        <w:rPr>
          <w:sz w:val="16"/>
        </w:rPr>
        <w:t xml:space="preserve"> share </w:t>
      </w:r>
      <w:r w:rsidRPr="00F42561">
        <w:rPr>
          <w:u w:val="single"/>
        </w:rPr>
        <w:t>among the</w:t>
      </w:r>
      <w:r w:rsidRPr="00495392">
        <w:rPr>
          <w:sz w:val="16"/>
        </w:rPr>
        <w:t xml:space="preserve"> 35 members of the </w:t>
      </w:r>
      <w:r w:rsidRPr="00F42561">
        <w:rPr>
          <w:b/>
          <w:iCs/>
          <w:u w:val="single"/>
          <w:bdr w:val="single" w:sz="8" w:space="0" w:color="auto"/>
        </w:rPr>
        <w:t>O</w:t>
      </w:r>
      <w:r w:rsidRPr="00495392">
        <w:rPr>
          <w:sz w:val="16"/>
        </w:rPr>
        <w:t xml:space="preserve">rganization for </w:t>
      </w:r>
      <w:r w:rsidRPr="00F42561">
        <w:rPr>
          <w:b/>
          <w:iCs/>
          <w:u w:val="single"/>
          <w:bdr w:val="single" w:sz="8" w:space="0" w:color="auto"/>
        </w:rPr>
        <w:t>E</w:t>
      </w:r>
      <w:r w:rsidRPr="00495392">
        <w:rPr>
          <w:sz w:val="16"/>
        </w:rPr>
        <w:t xml:space="preserve">conomic </w:t>
      </w:r>
      <w:r w:rsidRPr="00F42561">
        <w:rPr>
          <w:b/>
          <w:iCs/>
          <w:u w:val="single"/>
          <w:bdr w:val="single" w:sz="8" w:space="0" w:color="auto"/>
        </w:rPr>
        <w:t>C</w:t>
      </w:r>
      <w:r w:rsidRPr="00495392">
        <w:rPr>
          <w:sz w:val="16"/>
        </w:rPr>
        <w:t xml:space="preserve">ooperation and </w:t>
      </w:r>
      <w:r w:rsidRPr="00F42561">
        <w:rPr>
          <w:b/>
          <w:iCs/>
          <w:u w:val="single"/>
          <w:bdr w:val="single" w:sz="8" w:space="0" w:color="auto"/>
        </w:rPr>
        <w:t>D</w:t>
      </w:r>
      <w:r w:rsidRPr="00495392">
        <w:rPr>
          <w:sz w:val="16"/>
        </w:rPr>
        <w:t xml:space="preserve">evelopment, a group of industrialized countries. By contrast, the figure is 31 percent in Canada, 37 percent in Mexico and 44 percent in the European Union. </w:t>
      </w:r>
    </w:p>
    <w:p w14:paraId="3D197AF1" w14:textId="77777777" w:rsidR="009A1774" w:rsidRPr="00495392" w:rsidRDefault="009A1774" w:rsidP="009A1774">
      <w:pPr>
        <w:rPr>
          <w:sz w:val="16"/>
        </w:rPr>
      </w:pPr>
      <w:r w:rsidRPr="00495392">
        <w:rPr>
          <w:sz w:val="16"/>
        </w:rPr>
        <w:t xml:space="preserve">In the United States, </w:t>
      </w:r>
      <w:r w:rsidRPr="00F42561">
        <w:rPr>
          <w:u w:val="single"/>
        </w:rPr>
        <w:t>consumer spending accounts for</w:t>
      </w:r>
      <w:r w:rsidRPr="00495392">
        <w:rPr>
          <w:sz w:val="16"/>
        </w:rPr>
        <w:t xml:space="preserve"> nearly </w:t>
      </w:r>
      <w:r w:rsidRPr="00F42561">
        <w:rPr>
          <w:u w:val="single"/>
        </w:rPr>
        <w:t>70</w:t>
      </w:r>
      <w:r w:rsidRPr="00495392">
        <w:rPr>
          <w:u w:val="single"/>
        </w:rPr>
        <w:t xml:space="preserve"> percent of G.D.P</w:t>
      </w:r>
      <w:r w:rsidRPr="00495392">
        <w:rPr>
          <w:sz w:val="16"/>
        </w:rPr>
        <w:t xml:space="preserve">. And </w:t>
      </w:r>
      <w:r w:rsidRPr="00495392">
        <w:rPr>
          <w:u w:val="single"/>
        </w:rPr>
        <w:t>recent surveys</w:t>
      </w:r>
      <w:r w:rsidRPr="00495392">
        <w:rPr>
          <w:sz w:val="16"/>
        </w:rPr>
        <w:t xml:space="preserve"> and other data </w:t>
      </w:r>
      <w:r w:rsidRPr="00495392">
        <w:rPr>
          <w:u w:val="single"/>
        </w:rPr>
        <w:t>show</w:t>
      </w:r>
      <w:r w:rsidRPr="00495392">
        <w:rPr>
          <w:sz w:val="16"/>
        </w:rPr>
        <w:t xml:space="preserve"> that </w:t>
      </w:r>
      <w:r w:rsidRPr="00F42561">
        <w:rPr>
          <w:u w:val="single"/>
        </w:rPr>
        <w:t xml:space="preserve">people are </w:t>
      </w:r>
      <w:r w:rsidRPr="00F42561">
        <w:rPr>
          <w:b/>
          <w:iCs/>
          <w:u w:val="single"/>
          <w:bdr w:val="single" w:sz="8" w:space="0" w:color="auto"/>
        </w:rPr>
        <w:t>bullish</w:t>
      </w:r>
      <w:r w:rsidRPr="00495392">
        <w:rPr>
          <w:b/>
          <w:iCs/>
          <w:u w:val="single"/>
          <w:bdr w:val="single" w:sz="8" w:space="0" w:color="auto"/>
        </w:rPr>
        <w:t xml:space="preserve"> about the economy’s trajectory</w:t>
      </w:r>
      <w:r w:rsidRPr="00495392">
        <w:rPr>
          <w:sz w:val="16"/>
        </w:rPr>
        <w:t xml:space="preserve">, according to Ian Shepherdson of Pantheon Macroeconomics. </w:t>
      </w:r>
      <w:r w:rsidRPr="00495392">
        <w:rPr>
          <w:u w:val="single"/>
        </w:rPr>
        <w:t xml:space="preserve">Owners of </w:t>
      </w:r>
      <w:r w:rsidRPr="00F42561">
        <w:rPr>
          <w:u w:val="single"/>
        </w:rPr>
        <w:t>small businesses are</w:t>
      </w:r>
      <w:r w:rsidRPr="00495392">
        <w:rPr>
          <w:u w:val="single"/>
        </w:rPr>
        <w:t xml:space="preserve"> also </w:t>
      </w:r>
      <w:r w:rsidRPr="00F42561">
        <w:rPr>
          <w:u w:val="single"/>
        </w:rPr>
        <w:t>confident</w:t>
      </w:r>
      <w:r w:rsidRPr="00495392">
        <w:rPr>
          <w:sz w:val="16"/>
        </w:rPr>
        <w:t xml:space="preserve"> — about their own prospects and about the overall economy.</w:t>
      </w:r>
    </w:p>
    <w:p w14:paraId="158E3DDB" w14:textId="77777777" w:rsidR="009A1774" w:rsidRDefault="009A1774" w:rsidP="009A1774"/>
    <w:p w14:paraId="0CE7A6EB" w14:textId="77777777" w:rsidR="009A1774" w:rsidRDefault="009A1774" w:rsidP="009A1774"/>
    <w:p w14:paraId="2DFB4D3B" w14:textId="77777777" w:rsidR="009A1774" w:rsidRPr="001B5013" w:rsidRDefault="009A1774" w:rsidP="009A1774">
      <w:pPr>
        <w:pStyle w:val="Heading4"/>
      </w:pPr>
      <w:r>
        <w:t xml:space="preserve">Trump’s tariffs won’t cause recession even if they’re </w:t>
      </w:r>
      <w:r>
        <w:rPr>
          <w:u w:val="single"/>
        </w:rPr>
        <w:t>tripled or quadrupled</w:t>
      </w:r>
    </w:p>
    <w:p w14:paraId="1CCE8B54" w14:textId="77777777" w:rsidR="009A1774" w:rsidRDefault="009A1774" w:rsidP="009A1774">
      <w:r>
        <w:rPr>
          <w:b/>
        </w:rPr>
        <w:t>Fisher 1-24</w:t>
      </w:r>
    </w:p>
    <w:p w14:paraId="3AC3E684" w14:textId="77777777" w:rsidR="009A1774" w:rsidRPr="00111FEF" w:rsidRDefault="009A1774" w:rsidP="009A1774">
      <w:pPr>
        <w:rPr>
          <w:sz w:val="16"/>
          <w:szCs w:val="16"/>
        </w:rPr>
      </w:pPr>
      <w:r w:rsidRPr="00111FEF">
        <w:rPr>
          <w:sz w:val="16"/>
          <w:szCs w:val="16"/>
        </w:rPr>
        <w:t xml:space="preserve">Ken Fisher (founder and chair of Fisher Investments, a money management firm). “Why Chinese Stock Investors Shouldn’t Fear Trump’s Tariffs.” Caixin. January 24, 2019. </w:t>
      </w:r>
      <w:hyperlink r:id="rId62" w:history="1">
        <w:r w:rsidRPr="00111FEF">
          <w:rPr>
            <w:rStyle w:val="Hyperlink"/>
            <w:sz w:val="16"/>
            <w:szCs w:val="16"/>
          </w:rPr>
          <w:t>https://www.caixinglobal.com/2019-01-24/opinion-why-chinese-stock-investors-shouldnt-fear-trumps-tariffs-101373984.html</w:t>
        </w:r>
      </w:hyperlink>
    </w:p>
    <w:p w14:paraId="086F16FF" w14:textId="77777777" w:rsidR="009A1774" w:rsidRPr="00111FEF" w:rsidRDefault="009A1774" w:rsidP="009A1774">
      <w:pPr>
        <w:rPr>
          <w:sz w:val="16"/>
          <w:szCs w:val="16"/>
        </w:rPr>
      </w:pPr>
    </w:p>
    <w:p w14:paraId="28D1DB3A" w14:textId="77777777" w:rsidR="009A1774" w:rsidRDefault="009A1774" w:rsidP="009A1774">
      <w:pPr>
        <w:rPr>
          <w:rStyle w:val="StyleUnderline"/>
        </w:rPr>
      </w:pPr>
      <w:r w:rsidRPr="00111FEF">
        <w:rPr>
          <w:rStyle w:val="StyleUnderline"/>
        </w:rPr>
        <w:t xml:space="preserve">U.S. President </w:t>
      </w:r>
      <w:r w:rsidRPr="00F42561">
        <w:rPr>
          <w:rStyle w:val="Emphasis"/>
        </w:rPr>
        <w:t>Trump’s tariffs</w:t>
      </w:r>
      <w:r w:rsidRPr="00111FEF">
        <w:rPr>
          <w:rStyle w:val="StyleUnderline"/>
        </w:rPr>
        <w:t xml:space="preserve"> </w:t>
      </w:r>
      <w:r w:rsidRPr="00111FEF">
        <w:rPr>
          <w:sz w:val="16"/>
          <w:szCs w:val="16"/>
        </w:rPr>
        <w:t xml:space="preserve">unleashed a global terror. Trade war fears are everywhere. They’ve hamstrung world stocks all year! Trump’s primary target? China! That’s one reason why Chinese </w:t>
      </w:r>
      <w:proofErr w:type="gramStart"/>
      <w:r w:rsidRPr="00111FEF">
        <w:rPr>
          <w:sz w:val="16"/>
          <w:szCs w:val="16"/>
        </w:rPr>
        <w:t>stocks</w:t>
      </w:r>
      <w:proofErr w:type="gramEnd"/>
      <w:r w:rsidRPr="00111FEF">
        <w:rPr>
          <w:sz w:val="16"/>
          <w:szCs w:val="16"/>
        </w:rPr>
        <w:t xml:space="preserve"> are in a bear market, with many fearing economic fallout. But here is a secret: Trump’s taxes </w:t>
      </w:r>
      <w:r w:rsidRPr="00F42561">
        <w:rPr>
          <w:rStyle w:val="StyleUnderline"/>
        </w:rPr>
        <w:t>are</w:t>
      </w:r>
      <w:r w:rsidRPr="00111FEF">
        <w:rPr>
          <w:rStyle w:val="StyleUnderline"/>
        </w:rPr>
        <w:t xml:space="preserve"> </w:t>
      </w:r>
      <w:r w:rsidRPr="00F42561">
        <w:rPr>
          <w:rStyle w:val="Emphasis"/>
        </w:rPr>
        <w:t>too tiny</w:t>
      </w:r>
      <w:r w:rsidRPr="00111FEF">
        <w:rPr>
          <w:rStyle w:val="StyleUnderline"/>
        </w:rPr>
        <w:t xml:space="preserve"> </w:t>
      </w:r>
      <w:r w:rsidRPr="00F42561">
        <w:rPr>
          <w:rStyle w:val="StyleUnderline"/>
        </w:rPr>
        <w:t>to squash global</w:t>
      </w:r>
      <w:r w:rsidRPr="00111FEF">
        <w:rPr>
          <w:rStyle w:val="StyleUnderline"/>
        </w:rPr>
        <w:t xml:space="preserve"> economic </w:t>
      </w:r>
      <w:r w:rsidRPr="00F42561">
        <w:rPr>
          <w:rStyle w:val="StyleUnderline"/>
        </w:rPr>
        <w:t>growth — or China’s</w:t>
      </w:r>
      <w:r w:rsidRPr="001B5013">
        <w:rPr>
          <w:sz w:val="16"/>
          <w:szCs w:val="16"/>
        </w:rPr>
        <w:t xml:space="preserve">. See this correctly and you’ll find opportunity lurking. What you just read probably sounds nuts. Economists everywhere warn of tariffs’ negative impact, invoking comparisons to the 1930s, when huge global tariffs contributed to the West’s economic depression. Stock analysts are sure the so-called “trade war” is why the shine is off global stocks outside China, which have surrendered most of their year-to-date gains. But most pundits presume China will suffer most. They fret Trump is trying to prevent China’s ongoing economic development. That’s why, they claim, the Shanghai index is down 19% this year. Shenzhen is worse, down 25.8%. Tariffs are negative. A tax on imported goods. Consumers in the nation implementing them usually end up paying higher prices as a result. They can interrupt the global supply chain by adding costs and friction. Exporters can be whacked too! Hence why tariff fears seem to stoke global volatility and weigh on China’s stock market. And lead many to fear economic problems await. But China’s stock swoon seems disconnected from economic reality — a move based on fear. Not fact. For example, when China posted 6.5% gross domestic product (GDP) growth in the third quarter — the slowest in a decade — some blamed tariffs. But this is a little odd. First, consider trade. Exports rose 15.6% year-on-year in October, accelerating from September. Exports to the U.S. rose 13%, though demand was broadly strong — particularly in Asia. Rather than trade, most of the slowdown seems tied to the government’s ongoing efforts to rein in “nonstandard financing activities,” including credit issued outside formal bank loans. While containing these financing activities helps promote financial stability, regulatory officials have noticed many private firms faced diminished access to funding, which slowed their growth. Policymakers have already deployed targeted stimulus to offset the slight drag, and they recently announced a slate of reforms to offer further assistance. Now, many </w:t>
      </w:r>
      <w:proofErr w:type="gramStart"/>
      <w:r w:rsidRPr="001B5013">
        <w:rPr>
          <w:sz w:val="16"/>
          <w:szCs w:val="16"/>
        </w:rPr>
        <w:t>fear</w:t>
      </w:r>
      <w:proofErr w:type="gramEnd"/>
      <w:r w:rsidRPr="001B5013">
        <w:rPr>
          <w:sz w:val="16"/>
          <w:szCs w:val="16"/>
        </w:rPr>
        <w:t xml:space="preserve"> that the strong trade growth was the result of companies front-running the tariffs — which means delayed pain is on the way. Even if that’s true, I doubt it leaves a mark. To see why, scale Trump’s tariffs — and the global retaliation to them. To date, </w:t>
      </w:r>
      <w:r w:rsidRPr="00F42561">
        <w:rPr>
          <w:rStyle w:val="StyleUnderline"/>
        </w:rPr>
        <w:t>Trump</w:t>
      </w:r>
      <w:r w:rsidRPr="00111FEF">
        <w:rPr>
          <w:rStyle w:val="StyleUnderline"/>
        </w:rPr>
        <w:t xml:space="preserve"> has taxed about half of U.S. imports from China at rates ranging from 10% to 25%. But he’s </w:t>
      </w:r>
      <w:r w:rsidRPr="00F42561">
        <w:rPr>
          <w:rStyle w:val="StyleUnderline"/>
        </w:rPr>
        <w:t xml:space="preserve">threatened more, </w:t>
      </w:r>
      <w:r w:rsidRPr="00F42561">
        <w:rPr>
          <w:rStyle w:val="Emphasis"/>
        </w:rPr>
        <w:t>so let’s overestimate</w:t>
      </w:r>
      <w:r w:rsidRPr="001B5013">
        <w:rPr>
          <w:rStyle w:val="Emphasis"/>
        </w:rPr>
        <w:t>.</w:t>
      </w:r>
      <w:r w:rsidRPr="00111FEF">
        <w:rPr>
          <w:rStyle w:val="StyleUnderline"/>
        </w:rPr>
        <w:t xml:space="preserve"> </w:t>
      </w:r>
      <w:r w:rsidRPr="00F42561">
        <w:rPr>
          <w:rStyle w:val="StyleUnderline"/>
        </w:rPr>
        <w:t>In 2017,</w:t>
      </w:r>
      <w:r w:rsidRPr="00111FEF">
        <w:rPr>
          <w:rStyle w:val="StyleUnderline"/>
        </w:rPr>
        <w:t xml:space="preserve"> the </w:t>
      </w:r>
      <w:r w:rsidRPr="00F42561">
        <w:rPr>
          <w:rStyle w:val="StyleUnderline"/>
        </w:rPr>
        <w:t>U.S. imported 3</w:t>
      </w:r>
      <w:r w:rsidRPr="00111FEF">
        <w:rPr>
          <w:rStyle w:val="StyleUnderline"/>
        </w:rPr>
        <w:t xml:space="preserve">.51 </w:t>
      </w:r>
      <w:r w:rsidRPr="00F42561">
        <w:rPr>
          <w:rStyle w:val="StyleUnderline"/>
        </w:rPr>
        <w:t>trillion yuan</w:t>
      </w:r>
      <w:r w:rsidRPr="00111FEF">
        <w:rPr>
          <w:rStyle w:val="StyleUnderline"/>
        </w:rPr>
        <w:t xml:space="preserve"> ($517 billion) </w:t>
      </w:r>
      <w:r w:rsidRPr="00F42561">
        <w:rPr>
          <w:rStyle w:val="StyleUnderline"/>
        </w:rPr>
        <w:t>in goods</w:t>
      </w:r>
      <w:r w:rsidRPr="00111FEF">
        <w:rPr>
          <w:rStyle w:val="StyleUnderline"/>
        </w:rPr>
        <w:t xml:space="preserve"> from China. </w:t>
      </w:r>
      <w:r w:rsidRPr="00F42561">
        <w:rPr>
          <w:rStyle w:val="StyleUnderline"/>
        </w:rPr>
        <w:t>If Trump taxed them all at</w:t>
      </w:r>
      <w:r w:rsidRPr="00111FEF">
        <w:rPr>
          <w:rStyle w:val="StyleUnderline"/>
        </w:rPr>
        <w:t xml:space="preserve"> a flat </w:t>
      </w:r>
      <w:r w:rsidRPr="00F42561">
        <w:rPr>
          <w:rStyle w:val="StyleUnderline"/>
        </w:rPr>
        <w:t>25%, tariff payments would be 877</w:t>
      </w:r>
      <w:r w:rsidRPr="00111FEF">
        <w:rPr>
          <w:rStyle w:val="StyleUnderline"/>
        </w:rPr>
        <w:t xml:space="preserve">.5 </w:t>
      </w:r>
      <w:r w:rsidRPr="00F42561">
        <w:rPr>
          <w:rStyle w:val="StyleUnderline"/>
        </w:rPr>
        <w:t>billion yuan.</w:t>
      </w:r>
      <w:r w:rsidRPr="00111FEF">
        <w:rPr>
          <w:rStyle w:val="StyleUnderline"/>
        </w:rPr>
        <w:t xml:space="preserve"> Seems big! </w:t>
      </w:r>
      <w:r w:rsidRPr="00F42561">
        <w:rPr>
          <w:rStyle w:val="StyleUnderline"/>
        </w:rPr>
        <w:t>But</w:t>
      </w:r>
      <w:r w:rsidRPr="001B5013">
        <w:rPr>
          <w:rStyle w:val="StyleUnderline"/>
        </w:rPr>
        <w:t xml:space="preserve"> nominal</w:t>
      </w:r>
      <w:r w:rsidRPr="00111FEF">
        <w:rPr>
          <w:rStyle w:val="StyleUnderline"/>
        </w:rPr>
        <w:t xml:space="preserve"> </w:t>
      </w:r>
      <w:r w:rsidRPr="00F42561">
        <w:rPr>
          <w:rStyle w:val="StyleUnderline"/>
        </w:rPr>
        <w:t>Chinese GDP was 82</w:t>
      </w:r>
      <w:r w:rsidRPr="00111FEF">
        <w:rPr>
          <w:rStyle w:val="StyleUnderline"/>
        </w:rPr>
        <w:t xml:space="preserve">.7 </w:t>
      </w:r>
      <w:r w:rsidRPr="00F42561">
        <w:rPr>
          <w:rStyle w:val="StyleUnderline"/>
        </w:rPr>
        <w:t>trillion yuan</w:t>
      </w:r>
      <w:r w:rsidRPr="00111FEF">
        <w:rPr>
          <w:rStyle w:val="StyleUnderline"/>
        </w:rPr>
        <w:t xml:space="preserve"> in 2017</w:t>
      </w:r>
      <w:r w:rsidRPr="001B5013">
        <w:rPr>
          <w:sz w:val="16"/>
          <w:szCs w:val="16"/>
        </w:rPr>
        <w:t>. If the economy matches the government’s 2018 target and grows 6.5% — plus another 2.5% for inflation — GDP would grow by 7.4 trillion yuan this year. That means</w:t>
      </w:r>
      <w:r w:rsidRPr="00111FEF">
        <w:rPr>
          <w:rStyle w:val="StyleUnderline"/>
        </w:rPr>
        <w:t xml:space="preserve"> </w:t>
      </w:r>
      <w:r w:rsidRPr="00F42561">
        <w:rPr>
          <w:rStyle w:val="StyleUnderline"/>
        </w:rPr>
        <w:t>our inflated estimate</w:t>
      </w:r>
      <w:r w:rsidRPr="001B5013">
        <w:rPr>
          <w:rStyle w:val="StyleUnderline"/>
        </w:rPr>
        <w:t xml:space="preserve"> of tariff payments </w:t>
      </w:r>
      <w:r w:rsidRPr="00F42561">
        <w:rPr>
          <w:rStyle w:val="StyleUnderline"/>
        </w:rPr>
        <w:t>amounts to</w:t>
      </w:r>
      <w:r w:rsidRPr="00111FEF">
        <w:rPr>
          <w:rStyle w:val="StyleUnderline"/>
        </w:rPr>
        <w:t xml:space="preserve"> </w:t>
      </w:r>
      <w:r w:rsidRPr="00F42561">
        <w:rPr>
          <w:rStyle w:val="Emphasis"/>
        </w:rPr>
        <w:t>just 1.1% of Chinese GDP</w:t>
      </w:r>
      <w:r w:rsidRPr="00111FEF">
        <w:rPr>
          <w:rStyle w:val="StyleUnderline"/>
        </w:rPr>
        <w:t xml:space="preserve"> and 11.9% of expected growth. </w:t>
      </w:r>
      <w:r w:rsidRPr="001B5013">
        <w:rPr>
          <w:rStyle w:val="StyleUnderline"/>
        </w:rPr>
        <w:t>Small! Even</w:t>
      </w:r>
      <w:r w:rsidRPr="00111FEF">
        <w:rPr>
          <w:rStyle w:val="StyleUnderline"/>
        </w:rPr>
        <w:t xml:space="preserve"> if we presume tariffs erase all 877.5 billion yuan in value, Chinese GDP would still grow by over 6.5 trillion yuan in 2018. So, all else equal, </w:t>
      </w:r>
      <w:r w:rsidRPr="00F42561">
        <w:rPr>
          <w:rStyle w:val="StyleUnderline"/>
        </w:rPr>
        <w:t xml:space="preserve">instead of 9% nominal growth, you’d get 7.9%. </w:t>
      </w:r>
      <w:r w:rsidRPr="00F42561">
        <w:rPr>
          <w:rStyle w:val="Emphasis"/>
        </w:rPr>
        <w:t>No calamity.</w:t>
      </w:r>
      <w:r w:rsidRPr="00111FEF">
        <w:rPr>
          <w:rStyle w:val="StyleUnderline"/>
        </w:rPr>
        <w:t xml:space="preserve"> </w:t>
      </w:r>
      <w:r w:rsidRPr="001B5013">
        <w:rPr>
          <w:sz w:val="16"/>
          <w:szCs w:val="16"/>
        </w:rPr>
        <w:t>Most nations would love to see nominal GDP grow 7.9%.</w:t>
      </w:r>
      <w:r w:rsidRPr="00111FEF">
        <w:rPr>
          <w:rStyle w:val="StyleUnderline"/>
        </w:rPr>
        <w:t xml:space="preserve"> </w:t>
      </w:r>
      <w:r w:rsidRPr="00F42561">
        <w:rPr>
          <w:rStyle w:val="StyleUnderline"/>
        </w:rPr>
        <w:t>Tariffs shouldn’t harm global growth enough to destroy other countries’ demand for Chinese exports</w:t>
      </w:r>
      <w:r w:rsidRPr="001B5013">
        <w:rPr>
          <w:sz w:val="16"/>
          <w:szCs w:val="16"/>
        </w:rPr>
        <w:t xml:space="preserve">, either. Including America’s, nations globally have recently enacted or threatened tariffs on a total of 6.8 trillion yuan in goods. Using a 25% rate — again, an overestimate — tariff payments would total 1.7 trillion yuan. The IMF estimates world GDP was 589 trillion yuan in 2017. Tariff payments only amount to 0.29% of that. </w:t>
      </w:r>
      <w:r w:rsidRPr="00F42561">
        <w:rPr>
          <w:rStyle w:val="Emphasis"/>
        </w:rPr>
        <w:t>You could triple or quadruple them without triggering</w:t>
      </w:r>
      <w:r w:rsidRPr="001B5013">
        <w:rPr>
          <w:rStyle w:val="Emphasis"/>
        </w:rPr>
        <w:t xml:space="preserve"> a </w:t>
      </w:r>
      <w:r w:rsidRPr="00F42561">
        <w:rPr>
          <w:rStyle w:val="Emphasis"/>
        </w:rPr>
        <w:t>global recession</w:t>
      </w:r>
      <w:r w:rsidRPr="001B5013">
        <w:rPr>
          <w:sz w:val="16"/>
          <w:szCs w:val="16"/>
        </w:rPr>
        <w:t>. The IMF also estimates 3.7% nominal GDP growth this year — adding about 21.8 trillion yuan. Tariff payments are just 7.8% of growth.</w:t>
      </w:r>
      <w:r w:rsidRPr="00111FEF">
        <w:rPr>
          <w:rStyle w:val="StyleUnderline"/>
        </w:rPr>
        <w:t xml:space="preserve"> </w:t>
      </w:r>
    </w:p>
    <w:p w14:paraId="50FF5535" w14:textId="77777777" w:rsidR="009A1774" w:rsidRPr="009A1774" w:rsidRDefault="009A1774" w:rsidP="009A1774"/>
    <w:p w14:paraId="0E26F8EB" w14:textId="7085BF6D" w:rsidR="009A1774" w:rsidRDefault="009A1774" w:rsidP="009A1774">
      <w:pPr>
        <w:pStyle w:val="Heading3"/>
        <w:rPr>
          <w:rStyle w:val="Hyperlink"/>
        </w:rPr>
      </w:pPr>
      <w:r>
        <w:rPr>
          <w:rStyle w:val="Hyperlink"/>
        </w:rPr>
        <w:t>2NC/1NR No Deal</w:t>
      </w:r>
    </w:p>
    <w:p w14:paraId="082810B6" w14:textId="77777777" w:rsidR="009A1774" w:rsidRDefault="009A1774" w:rsidP="009A1774">
      <w:pPr>
        <w:rPr>
          <w:rStyle w:val="Hyperlink"/>
        </w:rPr>
      </w:pPr>
    </w:p>
    <w:p w14:paraId="0415D895" w14:textId="77777777" w:rsidR="009A1774" w:rsidRDefault="009A1774" w:rsidP="009A1774">
      <w:pPr>
        <w:pStyle w:val="Heading4"/>
        <w:rPr>
          <w:rStyle w:val="Hyperlink"/>
        </w:rPr>
      </w:pPr>
      <w:r>
        <w:rPr>
          <w:rStyle w:val="Hyperlink"/>
        </w:rPr>
        <w:t xml:space="preserve">Trade deal impossible—demands on PRC economy won’t be met </w:t>
      </w:r>
    </w:p>
    <w:p w14:paraId="55228406" w14:textId="77777777" w:rsidR="009A1774" w:rsidRPr="006C094C" w:rsidRDefault="009A1774" w:rsidP="009A1774">
      <w:r w:rsidRPr="006C094C">
        <w:rPr>
          <w:rStyle w:val="Style13ptBold"/>
        </w:rPr>
        <w:t>Cheng 5/27</w:t>
      </w:r>
      <w:r w:rsidRPr="006C094C">
        <w:t xml:space="preserve"> (Evelyn Cheng is </w:t>
      </w:r>
      <w:proofErr w:type="spellStart"/>
      <w:r w:rsidRPr="006C094C">
        <w:t>CNBC.com's</w:t>
      </w:r>
      <w:proofErr w:type="spellEnd"/>
      <w:r w:rsidRPr="006C094C">
        <w:t xml:space="preserve"> Beijing correspondent, covering China's economy and financial markets. “China is indicating it’ll never give in to US demands to change its state-run economy”, </w:t>
      </w:r>
      <w:hyperlink r:id="rId63" w:history="1">
        <w:r w:rsidRPr="006C094C">
          <w:rPr>
            <w:rStyle w:val="Hyperlink"/>
          </w:rPr>
          <w:t>https://www.cnbc.com/2019/05/27/china-is-digging-in-its-heels-on-protecting-a-state-run-economy.html</w:t>
        </w:r>
      </w:hyperlink>
      <w:r w:rsidRPr="006C094C">
        <w:t xml:space="preserve"> , MAY 27 2019)</w:t>
      </w:r>
    </w:p>
    <w:p w14:paraId="282FC75A" w14:textId="77777777" w:rsidR="009A1774" w:rsidRDefault="009A1774" w:rsidP="009A1774">
      <w:pPr>
        <w:rPr>
          <w:rStyle w:val="StyleUnderline"/>
        </w:rPr>
      </w:pPr>
      <w:r w:rsidRPr="00502E3B">
        <w:rPr>
          <w:rStyle w:val="StyleUnderline"/>
        </w:rPr>
        <w:t>As trade talks between the U.S. and China increasingly center on Chinese treatment of foreign companies, Beijing says major American complaints about structural aspects of its economy are running up against “core interests.”</w:t>
      </w:r>
      <w:r>
        <w:rPr>
          <w:rStyle w:val="StyleUnderline"/>
        </w:rPr>
        <w:t xml:space="preserve"> </w:t>
      </w:r>
      <w:r w:rsidRPr="00502E3B">
        <w:rPr>
          <w:rStyle w:val="Hyperlink"/>
          <w:sz w:val="16"/>
        </w:rPr>
        <w:t xml:space="preserve">The implication: </w:t>
      </w:r>
      <w:r w:rsidRPr="00502E3B">
        <w:rPr>
          <w:rStyle w:val="Emphasis"/>
        </w:rPr>
        <w:t>Those matters are not up for negotiation.</w:t>
      </w:r>
      <w:r w:rsidRPr="00502E3B">
        <w:rPr>
          <w:rStyle w:val="Hyperlink"/>
          <w:sz w:val="16"/>
        </w:rPr>
        <w:t xml:space="preserve"> Previously, the vague “core interest” term was generally understood as referring to Beijing’s territorial claims, such as those on Taiwan. But a commentary piece published this weekend by state news agency Xinhua emphasized that China will not yield on its prerogative about how to manage its economy. The Chinese-language article published Saturday claimed there were five ways in which the U.S. is harming the growth of the global economy by launching a trade war with the Asian giant. </w:t>
      </w:r>
      <w:r w:rsidRPr="00502E3B">
        <w:rPr>
          <w:rStyle w:val="StyleUnderline"/>
        </w:rPr>
        <w:t>“At the negotiating table, the U.S. government has made many arrogant requests, including restricting the development of state-owned enterprises,” the commentary said, according to a CNBC translation. “Obviously, this is beyond the field and scope of trade negotiations, (and) touches upon China’s fundamental economic system.”</w:t>
      </w:r>
      <w:r>
        <w:rPr>
          <w:rStyle w:val="StyleUnderline"/>
        </w:rPr>
        <w:t xml:space="preserve"> </w:t>
      </w:r>
      <w:r w:rsidRPr="00502E3B">
        <w:rPr>
          <w:rStyle w:val="StyleUnderline"/>
        </w:rPr>
        <w:t xml:space="preserve">“This demonstrates, that behind the trade war the U.S. has launched against China, there is an attempt to violate China’s economic sovereignty, (and) compel China to damage its own core </w:t>
      </w:r>
      <w:proofErr w:type="gramStart"/>
      <w:r w:rsidRPr="00502E3B">
        <w:rPr>
          <w:rStyle w:val="StyleUnderline"/>
        </w:rPr>
        <w:t>interests,“</w:t>
      </w:r>
      <w:proofErr w:type="gramEnd"/>
      <w:r w:rsidRPr="00502E3B">
        <w:rPr>
          <w:rStyle w:val="StyleUnderline"/>
        </w:rPr>
        <w:t xml:space="preserve"> the article said.</w:t>
      </w:r>
      <w:r>
        <w:rPr>
          <w:rStyle w:val="StyleUnderline"/>
        </w:rPr>
        <w:t xml:space="preserve"> </w:t>
      </w:r>
      <w:r w:rsidRPr="00502E3B">
        <w:rPr>
          <w:rStyle w:val="StyleUnderline"/>
        </w:rPr>
        <w:t>China’s giant state-owned enterprises control strategic industries such as energy, telecommunications and defense. Since those companies benefit from favorable policies and subsidies, foreign companies complain of an unfair advantage. The escalating trade dispute between the U.S. and China has focused the coerced surrender of proprietary technology and the trampling of intellectual property rights.</w:t>
      </w:r>
    </w:p>
    <w:p w14:paraId="4BFF941F" w14:textId="77777777" w:rsidR="009A1774" w:rsidRDefault="009A1774" w:rsidP="009A1774">
      <w:pPr>
        <w:rPr>
          <w:rStyle w:val="StyleUnderline"/>
        </w:rPr>
      </w:pPr>
    </w:p>
    <w:p w14:paraId="26E24D98" w14:textId="77777777" w:rsidR="009A1774" w:rsidRPr="00C00759" w:rsidRDefault="009A1774" w:rsidP="009A1774">
      <w:pPr>
        <w:pStyle w:val="Heading4"/>
      </w:pPr>
      <w:r w:rsidRPr="00C00759">
        <w:t xml:space="preserve">The plan can’t overcome fundamental mistrust which makes a deal impossible </w:t>
      </w:r>
    </w:p>
    <w:p w14:paraId="52C77C03" w14:textId="77777777" w:rsidR="009A1774" w:rsidRDefault="009A1774" w:rsidP="009A1774">
      <w:pPr>
        <w:rPr>
          <w:rStyle w:val="Hyperlink"/>
        </w:rPr>
      </w:pPr>
      <w:r w:rsidRPr="00795EAD">
        <w:rPr>
          <w:rStyle w:val="Style13ptBold"/>
        </w:rPr>
        <w:t>Zhou and Wu 5/28</w:t>
      </w:r>
      <w:r>
        <w:rPr>
          <w:rStyle w:val="Hyperlink"/>
        </w:rPr>
        <w:t xml:space="preserve"> (Zhou Xin co-leads the political economy team at the Post. He mainly covers economic stories but also writes about Chinese politics and diplomacy. He has previously worked for Reuters and Bloomberg in Beijing. Wendy Wu is a Beijing-based reporter focusing on international finance and diplomacy. Her journalism career spans a decade and she has been reporting for the Post since 2015. Wendy has a master's degree in finance from Germany's University of Freiburg. “Was this the moment US-China trade talks fell apart?”, </w:t>
      </w:r>
      <w:hyperlink r:id="rId64" w:history="1">
        <w:r w:rsidRPr="00DE05A0">
          <w:rPr>
            <w:rStyle w:val="Hyperlink"/>
          </w:rPr>
          <w:t>https://www.scmp.com/news/china/diplomacy/article/3012049/was-moment-us-china-trade-talks-fell-apart</w:t>
        </w:r>
      </w:hyperlink>
      <w:r>
        <w:rPr>
          <w:rStyle w:val="Hyperlink"/>
        </w:rPr>
        <w:t xml:space="preserve"> , 5/28/2019)</w:t>
      </w:r>
    </w:p>
    <w:p w14:paraId="49ED56FB" w14:textId="77777777" w:rsidR="009A1774" w:rsidRPr="00F22D1E" w:rsidRDefault="009A1774" w:rsidP="009A1774">
      <w:pPr>
        <w:rPr>
          <w:rStyle w:val="Hyperlink"/>
          <w:sz w:val="16"/>
        </w:rPr>
      </w:pPr>
      <w:r w:rsidRPr="00F22D1E">
        <w:rPr>
          <w:rStyle w:val="StyleUnderline"/>
        </w:rPr>
        <w:t xml:space="preserve">On April 30, Chinese Vice-Premier Liu He made an unusual request to his American guests Robert </w:t>
      </w:r>
      <w:proofErr w:type="spellStart"/>
      <w:r w:rsidRPr="00F22D1E">
        <w:rPr>
          <w:rStyle w:val="StyleUnderline"/>
        </w:rPr>
        <w:t>Lighthizer</w:t>
      </w:r>
      <w:proofErr w:type="spellEnd"/>
      <w:r w:rsidRPr="00F22D1E">
        <w:rPr>
          <w:rStyle w:val="StyleUnderline"/>
        </w:rPr>
        <w:t xml:space="preserve"> and Steven Mnuchin, who were in Beijing for crunch talks to end the costly trade war between the world’s two largest economies.</w:t>
      </w:r>
      <w:r>
        <w:rPr>
          <w:rStyle w:val="StyleUnderline"/>
        </w:rPr>
        <w:t xml:space="preserve"> </w:t>
      </w:r>
      <w:r w:rsidRPr="00F22D1E">
        <w:rPr>
          <w:rStyle w:val="Hyperlink"/>
          <w:sz w:val="16"/>
        </w:rPr>
        <w:t xml:space="preserve">Liu, President Xi Jinping’s trusted economic lieutenant, wanted to have a quiet word with the two American senior officials in private. Three of them broke away from the rest of the negotiation teams. Accompanied only by a Chinese interpreter, they entered a small room at the meeting venue and stayed inside for nearly an hour. </w:t>
      </w:r>
      <w:r w:rsidRPr="00F22D1E">
        <w:rPr>
          <w:rStyle w:val="StyleUnderline"/>
        </w:rPr>
        <w:t>When they finally emerged, they did not give any briefings or instructions to their aides. But their expressions were stern and gloomy, according to a person who was present. A sense of foreboding permeated the meeting hall, but nobody dared to ask why.</w:t>
      </w:r>
      <w:r>
        <w:rPr>
          <w:rStyle w:val="StyleUnderline"/>
        </w:rPr>
        <w:t xml:space="preserve"> </w:t>
      </w:r>
      <w:r w:rsidRPr="00F22D1E">
        <w:rPr>
          <w:rStyle w:val="StyleUnderline"/>
        </w:rPr>
        <w:t>Five days later, the once hopeful trade negotiations took a sudden turn. American President Donald Trump announced on Twitter on May 5 that the United States would increase tariffs from 10 per cent to 25 per cent on US$200 billion of Chinese goods.</w:t>
      </w:r>
      <w:r>
        <w:rPr>
          <w:rStyle w:val="StyleUnderline"/>
        </w:rPr>
        <w:t xml:space="preserve"> </w:t>
      </w:r>
      <w:r w:rsidRPr="00F22D1E">
        <w:rPr>
          <w:rStyle w:val="StyleUnderline"/>
        </w:rPr>
        <w:t xml:space="preserve">Chinese official media hit back at the American announcement, saying that the additional tariffs would make it even harder to strike an agreement. At a meeting on May 13, </w:t>
      </w:r>
      <w:proofErr w:type="gramStart"/>
      <w:r w:rsidRPr="00F22D1E">
        <w:rPr>
          <w:rStyle w:val="StyleUnderline"/>
        </w:rPr>
        <w:t>Xi</w:t>
      </w:r>
      <w:proofErr w:type="gramEnd"/>
      <w:r w:rsidRPr="00F22D1E">
        <w:rPr>
          <w:rStyle w:val="StyleUnderline"/>
        </w:rPr>
        <w:t xml:space="preserve"> canvassed the other 24 Politburo members for their views on the latest American demands. The Politburo overwhelmingly decided that the Americans had gone too far and China should put its foot down, according to a source.</w:t>
      </w:r>
      <w:r>
        <w:rPr>
          <w:rStyle w:val="StyleUnderline"/>
        </w:rPr>
        <w:t xml:space="preserve"> </w:t>
      </w:r>
      <w:r w:rsidRPr="00F22D1E">
        <w:rPr>
          <w:rStyle w:val="StyleUnderline"/>
        </w:rPr>
        <w:t>What exactly had caused this costly impasse in the trade talks and sent global markets into a tailspin remained unclear. The US side accused Beijing of “reneging” on its earlier promises.</w:t>
      </w:r>
      <w:r>
        <w:rPr>
          <w:rStyle w:val="StyleUnderline"/>
        </w:rPr>
        <w:t xml:space="preserve"> </w:t>
      </w:r>
      <w:r w:rsidRPr="00F22D1E">
        <w:rPr>
          <w:rStyle w:val="Hyperlink"/>
          <w:sz w:val="16"/>
        </w:rPr>
        <w:t xml:space="preserve">The Americans painted a vivid picture of how the Chinese side had taken out the most crucial agreements from a 130-page document that both sides had “agreed” earlier. The document returned to Washington was reduced to only 103 pages, according to American sources. </w:t>
      </w:r>
      <w:r w:rsidRPr="00F22D1E">
        <w:rPr>
          <w:rStyle w:val="StyleUnderline"/>
        </w:rPr>
        <w:t>Beijing was livid at the accusation, calling it “untruthful and deliberately confusing”. Yet the Chinese government never offered its side of the story to the public.</w:t>
      </w:r>
      <w:r>
        <w:rPr>
          <w:rStyle w:val="StyleUnderline"/>
        </w:rPr>
        <w:t xml:space="preserve"> </w:t>
      </w:r>
      <w:r w:rsidRPr="00F22D1E">
        <w:rPr>
          <w:rStyle w:val="Hyperlink"/>
          <w:sz w:val="16"/>
        </w:rPr>
        <w:t xml:space="preserve">Two separate Chinese sources told the South China Morning Post that the talks hit a snag because the US side “kept adding new demands in the late stages of the negotiations”. They said “some of these would directly affect China’s political and social stability”. Beijing was particularly angered by the additional tariffs and what it saw as the US’ attempt to shift the blame to China. </w:t>
      </w:r>
      <w:r w:rsidRPr="00F22D1E">
        <w:rPr>
          <w:rStyle w:val="StyleUnderline"/>
        </w:rPr>
        <w:t>“The real reason is that the US side keep changing their demands,” one source said. “There were so many changes that we can’t [keep giving in]. And then they turned around and accused us of backtracking.”</w:t>
      </w:r>
      <w:r>
        <w:rPr>
          <w:rStyle w:val="StyleUnderline"/>
        </w:rPr>
        <w:t xml:space="preserve"> </w:t>
      </w:r>
      <w:r w:rsidRPr="00F22D1E">
        <w:rPr>
          <w:rStyle w:val="Hyperlink"/>
          <w:sz w:val="16"/>
        </w:rPr>
        <w:t xml:space="preserve">He also revealed some of the key areas that the two sides could not agree on. For instance, </w:t>
      </w:r>
      <w:r w:rsidRPr="00F22D1E">
        <w:rPr>
          <w:rStyle w:val="StyleUnderline"/>
        </w:rPr>
        <w:t>Washington demanded China “completely open its internet” and relax its controls that require foreign cloud computing companies to store all their data in China.</w:t>
      </w:r>
      <w:r>
        <w:rPr>
          <w:rStyle w:val="StyleUnderline"/>
        </w:rPr>
        <w:t xml:space="preserve"> </w:t>
      </w:r>
      <w:r w:rsidRPr="00F22D1E">
        <w:rPr>
          <w:rStyle w:val="StyleUnderline"/>
        </w:rPr>
        <w:t>“China can only agree to selectively open some areas. A completely open internet is impossible,” the source said</w:t>
      </w:r>
      <w:r w:rsidRPr="00F22D1E">
        <w:rPr>
          <w:rStyle w:val="Hyperlink"/>
          <w:sz w:val="16"/>
        </w:rPr>
        <w:t xml:space="preserve">. </w:t>
      </w:r>
      <w:r w:rsidRPr="00F22D1E">
        <w:rPr>
          <w:rStyle w:val="StyleUnderline"/>
        </w:rPr>
        <w:t>Another contentious point was the quantity of American products China must purchase annually. “The US wants China to increase imports of American products by another US$100 billion a year,” the source said. “It is difficult to achieve that immediately.”</w:t>
      </w:r>
      <w:r>
        <w:rPr>
          <w:rStyle w:val="StyleUnderline"/>
        </w:rPr>
        <w:t xml:space="preserve"> </w:t>
      </w:r>
      <w:r w:rsidRPr="00F22D1E">
        <w:rPr>
          <w:rStyle w:val="Hyperlink"/>
          <w:sz w:val="16"/>
        </w:rPr>
        <w:t xml:space="preserve">Given that Washington has kept in place an extensive ban on hi-tech exports to China, there would be limited choices of imports for Beijing besides agricultural products and liquefied natural gas. </w:t>
      </w:r>
      <w:r w:rsidRPr="00F22D1E">
        <w:rPr>
          <w:rStyle w:val="StyleUnderline"/>
        </w:rPr>
        <w:t>The two sides also could not agree on the issue of currency manipulation</w:t>
      </w:r>
      <w:r w:rsidRPr="00F22D1E">
        <w:rPr>
          <w:rStyle w:val="Hyperlink"/>
          <w:sz w:val="16"/>
        </w:rPr>
        <w:t xml:space="preserve">. Although Beijing agrees to the principle that it should not use currency depreciation to gain trade advantages, it wants more flexibility and control to ensure the stability of its financial system. The US, however, wanted a rigid system that allowed little room for </w:t>
      </w:r>
      <w:proofErr w:type="spellStart"/>
      <w:r w:rsidRPr="00F22D1E">
        <w:rPr>
          <w:rStyle w:val="Hyperlink"/>
          <w:sz w:val="16"/>
        </w:rPr>
        <w:t>manoeuvre</w:t>
      </w:r>
      <w:proofErr w:type="spellEnd"/>
      <w:r w:rsidRPr="00F22D1E">
        <w:rPr>
          <w:rStyle w:val="Hyperlink"/>
          <w:sz w:val="16"/>
        </w:rPr>
        <w:t xml:space="preserve">. The source did not elaborate further. Most critically, the US negotiators demanded to have a monitoring mechanism to track and verify progress, and wanted it to be stipulated in the final agreement that the US could impose tariffs on Chinese products if it was not satisfied with developments. Some Chinese laws would also need to be rewritten to accommodate US demands. </w:t>
      </w:r>
      <w:r w:rsidRPr="00F22D1E">
        <w:rPr>
          <w:rStyle w:val="StyleUnderline"/>
        </w:rPr>
        <w:t xml:space="preserve">“These are unacceptable to the Chinese side,” the source said, adding that </w:t>
      </w:r>
      <w:r w:rsidRPr="00F22D1E">
        <w:rPr>
          <w:rStyle w:val="Emphasis"/>
        </w:rPr>
        <w:t>a core issue was the US’ lack of trust in Beijing.</w:t>
      </w:r>
      <w:r>
        <w:rPr>
          <w:rStyle w:val="Emphasis"/>
        </w:rPr>
        <w:t xml:space="preserve"> </w:t>
      </w:r>
      <w:r w:rsidRPr="00F22D1E">
        <w:rPr>
          <w:rStyle w:val="Hyperlink"/>
          <w:sz w:val="16"/>
        </w:rPr>
        <w:t>“To have a deal, both sides need to be able to see things from the other side’s perspective,” the source said. “The Americans need to understand that it will take time for China to implement these changes. If they refuse to accept that and demand instant changes, then there is no way that we can continue.”</w:t>
      </w:r>
    </w:p>
    <w:p w14:paraId="312EB77F" w14:textId="77777777" w:rsidR="009A1774" w:rsidRDefault="009A1774" w:rsidP="009A1774">
      <w:pPr>
        <w:tabs>
          <w:tab w:val="left" w:pos="3600"/>
        </w:tabs>
        <w:rPr>
          <w:rStyle w:val="Hyperlink"/>
        </w:rPr>
      </w:pPr>
      <w:r>
        <w:rPr>
          <w:rStyle w:val="Hyperlink"/>
        </w:rPr>
        <w:tab/>
      </w:r>
    </w:p>
    <w:p w14:paraId="68425495" w14:textId="77777777" w:rsidR="009A1774" w:rsidRDefault="009A1774" w:rsidP="009A1774">
      <w:pPr>
        <w:tabs>
          <w:tab w:val="left" w:pos="3600"/>
        </w:tabs>
        <w:rPr>
          <w:rStyle w:val="Hyperlink"/>
        </w:rPr>
      </w:pPr>
    </w:p>
    <w:p w14:paraId="53B3C2FA" w14:textId="77777777" w:rsidR="009A1774" w:rsidRDefault="009A1774" w:rsidP="009A1774">
      <w:pPr>
        <w:pStyle w:val="Heading4"/>
        <w:rPr>
          <w:rStyle w:val="Hyperlink"/>
        </w:rPr>
      </w:pPr>
      <w:r>
        <w:rPr>
          <w:rStyle w:val="Hyperlink"/>
        </w:rPr>
        <w:t xml:space="preserve">Talks are in a permanent stalemate—balance can’t be found </w:t>
      </w:r>
    </w:p>
    <w:p w14:paraId="324BCB69" w14:textId="77777777" w:rsidR="009A1774" w:rsidRDefault="009A1774" w:rsidP="009A1774">
      <w:pPr>
        <w:rPr>
          <w:rStyle w:val="Hyperlink"/>
        </w:rPr>
      </w:pPr>
      <w:r w:rsidRPr="006C094C">
        <w:rPr>
          <w:rStyle w:val="Style13ptBold"/>
        </w:rPr>
        <w:t>Bloomberg 5/10</w:t>
      </w:r>
      <w:r>
        <w:rPr>
          <w:rStyle w:val="Hyperlink"/>
        </w:rPr>
        <w:t xml:space="preserve"> (“U.S. Gives China a Month for Trade Deal as Talks Deadlocked”, </w:t>
      </w:r>
      <w:hyperlink r:id="rId65" w:history="1">
        <w:r w:rsidRPr="00DE05A0">
          <w:rPr>
            <w:rStyle w:val="Hyperlink"/>
          </w:rPr>
          <w:t>https://www.bloomberg.com/news/articles/2019-05-10/u-s-gives-china-a-month-for-trade-deal-as-talks-stay-deadlocked</w:t>
        </w:r>
      </w:hyperlink>
      <w:r>
        <w:rPr>
          <w:rStyle w:val="Hyperlink"/>
        </w:rPr>
        <w:t xml:space="preserve"> , May 10, 2019)</w:t>
      </w:r>
    </w:p>
    <w:p w14:paraId="20C745C6" w14:textId="77777777" w:rsidR="009A1774" w:rsidRDefault="009A1774" w:rsidP="009A1774">
      <w:pPr>
        <w:rPr>
          <w:rStyle w:val="Hyperlink"/>
          <w:sz w:val="16"/>
        </w:rPr>
      </w:pPr>
      <w:r w:rsidRPr="00322E77">
        <w:rPr>
          <w:rStyle w:val="StyleUnderline"/>
        </w:rPr>
        <w:t>President Donald Trump’s administration told China it has a month to seal a trade deal or face tariffs on all its exports to the U.S., even as both sides sought to avoid a public breakdown in negotiations despite a developing stalemate.</w:t>
      </w:r>
      <w:r>
        <w:rPr>
          <w:rStyle w:val="StyleUnderline"/>
        </w:rPr>
        <w:t xml:space="preserve"> </w:t>
      </w:r>
      <w:r w:rsidRPr="00322E77">
        <w:rPr>
          <w:rStyle w:val="StyleUnderline"/>
        </w:rPr>
        <w:t>The threat was made during talks Friday in Washington, hours after Trump upped the ante by imposing a second round of punitive duties on $200 billion in Chinese goods.</w:t>
      </w:r>
      <w:r w:rsidRPr="00322E77">
        <w:rPr>
          <w:rStyle w:val="Hyperlink"/>
          <w:sz w:val="16"/>
        </w:rPr>
        <w:t xml:space="preserve"> The talks are under close scrutiny across global financial markets, and U.S. stocks turned positive after negotiators on both sides said the session had gone fairly well. In a series of tweets that cheered markets, Trump declared Friday that the talks with China had been “candid and constructive.” “The relationship between President Xi and myself remains a very strong one, and conversations into the future will continue,” he said. Further talks are possible, but there’s no immediate plan for the next round, according to a person familiar with the negotiations. Earlier, in a meeting with Chinese Vice Premier Liu He, U.S. officials laid out their bottom line, telling him that Beijing had three or four weeks to agree to a deal or face additional 25% tariffs on a further $325 billion in exports to the U.S., according to people familiar with the talks. The threat came in response to the lack of any meaningful concessions by China during two days of meetings, the people said. In a statement late Friday, U.S. Trade Representative Robert </w:t>
      </w:r>
      <w:proofErr w:type="spellStart"/>
      <w:r w:rsidRPr="00322E77">
        <w:rPr>
          <w:rStyle w:val="Hyperlink"/>
          <w:sz w:val="16"/>
        </w:rPr>
        <w:t>Lighthizer</w:t>
      </w:r>
      <w:proofErr w:type="spellEnd"/>
      <w:r w:rsidRPr="00322E77">
        <w:rPr>
          <w:rStyle w:val="Hyperlink"/>
          <w:sz w:val="16"/>
        </w:rPr>
        <w:t xml:space="preserve"> said the administration would release details of its plans for tariffs on roughly $300 billion in imports from China on Monday, setting the process in motion for Trump to deliver on his latest threat. </w:t>
      </w:r>
      <w:r w:rsidRPr="00322E77">
        <w:rPr>
          <w:rStyle w:val="StyleUnderline"/>
        </w:rPr>
        <w:t>The lack of progress left major question-marks hanging over the search for a deal on trade -- just one source of tensions in a growing geopolitical rivalry that’s already shifting supply chains and testing established economic and security alliances.</w:t>
      </w:r>
      <w:r>
        <w:rPr>
          <w:rStyle w:val="StyleUnderline"/>
        </w:rPr>
        <w:t xml:space="preserve"> </w:t>
      </w:r>
      <w:r w:rsidRPr="00322E77">
        <w:rPr>
          <w:rStyle w:val="Hyperlink"/>
          <w:sz w:val="16"/>
        </w:rPr>
        <w:t xml:space="preserve">In an interview Friday with Chinese state broadcaster CCTV, Liu said both sides agreed to keep talking despite what he called “some temporary resistance and distractions,’’ and to hold future meetings in Beijing. He dismissed the idea that talks had broken down. “It’s normal to have hiccups during the negotiations. It’s inevitable.” ‘Equality and Dignity’ He also struck a note of defiance. “For the interest of the people of China, the people of U.S. and the </w:t>
      </w:r>
      <w:proofErr w:type="spellStart"/>
      <w:r w:rsidRPr="00322E77">
        <w:rPr>
          <w:rStyle w:val="Hyperlink"/>
          <w:sz w:val="16"/>
        </w:rPr>
        <w:t>the</w:t>
      </w:r>
      <w:proofErr w:type="spellEnd"/>
      <w:r w:rsidRPr="00322E77">
        <w:rPr>
          <w:rStyle w:val="Hyperlink"/>
          <w:sz w:val="16"/>
        </w:rPr>
        <w:t xml:space="preserve"> people of the whole world, we will deal with this rationally,’ the vice premier said. “But China is not afraid, nor are the Chinese people,” adding that “China needs a cooperative agreement with equality and dignity.” </w:t>
      </w:r>
      <w:r w:rsidRPr="00322E77">
        <w:rPr>
          <w:rStyle w:val="StyleUnderline"/>
        </w:rPr>
        <w:t>Chinese state media released a statement of the official view of fault-lines in the talks. In a commentary published Saturday, Xinhua news agency said the two sides differ on whether or not all tariffs should be removed as part of an agreement. The second sticking point is on the amount of purchases China should make in order to even the trade balance. The third is on the “balance” of the text -- Chinese commentators have long signaled that they see the agreement as being one sided and damaging to Chinese sovereignty.</w:t>
      </w:r>
      <w:r>
        <w:rPr>
          <w:rStyle w:val="StyleUnderline"/>
        </w:rPr>
        <w:t xml:space="preserve"> </w:t>
      </w:r>
      <w:r w:rsidRPr="00322E77">
        <w:rPr>
          <w:rStyle w:val="Hyperlink"/>
          <w:sz w:val="16"/>
        </w:rPr>
        <w:t>In a series of morning tweets Trump, who is seeking re-election on the back of a booming U.S. economy, sought to justify his decision to hike tariffs as well as to convince businesses and financial markets that he wasn’t walking away from a deal.</w:t>
      </w:r>
    </w:p>
    <w:p w14:paraId="2974C7E0" w14:textId="74E8F169" w:rsidR="0069393A" w:rsidRDefault="009A1774" w:rsidP="009A1774">
      <w:pPr>
        <w:pStyle w:val="Heading3"/>
        <w:rPr>
          <w:rStyle w:val="Hyperlink"/>
        </w:rPr>
      </w:pPr>
      <w:r>
        <w:rPr>
          <w:rStyle w:val="Hyperlink"/>
        </w:rPr>
        <w:t xml:space="preserve">2NC Economy </w:t>
      </w:r>
      <w:r w:rsidR="00880774">
        <w:rPr>
          <w:rStyle w:val="Hyperlink"/>
        </w:rPr>
        <w:t>Defense</w:t>
      </w:r>
    </w:p>
    <w:p w14:paraId="0FB37E5D" w14:textId="77777777" w:rsidR="00880774" w:rsidRPr="00A86FAA" w:rsidRDefault="00880774" w:rsidP="00880774">
      <w:pPr>
        <w:keepNext/>
        <w:keepLines/>
        <w:spacing w:before="200"/>
        <w:outlineLvl w:val="3"/>
        <w:rPr>
          <w:rFonts w:eastAsiaTheme="majorEastAsia" w:cstheme="majorBidi"/>
          <w:b/>
          <w:iCs/>
        </w:rPr>
      </w:pPr>
      <w:r w:rsidRPr="00A86FAA">
        <w:rPr>
          <w:rFonts w:eastAsiaTheme="majorEastAsia" w:cstheme="majorBidi"/>
          <w:b/>
          <w:iCs/>
        </w:rPr>
        <w:t xml:space="preserve">Decline doesn’t cause war </w:t>
      </w:r>
    </w:p>
    <w:p w14:paraId="74035DA5" w14:textId="77777777" w:rsidR="00880774" w:rsidRPr="00A86FAA" w:rsidRDefault="00880774" w:rsidP="00880774">
      <w:r w:rsidRPr="00A86FAA">
        <w:t xml:space="preserve">Christina L. </w:t>
      </w:r>
      <w:r w:rsidRPr="00A86FAA">
        <w:rPr>
          <w:b/>
        </w:rPr>
        <w:t>Davis &amp;</w:t>
      </w:r>
      <w:r w:rsidRPr="00A86FAA">
        <w:t xml:space="preserve"> Krzysztof J. </w:t>
      </w:r>
      <w:proofErr w:type="spellStart"/>
      <w:r w:rsidRPr="00A86FAA">
        <w:rPr>
          <w:b/>
        </w:rPr>
        <w:t>Pelc</w:t>
      </w:r>
      <w:proofErr w:type="spellEnd"/>
      <w:r w:rsidRPr="00A86FAA">
        <w:rPr>
          <w:b/>
        </w:rPr>
        <w:t xml:space="preserve"> 17</w:t>
      </w:r>
      <w:r w:rsidRPr="00A86FAA">
        <w:t xml:space="preserve">, Christina L. Davis is a Professor of Politics and International Affairs at Princeton; Krzysztof J. </w:t>
      </w:r>
      <w:proofErr w:type="spellStart"/>
      <w:r w:rsidRPr="00A86FAA">
        <w:t>Pelc</w:t>
      </w:r>
      <w:proofErr w:type="spellEnd"/>
      <w:r w:rsidRPr="00A86FAA">
        <w:t xml:space="preserve"> is an Associate Professor of Political Science at McGill University, “Cooperation in Hard Times: Self-restraint of Trade Protection,” Journal of Conflict Resolution, 61(2): 398-429 </w:t>
      </w:r>
    </w:p>
    <w:p w14:paraId="402C750F" w14:textId="77777777" w:rsidR="00880774" w:rsidRPr="00A86FAA" w:rsidRDefault="00880774" w:rsidP="00880774">
      <w:pPr>
        <w:rPr>
          <w:sz w:val="10"/>
        </w:rPr>
      </w:pPr>
      <w:r w:rsidRPr="00A86FAA">
        <w:rPr>
          <w:u w:val="single"/>
        </w:rPr>
        <w:t>Conclusion Political economy theory would lead us to expect rising trade protection during hard times</w:t>
      </w:r>
      <w:r w:rsidRPr="00A86FAA">
        <w:rPr>
          <w:sz w:val="10"/>
        </w:rPr>
        <w:t xml:space="preserve">. </w:t>
      </w:r>
      <w:r w:rsidRPr="00A86FAA">
        <w:rPr>
          <w:u w:val="single"/>
        </w:rPr>
        <w:t xml:space="preserve">Yet </w:t>
      </w:r>
      <w:r w:rsidRPr="00A86FAA">
        <w:rPr>
          <w:b/>
          <w:iCs/>
          <w:u w:val="single"/>
          <w:bdr w:val="single" w:sz="18" w:space="0" w:color="auto"/>
        </w:rPr>
        <w:t>empirical evidence</w:t>
      </w:r>
      <w:r w:rsidRPr="00A86FAA">
        <w:rPr>
          <w:sz w:val="10"/>
        </w:rPr>
        <w:t xml:space="preserve"> on this count </w:t>
      </w:r>
      <w:r w:rsidRPr="00A86FAA">
        <w:rPr>
          <w:u w:val="single"/>
        </w:rPr>
        <w:t>has been mixed</w:t>
      </w:r>
      <w:r w:rsidRPr="00A86FAA">
        <w:rPr>
          <w:sz w:val="10"/>
        </w:rPr>
        <w:t xml:space="preserve">. Some studies find a correlation between poor macroeconomic conditions and protection, but the worst recession since the Great Depression has generated surprisingly moderate levels of protection. We explain this apparent contradiction. </w:t>
      </w:r>
      <w:r w:rsidRPr="00A86FAA">
        <w:rPr>
          <w:u w:val="single"/>
        </w:rPr>
        <w:t xml:space="preserve">Our statistical findings show that </w:t>
      </w:r>
      <w:r w:rsidRPr="00F42561">
        <w:rPr>
          <w:u w:val="single"/>
        </w:rPr>
        <w:t>under</w:t>
      </w:r>
      <w:r w:rsidRPr="00A86FAA">
        <w:rPr>
          <w:u w:val="single"/>
        </w:rPr>
        <w:t xml:space="preserve"> conditions of pervasive </w:t>
      </w:r>
      <w:r w:rsidRPr="00F42561">
        <w:rPr>
          <w:u w:val="single"/>
        </w:rPr>
        <w:t>economic crisis</w:t>
      </w:r>
      <w:r w:rsidRPr="00A86FAA">
        <w:rPr>
          <w:sz w:val="10"/>
        </w:rPr>
        <w:t xml:space="preserve"> at the international level, </w:t>
      </w:r>
      <w:r w:rsidRPr="00F42561">
        <w:rPr>
          <w:u w:val="single"/>
        </w:rPr>
        <w:t>states exercise</w:t>
      </w:r>
      <w:r w:rsidRPr="00A86FAA">
        <w:rPr>
          <w:u w:val="single"/>
        </w:rPr>
        <w:t xml:space="preserve"> more </w:t>
      </w:r>
      <w:r w:rsidRPr="00F42561">
        <w:rPr>
          <w:b/>
          <w:iCs/>
          <w:u w:val="single"/>
          <w:bdr w:val="single" w:sz="18" w:space="0" w:color="auto"/>
        </w:rPr>
        <w:t>restraint</w:t>
      </w:r>
      <w:r w:rsidRPr="00A86FAA">
        <w:rPr>
          <w:sz w:val="10"/>
        </w:rPr>
        <w:t xml:space="preserve"> than they would when facing crisis alone. </w:t>
      </w:r>
      <w:r w:rsidRPr="00A86FAA">
        <w:rPr>
          <w:u w:val="single"/>
        </w:rPr>
        <w:t>These results throw light on behavior not only during the crisis, but throughout the WTO period</w:t>
      </w:r>
      <w:r w:rsidRPr="00A86FAA">
        <w:rPr>
          <w:sz w:val="10"/>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A86FAA">
        <w:rPr>
          <w:u w:val="single"/>
        </w:rPr>
        <w:t xml:space="preserve">By </w:t>
      </w:r>
      <w:r w:rsidRPr="00A86FAA">
        <w:rPr>
          <w:b/>
          <w:iCs/>
          <w:u w:val="single"/>
          <w:bdr w:val="single" w:sz="18" w:space="0" w:color="auto"/>
        </w:rPr>
        <w:t>controlling</w:t>
      </w:r>
      <w:r w:rsidRPr="00A86FAA">
        <w:rPr>
          <w:u w:val="single"/>
        </w:rPr>
        <w:t xml:space="preserve"> for </w:t>
      </w:r>
      <w:r w:rsidRPr="00A86FAA">
        <w:rPr>
          <w:b/>
          <w:iCs/>
          <w:u w:val="single"/>
          <w:bdr w:val="single" w:sz="18" w:space="0" w:color="auto"/>
        </w:rPr>
        <w:t>product-level imports</w:t>
      </w:r>
      <w:r w:rsidRPr="00A86FAA">
        <w:rPr>
          <w:u w:val="single"/>
        </w:rPr>
        <w:t>, we show that the restraint on remedy use is not a byproduct of declining imports</w:t>
      </w:r>
      <w:r w:rsidRPr="00A86FAA">
        <w:rPr>
          <w:sz w:val="10"/>
        </w:rPr>
        <w:t xml:space="preserve">. </w:t>
      </w:r>
      <w:r w:rsidRPr="00A86FAA">
        <w:rPr>
          <w:u w:val="single"/>
        </w:rPr>
        <w:t>We</w:t>
      </w:r>
      <w:r w:rsidRPr="00A86FAA">
        <w:rPr>
          <w:sz w:val="10"/>
        </w:rPr>
        <w:t xml:space="preserve"> </w:t>
      </w:r>
      <w:r w:rsidRPr="00A86FAA">
        <w:rPr>
          <w:b/>
          <w:iCs/>
          <w:u w:val="single"/>
          <w:bdr w:val="single" w:sz="18" w:space="0" w:color="auto"/>
        </w:rPr>
        <w:t>also</w:t>
      </w:r>
      <w:r w:rsidRPr="00A86FAA">
        <w:rPr>
          <w:sz w:val="10"/>
        </w:rPr>
        <w:t xml:space="preserve"> </w:t>
      </w:r>
      <w:r w:rsidRPr="00A86FAA">
        <w:rPr>
          <w:u w:val="single"/>
        </w:rPr>
        <w:t>take into account the ability of</w:t>
      </w:r>
      <w:r w:rsidRPr="00A86FAA">
        <w:rPr>
          <w:sz w:val="10"/>
        </w:rPr>
        <w:t xml:space="preserve"> some </w:t>
      </w:r>
      <w:r w:rsidRPr="00A86FAA">
        <w:rPr>
          <w:u w:val="single"/>
        </w:rPr>
        <w:t xml:space="preserve">countries to </w:t>
      </w:r>
      <w:r w:rsidRPr="00A86FAA">
        <w:rPr>
          <w:b/>
          <w:iCs/>
          <w:u w:val="single"/>
          <w:bdr w:val="single" w:sz="18" w:space="0" w:color="auto"/>
        </w:rPr>
        <w:t>manipulate their currency</w:t>
      </w:r>
      <w:r w:rsidRPr="00A86FAA">
        <w:rPr>
          <w:u w:val="single"/>
        </w:rPr>
        <w:t xml:space="preserve"> and demonstrate that the relationship between crisis and trade protection </w:t>
      </w:r>
      <w:r w:rsidRPr="00A86FAA">
        <w:rPr>
          <w:b/>
          <w:iCs/>
          <w:u w:val="single"/>
          <w:bdr w:val="single" w:sz="18" w:space="0" w:color="auto"/>
        </w:rPr>
        <w:t>holds</w:t>
      </w:r>
      <w:r w:rsidRPr="00A86FAA">
        <w:rPr>
          <w:u w:val="single"/>
        </w:rPr>
        <w:t xml:space="preserve"> independent of exchange rate policies</w:t>
      </w:r>
      <w:r w:rsidRPr="00A86FAA">
        <w:rPr>
          <w:sz w:val="10"/>
        </w:rPr>
        <w:t xml:space="preserve">. Government </w:t>
      </w:r>
      <w:r w:rsidRPr="00A86FAA">
        <w:rPr>
          <w:u w:val="single"/>
        </w:rPr>
        <w:t>decisions to impose costs on their trade partners by taking advantage of their legal right to use flexibility measures</w:t>
      </w:r>
      <w:r w:rsidRPr="00A86FAA">
        <w:rPr>
          <w:sz w:val="10"/>
        </w:rPr>
        <w:t xml:space="preserve"> are driven not only by the domestic situation but also by circumstances abroad. This </w:t>
      </w:r>
      <w:r w:rsidRPr="00A86FAA">
        <w:rPr>
          <w:u w:val="single"/>
        </w:rPr>
        <w:t xml:space="preserve">can give rise to an individual </w:t>
      </w:r>
      <w:r w:rsidRPr="00A86FAA">
        <w:rPr>
          <w:b/>
          <w:iCs/>
          <w:u w:val="single"/>
          <w:bdr w:val="single" w:sz="18" w:space="0" w:color="auto"/>
        </w:rPr>
        <w:t>incentive for strategic self-restraint</w:t>
      </w:r>
      <w:r w:rsidRPr="00A86FAA">
        <w:rPr>
          <w:u w:val="single"/>
        </w:rPr>
        <w:t xml:space="preserve"> toward trade partners in similar economic trouble</w:t>
      </w:r>
      <w:r w:rsidRPr="00A86FAA">
        <w:rPr>
          <w:sz w:val="10"/>
        </w:rPr>
        <w:t xml:space="preserve">. Under conditions of widespread crisis, </w:t>
      </w:r>
      <w:r w:rsidRPr="00A86FAA">
        <w:rPr>
          <w:u w:val="single"/>
        </w:rPr>
        <w:t xml:space="preserve">government </w:t>
      </w:r>
      <w:r w:rsidRPr="00F42561">
        <w:rPr>
          <w:u w:val="single"/>
        </w:rPr>
        <w:t xml:space="preserve">leaders </w:t>
      </w:r>
      <w:r w:rsidRPr="00F42561">
        <w:rPr>
          <w:b/>
          <w:iCs/>
          <w:u w:val="single"/>
          <w:bdr w:val="single" w:sz="18" w:space="0" w:color="auto"/>
        </w:rPr>
        <w:t>fear</w:t>
      </w:r>
      <w:r w:rsidRPr="00A86FAA">
        <w:rPr>
          <w:u w:val="single"/>
        </w:rPr>
        <w:t xml:space="preserve"> the </w:t>
      </w:r>
      <w:r w:rsidRPr="00F42561">
        <w:rPr>
          <w:b/>
          <w:iCs/>
          <w:u w:val="single"/>
          <w:bdr w:val="single" w:sz="18" w:space="0" w:color="auto"/>
        </w:rPr>
        <w:t>repercussions</w:t>
      </w:r>
      <w:r w:rsidRPr="00A86FAA">
        <w:rPr>
          <w:u w:val="single"/>
        </w:rPr>
        <w:t xml:space="preserve"> that their own use of trade protection may have on the behavior of trade partners at a time when they cannot afford the economic cost of a trade war</w:t>
      </w:r>
      <w:r w:rsidRPr="00A86FAA">
        <w:rPr>
          <w:sz w:val="10"/>
        </w:rPr>
        <w:t xml:space="preserve">. </w:t>
      </w:r>
      <w:r w:rsidRPr="00F42561">
        <w:rPr>
          <w:u w:val="single"/>
        </w:rPr>
        <w:t>Institutions</w:t>
      </w:r>
      <w:r w:rsidRPr="00A86FAA">
        <w:rPr>
          <w:u w:val="single"/>
        </w:rPr>
        <w:t xml:space="preserve"> provide </w:t>
      </w:r>
      <w:r w:rsidRPr="00A86FAA">
        <w:rPr>
          <w:b/>
          <w:iCs/>
          <w:u w:val="single"/>
          <w:bdr w:val="single" w:sz="18" w:space="0" w:color="auto"/>
        </w:rPr>
        <w:t>monitoring</w:t>
      </w:r>
      <w:r w:rsidRPr="00A86FAA">
        <w:rPr>
          <w:u w:val="single"/>
        </w:rPr>
        <w:t xml:space="preserve"> and a venue for </w:t>
      </w:r>
      <w:r w:rsidRPr="00A86FAA">
        <w:rPr>
          <w:b/>
          <w:iCs/>
          <w:u w:val="single"/>
          <w:bdr w:val="single" w:sz="18" w:space="0" w:color="auto"/>
        </w:rPr>
        <w:t>leader interaction</w:t>
      </w:r>
      <w:r w:rsidRPr="00A86FAA">
        <w:rPr>
          <w:u w:val="single"/>
        </w:rPr>
        <w:t xml:space="preserve"> that </w:t>
      </w:r>
      <w:r w:rsidRPr="00F42561">
        <w:rPr>
          <w:b/>
          <w:iCs/>
          <w:u w:val="single"/>
          <w:bdr w:val="single" w:sz="18" w:space="0" w:color="auto"/>
        </w:rPr>
        <w:t>facilitate</w:t>
      </w:r>
      <w:r w:rsidRPr="00A86FAA">
        <w:rPr>
          <w:b/>
          <w:iCs/>
          <w:u w:val="single"/>
          <w:bdr w:val="single" w:sz="18" w:space="0" w:color="auto"/>
        </w:rPr>
        <w:t xml:space="preserve">s </w:t>
      </w:r>
      <w:r w:rsidRPr="00F42561">
        <w:rPr>
          <w:b/>
          <w:iCs/>
          <w:u w:val="single"/>
          <w:bdr w:val="single" w:sz="18" w:space="0" w:color="auto"/>
        </w:rPr>
        <w:t>coordination</w:t>
      </w:r>
      <w:r w:rsidRPr="00A86FAA">
        <w:rPr>
          <w:u w:val="single"/>
        </w:rPr>
        <w:t xml:space="preserve"> among states</w:t>
      </w:r>
      <w:r w:rsidRPr="00A86FAA">
        <w:rPr>
          <w:sz w:val="10"/>
        </w:rPr>
        <w:t xml:space="preserve">. Here the key function is </w:t>
      </w:r>
      <w:r w:rsidRPr="00A86FAA">
        <w:rPr>
          <w:u w:val="single"/>
        </w:rPr>
        <w:t>to reinforce expectations that any move to protect industries will trigger similar moves in other countries</w:t>
      </w:r>
      <w:r w:rsidRPr="00A86FAA">
        <w:rPr>
          <w:sz w:val="10"/>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A86FAA">
        <w:rPr>
          <w:u w:val="single"/>
        </w:rPr>
        <w:t xml:space="preserve">tools of informal governance such as leader pledges, guidance from the Director General, trade policy reviews, and plenary meetings </w:t>
      </w:r>
      <w:r w:rsidRPr="00A86FAA">
        <w:rPr>
          <w:b/>
          <w:iCs/>
          <w:u w:val="single"/>
          <w:bdr w:val="single" w:sz="18" w:space="0" w:color="auto"/>
        </w:rPr>
        <w:t>play a real role</w:t>
      </w:r>
      <w:r w:rsidRPr="00A86FAA">
        <w:rPr>
          <w:u w:val="single"/>
        </w:rPr>
        <w:t xml:space="preserve"> within the trade regime</w:t>
      </w:r>
      <w:r w:rsidRPr="00A86FAA">
        <w:rPr>
          <w:sz w:val="10"/>
        </w:rPr>
        <w:t xml:space="preserve">. In the absence of sufficiently stringent rules over flexibility measures, compliance alone is insufficient during a global economic crisis. </w:t>
      </w:r>
      <w:r w:rsidRPr="00A86FAA">
        <w:rPr>
          <w:u w:val="single"/>
        </w:rPr>
        <w:t xml:space="preserve">These </w:t>
      </w:r>
      <w:r w:rsidRPr="00A86FAA">
        <w:rPr>
          <w:b/>
          <w:iCs/>
          <w:u w:val="single"/>
          <w:bdr w:val="single" w:sz="18" w:space="0" w:color="auto"/>
        </w:rPr>
        <w:t>circumstances</w:t>
      </w:r>
      <w:r w:rsidRPr="00A86FAA">
        <w:rPr>
          <w:u w:val="single"/>
        </w:rPr>
        <w:t xml:space="preserve"> trigger </w:t>
      </w:r>
      <w:r w:rsidRPr="00A86FAA">
        <w:rPr>
          <w:b/>
          <w:iCs/>
          <w:u w:val="single"/>
          <w:bdr w:val="single" w:sz="18" w:space="0" w:color="auto"/>
        </w:rPr>
        <w:t>informal mechanisms</w:t>
      </w:r>
      <w:r w:rsidRPr="00A86FAA">
        <w:rPr>
          <w:u w:val="single"/>
        </w:rPr>
        <w:t xml:space="preserve"> that complement legal rules to </w:t>
      </w:r>
      <w:r w:rsidRPr="00A86FAA">
        <w:rPr>
          <w:b/>
          <w:iCs/>
          <w:u w:val="single"/>
          <w:bdr w:val="single" w:sz="18" w:space="0" w:color="auto"/>
        </w:rPr>
        <w:t>support cooperation</w:t>
      </w:r>
      <w:r w:rsidRPr="00A86FAA">
        <w:rPr>
          <w:sz w:val="10"/>
        </w:rPr>
        <w:t xml:space="preserve">. </w:t>
      </w:r>
      <w:r w:rsidRPr="00F42561">
        <w:rPr>
          <w:u w:val="single"/>
        </w:rPr>
        <w:t>During</w:t>
      </w:r>
      <w:r w:rsidRPr="00A86FAA">
        <w:rPr>
          <w:u w:val="single"/>
        </w:rPr>
        <w:t xml:space="preserve"> widespread </w:t>
      </w:r>
      <w:r w:rsidRPr="00F42561">
        <w:rPr>
          <w:u w:val="single"/>
        </w:rPr>
        <w:t>crisis</w:t>
      </w:r>
      <w:r w:rsidRPr="00A86FAA">
        <w:rPr>
          <w:u w:val="single"/>
        </w:rPr>
        <w:t xml:space="preserve">, legal enforcement would be inadequate, and </w:t>
      </w:r>
      <w:r w:rsidRPr="00F42561">
        <w:rPr>
          <w:u w:val="single"/>
        </w:rPr>
        <w:t>informal governance</w:t>
      </w:r>
      <w:r w:rsidRPr="00A86FAA">
        <w:rPr>
          <w:u w:val="single"/>
        </w:rPr>
        <w:t xml:space="preserve"> helps to </w:t>
      </w:r>
      <w:r w:rsidRPr="00F42561">
        <w:rPr>
          <w:u w:val="single"/>
        </w:rPr>
        <w:t>bolster the system</w:t>
      </w:r>
      <w:r w:rsidRPr="00A86FAA">
        <w:rPr>
          <w:sz w:val="10"/>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A86FAA">
        <w:rPr>
          <w:u w:val="single"/>
        </w:rPr>
        <w:t xml:space="preserve">institutions are generating </w:t>
      </w:r>
      <w:r w:rsidRPr="00A86FAA">
        <w:rPr>
          <w:sz w:val="10"/>
        </w:rPr>
        <w:t xml:space="preserve">such </w:t>
      </w:r>
      <w:r w:rsidRPr="00A86FAA">
        <w:rPr>
          <w:u w:val="single"/>
        </w:rPr>
        <w:t>restraint</w:t>
      </w:r>
      <w:r w:rsidRPr="00A86FAA">
        <w:rPr>
          <w:sz w:val="10"/>
        </w:rPr>
        <w:t xml:space="preserve">, we offer that it is </w:t>
      </w:r>
      <w:r w:rsidRPr="00A86FAA">
        <w:rPr>
          <w:u w:val="single"/>
        </w:rPr>
        <w:t>by facilitating informal coordination</w:t>
      </w:r>
      <w:r w:rsidRPr="00A86FAA">
        <w:rPr>
          <w:sz w:val="10"/>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A86FAA">
        <w:rPr>
          <w:u w:val="single"/>
        </w:rPr>
        <w:t>Rather than reinforcing pressure for protection, pervasive crisis in the global economy is shown to generate countervailing pressure for restraint in response to domestic crisis</w:t>
      </w:r>
      <w:r w:rsidRPr="00A86FAA">
        <w:rPr>
          <w:sz w:val="10"/>
        </w:rPr>
        <w:t xml:space="preserve">. In some cases, </w:t>
      </w:r>
      <w:r w:rsidRPr="00F42561">
        <w:rPr>
          <w:b/>
          <w:iCs/>
          <w:u w:val="single"/>
          <w:bdr w:val="single" w:sz="18" w:space="0" w:color="auto"/>
        </w:rPr>
        <w:t>hard times bring more</w:t>
      </w:r>
      <w:r w:rsidRPr="00A86FAA">
        <w:rPr>
          <w:b/>
          <w:iCs/>
          <w:u w:val="single"/>
          <w:bdr w:val="single" w:sz="18" w:space="0" w:color="auto"/>
        </w:rPr>
        <w:t xml:space="preserve">, not less, international </w:t>
      </w:r>
      <w:r w:rsidRPr="00F42561">
        <w:rPr>
          <w:b/>
          <w:iCs/>
          <w:u w:val="single"/>
          <w:bdr w:val="single" w:sz="18" w:space="0" w:color="auto"/>
        </w:rPr>
        <w:t>cooperation</w:t>
      </w:r>
      <w:r w:rsidRPr="00A86FAA">
        <w:rPr>
          <w:sz w:val="10"/>
        </w:rPr>
        <w:t xml:space="preserve">. </w:t>
      </w:r>
    </w:p>
    <w:p w14:paraId="42943A89" w14:textId="77777777" w:rsidR="00880774" w:rsidRPr="00880774" w:rsidRDefault="00880774" w:rsidP="00880774"/>
    <w:p w14:paraId="1067FCA5" w14:textId="364E16F1" w:rsidR="009A1774" w:rsidRDefault="009A1774" w:rsidP="009A1774">
      <w:pPr>
        <w:pStyle w:val="Heading3"/>
      </w:pPr>
      <w:r>
        <w:t xml:space="preserve">2NC I/L </w:t>
      </w:r>
    </w:p>
    <w:p w14:paraId="7519C39E" w14:textId="77777777" w:rsidR="009A1774" w:rsidRPr="001B5013" w:rsidRDefault="009A1774" w:rsidP="009A1774">
      <w:pPr>
        <w:pStyle w:val="Heading4"/>
      </w:pPr>
      <w:r>
        <w:t xml:space="preserve">Substitution and re-routing solve their internal links—investors will </w:t>
      </w:r>
      <w:r w:rsidRPr="001B5013">
        <w:rPr>
          <w:u w:val="single"/>
        </w:rPr>
        <w:t>take advantage</w:t>
      </w:r>
      <w:r>
        <w:t xml:space="preserve"> of the selloff and growth will last</w:t>
      </w:r>
    </w:p>
    <w:p w14:paraId="787272EA" w14:textId="77777777" w:rsidR="009A1774" w:rsidRDefault="009A1774" w:rsidP="009A1774">
      <w:r>
        <w:rPr>
          <w:b/>
        </w:rPr>
        <w:t>Fisher 1-24</w:t>
      </w:r>
    </w:p>
    <w:p w14:paraId="59AF7836" w14:textId="77777777" w:rsidR="009A1774" w:rsidRPr="00111FEF" w:rsidRDefault="009A1774" w:rsidP="009A1774">
      <w:pPr>
        <w:rPr>
          <w:sz w:val="16"/>
          <w:szCs w:val="16"/>
        </w:rPr>
      </w:pPr>
      <w:r w:rsidRPr="00111FEF">
        <w:rPr>
          <w:sz w:val="16"/>
          <w:szCs w:val="16"/>
        </w:rPr>
        <w:t xml:space="preserve">Ken Fisher (founder and chair of Fisher Investments, a money management firm). “Why Chinese Stock Investors Shouldn’t Fear Trump’s Tariffs.” Caixin. January 24, 2019. </w:t>
      </w:r>
      <w:hyperlink r:id="rId66" w:history="1">
        <w:r w:rsidRPr="00111FEF">
          <w:rPr>
            <w:rStyle w:val="Hyperlink"/>
            <w:sz w:val="16"/>
            <w:szCs w:val="16"/>
          </w:rPr>
          <w:t>https://www.caixinglobal.com/2019-01-24/opinion-why-chinese-stock-investors-shouldnt-fear-trumps-tariffs-101373984.html</w:t>
        </w:r>
      </w:hyperlink>
    </w:p>
    <w:p w14:paraId="3BA39D8A" w14:textId="77777777" w:rsidR="009A1774" w:rsidRDefault="009A1774" w:rsidP="009A1774">
      <w:pPr>
        <w:rPr>
          <w:rStyle w:val="StyleUnderline"/>
        </w:rPr>
      </w:pPr>
    </w:p>
    <w:p w14:paraId="0EDF7C85" w14:textId="77777777" w:rsidR="009A1774" w:rsidRPr="00B819D2" w:rsidRDefault="009A1774" w:rsidP="009A1774">
      <w:pPr>
        <w:rPr>
          <w:sz w:val="16"/>
          <w:szCs w:val="16"/>
        </w:rPr>
      </w:pPr>
      <w:r w:rsidRPr="00111FEF">
        <w:rPr>
          <w:rStyle w:val="StyleUnderline"/>
        </w:rPr>
        <w:t xml:space="preserve">All </w:t>
      </w:r>
      <w:r w:rsidRPr="001B5013">
        <w:rPr>
          <w:rStyle w:val="StyleUnderline"/>
        </w:rPr>
        <w:t>this also presumes these tariffs are paid in full. Unlikely.</w:t>
      </w:r>
      <w:r w:rsidRPr="00111FEF">
        <w:rPr>
          <w:rStyle w:val="StyleUnderline"/>
        </w:rPr>
        <w:t xml:space="preserve"> </w:t>
      </w:r>
      <w:r w:rsidRPr="00F42561">
        <w:rPr>
          <w:rStyle w:val="StyleUnderline"/>
        </w:rPr>
        <w:t>Bilateral tariffs</w:t>
      </w:r>
      <w:r w:rsidRPr="00111FEF">
        <w:rPr>
          <w:rStyle w:val="StyleUnderline"/>
        </w:rPr>
        <w:t xml:space="preserve"> like these </w:t>
      </w:r>
      <w:r w:rsidRPr="00F42561">
        <w:rPr>
          <w:rStyle w:val="StyleUnderline"/>
        </w:rPr>
        <w:t>encourage substitution and re-routing</w:t>
      </w:r>
      <w:r w:rsidRPr="00111FEF">
        <w:rPr>
          <w:rStyle w:val="StyleUnderline"/>
        </w:rPr>
        <w:t xml:space="preserve"> — tariff dodging</w:t>
      </w:r>
      <w:r w:rsidRPr="001B5013">
        <w:rPr>
          <w:sz w:val="16"/>
          <w:szCs w:val="16"/>
        </w:rPr>
        <w:t>. For example, consider China’s retaliatory tariff on U.S. soybeans. Chinese soybean imports from America fell by 80% year-on-year in September. Ouch! But</w:t>
      </w:r>
      <w:r w:rsidRPr="00111FEF">
        <w:rPr>
          <w:rStyle w:val="StyleUnderline"/>
        </w:rPr>
        <w:t xml:space="preserve"> </w:t>
      </w:r>
      <w:r w:rsidRPr="00F42561">
        <w:rPr>
          <w:rStyle w:val="StyleUnderline"/>
        </w:rPr>
        <w:t>Chinese consumers</w:t>
      </w:r>
      <w:r w:rsidRPr="00111FEF">
        <w:rPr>
          <w:rStyle w:val="StyleUnderline"/>
        </w:rPr>
        <w:t xml:space="preserve"> and businesses didn’t just stop using imported soybeans. They substituted, </w:t>
      </w:r>
      <w:r w:rsidRPr="00F42561">
        <w:rPr>
          <w:rStyle w:val="StyleUnderline"/>
        </w:rPr>
        <w:t>buying beans from Brazil</w:t>
      </w:r>
      <w:r w:rsidRPr="00111FEF">
        <w:rPr>
          <w:rStyle w:val="StyleUnderline"/>
        </w:rPr>
        <w:t xml:space="preserve">, the world’s second-largest grower, instead. </w:t>
      </w:r>
      <w:r w:rsidRPr="00F42561">
        <w:rPr>
          <w:rStyle w:val="StyleUnderline"/>
        </w:rPr>
        <w:t>China’s shift depressed U.S. soybean prices</w:t>
      </w:r>
      <w:r w:rsidRPr="00111FEF">
        <w:rPr>
          <w:rStyle w:val="StyleUnderline"/>
        </w:rPr>
        <w:t xml:space="preserve">, causing temporary pain. </w:t>
      </w:r>
      <w:r w:rsidRPr="00F42561">
        <w:rPr>
          <w:rStyle w:val="StyleUnderline"/>
        </w:rPr>
        <w:t>But</w:t>
      </w:r>
      <w:r w:rsidRPr="00111FEF">
        <w:rPr>
          <w:rStyle w:val="StyleUnderline"/>
        </w:rPr>
        <w:t xml:space="preserve"> with time, </w:t>
      </w:r>
      <w:r w:rsidRPr="00F42561">
        <w:rPr>
          <w:rStyle w:val="Emphasis"/>
        </w:rPr>
        <w:t>brokers will</w:t>
      </w:r>
      <w:r w:rsidRPr="001B5013">
        <w:rPr>
          <w:rStyle w:val="Emphasis"/>
        </w:rPr>
        <w:t xml:space="preserve"> likely </w:t>
      </w:r>
      <w:r w:rsidRPr="00F42561">
        <w:rPr>
          <w:rStyle w:val="Emphasis"/>
        </w:rPr>
        <w:t>see</w:t>
      </w:r>
      <w:r w:rsidRPr="001B5013">
        <w:rPr>
          <w:rStyle w:val="Emphasis"/>
        </w:rPr>
        <w:t xml:space="preserve"> these </w:t>
      </w:r>
      <w:r w:rsidRPr="00F42561">
        <w:rPr>
          <w:rStyle w:val="Emphasis"/>
        </w:rPr>
        <w:t>lower prices</w:t>
      </w:r>
      <w:r w:rsidRPr="00111FEF">
        <w:rPr>
          <w:rStyle w:val="StyleUnderline"/>
        </w:rPr>
        <w:t xml:space="preserve"> — </w:t>
      </w:r>
      <w:r w:rsidRPr="001B5013">
        <w:rPr>
          <w:rStyle w:val="StyleUnderline"/>
        </w:rPr>
        <w:t>and swoop in. They’ll</w:t>
      </w:r>
      <w:r w:rsidRPr="00111FEF">
        <w:rPr>
          <w:rStyle w:val="StyleUnderline"/>
        </w:rPr>
        <w:t xml:space="preserve"> </w:t>
      </w:r>
      <w:r w:rsidRPr="00F42561">
        <w:rPr>
          <w:rStyle w:val="StyleUnderline"/>
        </w:rPr>
        <w:t>buy</w:t>
      </w:r>
      <w:r w:rsidRPr="00111FEF">
        <w:rPr>
          <w:rStyle w:val="StyleUnderline"/>
        </w:rPr>
        <w:t xml:space="preserve"> up </w:t>
      </w:r>
      <w:r w:rsidRPr="00F42561">
        <w:rPr>
          <w:rStyle w:val="StyleUnderline"/>
        </w:rPr>
        <w:t>beans</w:t>
      </w:r>
      <w:r w:rsidRPr="00111FEF">
        <w:rPr>
          <w:rStyle w:val="StyleUnderline"/>
        </w:rPr>
        <w:t xml:space="preserve"> on the </w:t>
      </w:r>
      <w:r w:rsidRPr="00F42561">
        <w:rPr>
          <w:rStyle w:val="StyleUnderline"/>
        </w:rPr>
        <w:t>cheap and</w:t>
      </w:r>
      <w:r w:rsidRPr="001B5013">
        <w:rPr>
          <w:rStyle w:val="StyleUnderline"/>
        </w:rPr>
        <w:t xml:space="preserve"> ship to a third party</w:t>
      </w:r>
      <w:r w:rsidRPr="001B5013">
        <w:rPr>
          <w:sz w:val="16"/>
          <w:szCs w:val="16"/>
        </w:rPr>
        <w:t>. While the scale hasn’t replaced Chinese demand yet,</w:t>
      </w:r>
      <w:r w:rsidRPr="001B5013">
        <w:rPr>
          <w:rStyle w:val="StyleUnderline"/>
        </w:rPr>
        <w:t xml:space="preserve"> new partners are emerging for these American beans. Ironically, Brazil is among them! They buy cheaper American beans and</w:t>
      </w:r>
      <w:r w:rsidRPr="00111FEF">
        <w:rPr>
          <w:rStyle w:val="StyleUnderline"/>
        </w:rPr>
        <w:t xml:space="preserve"> </w:t>
      </w:r>
      <w:r w:rsidRPr="00F42561">
        <w:rPr>
          <w:rStyle w:val="StyleUnderline"/>
        </w:rPr>
        <w:t>either re-export</w:t>
      </w:r>
      <w:r w:rsidRPr="00111FEF">
        <w:rPr>
          <w:rStyle w:val="StyleUnderline"/>
        </w:rPr>
        <w:t xml:space="preserve"> them </w:t>
      </w:r>
      <w:r w:rsidRPr="00F42561">
        <w:rPr>
          <w:rStyle w:val="StyleUnderline"/>
        </w:rPr>
        <w:t>or sell</w:t>
      </w:r>
      <w:r w:rsidRPr="00111FEF">
        <w:rPr>
          <w:rStyle w:val="StyleUnderline"/>
        </w:rPr>
        <w:t xml:space="preserve"> them </w:t>
      </w:r>
      <w:r w:rsidRPr="00F42561">
        <w:rPr>
          <w:rStyle w:val="StyleUnderline"/>
        </w:rPr>
        <w:t>domestically</w:t>
      </w:r>
      <w:r w:rsidRPr="00111FEF">
        <w:rPr>
          <w:rStyle w:val="StyleUnderline"/>
        </w:rPr>
        <w:t xml:space="preserve">. This could easily be behind the uptick in Asian demand for Chinese exports, too. Hence, </w:t>
      </w:r>
      <w:r w:rsidRPr="00F42561">
        <w:rPr>
          <w:rStyle w:val="Emphasis"/>
        </w:rPr>
        <w:t>even the very small impact</w:t>
      </w:r>
      <w:r w:rsidRPr="001B5013">
        <w:rPr>
          <w:rStyle w:val="Emphasis"/>
        </w:rPr>
        <w:t xml:space="preserve"> the </w:t>
      </w:r>
      <w:r w:rsidRPr="00F42561">
        <w:rPr>
          <w:rStyle w:val="Emphasis"/>
        </w:rPr>
        <w:t>tariffs would have if paid in full won’t happen</w:t>
      </w:r>
      <w:r w:rsidRPr="001B5013">
        <w:rPr>
          <w:sz w:val="16"/>
          <w:szCs w:val="16"/>
        </w:rPr>
        <w:t xml:space="preserve">. Finally, tariffs are just a tax. A tax on trade isn’t any worse than most other taxes. Countries raise other taxes often! Yet few </w:t>
      </w:r>
      <w:proofErr w:type="gramStart"/>
      <w:r w:rsidRPr="001B5013">
        <w:rPr>
          <w:sz w:val="16"/>
          <w:szCs w:val="16"/>
        </w:rPr>
        <w:t>fear</w:t>
      </w:r>
      <w:proofErr w:type="gramEnd"/>
      <w:r w:rsidRPr="001B5013">
        <w:rPr>
          <w:sz w:val="16"/>
          <w:szCs w:val="16"/>
        </w:rPr>
        <w:t xml:space="preserve"> them causing global bear markets. Nor should they — tax revenue gets redistributed, not deleted. Hence big tax increases create debate — not doom. The small scope and easily dodged nature of tariffs highlights a reality: Viewing Trump’s moves as economic policy is a mistake. This isn’t about trade deficits. It’s not about jobs, either. Nor is it a rejection of globalization. If it was, tariff rates would be far higher. Like most American political policy debates, think of this in terms of the next election — now 2020’s presidential race, when Trump seeks re-election. Key to Trump’s 2016’s victory: motivating voters in America’s industrial Midwest who have long been skeptical of trade. He told them America had been treated unfairly by trade partners. Not just China! He took shots at the EU, Japan, Mexico and Canada. Trump will need those voters again in two years — and he knows it. China knows it, too, which is perhaps why China’s retaliatory tariffs targeted industries in states Trump will need to win to secure re-election in 2020. Don’t be shocked if a relatively minor U.S.-China handshake ends this whole saga, with both sides able to claim victory. For stocks, fear of a false factor is always bullish. </w:t>
      </w:r>
      <w:r w:rsidRPr="00F42561">
        <w:rPr>
          <w:rStyle w:val="StyleUnderline"/>
        </w:rPr>
        <w:t>When investors realize</w:t>
      </w:r>
      <w:r w:rsidRPr="00111FEF">
        <w:rPr>
          <w:rStyle w:val="StyleUnderline"/>
        </w:rPr>
        <w:t xml:space="preserve"> the </w:t>
      </w:r>
      <w:r w:rsidRPr="00F42561">
        <w:rPr>
          <w:rStyle w:val="StyleUnderline"/>
        </w:rPr>
        <w:t>“trade war”</w:t>
      </w:r>
      <w:r w:rsidRPr="00111FEF">
        <w:rPr>
          <w:rStyle w:val="StyleUnderline"/>
        </w:rPr>
        <w:t xml:space="preserve"> that terrified </w:t>
      </w:r>
      <w:r w:rsidRPr="001B5013">
        <w:rPr>
          <w:rStyle w:val="StyleUnderline"/>
        </w:rPr>
        <w:t xml:space="preserve">them is </w:t>
      </w:r>
      <w:r w:rsidRPr="00F42561">
        <w:rPr>
          <w:rStyle w:val="StyleUnderline"/>
        </w:rPr>
        <w:t xml:space="preserve">less than feared, </w:t>
      </w:r>
      <w:r w:rsidRPr="00F42561">
        <w:rPr>
          <w:rStyle w:val="Emphasis"/>
        </w:rPr>
        <w:t>relief should wash over markets</w:t>
      </w:r>
      <w:r w:rsidRPr="00111FEF">
        <w:rPr>
          <w:rStyle w:val="StyleUnderline"/>
        </w:rPr>
        <w:t xml:space="preserve">. </w:t>
      </w:r>
      <w:r w:rsidRPr="00F42561">
        <w:rPr>
          <w:rStyle w:val="Emphasis"/>
        </w:rPr>
        <w:t>Particularly the areas investors sold most heavily out of fear</w:t>
      </w:r>
      <w:r w:rsidRPr="001B5013">
        <w:rPr>
          <w:sz w:val="16"/>
          <w:szCs w:val="16"/>
        </w:rPr>
        <w:t xml:space="preserve">. That means China. </w:t>
      </w:r>
      <w:proofErr w:type="gramStart"/>
      <w:r w:rsidRPr="001B5013">
        <w:rPr>
          <w:sz w:val="16"/>
          <w:szCs w:val="16"/>
        </w:rPr>
        <w:t>Specifically</w:t>
      </w:r>
      <w:proofErr w:type="gramEnd"/>
      <w:r w:rsidRPr="001B5013">
        <w:rPr>
          <w:sz w:val="16"/>
          <w:szCs w:val="16"/>
        </w:rPr>
        <w:t xml:space="preserve"> it means materials and industrial firms — hardest hit in the tariff terror. While China is indeed shifting from heavy industry to services and consumption, as the head of Polish copper miner KGHM </w:t>
      </w:r>
      <w:proofErr w:type="spellStart"/>
      <w:r w:rsidRPr="001B5013">
        <w:rPr>
          <w:sz w:val="16"/>
          <w:szCs w:val="16"/>
        </w:rPr>
        <w:t>Polska</w:t>
      </w:r>
      <w:proofErr w:type="spellEnd"/>
      <w:r w:rsidRPr="001B5013">
        <w:rPr>
          <w:sz w:val="16"/>
          <w:szCs w:val="16"/>
        </w:rPr>
        <w:t xml:space="preserve"> </w:t>
      </w:r>
      <w:proofErr w:type="spellStart"/>
      <w:r w:rsidRPr="001B5013">
        <w:rPr>
          <w:sz w:val="16"/>
          <w:szCs w:val="16"/>
        </w:rPr>
        <w:t>Miedz</w:t>
      </w:r>
      <w:proofErr w:type="spellEnd"/>
      <w:r w:rsidRPr="001B5013">
        <w:rPr>
          <w:sz w:val="16"/>
          <w:szCs w:val="16"/>
        </w:rPr>
        <w:t xml:space="preserve"> SA recently told the media, “</w:t>
      </w:r>
      <w:r w:rsidRPr="00F42561">
        <w:rPr>
          <w:rStyle w:val="StyleUnderline"/>
        </w:rPr>
        <w:t>There is a lot of support for Chinese growth coming from</w:t>
      </w:r>
      <w:r w:rsidRPr="00111FEF">
        <w:rPr>
          <w:rStyle w:val="StyleUnderline"/>
        </w:rPr>
        <w:t xml:space="preserve"> the </w:t>
      </w:r>
      <w:r w:rsidRPr="00F42561">
        <w:rPr>
          <w:rStyle w:val="StyleUnderline"/>
        </w:rPr>
        <w:t>One Belt One Road</w:t>
      </w:r>
      <w:r w:rsidRPr="00111FEF">
        <w:rPr>
          <w:rStyle w:val="StyleUnderline"/>
        </w:rPr>
        <w:t xml:space="preserve"> initiative and infrastructural investments in the mid-western part of China.” </w:t>
      </w:r>
      <w:r w:rsidRPr="00F42561">
        <w:rPr>
          <w:rStyle w:val="StyleUnderline"/>
        </w:rPr>
        <w:t>That</w:t>
      </w:r>
      <w:r w:rsidRPr="00111FEF">
        <w:rPr>
          <w:rStyle w:val="StyleUnderline"/>
        </w:rPr>
        <w:t xml:space="preserve"> reality, </w:t>
      </w:r>
      <w:r w:rsidRPr="00F42561">
        <w:rPr>
          <w:rStyle w:val="StyleUnderline"/>
        </w:rPr>
        <w:t>paired with the selloff</w:t>
      </w:r>
      <w:r w:rsidRPr="00111FEF">
        <w:rPr>
          <w:rStyle w:val="StyleUnderline"/>
        </w:rPr>
        <w:t xml:space="preserve">, </w:t>
      </w:r>
      <w:r w:rsidRPr="00F42561">
        <w:rPr>
          <w:rStyle w:val="StyleUnderline"/>
        </w:rPr>
        <w:t>is a</w:t>
      </w:r>
      <w:r w:rsidRPr="001B5013">
        <w:rPr>
          <w:rStyle w:val="StyleUnderline"/>
        </w:rPr>
        <w:t xml:space="preserve"> bullish</w:t>
      </w:r>
      <w:r w:rsidRPr="00111FEF">
        <w:rPr>
          <w:rStyle w:val="StyleUnderline"/>
        </w:rPr>
        <w:t xml:space="preserve"> disconnect. A </w:t>
      </w:r>
      <w:r w:rsidRPr="00F42561">
        <w:rPr>
          <w:rStyle w:val="Emphasis"/>
        </w:rPr>
        <w:t xml:space="preserve">buy </w:t>
      </w:r>
      <w:proofErr w:type="gramStart"/>
      <w:r w:rsidRPr="00F42561">
        <w:rPr>
          <w:rStyle w:val="Emphasis"/>
        </w:rPr>
        <w:t>signal</w:t>
      </w:r>
      <w:proofErr w:type="gramEnd"/>
      <w:r w:rsidRPr="001B5013">
        <w:rPr>
          <w:sz w:val="16"/>
          <w:szCs w:val="16"/>
        </w:rPr>
        <w:t xml:space="preserve">. Technology, too, has been hard hit, giving you a chance to buy fast-growing firms at a discount. However, domestically focused industries like financials and utilities fell much less than others. They should bounce too, but less than </w:t>
      </w:r>
      <w:proofErr w:type="gramStart"/>
      <w:r w:rsidRPr="001B5013">
        <w:rPr>
          <w:sz w:val="16"/>
          <w:szCs w:val="16"/>
        </w:rPr>
        <w:t>those harder hit</w:t>
      </w:r>
      <w:proofErr w:type="gramEnd"/>
      <w:r w:rsidRPr="001B5013">
        <w:rPr>
          <w:sz w:val="16"/>
          <w:szCs w:val="16"/>
        </w:rPr>
        <w:t>. Legendary American investor Warren Buffett once famously said, “Be greedy when others are fearful.” There is sense in that for equity investors — and it applies to Chinese stocks now. But I think a slight tweak makes sense too: Be greedy where others are most fearful.</w:t>
      </w:r>
    </w:p>
    <w:p w14:paraId="5BC41354" w14:textId="77777777" w:rsidR="009A1774" w:rsidRPr="00B71060" w:rsidRDefault="009A1774" w:rsidP="009A1774">
      <w:pPr>
        <w:pStyle w:val="Heading4"/>
      </w:pPr>
      <w:r>
        <w:t xml:space="preserve">Investors are playing wait-and-see—no overreactions even if Trump taxed </w:t>
      </w:r>
      <w:r>
        <w:rPr>
          <w:i/>
        </w:rPr>
        <w:t>all</w:t>
      </w:r>
      <w:r>
        <w:t xml:space="preserve"> Chinese imports</w:t>
      </w:r>
    </w:p>
    <w:p w14:paraId="0C266A3D" w14:textId="77777777" w:rsidR="009A1774" w:rsidRDefault="009A1774" w:rsidP="009A1774">
      <w:r>
        <w:rPr>
          <w:b/>
        </w:rPr>
        <w:t>Clifford 11-30</w:t>
      </w:r>
    </w:p>
    <w:p w14:paraId="38C66F24" w14:textId="77777777" w:rsidR="009A1774" w:rsidRPr="00B71060" w:rsidRDefault="009A1774" w:rsidP="009A1774">
      <w:pPr>
        <w:rPr>
          <w:sz w:val="16"/>
          <w:szCs w:val="16"/>
        </w:rPr>
      </w:pPr>
      <w:r w:rsidRPr="00B71060">
        <w:rPr>
          <w:sz w:val="16"/>
          <w:szCs w:val="16"/>
        </w:rPr>
        <w:t xml:space="preserve">Tyler Clifford (staff writer). “Trump's threat of tariffs on all Chinese imports would have a 'fairly small' impact if launched.” CNBC. November 30, 2018. </w:t>
      </w:r>
      <w:hyperlink r:id="rId67" w:history="1">
        <w:r w:rsidRPr="00B71060">
          <w:rPr>
            <w:rStyle w:val="Hyperlink"/>
            <w:sz w:val="16"/>
            <w:szCs w:val="16"/>
          </w:rPr>
          <w:t>https://www.cnbc.com/2018/11/30/trump-tariff-hikes-on-chinese-goods-would-have-small-economic-impact.html</w:t>
        </w:r>
      </w:hyperlink>
    </w:p>
    <w:p w14:paraId="2FA28EC5" w14:textId="77777777" w:rsidR="009A1774" w:rsidRPr="00B71060" w:rsidRDefault="009A1774" w:rsidP="009A1774">
      <w:pPr>
        <w:rPr>
          <w:sz w:val="16"/>
          <w:szCs w:val="16"/>
        </w:rPr>
      </w:pPr>
    </w:p>
    <w:p w14:paraId="0A4BFB7A" w14:textId="77777777" w:rsidR="009A1774" w:rsidRDefault="009A1774" w:rsidP="009A1774">
      <w:pPr>
        <w:rPr>
          <w:sz w:val="16"/>
          <w:szCs w:val="16"/>
        </w:rPr>
      </w:pPr>
      <w:r w:rsidRPr="00B71060">
        <w:rPr>
          <w:rStyle w:val="StyleUnderline"/>
        </w:rPr>
        <w:t xml:space="preserve">The financial </w:t>
      </w:r>
      <w:r w:rsidRPr="00F42561">
        <w:rPr>
          <w:rStyle w:val="StyleUnderline"/>
        </w:rPr>
        <w:t>markets will turn out fine</w:t>
      </w:r>
      <w:r w:rsidRPr="00B71060">
        <w:rPr>
          <w:rStyle w:val="StyleUnderline"/>
        </w:rPr>
        <w:t xml:space="preserve"> </w:t>
      </w:r>
      <w:r w:rsidRPr="00F42561">
        <w:rPr>
          <w:rStyle w:val="Emphasis"/>
        </w:rPr>
        <w:t>even if</w:t>
      </w:r>
      <w:r w:rsidRPr="00B71060">
        <w:rPr>
          <w:rStyle w:val="Emphasis"/>
        </w:rPr>
        <w:t xml:space="preserve"> President Donald </w:t>
      </w:r>
      <w:r w:rsidRPr="00F42561">
        <w:rPr>
          <w:rStyle w:val="Emphasis"/>
        </w:rPr>
        <w:t>Trump follows through with tariff threats on all Chinese imports</w:t>
      </w:r>
      <w:r w:rsidRPr="00B71060">
        <w:rPr>
          <w:rStyle w:val="StyleUnderline"/>
        </w:rPr>
        <w:t xml:space="preserve">, Barry </w:t>
      </w:r>
      <w:r w:rsidRPr="00F42561">
        <w:rPr>
          <w:rStyle w:val="StyleUnderline"/>
        </w:rPr>
        <w:t>Knapp</w:t>
      </w:r>
      <w:r w:rsidRPr="00B71060">
        <w:rPr>
          <w:rStyle w:val="StyleUnderline"/>
        </w:rPr>
        <w:t xml:space="preserve">, </w:t>
      </w:r>
      <w:r w:rsidRPr="00B71060">
        <w:rPr>
          <w:rStyle w:val="Emphasis"/>
        </w:rPr>
        <w:t>founder of Ironsides Macroeconomic Research</w:t>
      </w:r>
      <w:r w:rsidRPr="00F42561">
        <w:rPr>
          <w:rStyle w:val="StyleUnderline"/>
        </w:rPr>
        <w:t>, told CNBC</w:t>
      </w:r>
      <w:r w:rsidRPr="00B71060">
        <w:rPr>
          <w:rStyle w:val="StyleUnderline"/>
        </w:rPr>
        <w:t xml:space="preserve"> Friday. "</w:t>
      </w:r>
      <w:r w:rsidRPr="00F42561">
        <w:rPr>
          <w:rStyle w:val="StyleUnderline"/>
        </w:rPr>
        <w:t>It'll have</w:t>
      </w:r>
      <w:r w:rsidRPr="00B71060">
        <w:rPr>
          <w:rStyle w:val="StyleUnderline"/>
        </w:rPr>
        <w:t xml:space="preserve"> an impact but I think it'll be </w:t>
      </w:r>
      <w:r w:rsidRPr="00F42561">
        <w:rPr>
          <w:rStyle w:val="StyleUnderline"/>
        </w:rPr>
        <w:t>a</w:t>
      </w:r>
      <w:r w:rsidRPr="00B71060">
        <w:rPr>
          <w:rStyle w:val="StyleUnderline"/>
        </w:rPr>
        <w:t xml:space="preserve"> fairly </w:t>
      </w:r>
      <w:r w:rsidRPr="00F42561">
        <w:rPr>
          <w:rStyle w:val="Emphasis"/>
        </w:rPr>
        <w:t>small impact</w:t>
      </w:r>
      <w:r w:rsidRPr="00B71060">
        <w:rPr>
          <w:rStyle w:val="StyleUnderline"/>
        </w:rPr>
        <w:t xml:space="preserve">," he said on "Squawk Box." "It is not going to be as disruptive as you'd be led to believe by the market reaction." </w:t>
      </w:r>
      <w:r w:rsidRPr="00F42561">
        <w:rPr>
          <w:rStyle w:val="StyleUnderline"/>
        </w:rPr>
        <w:t>Many investors</w:t>
      </w:r>
      <w:r w:rsidRPr="00B71060">
        <w:rPr>
          <w:rStyle w:val="StyleUnderline"/>
        </w:rPr>
        <w:t xml:space="preserve"> have </w:t>
      </w:r>
      <w:r w:rsidRPr="00F42561">
        <w:rPr>
          <w:rStyle w:val="StyleUnderline"/>
        </w:rPr>
        <w:t>braced for the worst</w:t>
      </w:r>
      <w:r w:rsidRPr="00B71060">
        <w:rPr>
          <w:rStyle w:val="StyleUnderline"/>
        </w:rPr>
        <w:t xml:space="preserve"> as Trump has shown that he is willing to go to the limit to force concessions out of China. </w:t>
      </w:r>
      <w:r w:rsidRPr="00F42561">
        <w:rPr>
          <w:rStyle w:val="Emphasis"/>
        </w:rPr>
        <w:t>But others</w:t>
      </w:r>
      <w:r w:rsidRPr="00B71060">
        <w:rPr>
          <w:rStyle w:val="Emphasis"/>
        </w:rPr>
        <w:t xml:space="preserve"> have </w:t>
      </w:r>
      <w:r w:rsidRPr="00F42561">
        <w:rPr>
          <w:rStyle w:val="Emphasis"/>
        </w:rPr>
        <w:t>played</w:t>
      </w:r>
      <w:r w:rsidRPr="00B71060">
        <w:rPr>
          <w:rStyle w:val="Emphasis"/>
        </w:rPr>
        <w:t xml:space="preserve"> a </w:t>
      </w:r>
      <w:r w:rsidRPr="00F42561">
        <w:rPr>
          <w:rStyle w:val="Emphasis"/>
        </w:rPr>
        <w:t>wait-and-see</w:t>
      </w:r>
      <w:r w:rsidRPr="00B71060">
        <w:rPr>
          <w:sz w:val="16"/>
          <w:szCs w:val="16"/>
        </w:rPr>
        <w:t xml:space="preserve"> approach ahead of Saturday's meeting between Trump and Chinese President Xi Jinping at the G-20 summit in Buenos Aires, Argentina. In the latest tariff moves, the U.S. levied 10 percent duties on $200 billion worth of goods from China, prompting Beijing to put tariffs on $60 billion worth of U.S. goods. "I think that </w:t>
      </w:r>
      <w:r w:rsidRPr="00F42561">
        <w:rPr>
          <w:rStyle w:val="StyleUnderline"/>
        </w:rPr>
        <w:t>trade deals</w:t>
      </w:r>
      <w:r w:rsidRPr="00B71060">
        <w:rPr>
          <w:rStyle w:val="StyleUnderline"/>
        </w:rPr>
        <w:t xml:space="preserve"> themselves really are </w:t>
      </w:r>
      <w:r w:rsidRPr="00F42561">
        <w:rPr>
          <w:rStyle w:val="Emphasis"/>
        </w:rPr>
        <w:t>overstated</w:t>
      </w:r>
      <w:r w:rsidRPr="00B71060">
        <w:rPr>
          <w:rStyle w:val="StyleUnderline"/>
        </w:rPr>
        <w:t xml:space="preserve"> </w:t>
      </w:r>
      <w:r w:rsidRPr="00F42561">
        <w:rPr>
          <w:rStyle w:val="StyleUnderline"/>
        </w:rPr>
        <w:t>in terms of investor expectations and</w:t>
      </w:r>
      <w:r w:rsidRPr="00B71060">
        <w:rPr>
          <w:rStyle w:val="StyleUnderline"/>
        </w:rPr>
        <w:t xml:space="preserve"> that </w:t>
      </w:r>
      <w:r w:rsidRPr="00F42561">
        <w:rPr>
          <w:rStyle w:val="StyleUnderline"/>
        </w:rPr>
        <w:t>I don't view it as wildly disruptive to the economy</w:t>
      </w:r>
      <w:r w:rsidRPr="00B71060">
        <w:rPr>
          <w:sz w:val="16"/>
          <w:szCs w:val="16"/>
        </w:rPr>
        <w:t xml:space="preserve"> in 2019," said Knapp, formerly a market strategist at investment giants Guggenheim Partners and BlackRock. "Trade and politics are lagging the core economics," he added, arguing "the model where businesses produce in the U.S. to sell in the U.S. was already well underway." </w:t>
      </w:r>
    </w:p>
    <w:p w14:paraId="1FFB3DFB" w14:textId="77777777" w:rsidR="009A1774" w:rsidRDefault="009A1774" w:rsidP="009A1774">
      <w:pPr>
        <w:rPr>
          <w:sz w:val="16"/>
          <w:szCs w:val="16"/>
        </w:rPr>
      </w:pPr>
    </w:p>
    <w:p w14:paraId="048584AE" w14:textId="77777777" w:rsidR="009A1774" w:rsidRPr="00495392" w:rsidRDefault="009A1774" w:rsidP="009A1774">
      <w:pPr>
        <w:keepNext/>
        <w:keepLines/>
        <w:spacing w:before="200"/>
        <w:outlineLvl w:val="3"/>
        <w:rPr>
          <w:rFonts w:eastAsiaTheme="majorEastAsia" w:cstheme="majorBidi"/>
          <w:b/>
          <w:iCs/>
        </w:rPr>
      </w:pPr>
      <w:r w:rsidRPr="00495392">
        <w:rPr>
          <w:rFonts w:eastAsiaTheme="majorEastAsia" w:cstheme="majorBidi"/>
          <w:b/>
          <w:iCs/>
        </w:rPr>
        <w:t>Uncertainty is transitory and priced in---tariffs will be net-positive for the economy if left in place</w:t>
      </w:r>
    </w:p>
    <w:p w14:paraId="113FA70F" w14:textId="77777777" w:rsidR="009A1774" w:rsidRPr="00495392" w:rsidRDefault="009A1774" w:rsidP="009A1774">
      <w:r w:rsidRPr="00495392">
        <w:t xml:space="preserve">David </w:t>
      </w:r>
      <w:proofErr w:type="spellStart"/>
      <w:r w:rsidRPr="00495392">
        <w:rPr>
          <w:rFonts w:eastAsiaTheme="majorEastAsia" w:cstheme="majorBidi"/>
          <w:b/>
          <w:iCs/>
        </w:rPr>
        <w:t>Goerz</w:t>
      </w:r>
      <w:proofErr w:type="spellEnd"/>
      <w:r w:rsidRPr="00495392">
        <w:rPr>
          <w:rFonts w:eastAsiaTheme="majorEastAsia" w:cstheme="majorBidi"/>
          <w:b/>
          <w:iCs/>
        </w:rPr>
        <w:t xml:space="preserve"> 9-13</w:t>
      </w:r>
      <w:r w:rsidRPr="00495392">
        <w:t>, CEO &amp; Chief Investment Officer at Strategic Frontier Management, 09-13-18, "Trump's new world order on trade holds promise for the US," https://thehill.com/opinion/finance/406452-trumps-new-world-order-on-trade-holds-promise-for-the-us</w:t>
      </w:r>
    </w:p>
    <w:p w14:paraId="51F8A57E" w14:textId="77777777" w:rsidR="009A1774" w:rsidRPr="00495392" w:rsidRDefault="009A1774" w:rsidP="009A1774">
      <w:pPr>
        <w:rPr>
          <w:u w:val="single"/>
        </w:rPr>
      </w:pPr>
      <w:r w:rsidRPr="00F42561">
        <w:rPr>
          <w:b/>
          <w:iCs/>
          <w:u w:val="single"/>
          <w:bdr w:val="single" w:sz="8" w:space="0" w:color="auto"/>
        </w:rPr>
        <w:t>We expect</w:t>
      </w:r>
      <w:r w:rsidRPr="00495392">
        <w:rPr>
          <w:b/>
          <w:iCs/>
          <w:u w:val="single"/>
          <w:bdr w:val="single" w:sz="8" w:space="0" w:color="auto"/>
        </w:rPr>
        <w:t xml:space="preserve"> improving economic </w:t>
      </w:r>
      <w:r w:rsidRPr="00F42561">
        <w:rPr>
          <w:b/>
          <w:iCs/>
          <w:u w:val="single"/>
          <w:bdr w:val="single" w:sz="8" w:space="0" w:color="auto"/>
        </w:rPr>
        <w:t>growth</w:t>
      </w:r>
      <w:r w:rsidRPr="00495392">
        <w:rPr>
          <w:sz w:val="16"/>
        </w:rPr>
        <w:t xml:space="preserve">, corporate earnings, net exports, investment, </w:t>
      </w:r>
      <w:r w:rsidRPr="00495392">
        <w:rPr>
          <w:u w:val="single"/>
        </w:rPr>
        <w:t xml:space="preserve">competitiveness and productivity </w:t>
      </w:r>
      <w:r w:rsidRPr="00F42561">
        <w:rPr>
          <w:u w:val="single"/>
        </w:rPr>
        <w:t>from</w:t>
      </w:r>
      <w:r w:rsidRPr="00495392">
        <w:rPr>
          <w:u w:val="single"/>
        </w:rPr>
        <w:t xml:space="preserve"> fiscal, regulatory and </w:t>
      </w:r>
      <w:r w:rsidRPr="00F42561">
        <w:rPr>
          <w:u w:val="single"/>
        </w:rPr>
        <w:t>trade reforms.</w:t>
      </w:r>
    </w:p>
    <w:p w14:paraId="4AF1B1B5" w14:textId="77777777" w:rsidR="009A1774" w:rsidRPr="00495392" w:rsidRDefault="009A1774" w:rsidP="009A1774">
      <w:pPr>
        <w:rPr>
          <w:sz w:val="16"/>
        </w:rPr>
      </w:pPr>
      <w:r w:rsidRPr="00495392">
        <w:rPr>
          <w:sz w:val="16"/>
        </w:rPr>
        <w:t>Adaptive robotics, machine learning, modern sensors and additive manufacturing have flattened labor cost advantages of developing countries and should bolster the trend of U.S. production on-shoring.</w:t>
      </w:r>
    </w:p>
    <w:p w14:paraId="353B4BEA" w14:textId="77777777" w:rsidR="009A1774" w:rsidRPr="00495392" w:rsidRDefault="009A1774" w:rsidP="009A1774">
      <w:pPr>
        <w:rPr>
          <w:sz w:val="16"/>
        </w:rPr>
      </w:pPr>
      <w:r w:rsidRPr="00495392">
        <w:rPr>
          <w:u w:val="single"/>
        </w:rPr>
        <w:t xml:space="preserve">Trade balances for </w:t>
      </w:r>
      <w:r w:rsidRPr="00F42561">
        <w:rPr>
          <w:u w:val="single"/>
        </w:rPr>
        <w:t>developed countries, including the U.S., should benefit</w:t>
      </w:r>
      <w:r w:rsidRPr="00495392">
        <w:rPr>
          <w:u w:val="single"/>
        </w:rPr>
        <w:t xml:space="preserve"> </w:t>
      </w:r>
      <w:r w:rsidRPr="00495392">
        <w:rPr>
          <w:sz w:val="16"/>
        </w:rPr>
        <w:t xml:space="preserve">most </w:t>
      </w:r>
      <w:r w:rsidRPr="00F42561">
        <w:rPr>
          <w:u w:val="single"/>
        </w:rPr>
        <w:t>from narrowing manufacturing costs</w:t>
      </w:r>
      <w:r w:rsidRPr="00495392">
        <w:rPr>
          <w:sz w:val="16"/>
        </w:rPr>
        <w:t xml:space="preserve"> and reduced trade barriers as consumer proximity, improving logistics and quality become more important, while manufacturing labor intensity diminishes.</w:t>
      </w:r>
    </w:p>
    <w:p w14:paraId="3EDC1DB5" w14:textId="77777777" w:rsidR="009A1774" w:rsidRPr="00495392" w:rsidRDefault="009A1774" w:rsidP="009A1774">
      <w:pPr>
        <w:rPr>
          <w:sz w:val="16"/>
        </w:rPr>
      </w:pPr>
      <w:r w:rsidRPr="00F42561">
        <w:rPr>
          <w:u w:val="single"/>
        </w:rPr>
        <w:t>Uncertainty</w:t>
      </w:r>
      <w:r w:rsidRPr="00495392">
        <w:rPr>
          <w:sz w:val="16"/>
        </w:rPr>
        <w:t xml:space="preserve">, reflected in market volatility, </w:t>
      </w:r>
      <w:r w:rsidRPr="00F42561">
        <w:rPr>
          <w:b/>
          <w:iCs/>
          <w:u w:val="single"/>
          <w:bdr w:val="single" w:sz="8" w:space="0" w:color="auto"/>
        </w:rPr>
        <w:t>considers whether</w:t>
      </w:r>
      <w:r w:rsidRPr="00495392">
        <w:rPr>
          <w:b/>
          <w:iCs/>
          <w:u w:val="single"/>
          <w:bdr w:val="single" w:sz="8" w:space="0" w:color="auto"/>
        </w:rPr>
        <w:t xml:space="preserve"> tariff </w:t>
      </w:r>
      <w:r w:rsidRPr="00F42561">
        <w:rPr>
          <w:b/>
          <w:iCs/>
          <w:u w:val="single"/>
          <w:bdr w:val="single" w:sz="8" w:space="0" w:color="auto"/>
        </w:rPr>
        <w:t>threats ar</w:t>
      </w:r>
      <w:r w:rsidRPr="00495392">
        <w:rPr>
          <w:b/>
          <w:iCs/>
          <w:u w:val="single"/>
          <w:bdr w:val="single" w:sz="8" w:space="0" w:color="auto"/>
        </w:rPr>
        <w:t>e</w:t>
      </w:r>
      <w:r w:rsidRPr="00495392">
        <w:rPr>
          <w:u w:val="single"/>
        </w:rPr>
        <w:t xml:space="preserve"> a </w:t>
      </w:r>
      <w:r w:rsidRPr="00F42561">
        <w:rPr>
          <w:b/>
          <w:iCs/>
          <w:u w:val="single"/>
          <w:bdr w:val="single" w:sz="8" w:space="0" w:color="auto"/>
        </w:rPr>
        <w:t>useful</w:t>
      </w:r>
      <w:r w:rsidRPr="00495392">
        <w:rPr>
          <w:u w:val="single"/>
        </w:rPr>
        <w:t xml:space="preserve"> negotiating tactic and threaten to increase inflation. We expect the U.S. to negotiate from a position of strength</w:t>
      </w:r>
      <w:r w:rsidRPr="00495392">
        <w:rPr>
          <w:sz w:val="16"/>
        </w:rPr>
        <w:t xml:space="preserve"> given economic stability with the widest trade deficit, high services dependency and less export-reliance provides the ability to be patient.</w:t>
      </w:r>
    </w:p>
    <w:p w14:paraId="1D6C9075" w14:textId="77777777" w:rsidR="009A1774" w:rsidRPr="00495392" w:rsidRDefault="009A1774" w:rsidP="009A1774">
      <w:pPr>
        <w:rPr>
          <w:u w:val="single"/>
        </w:rPr>
      </w:pPr>
      <w:r w:rsidRPr="00495392">
        <w:rPr>
          <w:b/>
          <w:iCs/>
          <w:u w:val="single"/>
          <w:bdr w:val="single" w:sz="8" w:space="0" w:color="auto"/>
        </w:rPr>
        <w:t xml:space="preserve">U.S. </w:t>
      </w:r>
      <w:r w:rsidRPr="00F42561">
        <w:rPr>
          <w:b/>
          <w:iCs/>
          <w:u w:val="single"/>
          <w:bdr w:val="single" w:sz="8" w:space="0" w:color="auto"/>
        </w:rPr>
        <w:t>fallout has been limited.</w:t>
      </w:r>
      <w:r w:rsidRPr="00F42561">
        <w:rPr>
          <w:sz w:val="16"/>
        </w:rPr>
        <w:t xml:space="preserve"> </w:t>
      </w:r>
      <w:r w:rsidRPr="00F42561">
        <w:rPr>
          <w:u w:val="single"/>
        </w:rPr>
        <w:t>It in no way has resembled</w:t>
      </w:r>
      <w:r w:rsidRPr="00495392">
        <w:rPr>
          <w:u w:val="single"/>
        </w:rPr>
        <w:t xml:space="preserve"> the dreadful effects of </w:t>
      </w:r>
      <w:r w:rsidRPr="00F42561">
        <w:rPr>
          <w:u w:val="single"/>
        </w:rPr>
        <w:t>real protectionism</w:t>
      </w:r>
      <w:r w:rsidRPr="00495392">
        <w:rPr>
          <w:sz w:val="16"/>
        </w:rPr>
        <w:t xml:space="preserve">, such as Smoot-Hawley, which clipped growth by 8 percent in 1930. </w:t>
      </w:r>
      <w:r w:rsidRPr="00495392">
        <w:rPr>
          <w:u w:val="single"/>
        </w:rPr>
        <w:t xml:space="preserve">Instead, </w:t>
      </w:r>
      <w:r w:rsidRPr="00F42561">
        <w:rPr>
          <w:u w:val="single"/>
        </w:rPr>
        <w:t>the new</w:t>
      </w:r>
      <w:r w:rsidRPr="00495392">
        <w:rPr>
          <w:u w:val="single"/>
        </w:rPr>
        <w:t xml:space="preserve"> global </w:t>
      </w:r>
      <w:r w:rsidRPr="00F42561">
        <w:rPr>
          <w:u w:val="single"/>
        </w:rPr>
        <w:t>order should</w:t>
      </w:r>
      <w:r w:rsidRPr="00495392">
        <w:rPr>
          <w:u w:val="single"/>
        </w:rPr>
        <w:t xml:space="preserve"> naturally bolster </w:t>
      </w:r>
      <w:r w:rsidRPr="00F42561">
        <w:rPr>
          <w:u w:val="single"/>
        </w:rPr>
        <w:t>global growth, as the U.S. gains advantage</w:t>
      </w:r>
      <w:r w:rsidRPr="00495392">
        <w:rPr>
          <w:u w:val="single"/>
        </w:rPr>
        <w:t xml:space="preserve"> in leading policy reforms.</w:t>
      </w:r>
    </w:p>
    <w:p w14:paraId="68EE9AF7" w14:textId="77777777" w:rsidR="009A1774" w:rsidRPr="00495392" w:rsidRDefault="009A1774" w:rsidP="009A1774">
      <w:pPr>
        <w:rPr>
          <w:sz w:val="16"/>
        </w:rPr>
      </w:pPr>
      <w:r w:rsidRPr="00495392">
        <w:rPr>
          <w:u w:val="single"/>
        </w:rPr>
        <w:t>Trade anxieties fueled volatility, but emerging market</w:t>
      </w:r>
      <w:r w:rsidRPr="00495392">
        <w:rPr>
          <w:sz w:val="16"/>
        </w:rPr>
        <w:t xml:space="preserve"> equities and various currencies </w:t>
      </w:r>
      <w:r w:rsidRPr="00495392">
        <w:rPr>
          <w:u w:val="single"/>
        </w:rPr>
        <w:t>took the brunt</w:t>
      </w:r>
      <w:r w:rsidRPr="00495392">
        <w:rPr>
          <w:sz w:val="16"/>
        </w:rPr>
        <w:t>, which suggests patience of China and others might wear thin soon.</w:t>
      </w:r>
    </w:p>
    <w:p w14:paraId="24BBD3FE" w14:textId="77777777" w:rsidR="009A1774" w:rsidRPr="00354C26" w:rsidRDefault="009A1774" w:rsidP="009A1774">
      <w:pPr>
        <w:rPr>
          <w:b/>
          <w:iCs/>
          <w:u w:val="single"/>
          <w:bdr w:val="single" w:sz="8" w:space="0" w:color="auto"/>
        </w:rPr>
      </w:pPr>
      <w:r w:rsidRPr="00F42561">
        <w:rPr>
          <w:u w:val="single"/>
        </w:rPr>
        <w:t>While uncertainty</w:t>
      </w:r>
      <w:r w:rsidRPr="00495392">
        <w:rPr>
          <w:u w:val="single"/>
        </w:rPr>
        <w:t xml:space="preserve"> l</w:t>
      </w:r>
      <w:r w:rsidRPr="00495392">
        <w:rPr>
          <w:sz w:val="16"/>
        </w:rPr>
        <w:t xml:space="preserve">ikely </w:t>
      </w:r>
      <w:r w:rsidRPr="00F42561">
        <w:rPr>
          <w:u w:val="single"/>
        </w:rPr>
        <w:t>limited</w:t>
      </w:r>
      <w:r w:rsidRPr="00495392">
        <w:rPr>
          <w:sz w:val="16"/>
        </w:rPr>
        <w:t xml:space="preserve"> increases in </w:t>
      </w:r>
      <w:r w:rsidRPr="00495392">
        <w:rPr>
          <w:u w:val="single"/>
        </w:rPr>
        <w:t xml:space="preserve">equity </w:t>
      </w:r>
      <w:r w:rsidRPr="00F42561">
        <w:rPr>
          <w:u w:val="single"/>
        </w:rPr>
        <w:t>indices</w:t>
      </w:r>
      <w:r w:rsidRPr="00495392">
        <w:rPr>
          <w:sz w:val="16"/>
        </w:rPr>
        <w:t xml:space="preserve"> and Treasury yields, </w:t>
      </w:r>
      <w:r w:rsidRPr="00F42561">
        <w:rPr>
          <w:b/>
          <w:iCs/>
          <w:u w:val="single"/>
          <w:bdr w:val="single" w:sz="8" w:space="0" w:color="auto"/>
        </w:rPr>
        <w:t>we expect stronger potential growth to drive investment</w:t>
      </w:r>
      <w:r w:rsidRPr="00495392">
        <w:rPr>
          <w:b/>
          <w:iCs/>
          <w:u w:val="single"/>
          <w:bdr w:val="single" w:sz="8" w:space="0" w:color="auto"/>
        </w:rPr>
        <w:t xml:space="preserve">, equity </w:t>
      </w:r>
      <w:r w:rsidRPr="00F42561">
        <w:rPr>
          <w:b/>
          <w:iCs/>
          <w:u w:val="single"/>
          <w:bdr w:val="single" w:sz="8" w:space="0" w:color="auto"/>
        </w:rPr>
        <w:t>prices</w:t>
      </w:r>
      <w:r w:rsidRPr="00495392">
        <w:rPr>
          <w:b/>
          <w:iCs/>
          <w:u w:val="single"/>
          <w:bdr w:val="single" w:sz="8" w:space="0" w:color="auto"/>
        </w:rPr>
        <w:t xml:space="preserve"> </w:t>
      </w:r>
      <w:r w:rsidRPr="00F42561">
        <w:rPr>
          <w:b/>
          <w:iCs/>
          <w:u w:val="single"/>
          <w:bdr w:val="single" w:sz="8" w:space="0" w:color="auto"/>
        </w:rPr>
        <w:t>and bond yields</w:t>
      </w:r>
      <w:r w:rsidRPr="00495392">
        <w:rPr>
          <w:b/>
          <w:iCs/>
          <w:u w:val="single"/>
          <w:bdr w:val="single" w:sz="8" w:space="0" w:color="auto"/>
        </w:rPr>
        <w:t xml:space="preserve"> higher </w:t>
      </w:r>
      <w:r w:rsidRPr="00F42561">
        <w:rPr>
          <w:b/>
          <w:iCs/>
          <w:u w:val="single"/>
          <w:bdr w:val="single" w:sz="8" w:space="0" w:color="auto"/>
        </w:rPr>
        <w:t>once</w:t>
      </w:r>
      <w:r w:rsidRPr="00495392">
        <w:rPr>
          <w:b/>
          <w:iCs/>
          <w:u w:val="single"/>
          <w:bdr w:val="single" w:sz="8" w:space="0" w:color="auto"/>
        </w:rPr>
        <w:t xml:space="preserve"> this </w:t>
      </w:r>
      <w:r w:rsidRPr="00F42561">
        <w:rPr>
          <w:b/>
          <w:iCs/>
          <w:u w:val="single"/>
          <w:bdr w:val="single" w:sz="8" w:space="0" w:color="auto"/>
        </w:rPr>
        <w:t>transitory uncertainty passes</w:t>
      </w:r>
      <w:r w:rsidRPr="00495392">
        <w:rPr>
          <w:b/>
          <w:iCs/>
          <w:u w:val="single"/>
          <w:bdr w:val="single" w:sz="8" w:space="0" w:color="auto"/>
        </w:rPr>
        <w:t>.</w:t>
      </w:r>
    </w:p>
    <w:p w14:paraId="54C07E14" w14:textId="77777777" w:rsidR="009A1774" w:rsidRDefault="009A1774" w:rsidP="009A1774"/>
    <w:p w14:paraId="6CD2FBFB" w14:textId="77777777" w:rsidR="009A1774" w:rsidRPr="009A1774" w:rsidRDefault="009A1774" w:rsidP="009A1774"/>
    <w:p w14:paraId="0024ADC0" w14:textId="558A9651" w:rsidR="0069393A" w:rsidRDefault="009A1774" w:rsidP="009A1774">
      <w:pPr>
        <w:pStyle w:val="Heading3"/>
        <w:rPr>
          <w:rStyle w:val="Hyperlink"/>
        </w:rPr>
      </w:pPr>
      <w:r>
        <w:rPr>
          <w:rStyle w:val="Hyperlink"/>
        </w:rPr>
        <w:t xml:space="preserve">AT: Investor Uncertainty </w:t>
      </w:r>
    </w:p>
    <w:p w14:paraId="692FBE9B" w14:textId="77777777" w:rsidR="009A1774" w:rsidRPr="009A1774" w:rsidRDefault="009A1774" w:rsidP="009A1774"/>
    <w:p w14:paraId="33E1E2B3" w14:textId="77777777" w:rsidR="009A1774" w:rsidRDefault="009A1774" w:rsidP="009A1774">
      <w:pPr>
        <w:pStyle w:val="Heading4"/>
      </w:pPr>
      <w:r>
        <w:t>Alt causes to uncertainty</w:t>
      </w:r>
    </w:p>
    <w:p w14:paraId="7BC2A97E" w14:textId="77777777" w:rsidR="009A1774" w:rsidRDefault="009A1774" w:rsidP="009A1774">
      <w:r>
        <w:rPr>
          <w:b/>
        </w:rPr>
        <w:t>Rogers 1-24</w:t>
      </w:r>
    </w:p>
    <w:p w14:paraId="75ED3703" w14:textId="77777777" w:rsidR="009A1774" w:rsidRPr="00357F9F" w:rsidRDefault="009A1774" w:rsidP="009A1774">
      <w:pPr>
        <w:rPr>
          <w:sz w:val="16"/>
          <w:szCs w:val="16"/>
        </w:rPr>
      </w:pPr>
      <w:r w:rsidRPr="00357F9F">
        <w:rPr>
          <w:sz w:val="16"/>
          <w:szCs w:val="16"/>
        </w:rPr>
        <w:t>Chris Rogers (research analyst at S&amp;P Global Market Intelligence). “US-China trade war is just accelerating the inevitable.” The Hill. January 24, 2019. https://thehill.com/opinion/finance/426833-us-china-trade-war-is-expediting-the-inevitable</w:t>
      </w:r>
    </w:p>
    <w:p w14:paraId="28647231" w14:textId="77777777" w:rsidR="009A1774" w:rsidRDefault="009A1774" w:rsidP="009A1774"/>
    <w:p w14:paraId="307D7E45" w14:textId="77777777" w:rsidR="009A1774" w:rsidRDefault="009A1774" w:rsidP="009A1774">
      <w:pPr>
        <w:rPr>
          <w:sz w:val="16"/>
          <w:szCs w:val="16"/>
        </w:rPr>
      </w:pPr>
      <w:proofErr w:type="gramStart"/>
      <w:r w:rsidRPr="00357F9F">
        <w:rPr>
          <w:rStyle w:val="StyleUnderline"/>
        </w:rPr>
        <w:t>Additionally</w:t>
      </w:r>
      <w:proofErr w:type="gramEnd"/>
      <w:r w:rsidRPr="00357F9F">
        <w:rPr>
          <w:rStyle w:val="StyleUnderline"/>
        </w:rPr>
        <w:t xml:space="preserve"> the </w:t>
      </w:r>
      <w:r w:rsidRPr="00F42561">
        <w:rPr>
          <w:rStyle w:val="StyleUnderline"/>
        </w:rPr>
        <w:t>U.S.-China trade war</w:t>
      </w:r>
      <w:r w:rsidRPr="00357F9F">
        <w:rPr>
          <w:rStyle w:val="StyleUnderline"/>
        </w:rPr>
        <w:t xml:space="preserve"> is </w:t>
      </w:r>
      <w:r w:rsidRPr="00F42561">
        <w:rPr>
          <w:rStyle w:val="Emphasis"/>
        </w:rPr>
        <w:t>not the only uncertainty facing corporations' operations</w:t>
      </w:r>
      <w:r w:rsidRPr="00357F9F">
        <w:rPr>
          <w:sz w:val="16"/>
          <w:szCs w:val="16"/>
        </w:rPr>
        <w:t xml:space="preserve"> in the U.S. The passage of the U.S.-Mexico-Canada Agreement is far from certain with recalcitrant Democrats in the U.S. Congress and elections coming in Canada. The "national security" review of the automotive industry may prompt Congress to increase its oversight of the administration's trade actions. On a more positive tack, trade negotiations with the EU and Japan may yield opportunities for lengthening supply chains, though an outcome for either is unlikely before 2020. Finally, it's worth remembering that the Trump administration is far from being the only game in town for businesses trying to determine where to invest next.</w:t>
      </w:r>
      <w:r w:rsidRPr="00357F9F">
        <w:rPr>
          <w:rStyle w:val="StyleUnderline"/>
        </w:rPr>
        <w:t xml:space="preserve"> </w:t>
      </w:r>
      <w:r w:rsidRPr="00F42561">
        <w:rPr>
          <w:rStyle w:val="Emphasis"/>
        </w:rPr>
        <w:t>Brexit</w:t>
      </w:r>
      <w:r w:rsidRPr="00357F9F">
        <w:rPr>
          <w:rStyle w:val="StyleUnderline"/>
        </w:rPr>
        <w:t xml:space="preserve">, assuming it even happens, will </w:t>
      </w:r>
      <w:r w:rsidRPr="00F42561">
        <w:rPr>
          <w:rStyle w:val="StyleUnderline"/>
        </w:rPr>
        <w:t>raise questions about how global companies access the EU</w:t>
      </w:r>
      <w:r w:rsidRPr="00357F9F">
        <w:rPr>
          <w:rStyle w:val="StyleUnderline"/>
        </w:rPr>
        <w:t xml:space="preserve"> by investing in a single country. The Regional Comprehensive Economic Partnership trade deal raises the prospect of </w:t>
      </w:r>
      <w:r w:rsidRPr="00F42561">
        <w:rPr>
          <w:rStyle w:val="StyleUnderline"/>
        </w:rPr>
        <w:t>a free-trade area binding</w:t>
      </w:r>
      <w:r w:rsidRPr="00357F9F">
        <w:rPr>
          <w:rStyle w:val="StyleUnderline"/>
        </w:rPr>
        <w:t xml:space="preserve"> together </w:t>
      </w:r>
      <w:r w:rsidRPr="00F42561">
        <w:rPr>
          <w:rStyle w:val="StyleUnderline"/>
        </w:rPr>
        <w:t>China</w:t>
      </w:r>
      <w:r w:rsidRPr="00357F9F">
        <w:rPr>
          <w:rStyle w:val="StyleUnderline"/>
        </w:rPr>
        <w:t xml:space="preserve">, India, Japan, South Korea </w:t>
      </w:r>
      <w:r w:rsidRPr="00F42561">
        <w:rPr>
          <w:rStyle w:val="StyleUnderline"/>
        </w:rPr>
        <w:t>and Southeast Asian nations,</w:t>
      </w:r>
      <w:r w:rsidRPr="00357F9F">
        <w:rPr>
          <w:rStyle w:val="StyleUnderline"/>
        </w:rPr>
        <w:t xml:space="preserve"> but </w:t>
      </w:r>
      <w:r w:rsidRPr="00F42561">
        <w:rPr>
          <w:rStyle w:val="StyleUnderline"/>
        </w:rPr>
        <w:t>may be hoisted on</w:t>
      </w:r>
      <w:r w:rsidRPr="00591C0D">
        <w:rPr>
          <w:rStyle w:val="StyleUnderline"/>
        </w:rPr>
        <w:t xml:space="preserve"> the petard of </w:t>
      </w:r>
      <w:r w:rsidRPr="00F42561">
        <w:rPr>
          <w:rStyle w:val="Emphasis"/>
        </w:rPr>
        <w:t>Indian protectionism</w:t>
      </w:r>
      <w:r w:rsidRPr="00357F9F">
        <w:rPr>
          <w:rStyle w:val="StyleUnderline"/>
        </w:rPr>
        <w:t xml:space="preserve">. Argentine President Mauricio </w:t>
      </w:r>
      <w:proofErr w:type="spellStart"/>
      <w:r w:rsidRPr="00F42561">
        <w:rPr>
          <w:rStyle w:val="StyleUnderline"/>
        </w:rPr>
        <w:t>Macri</w:t>
      </w:r>
      <w:proofErr w:type="spellEnd"/>
      <w:r w:rsidRPr="00F42561">
        <w:rPr>
          <w:rStyle w:val="StyleUnderline"/>
        </w:rPr>
        <w:t xml:space="preserve"> and</w:t>
      </w:r>
      <w:r w:rsidRPr="00357F9F">
        <w:rPr>
          <w:rStyle w:val="StyleUnderline"/>
        </w:rPr>
        <w:t xml:space="preserve"> Brazilian President Jair </w:t>
      </w:r>
      <w:proofErr w:type="spellStart"/>
      <w:r w:rsidRPr="00F42561">
        <w:rPr>
          <w:rStyle w:val="StyleUnderline"/>
        </w:rPr>
        <w:t>Bolsonaro</w:t>
      </w:r>
      <w:proofErr w:type="spellEnd"/>
      <w:r w:rsidRPr="00F42561">
        <w:rPr>
          <w:rStyle w:val="StyleUnderline"/>
        </w:rPr>
        <w:t xml:space="preserve"> plan to revitalize</w:t>
      </w:r>
      <w:r w:rsidRPr="00357F9F">
        <w:rPr>
          <w:rStyle w:val="StyleUnderline"/>
        </w:rPr>
        <w:t xml:space="preserve"> the Mercosur </w:t>
      </w:r>
      <w:r w:rsidRPr="00F42561">
        <w:rPr>
          <w:rStyle w:val="StyleUnderline"/>
        </w:rPr>
        <w:t>trade</w:t>
      </w:r>
      <w:r w:rsidRPr="00357F9F">
        <w:rPr>
          <w:rStyle w:val="StyleUnderline"/>
        </w:rPr>
        <w:t xml:space="preserve"> region, providing simpler access to Latin American markets, </w:t>
      </w:r>
      <w:r w:rsidRPr="00F42561">
        <w:rPr>
          <w:rStyle w:val="StyleUnderline"/>
        </w:rPr>
        <w:t xml:space="preserve">assuming </w:t>
      </w:r>
      <w:r w:rsidRPr="00F42561">
        <w:rPr>
          <w:rStyle w:val="Emphasis"/>
        </w:rPr>
        <w:t>farm lobbies</w:t>
      </w:r>
      <w:r w:rsidRPr="00357F9F">
        <w:rPr>
          <w:rStyle w:val="StyleUnderline"/>
        </w:rPr>
        <w:t xml:space="preserve"> can be brought </w:t>
      </w:r>
      <w:r w:rsidRPr="00F42561">
        <w:rPr>
          <w:rStyle w:val="StyleUnderline"/>
        </w:rPr>
        <w:t>on board</w:t>
      </w:r>
      <w:r w:rsidRPr="00357F9F">
        <w:rPr>
          <w:rStyle w:val="StyleUnderline"/>
        </w:rPr>
        <w:t>.</w:t>
      </w:r>
      <w:r w:rsidRPr="00591C0D">
        <w:rPr>
          <w:sz w:val="16"/>
          <w:szCs w:val="16"/>
        </w:rPr>
        <w:t xml:space="preserve"> Ultimately, most senior executive </w:t>
      </w:r>
      <w:proofErr w:type="gramStart"/>
      <w:r w:rsidRPr="00591C0D">
        <w:rPr>
          <w:sz w:val="16"/>
          <w:szCs w:val="16"/>
        </w:rPr>
        <w:t>have</w:t>
      </w:r>
      <w:proofErr w:type="gramEnd"/>
      <w:r w:rsidRPr="00591C0D">
        <w:rPr>
          <w:sz w:val="16"/>
          <w:szCs w:val="16"/>
        </w:rPr>
        <w:t xml:space="preserve"> the same view: It doesn't matter what the policy environment is, as long as it is stable. It may take all year, but 2019 may bring the stability that business needs. </w:t>
      </w:r>
    </w:p>
    <w:p w14:paraId="1A2A5C45" w14:textId="77777777" w:rsidR="0069393A" w:rsidRDefault="0069393A" w:rsidP="0069393A">
      <w:pPr>
        <w:rPr>
          <w:rStyle w:val="Hyperlink"/>
        </w:rPr>
      </w:pPr>
    </w:p>
    <w:p w14:paraId="243A9F69" w14:textId="29B05EC8" w:rsidR="00CF2FEE" w:rsidRDefault="00CF2FEE" w:rsidP="00FB3B9F">
      <w:pPr>
        <w:pStyle w:val="Heading2"/>
      </w:pPr>
      <w:r>
        <w:t>Relations</w:t>
      </w:r>
    </w:p>
    <w:p w14:paraId="6E30EEAD" w14:textId="737F19C7" w:rsidR="004C2178" w:rsidRDefault="004C2178" w:rsidP="004C2178">
      <w:pPr>
        <w:pStyle w:val="Heading3"/>
      </w:pPr>
      <w:r>
        <w:t>Note</w:t>
      </w:r>
    </w:p>
    <w:p w14:paraId="6E0CD390" w14:textId="7EB607F0" w:rsidR="004C2178" w:rsidRDefault="004C2178" w:rsidP="004C2178">
      <w:r>
        <w:t xml:space="preserve">These cards can be used to answer internals for trade, Iran, and the add-on. </w:t>
      </w:r>
    </w:p>
    <w:p w14:paraId="285B7248" w14:textId="573C03CE" w:rsidR="004C2178" w:rsidRDefault="004C2178" w:rsidP="004C2178"/>
    <w:p w14:paraId="346AD2E6" w14:textId="77777777" w:rsidR="004C2178" w:rsidRDefault="004C2178" w:rsidP="004C2178"/>
    <w:p w14:paraId="6278EB9E" w14:textId="7341B370" w:rsidR="004C2178" w:rsidRPr="004C2178" w:rsidRDefault="00F17B54" w:rsidP="00F17B54">
      <w:pPr>
        <w:pStyle w:val="Heading3"/>
      </w:pPr>
      <w:r>
        <w:t>1NC Arms Sales Not Key</w:t>
      </w:r>
    </w:p>
    <w:p w14:paraId="50D0E821" w14:textId="77777777" w:rsidR="00CF2FEE" w:rsidRPr="00801AB3" w:rsidRDefault="00CF2FEE" w:rsidP="00CF2FEE">
      <w:pPr>
        <w:keepNext/>
        <w:keepLines/>
        <w:spacing w:before="40" w:after="0"/>
        <w:outlineLvl w:val="3"/>
        <w:rPr>
          <w:rFonts w:eastAsiaTheme="majorEastAsia" w:cstheme="majorBidi"/>
          <w:b/>
          <w:iCs/>
          <w:sz w:val="26"/>
        </w:rPr>
      </w:pPr>
      <w:r w:rsidRPr="00801AB3">
        <w:rPr>
          <w:rFonts w:eastAsiaTheme="majorEastAsia" w:cstheme="majorBidi"/>
          <w:b/>
          <w:iCs/>
          <w:sz w:val="26"/>
        </w:rPr>
        <w:t>Arms sales to Taiwan aren’t key to US-China relations</w:t>
      </w:r>
    </w:p>
    <w:p w14:paraId="79662163" w14:textId="6F1AEF85" w:rsidR="00CF2FEE" w:rsidRPr="00801AB3" w:rsidRDefault="00CF2FEE" w:rsidP="00CF2FEE">
      <w:proofErr w:type="spellStart"/>
      <w:r w:rsidRPr="00801AB3">
        <w:rPr>
          <w:b/>
          <w:bCs/>
          <w:sz w:val="26"/>
        </w:rPr>
        <w:t>Lingwall</w:t>
      </w:r>
      <w:proofErr w:type="spellEnd"/>
      <w:r w:rsidRPr="00801AB3">
        <w:rPr>
          <w:b/>
          <w:bCs/>
          <w:sz w:val="26"/>
        </w:rPr>
        <w:t xml:space="preserve"> </w:t>
      </w:r>
      <w:r>
        <w:rPr>
          <w:b/>
          <w:bCs/>
          <w:sz w:val="26"/>
        </w:rPr>
        <w:t>20</w:t>
      </w:r>
      <w:r w:rsidRPr="00801AB3">
        <w:rPr>
          <w:b/>
          <w:bCs/>
          <w:sz w:val="26"/>
        </w:rPr>
        <w:t>15</w:t>
      </w:r>
      <w:r w:rsidRPr="00801AB3">
        <w:t xml:space="preserve"> (Noah, student at the Schreyer Honors College of the Pennsylvania State University and an intern at the Strategic Studies Institute of the U.S. Army War College, "The Taiwan Problem: If It </w:t>
      </w:r>
      <w:proofErr w:type="spellStart"/>
      <w:r w:rsidRPr="00801AB3">
        <w:t>Ain't</w:t>
      </w:r>
      <w:proofErr w:type="spellEnd"/>
      <w:r w:rsidRPr="00801AB3">
        <w:t xml:space="preserve"> Broke, Don't Fix It," </w:t>
      </w:r>
      <w:hyperlink r:id="rId68" w:history="1">
        <w:r w:rsidRPr="00DE05A0">
          <w:rPr>
            <w:rStyle w:val="Hyperlink"/>
          </w:rPr>
          <w:t>http://thediplomat.com/2015/08/the-taiwan-problem-if-it-aint-broke-dont-fix-it/</w:t>
        </w:r>
      </w:hyperlink>
      <w:r>
        <w:t xml:space="preserve"> 8/8/2015</w:t>
      </w:r>
      <w:r w:rsidRPr="00801AB3">
        <w:t>)</w:t>
      </w:r>
    </w:p>
    <w:p w14:paraId="5E1BC647" w14:textId="3A8DBB36" w:rsidR="00CF2FEE" w:rsidRDefault="00CF2FEE" w:rsidP="00CF2FEE">
      <w:pPr>
        <w:rPr>
          <w:sz w:val="16"/>
        </w:rPr>
      </w:pPr>
      <w:r w:rsidRPr="00801AB3">
        <w:rPr>
          <w:sz w:val="16"/>
        </w:rPr>
        <w:t xml:space="preserve">Myth #1: Taiwan Is an Obstacle to Better U.S.-China Relations </w:t>
      </w:r>
      <w:r w:rsidRPr="00801AB3">
        <w:rPr>
          <w:u w:val="single"/>
        </w:rPr>
        <w:t xml:space="preserve">Glaser and others </w:t>
      </w:r>
      <w:r w:rsidRPr="00801AB3">
        <w:rPr>
          <w:sz w:val="16"/>
        </w:rPr>
        <w:t xml:space="preserve">who espouse the benefits of a U.S.-China grand bargain </w:t>
      </w:r>
      <w:r w:rsidRPr="00801AB3">
        <w:rPr>
          <w:u w:val="single"/>
        </w:rPr>
        <w:t>allege that the unresolved question of Taiwanese independence has impeded healthy U.S.-China relations</w:t>
      </w:r>
      <w:r w:rsidRPr="00801AB3">
        <w:rPr>
          <w:sz w:val="16"/>
        </w:rPr>
        <w:t>. To test this assertion, it is important to consider the reality of recent China-Taiwan interactions. The issues of Taiwan’s disputed status and U</w:t>
      </w:r>
      <w:r w:rsidRPr="00801AB3">
        <w:rPr>
          <w:u w:val="single"/>
        </w:rPr>
        <w:t xml:space="preserve">.S. </w:t>
      </w:r>
      <w:r w:rsidRPr="00F42561">
        <w:rPr>
          <w:u w:val="single"/>
        </w:rPr>
        <w:t>arms sales to Taiwan</w:t>
      </w:r>
      <w:r w:rsidRPr="00801AB3">
        <w:rPr>
          <w:sz w:val="16"/>
        </w:rPr>
        <w:t xml:space="preserve"> remain perhaps the most outstanding problems between the United States and China. Still, even these issues </w:t>
      </w:r>
      <w:r w:rsidRPr="00F42561">
        <w:rPr>
          <w:b/>
          <w:iCs/>
          <w:u w:val="single"/>
          <w:bdr w:val="single" w:sz="24" w:space="0" w:color="auto"/>
        </w:rPr>
        <w:t>no longer impede U.S.-China relations</w:t>
      </w:r>
      <w:r w:rsidRPr="00801AB3">
        <w:rPr>
          <w:sz w:val="16"/>
        </w:rPr>
        <w:t xml:space="preserve">. The question of Taiwanese independence emerged in the 1990s with the nation’s transition to democracy. As the pro-independence Democratic Progressive Party (DPP) gained control over Taiwan in subsequent elections, then-President Chen Shui-bian amplified Taiwan’s calls for independence. The 2005 passage of the Anti-Secession Law* in China served as a sharp response to Taiwan’s ambitions for independence. Meanwhile, former President George W. Bush clarified the U.S. position of “strategic ambiguity” over the Taiwan issue with a powerful proclamation: The United States would not want to see Taiwan provoke China, but the United States would help defend Taiwan if China were to lose its patience with Taiwan and use force to achieve unification with the island. This statement made it clear that the United States did not support either formal Taiwanese independence or forceful unification. This policy position effectively stabilized the status quo in the Taiwan Strait. Since then, no further attempts have been made to upend the balance between China and Taiwan. Nor should U.S. arms sales to Taiwan be regarded as a serious barrier to U.S.-China relations. </w:t>
      </w:r>
      <w:r w:rsidRPr="00801AB3">
        <w:rPr>
          <w:u w:val="single"/>
        </w:rPr>
        <w:t>The Taiwan Relations Act of 1979 stipulates that the United States will provide Taiwan with arms of a defense nature. Although China often uses the United States’ periodic decision to sell arms to Taiwan as a political ploy</w:t>
      </w:r>
      <w:r w:rsidRPr="00801AB3">
        <w:rPr>
          <w:sz w:val="16"/>
        </w:rPr>
        <w:t xml:space="preserve"> to suspend the Chinese military’s contact with the United States and stir up nationalistic sentiments, </w:t>
      </w:r>
      <w:r w:rsidRPr="00801AB3">
        <w:rPr>
          <w:u w:val="single"/>
        </w:rPr>
        <w:t>the issue needs to be put into perspective.</w:t>
      </w:r>
      <w:r w:rsidRPr="00801AB3">
        <w:rPr>
          <w:sz w:val="16"/>
        </w:rPr>
        <w:t xml:space="preserve"> While all arms are technically offensive in nature, the quantity and quality of the weapons Taiwan receives from the United States do little Taiwan’s offensive capabilities. For example, Taiwan purchases short-range fighter jets, air defense systems, and older-generation weapons. In addition, U.S. authorization to sell arms to Taiwan differs from the actual delivery of weapon systems. </w:t>
      </w:r>
      <w:r w:rsidRPr="00801AB3">
        <w:rPr>
          <w:u w:val="single"/>
        </w:rPr>
        <w:t>The United States has declined to provide the quality of weapons that Taiwan has requested from time to time</w:t>
      </w:r>
      <w:r w:rsidRPr="00801AB3">
        <w:rPr>
          <w:sz w:val="16"/>
        </w:rPr>
        <w:t xml:space="preserve">. Moreover, Taiwan’s legislature has often failed to appropriate the funds necessary to purchase the quantity of weapons requested. Finally, </w:t>
      </w:r>
      <w:r w:rsidRPr="00F42561">
        <w:rPr>
          <w:u w:val="single"/>
        </w:rPr>
        <w:t>China’s periodic suspensions of its military contacts</w:t>
      </w:r>
      <w:r w:rsidRPr="00801AB3">
        <w:rPr>
          <w:u w:val="single"/>
        </w:rPr>
        <w:t xml:space="preserve"> with the United States </w:t>
      </w:r>
      <w:r w:rsidRPr="00F42561">
        <w:rPr>
          <w:u w:val="single"/>
        </w:rPr>
        <w:t xml:space="preserve">have </w:t>
      </w:r>
      <w:r w:rsidRPr="00F42561">
        <w:rPr>
          <w:b/>
          <w:iCs/>
          <w:u w:val="single"/>
          <w:bdr w:val="single" w:sz="24" w:space="0" w:color="auto"/>
        </w:rPr>
        <w:t>failed to inflict significant damage</w:t>
      </w:r>
      <w:r w:rsidRPr="00F42561">
        <w:rPr>
          <w:u w:val="single"/>
        </w:rPr>
        <w:t xml:space="preserve"> on U.S.-China relations and </w:t>
      </w:r>
      <w:r w:rsidRPr="00F42561">
        <w:rPr>
          <w:b/>
          <w:iCs/>
          <w:u w:val="single"/>
          <w:bdr w:val="single" w:sz="24" w:space="0" w:color="auto"/>
        </w:rPr>
        <w:t>relations are regularly quietly</w:t>
      </w:r>
      <w:r w:rsidRPr="00801AB3">
        <w:rPr>
          <w:b/>
          <w:iCs/>
          <w:u w:val="single"/>
          <w:bdr w:val="single" w:sz="24" w:space="0" w:color="auto"/>
        </w:rPr>
        <w:t xml:space="preserve"> restored</w:t>
      </w:r>
      <w:r w:rsidRPr="00801AB3">
        <w:rPr>
          <w:u w:val="single"/>
        </w:rPr>
        <w:t xml:space="preserve"> once the political storm subsides</w:t>
      </w:r>
      <w:r w:rsidRPr="00801AB3">
        <w:rPr>
          <w:sz w:val="16"/>
        </w:rPr>
        <w:t xml:space="preserve">. Beijing understands that Taiwan’s weaponry does not pose a serious threat to mainland China’s military. Bearing this in mind, it seems evident that </w:t>
      </w:r>
      <w:r w:rsidRPr="00801AB3">
        <w:rPr>
          <w:u w:val="single"/>
        </w:rPr>
        <w:t xml:space="preserve">U.S. </w:t>
      </w:r>
      <w:r w:rsidRPr="00F42561">
        <w:rPr>
          <w:u w:val="single"/>
        </w:rPr>
        <w:t xml:space="preserve">arms sales to Taiwan act as mere political pretense for China’s antagonistic behavior and </w:t>
      </w:r>
      <w:r w:rsidRPr="00F42561">
        <w:rPr>
          <w:b/>
          <w:iCs/>
          <w:u w:val="single"/>
          <w:bdr w:val="single" w:sz="24" w:space="0" w:color="auto"/>
        </w:rPr>
        <w:t>are not serious obstacles</w:t>
      </w:r>
      <w:r w:rsidRPr="00801AB3">
        <w:rPr>
          <w:sz w:val="16"/>
        </w:rPr>
        <w:t>. In fact, the past several decades have produced a relatively stable economic and political equilibrium between China and Taiwan. Most recently, the 2008 election of President Ma Ying-</w:t>
      </w:r>
      <w:proofErr w:type="spellStart"/>
      <w:r w:rsidRPr="00801AB3">
        <w:rPr>
          <w:sz w:val="16"/>
        </w:rPr>
        <w:t>jeou</w:t>
      </w:r>
      <w:proofErr w:type="spellEnd"/>
      <w:r w:rsidRPr="00801AB3">
        <w:rPr>
          <w:sz w:val="16"/>
        </w:rPr>
        <w:t xml:space="preserve"> has ushered in an era of unprecedented China-Taiwan cooperation. Economic integration, highlighted by a 2010 bilateral trade agreement, has inextricably linked Beijing and Taipei. In fact, the health of Taiwan’s economy relies on revenue from Chinese trade. According to 2014 Chinese statistics, trade volume between the two nations totaled more than 200 billion dollars. Taiwan also exports most of its goods to China and enjoys a huge trade surplus. Yearly trends indicate that the economic bonds between the two nations are getting even stronger: From 2014 to 2015, trade between the two nations increased 16.7 per cent.</w:t>
      </w:r>
    </w:p>
    <w:p w14:paraId="6A53D344" w14:textId="3041BB6C" w:rsidR="00F17B54" w:rsidRPr="00801AB3" w:rsidRDefault="00F17B54" w:rsidP="00F17B54">
      <w:pPr>
        <w:pStyle w:val="Heading3"/>
      </w:pPr>
      <w:r>
        <w:t xml:space="preserve">1NC Turn </w:t>
      </w:r>
    </w:p>
    <w:p w14:paraId="6A92809C" w14:textId="77777777" w:rsidR="00CF2FEE" w:rsidRPr="00801AB3" w:rsidRDefault="00CF2FEE" w:rsidP="00CF2FEE">
      <w:pPr>
        <w:keepNext/>
        <w:keepLines/>
        <w:spacing w:before="40" w:after="0"/>
        <w:outlineLvl w:val="3"/>
        <w:rPr>
          <w:rFonts w:eastAsiaTheme="majorEastAsia" w:cstheme="majorBidi"/>
          <w:b/>
          <w:iCs/>
          <w:sz w:val="26"/>
        </w:rPr>
      </w:pPr>
      <w:r w:rsidRPr="00801AB3">
        <w:rPr>
          <w:rFonts w:eastAsiaTheme="majorEastAsia" w:cstheme="majorBidi"/>
          <w:b/>
          <w:iCs/>
          <w:sz w:val="26"/>
        </w:rPr>
        <w:t xml:space="preserve">Abandoning Taiwan doesn’t solve US-China relations – structural factors preclude cooperation AND reduced presence emboldens Chinese hardliners </w:t>
      </w:r>
    </w:p>
    <w:p w14:paraId="115CD351" w14:textId="44A88F3E" w:rsidR="00CF2FEE" w:rsidRPr="00801AB3" w:rsidRDefault="00CF2FEE" w:rsidP="00CF2FEE">
      <w:r w:rsidRPr="00801AB3">
        <w:rPr>
          <w:b/>
          <w:bCs/>
          <w:sz w:val="26"/>
        </w:rPr>
        <w:t xml:space="preserve">Rehman </w:t>
      </w:r>
      <w:r>
        <w:rPr>
          <w:b/>
          <w:bCs/>
          <w:sz w:val="26"/>
        </w:rPr>
        <w:t>20</w:t>
      </w:r>
      <w:r w:rsidRPr="00801AB3">
        <w:rPr>
          <w:b/>
          <w:bCs/>
          <w:sz w:val="26"/>
        </w:rPr>
        <w:t>14</w:t>
      </w:r>
      <w:r w:rsidRPr="00801AB3">
        <w:t xml:space="preserve"> (</w:t>
      </w:r>
      <w:proofErr w:type="spellStart"/>
      <w:r w:rsidRPr="00801AB3">
        <w:t>Iskander</w:t>
      </w:r>
      <w:proofErr w:type="spellEnd"/>
      <w:r w:rsidRPr="00801AB3">
        <w:t>, fellow at the Center for Strategic and Budgetary Assessments, 2/28, "Why Taiwan Matters," http://nationalinterest.org/commentary/why-taiwan-matters-9971?page=show)</w:t>
      </w:r>
    </w:p>
    <w:p w14:paraId="31237A75" w14:textId="64BFF560" w:rsidR="00CF2FEE" w:rsidRDefault="00CF2FEE" w:rsidP="00CF2FEE">
      <w:pPr>
        <w:rPr>
          <w:sz w:val="16"/>
        </w:rPr>
      </w:pPr>
      <w:r w:rsidRPr="00F42561">
        <w:rPr>
          <w:u w:val="single"/>
        </w:rPr>
        <w:t>Abandoning Taiwan would</w:t>
      </w:r>
      <w:r w:rsidRPr="00801AB3">
        <w:rPr>
          <w:sz w:val="16"/>
        </w:rPr>
        <w:t xml:space="preserve"> likely </w:t>
      </w:r>
      <w:r w:rsidRPr="00F42561">
        <w:rPr>
          <w:b/>
          <w:iCs/>
          <w:u w:val="single"/>
          <w:bdr w:val="single" w:sz="24" w:space="0" w:color="auto"/>
        </w:rPr>
        <w:t>fail to ameliorate the Sino-U.S. Relationship</w:t>
      </w:r>
      <w:r w:rsidRPr="00801AB3">
        <w:rPr>
          <w:sz w:val="16"/>
        </w:rPr>
        <w:t xml:space="preserve">. </w:t>
      </w:r>
      <w:r w:rsidRPr="00801AB3">
        <w:rPr>
          <w:u w:val="single"/>
        </w:rPr>
        <w:t>There are certain core issues troubling the Sino-U.S. relationship that extend far beyond the Taiwan Strait</w:t>
      </w:r>
      <w:r w:rsidRPr="00801AB3">
        <w:rPr>
          <w:sz w:val="16"/>
        </w:rPr>
        <w:t xml:space="preserve">. Whether it is </w:t>
      </w:r>
      <w:r w:rsidRPr="00F42561">
        <w:rPr>
          <w:u w:val="single"/>
        </w:rPr>
        <w:t>Beijing’s assertiveness towards its neighbors</w:t>
      </w:r>
      <w:r w:rsidRPr="00801AB3">
        <w:rPr>
          <w:sz w:val="16"/>
        </w:rPr>
        <w:t xml:space="preserve"> [10], some of whom, like Japan and the Philippines, are treaty allies of the United States, o</w:t>
      </w:r>
      <w:r w:rsidRPr="00801AB3">
        <w:rPr>
          <w:u w:val="single"/>
        </w:rPr>
        <w:t xml:space="preserve">r </w:t>
      </w:r>
      <w:r w:rsidRPr="00F42561">
        <w:rPr>
          <w:u w:val="single"/>
        </w:rPr>
        <w:t>issues related to cyber-espionage and human rights, the challenges</w:t>
      </w:r>
      <w:r w:rsidRPr="00801AB3">
        <w:rPr>
          <w:u w:val="single"/>
        </w:rPr>
        <w:t xml:space="preserve"> currently </w:t>
      </w:r>
      <w:r w:rsidRPr="00F42561">
        <w:rPr>
          <w:u w:val="single"/>
        </w:rPr>
        <w:t>testing the</w:t>
      </w:r>
      <w:r w:rsidRPr="00801AB3">
        <w:rPr>
          <w:u w:val="single"/>
        </w:rPr>
        <w:t xml:space="preserve"> bilateral </w:t>
      </w:r>
      <w:r w:rsidRPr="00F42561">
        <w:rPr>
          <w:u w:val="single"/>
        </w:rPr>
        <w:t xml:space="preserve">relationship </w:t>
      </w:r>
      <w:r w:rsidRPr="00F42561">
        <w:rPr>
          <w:b/>
          <w:iCs/>
          <w:u w:val="single"/>
          <w:bdr w:val="single" w:sz="24" w:space="0" w:color="auto"/>
        </w:rPr>
        <w:t>are profound and numerous</w:t>
      </w:r>
      <w:r w:rsidRPr="00801AB3">
        <w:rPr>
          <w:b/>
          <w:iCs/>
          <w:u w:val="single"/>
          <w:bdr w:val="single" w:sz="24" w:space="0" w:color="auto"/>
        </w:rPr>
        <w:t>.</w:t>
      </w:r>
      <w:r w:rsidRPr="00801AB3">
        <w:rPr>
          <w:sz w:val="16"/>
        </w:rPr>
        <w:t xml:space="preserve"> </w:t>
      </w:r>
      <w:r w:rsidRPr="00801AB3">
        <w:rPr>
          <w:u w:val="single"/>
        </w:rPr>
        <w:t>China is a [</w:t>
      </w:r>
      <w:proofErr w:type="gramStart"/>
      <w:r w:rsidRPr="00801AB3">
        <w:rPr>
          <w:u w:val="single"/>
        </w:rPr>
        <w:t>11]revisionist</w:t>
      </w:r>
      <w:proofErr w:type="gramEnd"/>
      <w:r w:rsidRPr="00801AB3">
        <w:rPr>
          <w:u w:val="single"/>
        </w:rPr>
        <w:t xml:space="preserve"> power</w:t>
      </w:r>
      <w:r w:rsidRPr="00801AB3">
        <w:rPr>
          <w:sz w:val="16"/>
        </w:rPr>
        <w:t xml:space="preserve"> [11]—and </w:t>
      </w:r>
      <w:r w:rsidRPr="00801AB3">
        <w:rPr>
          <w:u w:val="single"/>
        </w:rPr>
        <w:t>its claims on the international system do not end with Taiwan</w:t>
      </w:r>
      <w:r w:rsidRPr="00801AB3">
        <w:rPr>
          <w:sz w:val="16"/>
        </w:rPr>
        <w:t xml:space="preserve">. </w:t>
      </w:r>
      <w:r w:rsidRPr="00F42561">
        <w:rPr>
          <w:b/>
          <w:iCs/>
          <w:u w:val="single"/>
          <w:bdr w:val="single" w:sz="24" w:space="0" w:color="auto"/>
        </w:rPr>
        <w:t>One should not surmise</w:t>
      </w:r>
      <w:r w:rsidRPr="00801AB3">
        <w:rPr>
          <w:sz w:val="16"/>
        </w:rPr>
        <w:t xml:space="preserve">, therefore, </w:t>
      </w:r>
      <w:r w:rsidRPr="00F42561">
        <w:rPr>
          <w:b/>
          <w:iCs/>
          <w:u w:val="single"/>
          <w:bdr w:val="single" w:sz="24" w:space="0" w:color="auto"/>
        </w:rPr>
        <w:t>that Sino-U.S. strategic competition would abate were the Taiwan issue to be resolved</w:t>
      </w:r>
      <w:r w:rsidRPr="00801AB3">
        <w:rPr>
          <w:sz w:val="16"/>
        </w:rPr>
        <w:t xml:space="preserve">. Indeed, a growing body of work in the strategic studies community has suggested that </w:t>
      </w:r>
      <w:r w:rsidRPr="00801AB3">
        <w:rPr>
          <w:u w:val="single"/>
        </w:rPr>
        <w:t>Sino-U.S. tensions are more structural than conjectural</w:t>
      </w:r>
      <w:r w:rsidRPr="00801AB3">
        <w:rPr>
          <w:sz w:val="16"/>
        </w:rPr>
        <w:t>, and are the natural result of the [</w:t>
      </w:r>
      <w:proofErr w:type="gramStart"/>
      <w:r w:rsidRPr="00801AB3">
        <w:rPr>
          <w:sz w:val="16"/>
        </w:rPr>
        <w:t>12]friction</w:t>
      </w:r>
      <w:proofErr w:type="gramEnd"/>
      <w:r w:rsidRPr="00801AB3">
        <w:rPr>
          <w:sz w:val="16"/>
        </w:rPr>
        <w:t xml:space="preserve"> [12] that traditionally occurs between rising and established powers. Furthermore, while some may assume that China’s absorption of Taiwan might provide at least a symbolic first step towards a more stable and peaceful relationship between Washington and Beijing, this hypothesis also appears somewhat untenable. To the contrary, </w:t>
      </w:r>
      <w:r w:rsidRPr="00801AB3">
        <w:rPr>
          <w:u w:val="single"/>
        </w:rPr>
        <w:t xml:space="preserve">an American </w:t>
      </w:r>
      <w:r w:rsidRPr="00F42561">
        <w:rPr>
          <w:u w:val="single"/>
        </w:rPr>
        <w:t xml:space="preserve">abandonment of Taiwan might only succeed in </w:t>
      </w:r>
      <w:r w:rsidRPr="00F42561">
        <w:rPr>
          <w:b/>
          <w:iCs/>
          <w:u w:val="single"/>
          <w:bdr w:val="single" w:sz="24" w:space="0" w:color="auto"/>
        </w:rPr>
        <w:t>emboldening, and strengthening hardline elements</w:t>
      </w:r>
      <w:r w:rsidRPr="00F42561">
        <w:rPr>
          <w:u w:val="single"/>
        </w:rPr>
        <w:t xml:space="preserve"> within Beijing</w:t>
      </w:r>
      <w:r w:rsidRPr="00801AB3">
        <w:rPr>
          <w:u w:val="single"/>
        </w:rPr>
        <w:t>’s leadership, by providing a material confirmation of their long-held desire to see America progressively retreat</w:t>
      </w:r>
      <w:r w:rsidRPr="00801AB3">
        <w:rPr>
          <w:sz w:val="16"/>
        </w:rPr>
        <w:t xml:space="preserve"> from the Indo-Pacific theater. Bonnie Glaser and Nancy </w:t>
      </w:r>
      <w:proofErr w:type="spellStart"/>
      <w:r w:rsidRPr="00801AB3">
        <w:rPr>
          <w:sz w:val="16"/>
        </w:rPr>
        <w:t>Bernkopf</w:t>
      </w:r>
      <w:proofErr w:type="spellEnd"/>
      <w:r w:rsidRPr="00801AB3">
        <w:rPr>
          <w:sz w:val="16"/>
        </w:rPr>
        <w:t xml:space="preserve"> Tucker have [13]expressed their concerns [13] over such a development, cautioning that </w:t>
      </w:r>
      <w:r w:rsidRPr="00801AB3">
        <w:rPr>
          <w:u w:val="single"/>
        </w:rPr>
        <w:t xml:space="preserve">A decision </w:t>
      </w:r>
      <w:r w:rsidRPr="00F42561">
        <w:rPr>
          <w:u w:val="single"/>
        </w:rPr>
        <w:t>to jettison Taiwan</w:t>
      </w:r>
      <w:r w:rsidRPr="00801AB3">
        <w:rPr>
          <w:u w:val="single"/>
        </w:rPr>
        <w:t xml:space="preserve">, or even cut back significantly on U.S. support, </w:t>
      </w:r>
      <w:r w:rsidRPr="00F42561">
        <w:rPr>
          <w:u w:val="single"/>
        </w:rPr>
        <w:t>would prove to</w:t>
      </w:r>
      <w:r w:rsidRPr="00801AB3">
        <w:rPr>
          <w:u w:val="single"/>
        </w:rPr>
        <w:t xml:space="preserve"> an increasingly confident </w:t>
      </w:r>
      <w:r w:rsidRPr="00F42561">
        <w:rPr>
          <w:u w:val="single"/>
        </w:rPr>
        <w:t>China that Washington has</w:t>
      </w:r>
      <w:r w:rsidRPr="00801AB3">
        <w:rPr>
          <w:u w:val="single"/>
        </w:rPr>
        <w:t xml:space="preserve"> </w:t>
      </w:r>
      <w:r w:rsidRPr="00F42561">
        <w:rPr>
          <w:u w:val="single"/>
        </w:rPr>
        <w:t xml:space="preserve">become </w:t>
      </w:r>
      <w:r w:rsidRPr="00F42561">
        <w:rPr>
          <w:b/>
          <w:iCs/>
          <w:u w:val="single"/>
          <w:bdr w:val="single" w:sz="24" w:space="0" w:color="auto"/>
        </w:rPr>
        <w:t>weak, vacillating and unreliable</w:t>
      </w:r>
      <w:r w:rsidRPr="00801AB3">
        <w:rPr>
          <w:sz w:val="16"/>
        </w:rPr>
        <w:t>…Accordingly, a U.S. sacrifice of Taiwan, while gratifying, could not thoroughly slake a continuing need for Beijing to demonstrate its power. Indeed, the sacrifice might promote new appetites and necessitate fresh efforts to satisfy that need.</w:t>
      </w:r>
    </w:p>
    <w:p w14:paraId="3335473B" w14:textId="4A003B5F" w:rsidR="00F17B54" w:rsidRDefault="00F17B54" w:rsidP="00F17B54">
      <w:pPr>
        <w:pStyle w:val="Heading3"/>
      </w:pPr>
      <w:r>
        <w:t>2NC/1NR Arms Sales Not Key</w:t>
      </w:r>
    </w:p>
    <w:p w14:paraId="391D9E8A" w14:textId="77777777" w:rsidR="00CF2FEE" w:rsidRPr="00801AB3" w:rsidRDefault="00CF2FEE" w:rsidP="00CF2FEE">
      <w:pPr>
        <w:keepNext/>
        <w:keepLines/>
        <w:spacing w:before="40" w:after="0"/>
        <w:outlineLvl w:val="3"/>
        <w:rPr>
          <w:rFonts w:eastAsiaTheme="majorEastAsia" w:cstheme="majorBidi"/>
          <w:b/>
          <w:iCs/>
          <w:sz w:val="26"/>
        </w:rPr>
      </w:pPr>
      <w:r w:rsidRPr="00801AB3">
        <w:rPr>
          <w:rFonts w:eastAsiaTheme="majorEastAsia" w:cstheme="majorBidi"/>
          <w:b/>
          <w:iCs/>
          <w:sz w:val="26"/>
        </w:rPr>
        <w:t>Reducing security assistance to Taiwan doesn’t solve US-China relations – it’s not a magic-bullet solution</w:t>
      </w:r>
    </w:p>
    <w:p w14:paraId="4057EB46" w14:textId="458EA649" w:rsidR="00CF2FEE" w:rsidRPr="00801AB3" w:rsidRDefault="00CF2FEE" w:rsidP="00CF2FEE">
      <w:r w:rsidRPr="00801AB3">
        <w:rPr>
          <w:b/>
          <w:bCs/>
          <w:sz w:val="26"/>
        </w:rPr>
        <w:t xml:space="preserve">Rigger </w:t>
      </w:r>
      <w:r>
        <w:rPr>
          <w:b/>
          <w:bCs/>
          <w:sz w:val="26"/>
        </w:rPr>
        <w:t>20</w:t>
      </w:r>
      <w:r w:rsidRPr="00801AB3">
        <w:rPr>
          <w:b/>
          <w:bCs/>
          <w:sz w:val="26"/>
        </w:rPr>
        <w:t>11</w:t>
      </w:r>
      <w:r w:rsidRPr="00801AB3">
        <w:t xml:space="preserve"> (Shelley, Brown Professor and chair of political science at Davidson College, 11/29, "Why giving up Taiwan will not help us with China," https://www.aei.org/publication/why-giving-up-taiwan-will-not-help-us-with-china/)</w:t>
      </w:r>
    </w:p>
    <w:p w14:paraId="07E9BFCA" w14:textId="77777777" w:rsidR="00CF2FEE" w:rsidRPr="00801AB3" w:rsidRDefault="00CF2FEE" w:rsidP="00CF2FEE">
      <w:r w:rsidRPr="00801AB3">
        <w:rPr>
          <w:sz w:val="16"/>
        </w:rPr>
        <w:t xml:space="preserve">Maintaining constructive relationships with both Beijing and Taipei is a perpetual challenge for American leaders. With the end of the Cold War and the rise of a strong, globally engaged China, </w:t>
      </w:r>
      <w:r w:rsidRPr="00801AB3">
        <w:rPr>
          <w:u w:val="single"/>
        </w:rPr>
        <w:t>some American policy analysts have begun to question whether the delicately balanced Taiwan policy the United States has followed</w:t>
      </w:r>
      <w:r w:rsidRPr="00801AB3">
        <w:rPr>
          <w:sz w:val="16"/>
        </w:rPr>
        <w:t xml:space="preserve"> since the late 1970s </w:t>
      </w:r>
      <w:r w:rsidRPr="00801AB3">
        <w:rPr>
          <w:u w:val="single"/>
        </w:rPr>
        <w:t>still serves US interests</w:t>
      </w:r>
      <w:r w:rsidRPr="00801AB3">
        <w:rPr>
          <w:sz w:val="16"/>
        </w:rPr>
        <w:t xml:space="preserve">. According to these observers, US defense assistance prevents Taipei from making hard decisions about its future and undermines a much more important relationship—the one between the United States and the People’s Republic of China (PRC). Therefore, </w:t>
      </w:r>
      <w:r w:rsidRPr="00801AB3">
        <w:rPr>
          <w:u w:val="single"/>
        </w:rPr>
        <w:t>they argue, the United States needs to phase out that aid and let Taiwan and China work through their relationship without US interference</w:t>
      </w:r>
      <w:r w:rsidRPr="00801AB3">
        <w:rPr>
          <w:sz w:val="16"/>
        </w:rPr>
        <w:t xml:space="preserve">. </w:t>
      </w:r>
      <w:r w:rsidRPr="00F42561">
        <w:rPr>
          <w:b/>
          <w:iCs/>
          <w:u w:val="single"/>
          <w:bdr w:val="single" w:sz="24" w:space="0" w:color="auto"/>
        </w:rPr>
        <w:t>These arguments promise a magic-bullet solution to one of the most intractable problems in US foreign relations</w:t>
      </w:r>
      <w:r w:rsidRPr="00801AB3">
        <w:rPr>
          <w:sz w:val="16"/>
        </w:rPr>
        <w:t xml:space="preserve">, so it is not surprising that they have received a lot of attention. As persuasive it may be on its face, </w:t>
      </w:r>
      <w:r w:rsidRPr="00801AB3">
        <w:rPr>
          <w:u w:val="single"/>
        </w:rPr>
        <w:t>the case for rethinking US Taiwan policy and, more specifically, withdrawing American security assistance</w:t>
      </w:r>
      <w:r w:rsidRPr="00801AB3">
        <w:rPr>
          <w:b/>
          <w:iCs/>
          <w:u w:val="single"/>
          <w:bdr w:val="single" w:sz="24" w:space="0" w:color="auto"/>
        </w:rPr>
        <w:t>, is overstated.</w:t>
      </w:r>
      <w:r w:rsidRPr="00801AB3">
        <w:rPr>
          <w:sz w:val="16"/>
        </w:rPr>
        <w:t xml:space="preserve"> </w:t>
      </w:r>
      <w:r w:rsidRPr="00F42561">
        <w:rPr>
          <w:u w:val="single"/>
        </w:rPr>
        <w:t>Such a policy</w:t>
      </w:r>
      <w:r w:rsidRPr="00801AB3">
        <w:rPr>
          <w:u w:val="single"/>
        </w:rPr>
        <w:t xml:space="preserve"> change </w:t>
      </w:r>
      <w:r w:rsidRPr="00F42561">
        <w:rPr>
          <w:u w:val="single"/>
        </w:rPr>
        <w:t>would n</w:t>
      </w:r>
      <w:r w:rsidRPr="00801AB3">
        <w:rPr>
          <w:u w:val="single"/>
        </w:rPr>
        <w:t xml:space="preserve">ot serve the interests of the United States, Taiwan, or China; nor would it </w:t>
      </w:r>
      <w:r w:rsidRPr="00F42561">
        <w:rPr>
          <w:u w:val="single"/>
        </w:rPr>
        <w:t>solve the problems</w:t>
      </w:r>
      <w:r w:rsidRPr="00801AB3">
        <w:rPr>
          <w:u w:val="single"/>
        </w:rPr>
        <w:t xml:space="preserve"> its proponents claim </w:t>
      </w:r>
      <w:r w:rsidRPr="00F42561">
        <w:rPr>
          <w:u w:val="single"/>
        </w:rPr>
        <w:t>they want to address</w:t>
      </w:r>
      <w:r w:rsidRPr="00801AB3">
        <w:rPr>
          <w:sz w:val="16"/>
        </w:rPr>
        <w:t xml:space="preserve">. Key points in this Outlook: • In the face of a rising China, US analysts are increasingly calling on Washington to rethink its Taiwan policy, but withdrawing US support would serve neither China, Taiwan, nor the United States. • Phasing out US security assistance to Taiwan would not only undermine vital security architecture in the Asia-Pacific region but also send a chilling message to our democratic allies around the world that American friendship is fickle. • </w:t>
      </w:r>
      <w:r w:rsidRPr="00F42561">
        <w:rPr>
          <w:u w:val="single"/>
        </w:rPr>
        <w:t>Instead of satisfying Beijing, a change in US Taiwan policy could raise China’s expectations</w:t>
      </w:r>
      <w:r w:rsidRPr="00801AB3">
        <w:rPr>
          <w:sz w:val="16"/>
        </w:rPr>
        <w:t xml:space="preserve"> without making peaceful cross-strait unification any easier, </w:t>
      </w:r>
      <w:r w:rsidRPr="00F42561">
        <w:rPr>
          <w:b/>
          <w:iCs/>
          <w:u w:val="single"/>
          <w:bdr w:val="single" w:sz="24" w:space="0" w:color="auto"/>
        </w:rPr>
        <w:t>further damaging US-China relations</w:t>
      </w:r>
      <w:r w:rsidRPr="00801AB3">
        <w:rPr>
          <w:sz w:val="16"/>
        </w:rPr>
        <w:t>.</w:t>
      </w:r>
    </w:p>
    <w:p w14:paraId="2D6F5651" w14:textId="77777777" w:rsidR="00CF2FEE" w:rsidRPr="00801AB3" w:rsidRDefault="00CF2FEE" w:rsidP="00CF2FEE">
      <w:pPr>
        <w:keepNext/>
        <w:keepLines/>
        <w:spacing w:before="40" w:after="0"/>
        <w:outlineLvl w:val="3"/>
        <w:rPr>
          <w:rFonts w:eastAsiaTheme="majorEastAsia" w:cstheme="majorBidi"/>
          <w:b/>
          <w:iCs/>
          <w:sz w:val="26"/>
        </w:rPr>
      </w:pPr>
      <w:r w:rsidRPr="00801AB3">
        <w:rPr>
          <w:rFonts w:eastAsiaTheme="majorEastAsia" w:cstheme="majorBidi"/>
          <w:b/>
          <w:iCs/>
          <w:sz w:val="26"/>
        </w:rPr>
        <w:t>Reduced support for Taiwan doesn’t solve US-China relations – other issues remain</w:t>
      </w:r>
    </w:p>
    <w:p w14:paraId="234F222A" w14:textId="43298902" w:rsidR="00CF2FEE" w:rsidRPr="00801AB3" w:rsidRDefault="00CF2FEE" w:rsidP="00CF2FEE">
      <w:r w:rsidRPr="00801AB3">
        <w:rPr>
          <w:b/>
          <w:bCs/>
          <w:sz w:val="26"/>
        </w:rPr>
        <w:t xml:space="preserve">Bush </w:t>
      </w:r>
      <w:r>
        <w:rPr>
          <w:b/>
          <w:bCs/>
          <w:sz w:val="26"/>
        </w:rPr>
        <w:t>20</w:t>
      </w:r>
      <w:r w:rsidRPr="00801AB3">
        <w:rPr>
          <w:b/>
          <w:bCs/>
          <w:sz w:val="26"/>
        </w:rPr>
        <w:t>13</w:t>
      </w:r>
      <w:r w:rsidRPr="00801AB3">
        <w:t xml:space="preserve"> (Richard, Director, Center for East Asia Policy Studies + Senior Fellow, Foreign Policy, John L. Thornton China Center @ Brookings, 1/14, "Uncharted Strait," http://www.brookings.edu/research/papers/2013/01/14-taiwan-bush)</w:t>
      </w:r>
    </w:p>
    <w:p w14:paraId="2DDE7CB3" w14:textId="77777777" w:rsidR="00CF2FEE" w:rsidRPr="00801AB3" w:rsidRDefault="00CF2FEE" w:rsidP="00CF2FEE">
      <w:pPr>
        <w:rPr>
          <w:sz w:val="16"/>
        </w:rPr>
      </w:pPr>
      <w:r w:rsidRPr="00801AB3">
        <w:rPr>
          <w:u w:val="single"/>
        </w:rPr>
        <w:t xml:space="preserve">A </w:t>
      </w:r>
      <w:r w:rsidRPr="00F42561">
        <w:rPr>
          <w:u w:val="single"/>
        </w:rPr>
        <w:t>few</w:t>
      </w:r>
      <w:r w:rsidRPr="00801AB3">
        <w:rPr>
          <w:u w:val="single"/>
        </w:rPr>
        <w:t xml:space="preserve"> influential Americans </w:t>
      </w:r>
      <w:r w:rsidRPr="00F42561">
        <w:rPr>
          <w:u w:val="single"/>
        </w:rPr>
        <w:t>have begun to suggest</w:t>
      </w:r>
      <w:r w:rsidRPr="00801AB3">
        <w:rPr>
          <w:u w:val="single"/>
        </w:rPr>
        <w:t xml:space="preserve"> that the United States should </w:t>
      </w:r>
      <w:r w:rsidRPr="00F42561">
        <w:rPr>
          <w:u w:val="single"/>
        </w:rPr>
        <w:t>reduce</w:t>
      </w:r>
      <w:r w:rsidRPr="00801AB3">
        <w:rPr>
          <w:u w:val="single"/>
        </w:rPr>
        <w:t xml:space="preserve"> its long-standing security </w:t>
      </w:r>
      <w:r w:rsidRPr="00F42561">
        <w:rPr>
          <w:u w:val="single"/>
        </w:rPr>
        <w:t>commitment to Taiwan</w:t>
      </w:r>
      <w:r w:rsidRPr="00801AB3">
        <w:rPr>
          <w:sz w:val="16"/>
        </w:rPr>
        <w:t xml:space="preserve">. Some say that Taiwan itself has chosen to improve relations with China, so the island has less need for advanced U.S. weaponry and a defense pledge. Others argue that Washington, to avoid unnecessary tensions with a rising China, should accommodate Beijing on the most neuralgic issue—Taiwan. The first group overstates the limits of the ongoing Taiwan-China détente. True, progress has been made in normalizing, liberalizing, and institutionalizing the economic relationship. But, to the disappointment of many Chinese, none has occurred on political and security issues, because the Taiwan public is not ready to go there and serious conceptual differences exist on how to get there anyway. </w:t>
      </w:r>
      <w:proofErr w:type="gramStart"/>
      <w:r w:rsidRPr="00801AB3">
        <w:rPr>
          <w:sz w:val="16"/>
        </w:rPr>
        <w:t>So</w:t>
      </w:r>
      <w:proofErr w:type="gramEnd"/>
      <w:r w:rsidRPr="00801AB3">
        <w:rPr>
          <w:sz w:val="16"/>
        </w:rPr>
        <w:t xml:space="preserve"> the prospects for cross-Strait relations in the near-term are for modest, incremental progress only, or a stall. </w:t>
      </w:r>
      <w:r w:rsidRPr="00801AB3">
        <w:rPr>
          <w:u w:val="single"/>
        </w:rPr>
        <w:t xml:space="preserve">The second group misunderstands the benefits and costs of a significant American accommodation to China regarding Taiwan (e.g. by sharply cutting back arms sales). In fact, </w:t>
      </w:r>
      <w:r w:rsidRPr="00F42561">
        <w:rPr>
          <w:u w:val="single"/>
        </w:rPr>
        <w:t>Washington has frictions with China on a growing list of issues</w:t>
      </w:r>
      <w:r w:rsidRPr="00F42561">
        <w:rPr>
          <w:sz w:val="16"/>
        </w:rPr>
        <w:t xml:space="preserve">. </w:t>
      </w:r>
      <w:r w:rsidRPr="00F42561">
        <w:rPr>
          <w:b/>
          <w:iCs/>
          <w:u w:val="single"/>
          <w:bdr w:val="single" w:sz="24" w:space="0" w:color="auto"/>
        </w:rPr>
        <w:t>Conceding to Beijing on Taiwan will not help us elsewhere</w:t>
      </w:r>
      <w:r w:rsidRPr="00F42561">
        <w:rPr>
          <w:sz w:val="16"/>
        </w:rPr>
        <w:t>.</w:t>
      </w:r>
      <w:r w:rsidRPr="00801AB3">
        <w:rPr>
          <w:sz w:val="16"/>
        </w:rPr>
        <w:t xml:space="preserve"> Moreover, our friends and allies (e.g. Japan and Korea) will worry that the United States might sacrifice their interests next for the sake of good relations with China. Finally, the primary reason China has failed to incorporate Taiwan on its terms is not U.S. arms sales but because its negotiating position is unacceptable to the Taiwan public.</w:t>
      </w:r>
    </w:p>
    <w:p w14:paraId="4B62B7E4" w14:textId="75C965A4" w:rsidR="00CF2FEE" w:rsidRPr="00801AB3" w:rsidRDefault="00F17B54" w:rsidP="00F17B54">
      <w:pPr>
        <w:pStyle w:val="Heading3"/>
      </w:pPr>
      <w:r>
        <w:t xml:space="preserve">2NC/1NR Turn </w:t>
      </w:r>
    </w:p>
    <w:p w14:paraId="25359001" w14:textId="77777777" w:rsidR="00CF2FEE" w:rsidRPr="00801AB3" w:rsidRDefault="00CF2FEE" w:rsidP="00CF2FEE">
      <w:pPr>
        <w:keepNext/>
        <w:keepLines/>
        <w:spacing w:before="40" w:after="0"/>
        <w:outlineLvl w:val="3"/>
        <w:rPr>
          <w:rFonts w:eastAsiaTheme="majorEastAsia" w:cstheme="majorBidi"/>
          <w:b/>
          <w:iCs/>
          <w:sz w:val="26"/>
        </w:rPr>
      </w:pPr>
      <w:r w:rsidRPr="00801AB3">
        <w:rPr>
          <w:rFonts w:eastAsiaTheme="majorEastAsia" w:cstheme="majorBidi"/>
          <w:b/>
          <w:iCs/>
          <w:sz w:val="26"/>
        </w:rPr>
        <w:t>Ending US defense assistance to Taiwan sparks US political fights that poison US-China cooperation</w:t>
      </w:r>
    </w:p>
    <w:p w14:paraId="12E2389A" w14:textId="438C0AB8" w:rsidR="00CF2FEE" w:rsidRPr="00801AB3" w:rsidRDefault="00CF2FEE" w:rsidP="00CF2FEE">
      <w:r w:rsidRPr="00801AB3">
        <w:rPr>
          <w:b/>
          <w:bCs/>
          <w:sz w:val="26"/>
        </w:rPr>
        <w:t xml:space="preserve">Rigger </w:t>
      </w:r>
      <w:r w:rsidR="007B519E">
        <w:rPr>
          <w:b/>
          <w:bCs/>
          <w:sz w:val="26"/>
        </w:rPr>
        <w:t>20</w:t>
      </w:r>
      <w:r w:rsidRPr="00801AB3">
        <w:rPr>
          <w:b/>
          <w:bCs/>
          <w:sz w:val="26"/>
        </w:rPr>
        <w:t>11</w:t>
      </w:r>
      <w:r w:rsidRPr="00801AB3">
        <w:t xml:space="preserve"> (Shelley, Brown Professor and chair of political science at Davidson College, 11/29, "Why giving up Taiwan will not help us with China," https://www.aei.org/publication/why-giving-up-taiwan-will-not-help-us-with-china/) </w:t>
      </w:r>
    </w:p>
    <w:p w14:paraId="0BA2354E" w14:textId="77777777" w:rsidR="00CF2FEE" w:rsidRPr="00801AB3" w:rsidRDefault="00CF2FEE" w:rsidP="00CF2FEE">
      <w:pPr>
        <w:rPr>
          <w:sz w:val="16"/>
        </w:rPr>
      </w:pPr>
      <w:r w:rsidRPr="00801AB3">
        <w:rPr>
          <w:b/>
          <w:iCs/>
          <w:u w:val="single"/>
          <w:bdr w:val="single" w:sz="24" w:space="0" w:color="auto"/>
        </w:rPr>
        <w:t>No Silver Bullet for US-China Woes</w:t>
      </w:r>
      <w:r w:rsidRPr="00801AB3">
        <w:rPr>
          <w:sz w:val="16"/>
        </w:rPr>
        <w:t xml:space="preserve"> Even if it were true that Sino-American tensions could be melted away with a single policy change in Washington, the United States should still continue to support Taiwan to maintain the credibility of its alliances and uphold its commitment to democracy as a desirable and feasible goal for developing nations. But, in reality, </w:t>
      </w:r>
      <w:r w:rsidRPr="00F42561">
        <w:rPr>
          <w:u w:val="single"/>
        </w:rPr>
        <w:t xml:space="preserve">ending US defense assistance to Taipei is </w:t>
      </w:r>
      <w:r w:rsidRPr="00F42561">
        <w:rPr>
          <w:b/>
          <w:iCs/>
          <w:u w:val="single"/>
          <w:bdr w:val="single" w:sz="24" w:space="0" w:color="auto"/>
        </w:rPr>
        <w:t>unlikely to produce the salutary effects</w:t>
      </w:r>
      <w:r w:rsidRPr="00801AB3">
        <w:rPr>
          <w:u w:val="single"/>
        </w:rPr>
        <w:t xml:space="preserve"> the critics of current US policy anticipate</w:t>
      </w:r>
      <w:r w:rsidRPr="00801AB3">
        <w:rPr>
          <w:sz w:val="16"/>
        </w:rPr>
        <w:t xml:space="preserve">. Such a change would indeed delight Beijing; however, it would create new problems just as intractable as the old ones but less familiar and potentially even more challenging. </w:t>
      </w:r>
      <w:r w:rsidRPr="00801AB3">
        <w:rPr>
          <w:u w:val="single"/>
        </w:rPr>
        <w:t>The point of departure for critics of America’s existing Taiwan policy is their shared belief that ending security assistance to Taiwan would improve US-China relations</w:t>
      </w:r>
      <w:r w:rsidRPr="00801AB3">
        <w:rPr>
          <w:sz w:val="16"/>
        </w:rPr>
        <w:t>. As Freeman puts it, “The kind of long-term relationship of friendship and cooperation China and America want with each other is incompatible with our emotionally fraught differences over the Taiwan issue. These differences propel mutual hostility and the sort of ruinous military rivalry between the two countries that has already begun. We are coming to a point at which we can no longer finesse our differences over Taiwan. We must either resolve them or live with the increasingly adverse consequences of our failure to do so</w:t>
      </w:r>
      <w:proofErr w:type="gramStart"/>
      <w:r w:rsidRPr="00801AB3">
        <w:rPr>
          <w:sz w:val="16"/>
        </w:rPr>
        <w:t>.”[</w:t>
      </w:r>
      <w:proofErr w:type="gramEnd"/>
      <w:r w:rsidRPr="00801AB3">
        <w:rPr>
          <w:sz w:val="16"/>
        </w:rPr>
        <w:t xml:space="preserve">10] As a syllogism, this argument makes sense: Beijing believes Taiwan should be unified with the mainland, and it views US security assistance to Taiwan as the primary reason it is not. Because unification is a core issue for the PRC, leaders in Beijing cannot ignore or overlook US intervention; they must constantly challenge it. Thus, if the United States ended its security assistance to Taiwan, the biggest irritant in US-China relations would disappear. </w:t>
      </w:r>
      <w:r w:rsidRPr="00801AB3">
        <w:rPr>
          <w:u w:val="single"/>
        </w:rPr>
        <w:t xml:space="preserve">In practice, unfortunately, </w:t>
      </w:r>
      <w:r w:rsidRPr="00F42561">
        <w:rPr>
          <w:b/>
          <w:iCs/>
          <w:u w:val="single"/>
          <w:bdr w:val="single" w:sz="24" w:space="0" w:color="auto"/>
        </w:rPr>
        <w:t>there is no guarantee</w:t>
      </w:r>
      <w:r w:rsidRPr="00F42561">
        <w:rPr>
          <w:u w:val="single"/>
        </w:rPr>
        <w:t xml:space="preserve"> that a change in US policy toward Taiwan would</w:t>
      </w:r>
      <w:r w:rsidRPr="00801AB3">
        <w:rPr>
          <w:u w:val="single"/>
        </w:rPr>
        <w:t xml:space="preserve"> instantly or automatically </w:t>
      </w:r>
      <w:r w:rsidRPr="00F42561">
        <w:rPr>
          <w:u w:val="single"/>
        </w:rPr>
        <w:t>end, or</w:t>
      </w:r>
      <w:r w:rsidRPr="00801AB3">
        <w:rPr>
          <w:u w:val="single"/>
        </w:rPr>
        <w:t xml:space="preserve"> even significantly </w:t>
      </w:r>
      <w:r w:rsidRPr="00F42561">
        <w:rPr>
          <w:u w:val="single"/>
        </w:rPr>
        <w:t>reduce</w:t>
      </w:r>
      <w:r w:rsidRPr="00801AB3">
        <w:rPr>
          <w:u w:val="single"/>
        </w:rPr>
        <w:t xml:space="preserve">, the </w:t>
      </w:r>
      <w:r w:rsidRPr="00F42561">
        <w:rPr>
          <w:u w:val="single"/>
        </w:rPr>
        <w:t>tensions</w:t>
      </w:r>
      <w:r w:rsidRPr="00801AB3">
        <w:rPr>
          <w:u w:val="single"/>
        </w:rPr>
        <w:t xml:space="preserve"> the Taiwan issue creates in Sino-American relations</w:t>
      </w:r>
      <w:r w:rsidRPr="00801AB3">
        <w:rPr>
          <w:sz w:val="16"/>
        </w:rPr>
        <w:t xml:space="preserve">. </w:t>
      </w:r>
      <w:r w:rsidRPr="00F42561">
        <w:rPr>
          <w:u w:val="single"/>
        </w:rPr>
        <w:t>Ending security</w:t>
      </w:r>
      <w:r w:rsidRPr="00801AB3">
        <w:rPr>
          <w:u w:val="single"/>
        </w:rPr>
        <w:t xml:space="preserve"> </w:t>
      </w:r>
      <w:r w:rsidRPr="00F42561">
        <w:rPr>
          <w:u w:val="single"/>
        </w:rPr>
        <w:t>assistance</w:t>
      </w:r>
      <w:r w:rsidRPr="00801AB3">
        <w:rPr>
          <w:u w:val="single"/>
        </w:rPr>
        <w:t xml:space="preserve"> to Taiwan </w:t>
      </w:r>
      <w:r w:rsidRPr="00F42561">
        <w:rPr>
          <w:u w:val="single"/>
        </w:rPr>
        <w:t>would raise expectations in China without removing the existing obstacles to</w:t>
      </w:r>
      <w:r w:rsidRPr="00801AB3">
        <w:rPr>
          <w:u w:val="single"/>
        </w:rPr>
        <w:t xml:space="preserve"> peaceful </w:t>
      </w:r>
      <w:r w:rsidRPr="00F42561">
        <w:rPr>
          <w:u w:val="single"/>
        </w:rPr>
        <w:t>unification</w:t>
      </w:r>
      <w:r w:rsidRPr="00801AB3">
        <w:rPr>
          <w:u w:val="single"/>
        </w:rPr>
        <w:t>. It likely would provoke panic in Taiwan, but it would not make the Taiwanese people any more enthusiastic about unification</w:t>
      </w:r>
      <w:r w:rsidRPr="00801AB3">
        <w:rPr>
          <w:sz w:val="16"/>
        </w:rPr>
        <w:t xml:space="preserve">. On the contrary, the more vulnerable and threatened the Taiwanese people felt, the harder it would be for them to consider China’s overtures rationally. For decades, the United States has justified arms sales to Taiwan on the grounds that Taipei can negotiate with Beijing more effectively from a position of strength than of weakness. It is easy to dismiss this logic as a rationalization, but as Randall </w:t>
      </w:r>
      <w:proofErr w:type="spellStart"/>
      <w:r w:rsidRPr="00801AB3">
        <w:rPr>
          <w:sz w:val="16"/>
        </w:rPr>
        <w:t>Schriver</w:t>
      </w:r>
      <w:proofErr w:type="spellEnd"/>
      <w:r w:rsidRPr="00801AB3">
        <w:rPr>
          <w:sz w:val="16"/>
        </w:rPr>
        <w:t xml:space="preserve"> said, “In what other instance involving a negotiation is the weaker party better off? . . . Historically, what you find is where there is equal power—or, at least, credible deterrent power—you get better outcomes.” Neither Beijing nor Taipei is well served by a negotiating process that leads to a bad deal, including one Taiwanese </w:t>
      </w:r>
      <w:proofErr w:type="gramStart"/>
      <w:r w:rsidRPr="00801AB3">
        <w:rPr>
          <w:sz w:val="16"/>
        </w:rPr>
        <w:t>citizens</w:t>
      </w:r>
      <w:proofErr w:type="gramEnd"/>
      <w:r w:rsidRPr="00801AB3">
        <w:rPr>
          <w:sz w:val="16"/>
        </w:rPr>
        <w:t xml:space="preserve"> cannot accept. Successfully pressuring Taiwan’s negotiators into accepting a deal might seem like a victory for Beijing, but if Taiwan’s domestic politics make it impossible to implement the deal, the long-term result might be worse than no deal at all. </w:t>
      </w:r>
      <w:r w:rsidRPr="00801AB3">
        <w:rPr>
          <w:u w:val="single"/>
        </w:rPr>
        <w:t>Ending US defense assistance to Taiwan</w:t>
      </w:r>
      <w:r w:rsidRPr="00801AB3">
        <w:rPr>
          <w:sz w:val="16"/>
        </w:rPr>
        <w:t>—whether by repealing the Taiwan Relations Act or by simply declining to provide defensive equipment to Taiwan’s armed forces—</w:t>
      </w:r>
      <w:r w:rsidRPr="00801AB3">
        <w:rPr>
          <w:u w:val="single"/>
        </w:rPr>
        <w:t>would not “ripen” Taiwan for peaceful unification or obviate the rationale the United States has historically followed regarding Taiwan</w:t>
      </w:r>
      <w:r w:rsidRPr="00801AB3">
        <w:rPr>
          <w:sz w:val="16"/>
        </w:rPr>
        <w:t xml:space="preserve">. </w:t>
      </w:r>
      <w:r w:rsidRPr="00801AB3">
        <w:rPr>
          <w:u w:val="single"/>
        </w:rPr>
        <w:t>It would, however, intensify the debate over Taiwan policy within the United States</w:t>
      </w:r>
      <w:r w:rsidRPr="00801AB3">
        <w:rPr>
          <w:sz w:val="16"/>
        </w:rPr>
        <w:t xml:space="preserve">. Taiwan still has many US friends and supporters, and many foreign policy experts would question a decision to change course. The policy changes Gilley, Glaser, Freeman, and Owens recommend would stimulate a debate over China policy at a time when negative attitudes toward the PRC already are on the rise. </w:t>
      </w:r>
      <w:r w:rsidRPr="00F42561">
        <w:rPr>
          <w:b/>
          <w:iCs/>
          <w:u w:val="single"/>
          <w:bdr w:val="single" w:sz="24" w:space="0" w:color="auto"/>
        </w:rPr>
        <w:t>The last thing Sino-American relations need is an acrimonious, politically charged debate in Washington over policy toward China and Taiwan</w:t>
      </w:r>
      <w:r w:rsidRPr="00801AB3">
        <w:rPr>
          <w:sz w:val="16"/>
        </w:rPr>
        <w:t xml:space="preserve">. In sum, </w:t>
      </w:r>
      <w:r w:rsidRPr="00F42561">
        <w:rPr>
          <w:b/>
          <w:iCs/>
          <w:u w:val="single"/>
          <w:bdr w:val="single" w:sz="24" w:space="0" w:color="auto"/>
        </w:rPr>
        <w:t>changing America’s Taiwan policy could easily induce a poisonous turn in the domestic politics of US China policy</w:t>
      </w:r>
      <w:r w:rsidRPr="00801AB3">
        <w:rPr>
          <w:sz w:val="16"/>
        </w:rPr>
        <w:t xml:space="preserve"> without making peaceful unification easier.</w:t>
      </w:r>
    </w:p>
    <w:p w14:paraId="68E39E24" w14:textId="77777777" w:rsidR="00CF2FEE" w:rsidRPr="00801AB3" w:rsidRDefault="00CF2FEE" w:rsidP="00CF2FEE">
      <w:pPr>
        <w:keepNext/>
        <w:keepLines/>
        <w:spacing w:before="40" w:after="0"/>
        <w:outlineLvl w:val="3"/>
        <w:rPr>
          <w:rFonts w:eastAsiaTheme="majorEastAsia" w:cstheme="majorBidi"/>
          <w:b/>
          <w:iCs/>
          <w:sz w:val="26"/>
        </w:rPr>
      </w:pPr>
      <w:r w:rsidRPr="00801AB3">
        <w:rPr>
          <w:rFonts w:eastAsiaTheme="majorEastAsia" w:cstheme="majorBidi"/>
          <w:b/>
          <w:iCs/>
          <w:sz w:val="26"/>
        </w:rPr>
        <w:t xml:space="preserve">Abandoning Taiwan doesn’t solve US-China relations – only emboldens China to seek regional hegemony </w:t>
      </w:r>
    </w:p>
    <w:p w14:paraId="7F36BCBE" w14:textId="58BBBDB2" w:rsidR="00CF2FEE" w:rsidRPr="00801AB3" w:rsidRDefault="00CF2FEE" w:rsidP="00CF2FEE">
      <w:r w:rsidRPr="00801AB3">
        <w:rPr>
          <w:b/>
          <w:bCs/>
          <w:sz w:val="26"/>
        </w:rPr>
        <w:t xml:space="preserve">Roy </w:t>
      </w:r>
      <w:r w:rsidR="007B519E">
        <w:rPr>
          <w:b/>
          <w:bCs/>
          <w:sz w:val="26"/>
        </w:rPr>
        <w:t>20</w:t>
      </w:r>
      <w:r w:rsidRPr="00801AB3">
        <w:rPr>
          <w:b/>
          <w:bCs/>
          <w:sz w:val="26"/>
        </w:rPr>
        <w:t xml:space="preserve">15 </w:t>
      </w:r>
      <w:r w:rsidRPr="00801AB3">
        <w:rPr>
          <w:bCs/>
        </w:rPr>
        <w:t>(</w:t>
      </w:r>
      <w:r w:rsidRPr="00801AB3">
        <w:t>Denny, 6/24, Senior Fellow @ CSIS East-West Center, "The Impossible Price of a U.S.-China Grand Bargain: Dumping Taiwan," http://nationalinterest.org/print/blog/the-buzz/the-impossible-price-us-china-grand-bargain-dumping-taiwan-13177)</w:t>
      </w:r>
    </w:p>
    <w:p w14:paraId="71F3B3EA" w14:textId="77777777" w:rsidR="00CF2FEE" w:rsidRPr="00801AB3" w:rsidRDefault="00CF2FEE" w:rsidP="00CF2FEE">
      <w:pPr>
        <w:rPr>
          <w:b/>
          <w:iCs/>
          <w:u w:val="single"/>
          <w:bdr w:val="single" w:sz="8" w:space="0" w:color="auto"/>
        </w:rPr>
      </w:pPr>
      <w:r w:rsidRPr="00801AB3">
        <w:rPr>
          <w:u w:val="single"/>
        </w:rPr>
        <w:t>He assumes that the US abandonment of Taiwan would “dramatically improve” U.S.-China relations</w:t>
      </w:r>
      <w:r w:rsidRPr="00801AB3">
        <w:rPr>
          <w:sz w:val="16"/>
        </w:rPr>
        <w:t>, and that “China can be very secure with the United States maintaining its alliances and forward deployment” as long as Taiwan is no longer in play. T</w:t>
      </w:r>
      <w:r w:rsidRPr="00801AB3">
        <w:rPr>
          <w:u w:val="single"/>
        </w:rPr>
        <w:t>his is believable only if we posit that Beijing has no aspirations for regional leadership or revisions of the current order beyond gaining control over Taiwan, both now and in the future</w:t>
      </w:r>
      <w:r w:rsidRPr="00801AB3">
        <w:rPr>
          <w:sz w:val="16"/>
        </w:rPr>
        <w:t xml:space="preserve">. The “grand bargain” idea probably resonates less with Beijing than Washington. From Beijing’s point of view, this would be asking it to trade something it believes it already owns for something else it believes it already owns. If they did agree, how the “bargain” would be operationalized is unclear. </w:t>
      </w:r>
      <w:r w:rsidRPr="00801AB3">
        <w:rPr>
          <w:u w:val="single"/>
        </w:rPr>
        <w:t>What would it mean for China to “officially accept” U.S. alliances and military bases in the Asia-Pacific? This would seem to require Beijing to renounce its proudly “principled” opposition to any country having “Cold War era” alliances and foreign bases</w:t>
      </w:r>
      <w:r w:rsidRPr="00801AB3">
        <w:rPr>
          <w:sz w:val="16"/>
        </w:rPr>
        <w:t xml:space="preserve">. At the same time, it is easy to foresee China continuing its pre-bargain activities (military buildup, maneuvers with Russia, naval patrols in the East and South China Sea, etc.) while claiming these were not attempts to drive U.S. influence out of the region. Glaser recognizes that Chinese leaders may intend to push out their U.S. rival. He argues his proposal would answer the question of whether this is Beijing’s plan. If Beijing accepts the proposal, it would indicate that China has limited aims and can tolerate continued U.S. regional hegemony. If not, China intends to usurp that role from the United States. </w:t>
      </w:r>
      <w:r w:rsidRPr="00F42561">
        <w:rPr>
          <w:u w:val="single"/>
        </w:rPr>
        <w:t>If we now recognize that expelling U.S. strategic leadership may be Beijing’s intention, unilaterally assisting the Chinese by abandoning Taiwan is not the most sensible policy</w:t>
      </w:r>
      <w:r w:rsidRPr="00801AB3">
        <w:rPr>
          <w:u w:val="single"/>
        </w:rPr>
        <w:t xml:space="preserve"> if the US hopes to retain its accustomed role</w:t>
      </w:r>
      <w:r w:rsidRPr="00801AB3">
        <w:rPr>
          <w:sz w:val="16"/>
        </w:rPr>
        <w:t xml:space="preserve">. </w:t>
      </w:r>
      <w:r w:rsidRPr="00801AB3">
        <w:rPr>
          <w:u w:val="single"/>
        </w:rPr>
        <w:t xml:space="preserve">The timing of Glaser’s proposal is particularly bad given that </w:t>
      </w:r>
      <w:r w:rsidRPr="00F42561">
        <w:rPr>
          <w:u w:val="single"/>
        </w:rPr>
        <w:t>Xi Jinping’s government seems to represent a shift toward a more assertive Chinese foreign policy that has grown impatient with</w:t>
      </w:r>
      <w:r w:rsidRPr="00801AB3">
        <w:rPr>
          <w:u w:val="single"/>
        </w:rPr>
        <w:t xml:space="preserve"> waiting for </w:t>
      </w:r>
      <w:r w:rsidRPr="00F42561">
        <w:rPr>
          <w:u w:val="single"/>
        </w:rPr>
        <w:t>the U</w:t>
      </w:r>
      <w:r w:rsidRPr="00801AB3">
        <w:rPr>
          <w:u w:val="single"/>
        </w:rPr>
        <w:t xml:space="preserve">nited </w:t>
      </w:r>
      <w:r w:rsidRPr="00F42561">
        <w:rPr>
          <w:u w:val="single"/>
        </w:rPr>
        <w:t>S</w:t>
      </w:r>
      <w:r w:rsidRPr="00801AB3">
        <w:rPr>
          <w:u w:val="single"/>
        </w:rPr>
        <w:t>tates to decline</w:t>
      </w:r>
      <w:r w:rsidRPr="00801AB3">
        <w:rPr>
          <w:sz w:val="16"/>
        </w:rPr>
        <w:t xml:space="preserve"> on its own. </w:t>
      </w:r>
      <w:r w:rsidRPr="00801AB3">
        <w:rPr>
          <w:u w:val="single"/>
        </w:rPr>
        <w:t>Even if the current regime in Beijing does not plan to dismantle U.S. regional leadership, the United States cannot be sure the leaders of a future, stronger China will think the same way.</w:t>
      </w:r>
      <w:r w:rsidRPr="00801AB3">
        <w:rPr>
          <w:sz w:val="16"/>
        </w:rPr>
        <w:t xml:space="preserve"> China could renege on Glaser’s proposed deal more easily than the US could. China is a local power with relatively short supply lines to the East and South China Seas. In the case of the South China Sea, China enjoys a huge and growing military force projection disparity in its favor relative to the other claimants. But to cancel its part of the deal, the United States would have to cross the Pacific Ocean to invade and capture a Taiwan defended by ensconced PLA forces only 100 miles from China’s mainland. Ultimately, </w:t>
      </w:r>
      <w:r w:rsidRPr="00801AB3">
        <w:rPr>
          <w:u w:val="single"/>
        </w:rPr>
        <w:t xml:space="preserve">Glaser’s idea founders on the contradiction between assuring China and assuring allies who fear China. </w:t>
      </w:r>
      <w:r w:rsidRPr="00801AB3">
        <w:rPr>
          <w:sz w:val="16"/>
        </w:rPr>
        <w:t xml:space="preserve">Admitting that regional confidence in U.S. reliability would suffer if Washington stopped supporting Taiwan, Glaser argues that Washington would need to compensate for this reputational setback by increasing U.S. military forces in the region, investing in stronger capabilities, and deepening ties between US and allied military commands. These compensatory moves, however, would go a long way toward reviving the very fears that the “grand bargain” was intended to alleviate. It is questionable that China would feel much more secure if the price of gaining control over Taiwan was a permanently stronger US military presence in the region. Glaser’s view of the protection of a democratic Taiwan as superfluous rather than intrinsic to America’s “longstanding military security role in East Asia” is erroneous. </w:t>
      </w:r>
      <w:proofErr w:type="gramStart"/>
      <w:r w:rsidRPr="00801AB3">
        <w:rPr>
          <w:sz w:val="16"/>
        </w:rPr>
        <w:t>Therefore</w:t>
      </w:r>
      <w:proofErr w:type="gramEnd"/>
      <w:r w:rsidRPr="00801AB3">
        <w:rPr>
          <w:sz w:val="16"/>
        </w:rPr>
        <w:t xml:space="preserve"> </w:t>
      </w:r>
      <w:r w:rsidRPr="00801AB3">
        <w:rPr>
          <w:u w:val="single"/>
        </w:rPr>
        <w:t xml:space="preserve">a </w:t>
      </w:r>
      <w:r w:rsidRPr="00F42561">
        <w:rPr>
          <w:u w:val="single"/>
        </w:rPr>
        <w:t>bargaining away</w:t>
      </w:r>
      <w:r w:rsidRPr="00801AB3">
        <w:rPr>
          <w:u w:val="single"/>
        </w:rPr>
        <w:t xml:space="preserve"> of US support for </w:t>
      </w:r>
      <w:r w:rsidRPr="00F42561">
        <w:rPr>
          <w:u w:val="single"/>
        </w:rPr>
        <w:t>Taiwan</w:t>
      </w:r>
      <w:r w:rsidRPr="00801AB3">
        <w:rPr>
          <w:u w:val="single"/>
        </w:rPr>
        <w:t xml:space="preserve"> – especially for a doubtful payoff – </w:t>
      </w:r>
      <w:r w:rsidRPr="00F42561">
        <w:rPr>
          <w:u w:val="single"/>
        </w:rPr>
        <w:t xml:space="preserve">is </w:t>
      </w:r>
      <w:r w:rsidRPr="00F42561">
        <w:rPr>
          <w:b/>
          <w:iCs/>
          <w:u w:val="single"/>
          <w:bdr w:val="single" w:sz="24" w:space="0" w:color="auto"/>
        </w:rPr>
        <w:t>no way to strengthen America’s regional leadership.</w:t>
      </w:r>
      <w:r w:rsidRPr="00801AB3">
        <w:rPr>
          <w:b/>
          <w:iCs/>
          <w:u w:val="single"/>
          <w:bdr w:val="single" w:sz="24" w:space="0" w:color="auto"/>
        </w:rPr>
        <w:t xml:space="preserve"> </w:t>
      </w:r>
    </w:p>
    <w:p w14:paraId="17847D8A" w14:textId="77777777" w:rsidR="00CF2FEE" w:rsidRPr="00CF2FEE" w:rsidRDefault="00CF2FEE" w:rsidP="00CF2FEE"/>
    <w:p w14:paraId="0A4CAC69" w14:textId="32B6A73D" w:rsidR="00FB3B9F" w:rsidRDefault="00FB3B9F" w:rsidP="00FB3B9F">
      <w:pPr>
        <w:pStyle w:val="Heading2"/>
      </w:pPr>
      <w:r>
        <w:t>Iran</w:t>
      </w:r>
    </w:p>
    <w:p w14:paraId="7778D8D2" w14:textId="77777777" w:rsidR="00FB3B9F" w:rsidRPr="00FB3B9F" w:rsidRDefault="00FB3B9F" w:rsidP="00FB3B9F"/>
    <w:p w14:paraId="1998DDA3" w14:textId="165D2F52" w:rsidR="00FF3EC4" w:rsidRDefault="00FF3EC4" w:rsidP="00FF3EC4">
      <w:pPr>
        <w:pStyle w:val="Heading3"/>
      </w:pPr>
      <w:r>
        <w:t>1NC Iran</w:t>
      </w:r>
    </w:p>
    <w:p w14:paraId="094D946E" w14:textId="213C1907" w:rsidR="00E304E1" w:rsidRPr="00000029" w:rsidRDefault="00E304E1" w:rsidP="00E304E1">
      <w:pPr>
        <w:pStyle w:val="Heading4"/>
      </w:pPr>
      <w:r w:rsidRPr="00000029">
        <w:t xml:space="preserve">No China Iran scenario and the plan sends signals of reduced US commitment </w:t>
      </w:r>
    </w:p>
    <w:p w14:paraId="00440772" w14:textId="77777777" w:rsidR="00E304E1" w:rsidRPr="009565C7" w:rsidRDefault="00E304E1" w:rsidP="00E304E1">
      <w:r w:rsidRPr="007E61D7">
        <w:rPr>
          <w:rStyle w:val="Style13ptBold"/>
        </w:rPr>
        <w:t xml:space="preserve">US-Taiwan Business Council and Project 2049 Institute </w:t>
      </w:r>
      <w:r>
        <w:rPr>
          <w:rStyle w:val="Style13ptBold"/>
        </w:rPr>
        <w:t>20</w:t>
      </w:r>
      <w:r w:rsidRPr="007E61D7">
        <w:rPr>
          <w:rStyle w:val="Style13ptBold"/>
        </w:rPr>
        <w:t>12</w:t>
      </w:r>
      <w:r>
        <w:t xml:space="preserve"> (The US-Taiwan Business Council is a non-profit, member-based organization dedicated to developing the trade and business relationship between the United States and Taiwan. The Project 2049 Institute seeks to guide decision makers toward a more secure Asia by the century’s mid-point. The organization fills a gap in the public policy realm through forward-looking, region-specific research on alternative security and policy solutions. “</w:t>
      </w:r>
      <w:r w:rsidRPr="009565C7">
        <w:t>Chinese Reactions</w:t>
      </w:r>
      <w:r>
        <w:t xml:space="preserve"> </w:t>
      </w:r>
      <w:r w:rsidRPr="009565C7">
        <w:t>to Tai</w:t>
      </w:r>
      <w:r>
        <w:t xml:space="preserve">wan Arms Sales” </w:t>
      </w:r>
      <w:hyperlink r:id="rId69" w:history="1">
        <w:r w:rsidRPr="007E61D7">
          <w:rPr>
            <w:rStyle w:val="Hyperlink"/>
            <w:sz w:val="16"/>
          </w:rPr>
          <w:t>https://www.google.com/url?sa=t&amp;rct=j&amp;q=&amp;esrc=s&amp;source=web&amp;cd=1&amp;cad=rja&amp;uact=8&amp;ved=0ahUKEwjlnJy2--bJAhWCqx4KHSMnA3oQFggcMAA&amp;url=https%3A%2F%2Fproject2049.net%2Fdocuments%2F2012_chinese_reactions_to_taiwan_arms_sales.pdf&amp;usg=AFQjCNFB5o6aSopTbxk-iTclmzpW0vGxxA&amp;sig2=WIc2eXCzE6I0H2bbKVSoPQ&amp;bvm=bv.110151844,d.eWE</w:t>
        </w:r>
      </w:hyperlink>
      <w:r w:rsidRPr="007E61D7">
        <w:rPr>
          <w:sz w:val="16"/>
        </w:rPr>
        <w:t xml:space="preserve"> </w:t>
      </w:r>
      <w:r>
        <w:t>, March 2012, N.G.)</w:t>
      </w:r>
    </w:p>
    <w:p w14:paraId="4CDE5ED4" w14:textId="77777777" w:rsidR="00E304E1" w:rsidRDefault="00E304E1" w:rsidP="00E304E1">
      <w:pPr>
        <w:rPr>
          <w:rStyle w:val="Emphasis"/>
        </w:rPr>
      </w:pPr>
      <w:r w:rsidRPr="00F42561">
        <w:rPr>
          <w:rStyle w:val="StyleUnderline"/>
        </w:rPr>
        <w:t xml:space="preserve">Taiwan’s national security is </w:t>
      </w:r>
      <w:r w:rsidRPr="00F42561">
        <w:rPr>
          <w:rStyle w:val="Emphasis"/>
        </w:rPr>
        <w:t>fundamentally in the national interest of the United States</w:t>
      </w:r>
      <w:r w:rsidRPr="00CC5DDE">
        <w:rPr>
          <w:sz w:val="16"/>
        </w:rPr>
        <w:t xml:space="preserve">, and the U.S. seeks to create an atmosphere conducive to a peaceful and non-coercive resolution of political differences on the two sides of the Taiwan Strait. </w:t>
      </w:r>
      <w:r w:rsidRPr="00F42561">
        <w:rPr>
          <w:rStyle w:val="StyleUnderline"/>
        </w:rPr>
        <w:t>U.S. arms sales</w:t>
      </w:r>
      <w:r w:rsidRPr="00CC5DDE">
        <w:rPr>
          <w:sz w:val="16"/>
        </w:rPr>
        <w:t xml:space="preserve"> are intended to </w:t>
      </w:r>
      <w:r w:rsidRPr="00F42561">
        <w:rPr>
          <w:rStyle w:val="StyleUnderline"/>
        </w:rPr>
        <w:t>provide Taiwan’s government</w:t>
      </w:r>
      <w:r w:rsidRPr="0004729A">
        <w:rPr>
          <w:rStyle w:val="StyleUnderline"/>
        </w:rPr>
        <w:t xml:space="preserve"> and leadership </w:t>
      </w:r>
      <w:r w:rsidRPr="00F42561">
        <w:rPr>
          <w:rStyle w:val="StyleUnderline"/>
        </w:rPr>
        <w:t>with the confidence</w:t>
      </w:r>
      <w:r w:rsidRPr="0004729A">
        <w:rPr>
          <w:rStyle w:val="StyleUnderline"/>
        </w:rPr>
        <w:t xml:space="preserve"> needed </w:t>
      </w:r>
      <w:r w:rsidRPr="00F42561">
        <w:rPr>
          <w:rStyle w:val="StyleUnderline"/>
        </w:rPr>
        <w:t>to engage</w:t>
      </w:r>
      <w:r w:rsidRPr="0004729A">
        <w:rPr>
          <w:rStyle w:val="StyleUnderline"/>
        </w:rPr>
        <w:t xml:space="preserve"> with their counterparts in Beijing </w:t>
      </w:r>
      <w:r w:rsidRPr="00F42561">
        <w:rPr>
          <w:rStyle w:val="StyleUnderline"/>
        </w:rPr>
        <w:t>from a position of strength</w:t>
      </w:r>
      <w:r w:rsidRPr="00CC5DDE">
        <w:rPr>
          <w:sz w:val="16"/>
        </w:rPr>
        <w:t>. Guided by the Taiwan Relations Act, and consistent with understandings outlined in Joint Communiqués with China, America providing to Taiwan the arms necessary to ensure its own self-defense has enabled democracy to flourish on the island. Substantial support for Taiwan has also served as a visible reminder of U.S. commitments to peace and security in the Asia Pacific. The process by which U.S. policymakers have addressed Taiwan’s defense requirements has evolved over time. When the Mutual Defense Treaty guided the relationship, between 1955 and 1979, Taiwan was treated as an ally. After the shift in diplomatic relations in 1979, Taiwan was treated as a special case. Concerned over possible Chinese intervention, Taiwan defense officials traveled to Washington to present senior U.S. policy officials with Taiwan’s bundled list of requirements in annual face-to-face meetings. Formal Congressional notifications of approved items were forwarded both relatively frequently and as needed throughout the course of a given year. In 2001, the annual Taiwan arms sales talks process was discontinued, with the intention of allowing Taiwan’s defense requirements to be addressed at any time during the year, similar to the process for a normal security assistance partner. Since 2008, however, Congressional notifications of approved items have consistently been bundled into large multi-</w:t>
      </w:r>
      <w:proofErr w:type="gramStart"/>
      <w:r w:rsidRPr="00CC5DDE">
        <w:rPr>
          <w:sz w:val="16"/>
        </w:rPr>
        <w:t>billion dollar</w:t>
      </w:r>
      <w:proofErr w:type="gramEnd"/>
      <w:r w:rsidRPr="00CC5DDE">
        <w:rPr>
          <w:sz w:val="16"/>
        </w:rPr>
        <w:t xml:space="preserve"> packages, rather than being processed when ready. A return to the annual arms </w:t>
      </w:r>
      <w:proofErr w:type="gramStart"/>
      <w:r w:rsidRPr="00CC5DDE">
        <w:rPr>
          <w:sz w:val="16"/>
        </w:rPr>
        <w:t>sales</w:t>
      </w:r>
      <w:proofErr w:type="gramEnd"/>
      <w:r w:rsidRPr="00CC5DDE">
        <w:rPr>
          <w:sz w:val="16"/>
        </w:rPr>
        <w:t xml:space="preserve"> talks process may warrant consideration. </w:t>
      </w:r>
      <w:r w:rsidRPr="0004729A">
        <w:rPr>
          <w:rStyle w:val="StyleUnderline"/>
        </w:rPr>
        <w:t>China has a well-established track record of responding negatively and stridently to public announcements of U.S. arms sales to Taiwan</w:t>
      </w:r>
      <w:r w:rsidRPr="00CC5DDE">
        <w:rPr>
          <w:sz w:val="16"/>
        </w:rPr>
        <w:t xml:space="preserve">. Congressional notifications will likely remain the primary trigger for Chinese responses, rather than earlier decision-points in the process such as providing Price and Availability (P&amp;A) data in response to a Letter of Request (LOR) from Taiwan. Future Chinese actions taken in response to Taiwan arms sales may include sanctions against the U.S. companies that are supporting Foreign Military Sales (FMS) programs or undertaking Direct Commercial Sales (DCS) programs with Taiwan. However, the effectiveness of such sanctions is open to question, as major U.S. defense industrial firms conduct only minor business in China. Beijing is also unlikely to sanction smaller sub-system suppliers due to their peripheral involvement as sub-contractors and their marginal value as symbolic targets. In addition, if a U.S. company were to face discrimination as a result of Chinese sanctions due to Taiwan arms sales, a case could be introduced to the World Trade Organization (WTO) for adjudication. Beijing authorities could suspend People’s Liberation Army (PLA) military exchanges with the U.S. Department of Defense in response to Taiwan arms sales – an often-used tactic. While such exchanges have value, critical issues in the bilateral security relationship would be addressed through other channels if necessary. In addition, the PLA most likely would resume exchanges again, following an appropriate interval, as they have in the past. In retaliation for Taiwan arms sales, </w:t>
      </w:r>
      <w:r w:rsidRPr="00F42561">
        <w:rPr>
          <w:rStyle w:val="StyleUnderline"/>
        </w:rPr>
        <w:t>PRC leaders could</w:t>
      </w:r>
      <w:r w:rsidRPr="0004729A">
        <w:rPr>
          <w:rStyle w:val="StyleUnderline"/>
        </w:rPr>
        <w:t xml:space="preserve"> also </w:t>
      </w:r>
      <w:r w:rsidRPr="00F42561">
        <w:rPr>
          <w:rStyle w:val="StyleUnderline"/>
        </w:rPr>
        <w:t xml:space="preserve">consider releasing sensitive nuclear or </w:t>
      </w:r>
      <w:proofErr w:type="spellStart"/>
      <w:r w:rsidRPr="00F42561">
        <w:rPr>
          <w:rStyle w:val="StyleUnderline"/>
        </w:rPr>
        <w:t>missilerelated</w:t>
      </w:r>
      <w:proofErr w:type="spellEnd"/>
      <w:r w:rsidRPr="00F42561">
        <w:rPr>
          <w:rStyle w:val="StyleUnderline"/>
        </w:rPr>
        <w:t xml:space="preserve"> technologies to Iran or other countries</w:t>
      </w:r>
      <w:r w:rsidRPr="0004729A">
        <w:rPr>
          <w:rStyle w:val="StyleUnderline"/>
        </w:rPr>
        <w:t xml:space="preserve"> of concern</w:t>
      </w:r>
      <w:r w:rsidRPr="00CC5DDE">
        <w:rPr>
          <w:sz w:val="16"/>
        </w:rPr>
        <w:t xml:space="preserve">, or they could withhold support for nonproliferation- related actions within the United Nations or other international organizations. </w:t>
      </w:r>
      <w:r w:rsidRPr="00F42561">
        <w:rPr>
          <w:rStyle w:val="Emphasis"/>
        </w:rPr>
        <w:t>However, reprisals from the U.S. or</w:t>
      </w:r>
      <w:r w:rsidRPr="0004729A">
        <w:rPr>
          <w:rStyle w:val="Emphasis"/>
        </w:rPr>
        <w:t xml:space="preserve"> from </w:t>
      </w:r>
      <w:r w:rsidRPr="00F42561">
        <w:rPr>
          <w:rStyle w:val="Emphasis"/>
        </w:rPr>
        <w:t>other</w:t>
      </w:r>
      <w:r w:rsidRPr="0004729A">
        <w:rPr>
          <w:rStyle w:val="Emphasis"/>
        </w:rPr>
        <w:t xml:space="preserve"> concerned </w:t>
      </w:r>
      <w:r w:rsidRPr="00F42561">
        <w:rPr>
          <w:rStyle w:val="Emphasis"/>
        </w:rPr>
        <w:t>countries could be expected in return, and Beijing</w:t>
      </w:r>
      <w:r w:rsidRPr="0004729A">
        <w:rPr>
          <w:rStyle w:val="Emphasis"/>
        </w:rPr>
        <w:t xml:space="preserve"> likely </w:t>
      </w:r>
      <w:r w:rsidRPr="00F42561">
        <w:rPr>
          <w:rStyle w:val="Emphasis"/>
        </w:rPr>
        <w:t>would</w:t>
      </w:r>
      <w:r w:rsidRPr="0004729A">
        <w:rPr>
          <w:rStyle w:val="Emphasis"/>
        </w:rPr>
        <w:t xml:space="preserve"> also </w:t>
      </w:r>
      <w:r w:rsidRPr="00F42561">
        <w:rPr>
          <w:rStyle w:val="Emphasis"/>
        </w:rPr>
        <w:t>be subject to criticism from other players</w:t>
      </w:r>
      <w:r w:rsidRPr="0004729A">
        <w:rPr>
          <w:rStyle w:val="Emphasis"/>
        </w:rPr>
        <w:t xml:space="preserve"> in Europe and elsewhere </w:t>
      </w:r>
      <w:r w:rsidRPr="00F42561">
        <w:rPr>
          <w:rStyle w:val="Emphasis"/>
        </w:rPr>
        <w:t>who have significant interests in preventing Iran from gaining weapons of mass destruction</w:t>
      </w:r>
      <w:r w:rsidRPr="00CC5DDE">
        <w:rPr>
          <w:sz w:val="16"/>
        </w:rPr>
        <w:t xml:space="preserve">. Political or military leaders in </w:t>
      </w:r>
      <w:r w:rsidRPr="00F42561">
        <w:rPr>
          <w:rStyle w:val="StyleUnderline"/>
        </w:rPr>
        <w:t>Beijing may attempt to retaliate by liquidating U.S. Treasury holdings</w:t>
      </w:r>
      <w:r w:rsidRPr="00CC5DDE">
        <w:rPr>
          <w:sz w:val="16"/>
        </w:rPr>
        <w:t xml:space="preserve">. As satisfying an emotional outburst as this course of action might be on an individual basis, the PLA has limited authority over national Chinese economic and financial policy. A sudden sell-off of U.S. Treasury holdings would be a significant horizontal and vertical escalation of the relatively minor, albeit emotionally charged, issue of Taiwan arms sales. In addition, </w:t>
      </w:r>
      <w:r w:rsidRPr="00F42561">
        <w:rPr>
          <w:rStyle w:val="Emphasis"/>
        </w:rPr>
        <w:t>the effects of such an action</w:t>
      </w:r>
      <w:r w:rsidRPr="0004729A">
        <w:rPr>
          <w:rStyle w:val="Emphasis"/>
        </w:rPr>
        <w:t xml:space="preserve"> are unclear </w:t>
      </w:r>
      <w:r w:rsidRPr="00F42561">
        <w:rPr>
          <w:rStyle w:val="Emphasis"/>
        </w:rPr>
        <w:t>and could actually have a greater negative effect on China’s economic interests</w:t>
      </w:r>
      <w:r w:rsidRPr="0004729A">
        <w:rPr>
          <w:rStyle w:val="StyleUnderline"/>
        </w:rPr>
        <w:t xml:space="preserve"> than on the interests of the U.S. Past behavior indicates that </w:t>
      </w:r>
      <w:r w:rsidRPr="00F42561">
        <w:rPr>
          <w:rStyle w:val="Emphasis"/>
        </w:rPr>
        <w:t>China is unlikely to challenge any fundamental U.S. interests in response to any future releases of significant military articles or services to Taiwan</w:t>
      </w:r>
      <w:r w:rsidRPr="0004729A">
        <w:rPr>
          <w:rStyle w:val="StyleUnderline"/>
        </w:rPr>
        <w:t xml:space="preserve">. </w:t>
      </w:r>
      <w:r w:rsidRPr="00F42561">
        <w:rPr>
          <w:rStyle w:val="StyleUnderline"/>
        </w:rPr>
        <w:t>The U.S</w:t>
      </w:r>
      <w:r w:rsidRPr="0004729A">
        <w:rPr>
          <w:rStyle w:val="StyleUnderline"/>
        </w:rPr>
        <w:t xml:space="preserve">. therefore </w:t>
      </w:r>
      <w:r w:rsidRPr="00F42561">
        <w:rPr>
          <w:rStyle w:val="StyleUnderline"/>
        </w:rPr>
        <w:t>retains considerable freedom of action in abiding by the Taiwan Relations Act.</w:t>
      </w:r>
      <w:r w:rsidRPr="00CC5DDE">
        <w:rPr>
          <w:sz w:val="16"/>
        </w:rPr>
        <w:t xml:space="preserve"> Barring a substantive reduction in the Chinese military posture opposite Taiwan, the U.S. will likely continue to provide Taiwan with weapons of a defensive character for the foreseeable future. Nevertheless, key unresolved issues include Taiwan’s unheeded request for additional F-16 fighters, and the fact that the Bush administration’s 2001 commitment to assist Taiwan in its acquisition of diesel-electric submarines remains unfulfilled. Taiwan’s request for additional F-16s is both reasonable and urgent, and should be honored. In addition, if Congressional notification for a submarine design program is not forthcoming, Taiwan’s LOR should be withdrawn and export licenses through direct commercial sales channels should be given positive treatment. The Barack Obama administration has demonstrated unnecessary restraint in its Taiwan arms sales decisions to date, despite having ample justification for positive considerations. </w:t>
      </w:r>
      <w:r w:rsidRPr="00132784">
        <w:rPr>
          <w:rStyle w:val="StyleUnderline"/>
        </w:rPr>
        <w:t xml:space="preserve">Excessive </w:t>
      </w:r>
      <w:r w:rsidRPr="00F42561">
        <w:rPr>
          <w:rStyle w:val="StyleUnderline"/>
        </w:rPr>
        <w:t>caution on new</w:t>
      </w:r>
      <w:r w:rsidRPr="00F42561">
        <w:rPr>
          <w:sz w:val="16"/>
        </w:rPr>
        <w:t xml:space="preserve"> </w:t>
      </w:r>
      <w:r w:rsidRPr="00F42561">
        <w:rPr>
          <w:rStyle w:val="StyleUnderline"/>
        </w:rPr>
        <w:t>arms sales to Taiwan risks legitimizing PRC use of military coercion to resolve political differences with its neighbors and</w:t>
      </w:r>
      <w:r w:rsidRPr="00F42561">
        <w:rPr>
          <w:sz w:val="16"/>
        </w:rPr>
        <w:t xml:space="preserve"> </w:t>
      </w:r>
      <w:r w:rsidRPr="00F42561">
        <w:rPr>
          <w:rStyle w:val="Emphasis"/>
        </w:rPr>
        <w:t>sends a signal to others in the region of a diminished U.S. commitment in Asia.</w:t>
      </w:r>
    </w:p>
    <w:p w14:paraId="2CB6B50C" w14:textId="147EB503" w:rsidR="00FB3B9F" w:rsidRPr="00C73B74" w:rsidRDefault="00FB3B9F" w:rsidP="00FB3B9F">
      <w:pPr>
        <w:pStyle w:val="Heading4"/>
      </w:pPr>
      <w:r w:rsidRPr="00C73B74">
        <w:t xml:space="preserve">China </w:t>
      </w:r>
      <w:r>
        <w:t xml:space="preserve">will inevitably </w:t>
      </w:r>
      <w:proofErr w:type="spellStart"/>
      <w:r w:rsidRPr="00C73B74">
        <w:t>aramp</w:t>
      </w:r>
      <w:proofErr w:type="spellEnd"/>
      <w:r w:rsidRPr="00C73B74">
        <w:t xml:space="preserve"> up arms sales in the Middle East and worry</w:t>
      </w:r>
      <w:r>
        <w:t xml:space="preserve"> </w:t>
      </w:r>
      <w:r w:rsidRPr="00C73B74">
        <w:t xml:space="preserve">Israel </w:t>
      </w:r>
      <w:r>
        <w:t xml:space="preserve">due to economic factors </w:t>
      </w:r>
    </w:p>
    <w:p w14:paraId="784C627A" w14:textId="1DDAFDFA" w:rsidR="00FB3B9F" w:rsidRPr="00FA5522" w:rsidRDefault="00190B8B" w:rsidP="00FB3B9F">
      <w:r w:rsidRPr="00174D92">
        <w:rPr>
          <w:rStyle w:val="Style13ptBold"/>
        </w:rPr>
        <w:t>Ng and Zhen 2019</w:t>
      </w:r>
      <w:r>
        <w:t xml:space="preserve"> (</w:t>
      </w:r>
      <w:r w:rsidR="00FB3B9F" w:rsidRPr="00FA5522">
        <w:t xml:space="preserve">Teddy Ng joined the Post’s China desk in 2011, focusing on the nation’s foreign affairs. He is now deputy editor of the section. Liu Zhen joined the Post in 2015 as a reporter on the China desk. She previously worked with Reuters in Beijing. “China eyes bigger role in growing Middle East arms trade”, </w:t>
      </w:r>
      <w:hyperlink r:id="rId70" w:history="1">
        <w:r w:rsidR="00FB3B9F" w:rsidRPr="00FA5522">
          <w:rPr>
            <w:rStyle w:val="Hyperlink"/>
          </w:rPr>
          <w:t>https://www.scmp.com/news/china/military/article/2187436/china-eyes-bigger-role-growing-middle-east-arms-trade</w:t>
        </w:r>
      </w:hyperlink>
      <w:r w:rsidR="00FB3B9F" w:rsidRPr="00FA5522">
        <w:t xml:space="preserve"> , 2/24/2019)</w:t>
      </w:r>
    </w:p>
    <w:p w14:paraId="256AC959" w14:textId="77777777" w:rsidR="00FB3B9F" w:rsidRPr="00DB5447" w:rsidRDefault="00FB3B9F" w:rsidP="00FB3B9F">
      <w:pPr>
        <w:rPr>
          <w:sz w:val="16"/>
        </w:rPr>
      </w:pPr>
      <w:r w:rsidRPr="00DB5447">
        <w:rPr>
          <w:rStyle w:val="StyleUnderline"/>
        </w:rPr>
        <w:t xml:space="preserve">China is seeking a bigger role in the Middle East arms trade, with a major state-owned shipbuilder opening an office there and exporters showing hi-tech weapons – including an advanced killer robot ship – at a regional </w:t>
      </w:r>
      <w:proofErr w:type="spellStart"/>
      <w:r w:rsidRPr="00DB5447">
        <w:rPr>
          <w:rStyle w:val="StyleUnderline"/>
        </w:rPr>
        <w:t>defence</w:t>
      </w:r>
      <w:proofErr w:type="spellEnd"/>
      <w:r w:rsidRPr="00DB5447">
        <w:rPr>
          <w:rStyle w:val="StyleUnderline"/>
        </w:rPr>
        <w:t xml:space="preserve"> expo last week.</w:t>
      </w:r>
      <w:r>
        <w:rPr>
          <w:rStyle w:val="StyleUnderline"/>
        </w:rPr>
        <w:t xml:space="preserve"> </w:t>
      </w:r>
      <w:r w:rsidRPr="00DB5447">
        <w:rPr>
          <w:rStyle w:val="StyleUnderline"/>
        </w:rPr>
        <w:t>Military analysts say the move means China will be tailor-making more weapons for the Middle East, where the market has been growing because of widespread conflict.</w:t>
      </w:r>
      <w:r>
        <w:rPr>
          <w:rStyle w:val="StyleUnderline"/>
        </w:rPr>
        <w:t xml:space="preserve"> </w:t>
      </w:r>
      <w:r w:rsidRPr="00DB5447">
        <w:rPr>
          <w:sz w:val="16"/>
        </w:rPr>
        <w:t xml:space="preserve">China Shipbuilding Industry Corporation (CSIC) on Wednesday announced it had set up a representative office in Dubai to expand sales across the Gulf region. The company, which developed and built China’s first home-grown aircraft carrier, said the office was its first overseas and would focus on pursuing both military and civilian business opportunities. One of the world’s biggest arms markets, the Middle East accounted for 32 per cent of global weapons imports in the 2013-17 period, according to the Stockholm International Peace Research Institute. The region’s arms imports grew by 103 per cent from the 2008-12 period to 2013-17 because most states were directly involved in violent conflict, the institute said. </w:t>
      </w:r>
      <w:r w:rsidRPr="00DB5447">
        <w:rPr>
          <w:rStyle w:val="StyleUnderline"/>
        </w:rPr>
        <w:t>Meanwhile, China’s arms exports to the Middle East jumped 38 per cent in the 2013-17 period from the previous five years, and it is now the fifth-largest arms exporter in the world, supplying weapons to 48 countries.</w:t>
      </w:r>
      <w:r>
        <w:rPr>
          <w:rStyle w:val="StyleUnderline"/>
        </w:rPr>
        <w:t xml:space="preserve"> </w:t>
      </w:r>
      <w:r w:rsidRPr="00DB5447">
        <w:rPr>
          <w:sz w:val="16"/>
        </w:rPr>
        <w:t xml:space="preserve">Pakistan is the main buyer of Chinese weapons, but Middle Eastern nations are also looking to China. Since 2014, China has sold more than 30 CH-4 drones to countries such as Saudi Arabia, though its arms exports to the kingdom in 2017 </w:t>
      </w:r>
      <w:proofErr w:type="spellStart"/>
      <w:r w:rsidRPr="00DB5447">
        <w:rPr>
          <w:sz w:val="16"/>
        </w:rPr>
        <w:t>totalled</w:t>
      </w:r>
      <w:proofErr w:type="spellEnd"/>
      <w:r w:rsidRPr="00DB5447">
        <w:rPr>
          <w:sz w:val="16"/>
        </w:rPr>
        <w:t xml:space="preserve"> about US$20 million – compared to US$3.4 billion from the United States. China has also sold its Wing Loong II drone to the United Arab Emirates, and Qatar has bought its ballistic missiles. In addition to setting up a branch in Dubai, CSIC also had its unmanned 20-tonne Aegis-class destroyer on display at the International </w:t>
      </w:r>
      <w:proofErr w:type="spellStart"/>
      <w:r w:rsidRPr="00DB5447">
        <w:rPr>
          <w:sz w:val="16"/>
        </w:rPr>
        <w:t>Defence</w:t>
      </w:r>
      <w:proofErr w:type="spellEnd"/>
      <w:r w:rsidRPr="00DB5447">
        <w:rPr>
          <w:sz w:val="16"/>
        </w:rPr>
        <w:t xml:space="preserve"> Exhibition and Conference in Abu Dhabi, which wrapped up on Thursday. Dubbed the “mini Aegis” because it has an electronic system said to be as advanced as America’s </w:t>
      </w:r>
      <w:proofErr w:type="spellStart"/>
      <w:r w:rsidRPr="00DB5447">
        <w:rPr>
          <w:sz w:val="16"/>
        </w:rPr>
        <w:t>Arleigh</w:t>
      </w:r>
      <w:proofErr w:type="spellEnd"/>
      <w:r w:rsidRPr="00DB5447">
        <w:rPr>
          <w:sz w:val="16"/>
        </w:rPr>
        <w:t xml:space="preserve"> Burke-class destroyer, the JARI USV is a 15-metre vessel with a top speed of 42 knots and a range of 500 nautical miles. Developed by CSIC’s 716 Research Institute, it can be armed with a 30mm cannon combined with small surface-to-air missiles, anti-ship and anti-aircraft missiles, and lightweight anti-submarine torpedoes. It can also track underwater targets 7km away. Beijing-based military analyst Zhou </w:t>
      </w:r>
      <w:proofErr w:type="spellStart"/>
      <w:r w:rsidRPr="00DB5447">
        <w:rPr>
          <w:sz w:val="16"/>
        </w:rPr>
        <w:t>Chenming</w:t>
      </w:r>
      <w:proofErr w:type="spellEnd"/>
      <w:r w:rsidRPr="00DB5447">
        <w:rPr>
          <w:sz w:val="16"/>
        </w:rPr>
        <w:t xml:space="preserve"> said the Chinese navy did not need the mini Aegis and CSIC was building the vessel – which could be used for the Gulf region’s narrow waterway – for overseas markets. “This reflects the fact that China’s </w:t>
      </w:r>
      <w:proofErr w:type="spellStart"/>
      <w:r w:rsidRPr="00DB5447">
        <w:rPr>
          <w:sz w:val="16"/>
        </w:rPr>
        <w:t>defence</w:t>
      </w:r>
      <w:proofErr w:type="spellEnd"/>
      <w:r w:rsidRPr="00DB5447">
        <w:rPr>
          <w:sz w:val="16"/>
        </w:rPr>
        <w:t xml:space="preserve"> technology is advancing … that it can assemble a product based on the specific needs of customers,” he said. “China is improving its radar technology and can make smaller active electronically scanned array (AESA) radar for the vessel.” </w:t>
      </w:r>
      <w:proofErr w:type="gramStart"/>
      <w:r w:rsidRPr="00DB5447">
        <w:rPr>
          <w:sz w:val="16"/>
        </w:rPr>
        <w:t>Also</w:t>
      </w:r>
      <w:proofErr w:type="gramEnd"/>
      <w:r w:rsidRPr="00DB5447">
        <w:rPr>
          <w:sz w:val="16"/>
        </w:rPr>
        <w:t xml:space="preserve"> on show in Abu Dhabi was China North Industries Group’s new VT4 heavy infantry fighting vehicle – a third-generation main battle tank made for export. Other Chinese weapons on display included the MRTV 3000 frigate and C-602 medium-range cruise missiles. </w:t>
      </w:r>
      <w:r w:rsidRPr="00DB5447">
        <w:rPr>
          <w:rStyle w:val="StyleUnderline"/>
        </w:rPr>
        <w:t>China’s increased arms sales to the Middle East have triggered concern from nations such as Israel and the US. Israel is worried about its exports to Iran, while the US has raised concerns about China’s growing influence in the region through the weapons trade and its projects under the “Belt and Road Initiative”.</w:t>
      </w:r>
      <w:r>
        <w:rPr>
          <w:rStyle w:val="StyleUnderline"/>
        </w:rPr>
        <w:t xml:space="preserve"> </w:t>
      </w:r>
      <w:r w:rsidRPr="00DB5447">
        <w:rPr>
          <w:sz w:val="16"/>
        </w:rPr>
        <w:t>Last year, the Royal United Services Institute said China was a significant supplier of military drones to Middle East countries, especially those that are barred from importing them from the US. Jonathan Fulton, an assistant professor of political science at Zayed University in Abu Dhabi, said China’s growing list of investments and assets in the Gulf and its large expatriate population would require some kind of military capacity to protect them.</w:t>
      </w:r>
    </w:p>
    <w:p w14:paraId="7D2719DC" w14:textId="77777777" w:rsidR="00FB3B9F" w:rsidRDefault="00FB3B9F" w:rsidP="00FB3B9F">
      <w:pPr>
        <w:rPr>
          <w:rStyle w:val="StyleUnderline"/>
        </w:rPr>
      </w:pPr>
    </w:p>
    <w:p w14:paraId="60181657" w14:textId="77777777" w:rsidR="00FB3B9F" w:rsidRPr="00D900F9" w:rsidRDefault="00FB3B9F" w:rsidP="00FB3B9F">
      <w:pPr>
        <w:rPr>
          <w:rStyle w:val="StyleUnderline"/>
        </w:rPr>
      </w:pPr>
    </w:p>
    <w:p w14:paraId="52DCC198" w14:textId="13267777" w:rsidR="00FB3B9F" w:rsidRDefault="00FB3B9F" w:rsidP="00FB3B9F">
      <w:pPr>
        <w:pStyle w:val="Heading4"/>
      </w:pPr>
      <w:r>
        <w:t>China has little sway over Iran</w:t>
      </w:r>
      <w:r w:rsidR="00D91D28">
        <w:t xml:space="preserve">—Chinese firms are reducing business </w:t>
      </w:r>
    </w:p>
    <w:p w14:paraId="43AB8272" w14:textId="42D684DF" w:rsidR="00FB3B9F" w:rsidRDefault="00B00F23" w:rsidP="00FB3B9F">
      <w:proofErr w:type="spellStart"/>
      <w:r w:rsidRPr="00B00F23">
        <w:rPr>
          <w:rStyle w:val="Style13ptBold"/>
        </w:rPr>
        <w:t>Shariatinia</w:t>
      </w:r>
      <w:proofErr w:type="spellEnd"/>
      <w:r w:rsidRPr="00B00F23">
        <w:rPr>
          <w:rStyle w:val="Style13ptBold"/>
        </w:rPr>
        <w:t xml:space="preserve"> 5/13</w:t>
      </w:r>
      <w:r>
        <w:t xml:space="preserve"> (</w:t>
      </w:r>
      <w:r w:rsidR="00FB3B9F">
        <w:t xml:space="preserve">Mohsen </w:t>
      </w:r>
      <w:proofErr w:type="spellStart"/>
      <w:r w:rsidR="00FB3B9F">
        <w:t>Shariatinia</w:t>
      </w:r>
      <w:proofErr w:type="spellEnd"/>
      <w:r w:rsidR="00FB3B9F">
        <w:t xml:space="preserve"> is an assistant professor of regional studies at Shahid Beheshti University in Tehran.</w:t>
      </w:r>
      <w:r>
        <w:t xml:space="preserve"> “</w:t>
      </w:r>
      <w:r w:rsidR="00FB3B9F">
        <w:t>Will China play a role in lessening US pressure on Iran?</w:t>
      </w:r>
      <w:r>
        <w:t xml:space="preserve">”, </w:t>
      </w:r>
      <w:hyperlink r:id="rId71" w:history="1">
        <w:r w:rsidR="00FB3B9F" w:rsidRPr="00DE05A0">
          <w:rPr>
            <w:rStyle w:val="Hyperlink"/>
          </w:rPr>
          <w:t>https://www.al-monitor.com/pulse/originals/2019/05/iran-china-jcpoa-nuclear-deal-oil-imports-trump-sanctions.html</w:t>
        </w:r>
      </w:hyperlink>
      <w:r>
        <w:t xml:space="preserve"> , </w:t>
      </w:r>
      <w:r w:rsidR="00FB3B9F">
        <w:t>May 13, 2019</w:t>
      </w:r>
      <w:r>
        <w:t>)</w:t>
      </w:r>
    </w:p>
    <w:p w14:paraId="25B82C67" w14:textId="447568E1" w:rsidR="00FB3B9F" w:rsidRDefault="00FB3B9F" w:rsidP="00FB3B9F">
      <w:pPr>
        <w:rPr>
          <w:rStyle w:val="StyleUnderline"/>
        </w:rPr>
      </w:pPr>
      <w:r>
        <w:t xml:space="preserve">Nevertheless, in the medium to long term, </w:t>
      </w:r>
      <w:r w:rsidRPr="00701BF3">
        <w:rPr>
          <w:rStyle w:val="StyleUnderline"/>
        </w:rPr>
        <w:t>Iran cannot simply lean toward China to avert US pressure. Tehran only makes up 1% of Beijing's total foreign trade, while the United States is China's leading business partner, dominates the global financial system and remains the world's biggest market. In addition, the Trump administration's pressure on cooperation with Iran has proven to be working on Chinese firms.</w:t>
      </w:r>
    </w:p>
    <w:p w14:paraId="67455B13" w14:textId="77777777" w:rsidR="0019102C" w:rsidRDefault="0019102C" w:rsidP="00FB3B9F">
      <w:pPr>
        <w:rPr>
          <w:rStyle w:val="StyleUnderline"/>
        </w:rPr>
      </w:pPr>
    </w:p>
    <w:p w14:paraId="76B30846" w14:textId="77777777" w:rsidR="0019102C" w:rsidRPr="00801AB3" w:rsidRDefault="0019102C" w:rsidP="0019102C">
      <w:pPr>
        <w:keepNext/>
        <w:keepLines/>
        <w:spacing w:before="40" w:after="0"/>
        <w:outlineLvl w:val="3"/>
        <w:rPr>
          <w:rFonts w:eastAsiaTheme="majorEastAsia" w:cstheme="majorBidi"/>
          <w:b/>
          <w:iCs/>
          <w:sz w:val="26"/>
        </w:rPr>
      </w:pPr>
      <w:r w:rsidRPr="00801AB3">
        <w:rPr>
          <w:rFonts w:eastAsiaTheme="majorEastAsia" w:cstheme="majorBidi"/>
          <w:b/>
          <w:iCs/>
          <w:sz w:val="26"/>
        </w:rPr>
        <w:t>No Israeli attack- we cite research- just blustering</w:t>
      </w:r>
    </w:p>
    <w:p w14:paraId="4D5165C8" w14:textId="77777777" w:rsidR="0019102C" w:rsidRPr="00801AB3" w:rsidRDefault="0019102C" w:rsidP="0019102C">
      <w:r w:rsidRPr="00801AB3">
        <w:rPr>
          <w:b/>
          <w:bCs/>
          <w:sz w:val="26"/>
        </w:rPr>
        <w:t>Rubin ‘12</w:t>
      </w:r>
      <w:r w:rsidRPr="00801AB3">
        <w:t xml:space="preserve"> (Barry Rubin, Professor at the Interdisciplinary Center in Herzliya, Israel, the Director of the Global Research and International Affairs (GLORIA) Center, and a Senior Fellow at the International Policy Institute for Counterterrorism, “Israel Isn’t Going to Attack Iran and Neither Will the United States.” </w:t>
      </w:r>
      <w:hyperlink r:id="rId72" w:history="1">
        <w:r w:rsidRPr="00801AB3">
          <w:t>http://pjmedia.com/barryrubin/2012/01/26/israel-is-not-about-to-attack-iran-and-neither-is-the-united-states-get-used-to-it/</w:t>
        </w:r>
      </w:hyperlink>
      <w:r w:rsidRPr="00801AB3">
        <w:t>, 2012)</w:t>
      </w:r>
    </w:p>
    <w:p w14:paraId="46BA8957" w14:textId="77777777" w:rsidR="0019102C" w:rsidRPr="00801AB3" w:rsidRDefault="0019102C" w:rsidP="0019102C">
      <w:pPr>
        <w:rPr>
          <w:rFonts w:eastAsia="Calibri"/>
          <w:sz w:val="16"/>
        </w:rPr>
      </w:pPr>
    </w:p>
    <w:p w14:paraId="7D33A6B8" w14:textId="77777777" w:rsidR="0019102C" w:rsidRPr="00801AB3" w:rsidRDefault="0019102C" w:rsidP="0019102C">
      <w:pPr>
        <w:rPr>
          <w:b/>
          <w:iCs/>
          <w:u w:val="single"/>
          <w:bdr w:val="single" w:sz="24" w:space="0" w:color="auto"/>
        </w:rPr>
      </w:pPr>
      <w:r w:rsidRPr="00801AB3">
        <w:rPr>
          <w:rFonts w:eastAsia="Calibri"/>
          <w:sz w:val="16"/>
        </w:rPr>
        <w:t>The radio superhero The Shadow had the power to “cloud men’s minds.” But nothing clouds men’s minds like anything that has to do with Jews or Israel. </w:t>
      </w:r>
      <w:r w:rsidRPr="00801AB3">
        <w:rPr>
          <w:rFonts w:eastAsia="Calibri"/>
          <w:u w:val="single"/>
        </w:rPr>
        <w:t>This year’s variation on that theme is the idea that Israel is about to attack Iran.</w:t>
      </w:r>
      <w:r w:rsidRPr="00801AB3">
        <w:rPr>
          <w:rFonts w:eastAsia="Calibri"/>
          <w:sz w:val="16"/>
        </w:rPr>
        <w:t xml:space="preserve"> Such a claim repeatedly appears in the media. Some have criticized Israel for attacking Iran and turning the Middle East into a cauldron of turmoil (not as if the region needs any help in that department) despite the fact that it hasn’t even happened. On the surface, of course, there is apparent evidence for such a thesis. </w:t>
      </w:r>
      <w:r w:rsidRPr="00F42561">
        <w:rPr>
          <w:rFonts w:eastAsia="Calibri"/>
          <w:u w:val="single"/>
        </w:rPr>
        <w:t xml:space="preserve">Israel has talked about attacking </w:t>
      </w:r>
      <w:r w:rsidRPr="00801AB3">
        <w:rPr>
          <w:rFonts w:eastAsia="Calibri"/>
          <w:u w:val="single"/>
        </w:rPr>
        <w:t>Iran</w:t>
      </w:r>
      <w:r w:rsidRPr="00801AB3">
        <w:rPr>
          <w:rFonts w:eastAsia="Calibri"/>
          <w:sz w:val="16"/>
        </w:rPr>
        <w:t xml:space="preserve"> and one can make a case for such an operation. </w:t>
      </w:r>
      <w:r w:rsidRPr="00F42561">
        <w:rPr>
          <w:rFonts w:eastAsia="Calibri"/>
          <w:u w:val="single"/>
        </w:rPr>
        <w:t xml:space="preserve">Yet </w:t>
      </w:r>
      <w:r w:rsidRPr="00801AB3">
        <w:rPr>
          <w:rFonts w:eastAsia="Calibri"/>
          <w:u w:val="single"/>
        </w:rPr>
        <w:t xml:space="preserve">any serious </w:t>
      </w:r>
      <w:r w:rsidRPr="00F42561">
        <w:rPr>
          <w:rFonts w:eastAsia="Calibri"/>
          <w:u w:val="single"/>
        </w:rPr>
        <w:t>consideration</w:t>
      </w:r>
      <w:r w:rsidRPr="00801AB3">
        <w:rPr>
          <w:rFonts w:eastAsia="Calibri"/>
          <w:u w:val="single"/>
        </w:rPr>
        <w:t xml:space="preserve"> of this scenario — </w:t>
      </w:r>
      <w:r w:rsidRPr="00F42561">
        <w:rPr>
          <w:rFonts w:eastAsia="Calibri"/>
          <w:u w:val="single"/>
        </w:rPr>
        <w:t xml:space="preserve">based on </w:t>
      </w:r>
      <w:r w:rsidRPr="00F42561">
        <w:rPr>
          <w:b/>
          <w:iCs/>
          <w:u w:val="single"/>
          <w:bdr w:val="single" w:sz="24" w:space="0" w:color="auto"/>
        </w:rPr>
        <w:t>actual research and real analysis</w:t>
      </w:r>
      <w:r w:rsidRPr="00F42561">
        <w:rPr>
          <w:rFonts w:eastAsia="Calibri"/>
          <w:u w:val="single"/>
        </w:rPr>
        <w:t xml:space="preserve"> </w:t>
      </w:r>
      <w:r w:rsidRPr="00801AB3">
        <w:rPr>
          <w:rFonts w:eastAsia="Calibri"/>
          <w:u w:val="single"/>
        </w:rPr>
        <w:t xml:space="preserve">rather than what the uninformed assemble in their own heads or Israeli leaders sending a message to create a situation where an attack isn’t necessary — </w:t>
      </w:r>
      <w:r w:rsidRPr="00F42561">
        <w:rPr>
          <w:rFonts w:eastAsia="Calibri"/>
          <w:u w:val="single"/>
        </w:rPr>
        <w:t>is this: It isn’t going to happen</w:t>
      </w:r>
      <w:r w:rsidRPr="00801AB3">
        <w:rPr>
          <w:rFonts w:eastAsia="Calibri"/>
          <w:sz w:val="16"/>
        </w:rPr>
        <w:t xml:space="preserve">. Indeed, </w:t>
      </w:r>
      <w:r w:rsidRPr="00801AB3">
        <w:rPr>
          <w:rFonts w:eastAsia="Calibri"/>
          <w:u w:val="single"/>
        </w:rPr>
        <w:t>the main leak from the Israeli government, by an ex-intelligence official who hates</w:t>
      </w:r>
      <w:r w:rsidRPr="00801AB3">
        <w:rPr>
          <w:rFonts w:eastAsia="Calibri"/>
          <w:sz w:val="16"/>
        </w:rPr>
        <w:t xml:space="preserve"> Prime Minister Benjamin </w:t>
      </w:r>
      <w:r w:rsidRPr="00801AB3">
        <w:rPr>
          <w:rFonts w:eastAsia="Calibri"/>
          <w:u w:val="single"/>
        </w:rPr>
        <w:t>Netanyahu</w:t>
      </w:r>
      <w:r w:rsidRPr="00801AB3">
        <w:rPr>
          <w:rFonts w:eastAsia="Calibri"/>
          <w:sz w:val="16"/>
        </w:rPr>
        <w:t xml:space="preserve">, </w:t>
      </w:r>
      <w:r w:rsidRPr="00801AB3">
        <w:rPr>
          <w:rFonts w:eastAsia="Calibri"/>
          <w:u w:val="single"/>
        </w:rPr>
        <w:t xml:space="preserve">has been that </w:t>
      </w:r>
      <w:r w:rsidRPr="00F42561">
        <w:rPr>
          <w:rFonts w:eastAsia="Calibri"/>
          <w:u w:val="single"/>
        </w:rPr>
        <w:t>the</w:t>
      </w:r>
      <w:r w:rsidRPr="00801AB3">
        <w:rPr>
          <w:rFonts w:eastAsia="Calibri"/>
          <w:u w:val="single"/>
        </w:rPr>
        <w:t xml:space="preserve"> Israeli </w:t>
      </w:r>
      <w:r w:rsidRPr="00F42561">
        <w:rPr>
          <w:rFonts w:eastAsia="Calibri"/>
          <w:u w:val="single"/>
        </w:rPr>
        <w:t xml:space="preserve">government </w:t>
      </w:r>
      <w:r w:rsidRPr="00F42561">
        <w:rPr>
          <w:b/>
          <w:iCs/>
          <w:u w:val="single"/>
          <w:bdr w:val="single" w:sz="24" w:space="0" w:color="auto"/>
        </w:rPr>
        <w:t>already decided not to attack</w:t>
      </w:r>
      <w:r w:rsidRPr="00801AB3">
        <w:rPr>
          <w:rFonts w:eastAsia="Calibri"/>
          <w:u w:val="single"/>
        </w:rPr>
        <w:t xml:space="preserve"> Iran</w:t>
      </w:r>
      <w:r w:rsidRPr="00801AB3">
        <w:rPr>
          <w:rFonts w:eastAsia="Calibri"/>
          <w:sz w:val="16"/>
        </w:rPr>
        <w:t xml:space="preserve">. He says that he worries this might change in the future but there’s no hint that this has happened or will happen. Defense Minister Ehud </w:t>
      </w:r>
      <w:r w:rsidRPr="00801AB3">
        <w:rPr>
          <w:rFonts w:eastAsia="Calibri"/>
          <w:u w:val="single"/>
        </w:rPr>
        <w:t xml:space="preserve">Barak has publicly denied plans for an imminent attack as have other senior government officials. </w:t>
      </w:r>
      <w:r w:rsidRPr="00801AB3">
        <w:rPr>
          <w:rFonts w:eastAsia="Calibri"/>
          <w:sz w:val="16"/>
        </w:rPr>
        <w:t xml:space="preserve">Of course, one might joke that the fact that Israeli leaders talk about attacking Iran is the biggest proof that they aren’t about to do it. But Israel, like other countries, should be subject to rational analysis. Articles written by others are being spun as saying Israel is going to attack when that’s not what they are saying. I stand by my analysis and before December 31 we will see who was right. I’m not at all worried about stating very clearly that </w:t>
      </w:r>
      <w:r w:rsidRPr="00F42561">
        <w:rPr>
          <w:rFonts w:eastAsia="Calibri"/>
          <w:u w:val="single"/>
        </w:rPr>
        <w:t>Israel is not going to go to war with Iran</w:t>
      </w:r>
      <w:r w:rsidRPr="00F42561">
        <w:rPr>
          <w:rFonts w:eastAsia="Calibri"/>
          <w:sz w:val="16"/>
        </w:rPr>
        <w:t>.</w:t>
      </w:r>
      <w:r w:rsidRPr="00801AB3">
        <w:rPr>
          <w:rFonts w:eastAsia="Calibri"/>
          <w:u w:val="single"/>
        </w:rPr>
        <w:t xml:space="preserve"> </w:t>
      </w:r>
      <w:r w:rsidRPr="00801AB3">
        <w:rPr>
          <w:rFonts w:eastAsia="Calibri"/>
          <w:sz w:val="16"/>
        </w:rPr>
        <w:t xml:space="preserve">So </w:t>
      </w:r>
      <w:r w:rsidRPr="00801AB3">
        <w:rPr>
          <w:rFonts w:eastAsia="Calibri"/>
          <w:u w:val="single"/>
        </w:rPr>
        <w:t xml:space="preserve">why are Israelis </w:t>
      </w:r>
      <w:r w:rsidRPr="00F42561">
        <w:rPr>
          <w:rFonts w:eastAsia="Calibri"/>
          <w:u w:val="single"/>
        </w:rPr>
        <w:t xml:space="preserve">talking about </w:t>
      </w:r>
      <w:r w:rsidRPr="00801AB3">
        <w:rPr>
          <w:rFonts w:eastAsia="Calibri"/>
          <w:u w:val="single"/>
        </w:rPr>
        <w:t xml:space="preserve">a potential </w:t>
      </w:r>
      <w:r w:rsidRPr="00F42561">
        <w:rPr>
          <w:rFonts w:eastAsia="Calibri"/>
          <w:u w:val="single"/>
        </w:rPr>
        <w:t>attack</w:t>
      </w:r>
      <w:r w:rsidRPr="00801AB3">
        <w:rPr>
          <w:rFonts w:eastAsia="Calibri"/>
          <w:u w:val="single"/>
        </w:rPr>
        <w:t xml:space="preserve"> on Iran’s nuclear facilities? Because that’s </w:t>
      </w:r>
      <w:r w:rsidRPr="00F42561">
        <w:rPr>
          <w:rFonts w:eastAsia="Calibri"/>
          <w:u w:val="single"/>
        </w:rPr>
        <w:t>a good way</w:t>
      </w:r>
      <w:r w:rsidRPr="00801AB3">
        <w:rPr>
          <w:rFonts w:eastAsia="Calibri"/>
          <w:u w:val="single"/>
        </w:rPr>
        <w:t xml:space="preserve"> – indeed, the only way Israel has — to </w:t>
      </w:r>
      <w:r w:rsidRPr="00F42561">
        <w:rPr>
          <w:b/>
          <w:iCs/>
          <w:u w:val="single"/>
          <w:bdr w:val="single" w:sz="24" w:space="0" w:color="auto"/>
        </w:rPr>
        <w:t>pressure Western countries</w:t>
      </w:r>
      <w:r w:rsidRPr="00F42561">
        <w:rPr>
          <w:rFonts w:eastAsia="Calibri"/>
          <w:u w:val="single"/>
        </w:rPr>
        <w:t xml:space="preserve"> </w:t>
      </w:r>
      <w:r w:rsidRPr="00801AB3">
        <w:rPr>
          <w:rFonts w:eastAsia="Calibri"/>
          <w:u w:val="single"/>
        </w:rPr>
        <w:t>to work harder on the issue</w:t>
      </w:r>
      <w:r w:rsidRPr="00801AB3">
        <w:rPr>
          <w:rFonts w:eastAsia="Calibri"/>
          <w:sz w:val="16"/>
        </w:rPr>
        <w:t>, to increase sanctions and diplomatic efforts. If one believes that somehow pushing Tehran into slowing down or stopping its nuclear weapons drive is the only alternative to war, that greatly concentrates policymakers’ minds. Personally, I don’t participate — consciously or as an instrument — in disinformation campaigns, even if they are for a good cause.</w:t>
      </w:r>
      <w:r w:rsidRPr="00801AB3">
        <w:rPr>
          <w:rFonts w:eastAsia="Calibri"/>
          <w:u w:val="single"/>
        </w:rPr>
        <w:t xml:space="preserve"> </w:t>
      </w:r>
      <w:r w:rsidRPr="00801AB3">
        <w:rPr>
          <w:rFonts w:eastAsia="Calibri"/>
          <w:sz w:val="16"/>
        </w:rPr>
        <w:t xml:space="preserve">Regarding Ronen Bergman’s article in the New York Times, I think </w:t>
      </w:r>
      <w:r w:rsidRPr="00801AB3">
        <w:rPr>
          <w:rFonts w:eastAsia="Calibri"/>
          <w:u w:val="single"/>
        </w:rPr>
        <w:t>the answer is simple: Israeli leaders are not announcing that they are about to attack Iran. They are sending a message that the United States and Europe should act more decisively so that Israel does not feel the need to attack Iran in the future</w:t>
      </w:r>
      <w:r w:rsidRPr="00801AB3">
        <w:rPr>
          <w:rFonts w:eastAsia="Calibri"/>
          <w:sz w:val="16"/>
        </w:rPr>
        <w:t xml:space="preserve">. That is a debate that can be held but it does not deal with a different issue: </w:t>
      </w:r>
      <w:r w:rsidRPr="00801AB3">
        <w:rPr>
          <w:rFonts w:eastAsia="Calibri"/>
          <w:u w:val="single"/>
        </w:rPr>
        <w:t xml:space="preserve">Is Israel about to attack Iran? </w:t>
      </w:r>
      <w:r w:rsidRPr="00F42561">
        <w:rPr>
          <w:b/>
          <w:iCs/>
          <w:u w:val="single"/>
          <w:bdr w:val="single" w:sz="24" w:space="0" w:color="auto"/>
        </w:rPr>
        <w:t>The answer is “no.”</w:t>
      </w:r>
    </w:p>
    <w:p w14:paraId="1278EEFF" w14:textId="77777777" w:rsidR="0019102C" w:rsidRDefault="0019102C" w:rsidP="0019102C"/>
    <w:p w14:paraId="457F9CA3" w14:textId="60009C4C" w:rsidR="0019102C" w:rsidRPr="00801AB3" w:rsidRDefault="0019102C" w:rsidP="0019102C">
      <w:pPr>
        <w:keepNext/>
        <w:keepLines/>
        <w:spacing w:before="40" w:after="0"/>
        <w:outlineLvl w:val="3"/>
        <w:rPr>
          <w:rFonts w:eastAsiaTheme="majorEastAsia" w:cstheme="majorBidi"/>
          <w:b/>
          <w:iCs/>
          <w:sz w:val="26"/>
        </w:rPr>
      </w:pPr>
      <w:r w:rsidRPr="00801AB3">
        <w:rPr>
          <w:rFonts w:eastAsiaTheme="majorEastAsia" w:cstheme="majorBidi"/>
          <w:b/>
          <w:iCs/>
          <w:sz w:val="26"/>
        </w:rPr>
        <w:t>And no impact to first strike</w:t>
      </w:r>
    </w:p>
    <w:p w14:paraId="4BA8E318" w14:textId="77777777" w:rsidR="0019102C" w:rsidRPr="00801AB3" w:rsidRDefault="0019102C" w:rsidP="0019102C">
      <w:r w:rsidRPr="00801AB3">
        <w:rPr>
          <w:b/>
          <w:bCs/>
          <w:sz w:val="26"/>
        </w:rPr>
        <w:t>Bronner ‘12</w:t>
      </w:r>
      <w:r w:rsidRPr="00801AB3">
        <w:t xml:space="preserve"> (Ethan, NYT staff reporter, 1/26/12, http://www.nytimes.com/2012/01/27/world/middleeast/israelis-see-irans-threats-of-retaliation-as-bluff.html?_r=1&amp;hp)</w:t>
      </w:r>
    </w:p>
    <w:p w14:paraId="291CED4E" w14:textId="77777777" w:rsidR="0019102C" w:rsidRPr="00801AB3" w:rsidRDefault="0019102C" w:rsidP="0019102C">
      <w:pPr>
        <w:rPr>
          <w:rFonts w:eastAsia="Calibri"/>
          <w:sz w:val="16"/>
        </w:rPr>
      </w:pPr>
    </w:p>
    <w:p w14:paraId="55C89E27" w14:textId="77777777" w:rsidR="0019102C" w:rsidRPr="00801AB3" w:rsidRDefault="0019102C" w:rsidP="0019102C">
      <w:pPr>
        <w:rPr>
          <w:rFonts w:eastAsia="Calibri"/>
          <w:sz w:val="16"/>
        </w:rPr>
      </w:pPr>
      <w:r w:rsidRPr="00801AB3">
        <w:rPr>
          <w:rFonts w:eastAsia="Calibri"/>
          <w:sz w:val="16"/>
        </w:rPr>
        <w:t xml:space="preserve">JERUSALEM — </w:t>
      </w:r>
      <w:r w:rsidRPr="00801AB3">
        <w:rPr>
          <w:rFonts w:eastAsia="Calibri"/>
          <w:u w:val="single"/>
        </w:rPr>
        <w:t xml:space="preserve">Israeli intelligence estimates, backed by academic </w:t>
      </w:r>
      <w:r w:rsidRPr="00F42561">
        <w:rPr>
          <w:rFonts w:eastAsia="Calibri"/>
          <w:u w:val="single"/>
        </w:rPr>
        <w:t xml:space="preserve">studies, </w:t>
      </w:r>
      <w:r w:rsidRPr="00801AB3">
        <w:rPr>
          <w:rFonts w:eastAsia="Calibri"/>
          <w:u w:val="single"/>
        </w:rPr>
        <w:t xml:space="preserve">have </w:t>
      </w:r>
      <w:r w:rsidRPr="00F42561">
        <w:rPr>
          <w:b/>
          <w:iCs/>
          <w:u w:val="single"/>
          <w:bdr w:val="single" w:sz="24" w:space="0" w:color="auto"/>
        </w:rPr>
        <w:t>cast doubt</w:t>
      </w:r>
      <w:r w:rsidRPr="00F42561">
        <w:rPr>
          <w:rFonts w:eastAsia="Calibri"/>
          <w:u w:val="single"/>
        </w:rPr>
        <w:t xml:space="preserve"> on the </w:t>
      </w:r>
      <w:r w:rsidRPr="00801AB3">
        <w:rPr>
          <w:rFonts w:eastAsia="Calibri"/>
          <w:u w:val="single"/>
        </w:rPr>
        <w:t xml:space="preserve">widespread </w:t>
      </w:r>
      <w:r w:rsidRPr="00F42561">
        <w:rPr>
          <w:rFonts w:eastAsia="Calibri"/>
          <w:u w:val="single"/>
        </w:rPr>
        <w:t xml:space="preserve">assumption </w:t>
      </w:r>
      <w:r w:rsidRPr="00801AB3">
        <w:rPr>
          <w:rFonts w:eastAsia="Calibri"/>
          <w:u w:val="single"/>
        </w:rPr>
        <w:t xml:space="preserve">that </w:t>
      </w:r>
      <w:r w:rsidRPr="00F42561">
        <w:rPr>
          <w:rFonts w:eastAsia="Calibri"/>
          <w:u w:val="single"/>
        </w:rPr>
        <w:t xml:space="preserve">a </w:t>
      </w:r>
      <w:r w:rsidRPr="00801AB3">
        <w:rPr>
          <w:rFonts w:eastAsia="Calibri"/>
          <w:u w:val="single"/>
        </w:rPr>
        <w:t xml:space="preserve">military </w:t>
      </w:r>
      <w:r w:rsidRPr="00F42561">
        <w:rPr>
          <w:rFonts w:eastAsia="Calibri"/>
          <w:u w:val="single"/>
        </w:rPr>
        <w:t xml:space="preserve">strike </w:t>
      </w:r>
      <w:r w:rsidRPr="00801AB3">
        <w:rPr>
          <w:rFonts w:eastAsia="Calibri"/>
          <w:u w:val="single"/>
        </w:rPr>
        <w:t xml:space="preserve">on Iranian nuclear facilities </w:t>
      </w:r>
      <w:r w:rsidRPr="00F42561">
        <w:rPr>
          <w:rFonts w:eastAsia="Calibri"/>
          <w:u w:val="single"/>
        </w:rPr>
        <w:t xml:space="preserve">would set off </w:t>
      </w:r>
      <w:r w:rsidRPr="00801AB3">
        <w:rPr>
          <w:rFonts w:eastAsia="Calibri"/>
          <w:u w:val="single"/>
        </w:rPr>
        <w:t xml:space="preserve">a </w:t>
      </w:r>
      <w:r w:rsidRPr="00F42561">
        <w:rPr>
          <w:rFonts w:eastAsia="Calibri"/>
          <w:u w:val="single"/>
        </w:rPr>
        <w:t>catastrophic</w:t>
      </w:r>
      <w:r w:rsidRPr="00801AB3">
        <w:rPr>
          <w:rFonts w:eastAsia="Calibri"/>
          <w:u w:val="single"/>
        </w:rPr>
        <w:t xml:space="preserve"> set of events like a regional </w:t>
      </w:r>
      <w:r w:rsidRPr="00F42561">
        <w:rPr>
          <w:rFonts w:eastAsia="Calibri"/>
          <w:u w:val="single"/>
        </w:rPr>
        <w:t xml:space="preserve">conflagration, </w:t>
      </w:r>
      <w:r w:rsidRPr="00801AB3">
        <w:rPr>
          <w:rFonts w:eastAsia="Calibri"/>
          <w:u w:val="single"/>
        </w:rPr>
        <w:t xml:space="preserve">widespread acts of </w:t>
      </w:r>
      <w:r w:rsidRPr="00F42561">
        <w:rPr>
          <w:rFonts w:eastAsia="Calibri"/>
          <w:u w:val="single"/>
        </w:rPr>
        <w:t xml:space="preserve">terrorism and </w:t>
      </w:r>
      <w:r w:rsidRPr="00801AB3">
        <w:rPr>
          <w:rFonts w:eastAsia="Calibri"/>
          <w:u w:val="single"/>
        </w:rPr>
        <w:t xml:space="preserve">sky-high </w:t>
      </w:r>
      <w:r w:rsidRPr="00F42561">
        <w:rPr>
          <w:rFonts w:eastAsia="Calibri"/>
          <w:u w:val="single"/>
        </w:rPr>
        <w:t>oil prices.</w:t>
      </w:r>
      <w:r w:rsidRPr="00801AB3">
        <w:rPr>
          <w:rFonts w:eastAsia="Calibri"/>
          <w:u w:val="single"/>
        </w:rPr>
        <w:t xml:space="preserve"> </w:t>
      </w:r>
      <w:r w:rsidRPr="00801AB3">
        <w:rPr>
          <w:rFonts w:eastAsia="Calibri"/>
          <w:sz w:val="16"/>
        </w:rPr>
        <w:t xml:space="preserve">Prime Minister Benjamin Netanyahu has said he thinks Iranian citizens will welcome an attack. The </w:t>
      </w:r>
      <w:r w:rsidRPr="00801AB3">
        <w:rPr>
          <w:rFonts w:eastAsia="Calibri"/>
          <w:u w:val="single"/>
        </w:rPr>
        <w:t xml:space="preserve">estimates, which have been largely adopted by the country’s most senior officials, conclude that the </w:t>
      </w:r>
      <w:r w:rsidRPr="00F42561">
        <w:rPr>
          <w:rFonts w:eastAsia="Calibri"/>
          <w:u w:val="single"/>
        </w:rPr>
        <w:t>threat of</w:t>
      </w:r>
      <w:r w:rsidRPr="00801AB3">
        <w:rPr>
          <w:rFonts w:eastAsia="Calibri"/>
          <w:u w:val="single"/>
        </w:rPr>
        <w:t xml:space="preserve"> Iranian </w:t>
      </w:r>
      <w:r w:rsidRPr="00F42561">
        <w:rPr>
          <w:u w:val="single"/>
        </w:rPr>
        <w:t>retaliation is</w:t>
      </w:r>
      <w:r w:rsidRPr="00F42561">
        <w:rPr>
          <w:rFonts w:eastAsia="Calibri"/>
          <w:u w:val="single"/>
        </w:rPr>
        <w:t xml:space="preserve"> </w:t>
      </w:r>
      <w:r w:rsidRPr="00801AB3">
        <w:rPr>
          <w:rFonts w:eastAsia="Calibri"/>
          <w:u w:val="single"/>
        </w:rPr>
        <w:t xml:space="preserve">partly </w:t>
      </w:r>
      <w:r w:rsidRPr="00F42561">
        <w:rPr>
          <w:b/>
          <w:iCs/>
          <w:u w:val="single"/>
          <w:bdr w:val="single" w:sz="24" w:space="0" w:color="auto"/>
        </w:rPr>
        <w:t>bluff</w:t>
      </w:r>
      <w:r w:rsidRPr="00801AB3">
        <w:rPr>
          <w:rFonts w:eastAsia="Calibri"/>
          <w:u w:val="single"/>
        </w:rPr>
        <w:t>. They are playing an important role in Israel’s calculation of whether ultimately to strike Iran, or to try to persuade the United States to do so, even as Tehran faces tough new economic sanctions from the West.</w:t>
      </w:r>
      <w:r w:rsidRPr="00801AB3">
        <w:rPr>
          <w:rFonts w:eastAsia="Calibri"/>
          <w:sz w:val="16"/>
        </w:rPr>
        <w:t xml:space="preserve"> “A war is no picnic,” Defense Minister Ehud Barak told Israel Radio in November. </w:t>
      </w:r>
      <w:r w:rsidRPr="00801AB3">
        <w:rPr>
          <w:rFonts w:eastAsia="Calibri"/>
          <w:u w:val="single"/>
        </w:rPr>
        <w:t xml:space="preserve">But if Israel feels itself forced into action, the </w:t>
      </w:r>
      <w:r w:rsidRPr="00F42561">
        <w:rPr>
          <w:rFonts w:eastAsia="Calibri"/>
          <w:u w:val="single"/>
        </w:rPr>
        <w:t>retaliation would be bearable</w:t>
      </w:r>
      <w:r w:rsidRPr="00801AB3">
        <w:rPr>
          <w:rFonts w:eastAsia="Calibri"/>
          <w:sz w:val="16"/>
        </w:rPr>
        <w:t xml:space="preserve">, he said. </w:t>
      </w:r>
      <w:r w:rsidRPr="00801AB3">
        <w:rPr>
          <w:rFonts w:eastAsia="Calibri"/>
          <w:u w:val="single"/>
        </w:rPr>
        <w:t>“</w:t>
      </w:r>
      <w:r w:rsidRPr="00F42561">
        <w:rPr>
          <w:rFonts w:eastAsia="Calibri"/>
          <w:u w:val="single"/>
        </w:rPr>
        <w:t>There will not be</w:t>
      </w:r>
      <w:r w:rsidRPr="00801AB3">
        <w:rPr>
          <w:rFonts w:eastAsia="Calibri"/>
          <w:u w:val="single"/>
        </w:rPr>
        <w:t xml:space="preserve"> 100,000 dead or 10,000 dead or </w:t>
      </w:r>
      <w:r w:rsidRPr="00F42561">
        <w:rPr>
          <w:b/>
          <w:iCs/>
          <w:u w:val="single"/>
          <w:bdr w:val="single" w:sz="24" w:space="0" w:color="auto"/>
        </w:rPr>
        <w:t>1,000 dead</w:t>
      </w:r>
      <w:r w:rsidRPr="00801AB3">
        <w:rPr>
          <w:rFonts w:eastAsia="Calibri"/>
          <w:u w:val="single"/>
        </w:rPr>
        <w:t xml:space="preserve">. The state of Israel will not be destroyed.” The </w:t>
      </w:r>
      <w:r w:rsidRPr="00F42561">
        <w:rPr>
          <w:rFonts w:eastAsia="Calibri"/>
          <w:u w:val="single"/>
        </w:rPr>
        <w:t>Iran</w:t>
      </w:r>
      <w:r w:rsidRPr="00801AB3">
        <w:rPr>
          <w:rFonts w:eastAsia="Calibri"/>
          <w:u w:val="single"/>
        </w:rPr>
        <w:t>ian government,</w:t>
      </w:r>
      <w:r w:rsidRPr="00801AB3">
        <w:rPr>
          <w:rFonts w:eastAsia="Calibri"/>
          <w:sz w:val="16"/>
        </w:rPr>
        <w:t xml:space="preserve"> which says its nuclear program is for civilian purposes, </w:t>
      </w:r>
      <w:r w:rsidRPr="00801AB3">
        <w:rPr>
          <w:rFonts w:eastAsia="Calibri"/>
          <w:u w:val="single"/>
        </w:rPr>
        <w:t xml:space="preserve">has </w:t>
      </w:r>
      <w:r w:rsidRPr="00F42561">
        <w:rPr>
          <w:rFonts w:eastAsia="Calibri"/>
          <w:u w:val="single"/>
        </w:rPr>
        <w:t xml:space="preserve">threatened to close </w:t>
      </w:r>
      <w:r w:rsidRPr="00801AB3">
        <w:rPr>
          <w:rFonts w:eastAsia="Calibri"/>
          <w:u w:val="single"/>
        </w:rPr>
        <w:t xml:space="preserve">the Strait of </w:t>
      </w:r>
      <w:r w:rsidRPr="00F42561">
        <w:rPr>
          <w:rFonts w:eastAsia="Calibri"/>
          <w:u w:val="single"/>
        </w:rPr>
        <w:t>Hormuz</w:t>
      </w:r>
      <w:r w:rsidRPr="00F42561">
        <w:rPr>
          <w:rFonts w:eastAsia="Calibri"/>
          <w:sz w:val="16"/>
        </w:rPr>
        <w:t xml:space="preserve"> </w:t>
      </w:r>
      <w:r w:rsidRPr="00801AB3">
        <w:rPr>
          <w:rFonts w:eastAsia="Calibri"/>
          <w:sz w:val="16"/>
        </w:rPr>
        <w:t xml:space="preserve">— through which 90 percent of gulf oil passes — and if attacked, to retaliate with all its military might. But </w:t>
      </w:r>
      <w:r w:rsidRPr="00801AB3">
        <w:rPr>
          <w:rFonts w:eastAsia="Calibri"/>
          <w:u w:val="single"/>
        </w:rPr>
        <w:t xml:space="preserve">Israeli </w:t>
      </w:r>
      <w:r w:rsidRPr="00F42561">
        <w:rPr>
          <w:rFonts w:eastAsia="Calibri"/>
          <w:u w:val="single"/>
        </w:rPr>
        <w:t xml:space="preserve">assessments reject the threats as </w:t>
      </w:r>
      <w:r w:rsidRPr="00F42561">
        <w:rPr>
          <w:b/>
          <w:iCs/>
          <w:u w:val="single"/>
          <w:bdr w:val="single" w:sz="24" w:space="0" w:color="auto"/>
        </w:rPr>
        <w:t>overblown</w:t>
      </w:r>
      <w:r w:rsidRPr="00F42561">
        <w:rPr>
          <w:rFonts w:eastAsia="Calibri"/>
          <w:u w:val="single"/>
        </w:rPr>
        <w:t>.</w:t>
      </w:r>
      <w:r w:rsidRPr="00F42561">
        <w:rPr>
          <w:rFonts w:eastAsia="Calibri"/>
          <w:sz w:val="16"/>
        </w:rPr>
        <w:t xml:space="preserve"> </w:t>
      </w:r>
      <w:r w:rsidRPr="00801AB3">
        <w:rPr>
          <w:rFonts w:eastAsia="Calibri"/>
          <w:sz w:val="16"/>
        </w:rPr>
        <w:t xml:space="preserve">Mr. Barak and Prime Minister Benjamin Netanyahu have embraced those analyses as they focus on how to stop what they view as Iran’s determination to obtain nuclear weapons. No issue in Israel is more fraught than the debate over the wisdom and feasibility of a strike on Iran. </w:t>
      </w:r>
      <w:r w:rsidRPr="00801AB3">
        <w:rPr>
          <w:rFonts w:eastAsia="Calibri"/>
          <w:u w:val="single"/>
        </w:rPr>
        <w:t xml:space="preserve">Some argue that even a successful military strike would do no more than delay any Iranian nuclear weapons program, and perhaps increase Iran’s determination to acquire the capability. </w:t>
      </w:r>
      <w:r w:rsidRPr="00801AB3">
        <w:rPr>
          <w:rFonts w:eastAsia="Calibri"/>
          <w:sz w:val="16"/>
        </w:rPr>
        <w:t xml:space="preserve">Security officials are increasingly kept from journalists or barred from discussing Iran. </w:t>
      </w:r>
      <w:r w:rsidRPr="00801AB3">
        <w:rPr>
          <w:rFonts w:eastAsia="Calibri"/>
          <w:u w:val="single"/>
        </w:rPr>
        <w:t>Much of the public talk is as much message delivery as actual policy.</w:t>
      </w:r>
      <w:r w:rsidRPr="00801AB3">
        <w:rPr>
          <w:rFonts w:eastAsia="Calibri"/>
          <w:sz w:val="16"/>
        </w:rPr>
        <w:t xml:space="preserve"> With the region in turmoil and the Europeans having agreed to harsh sanctions against Iran, strategic assessments can quickly lose their currency. “They’re like cartons of milk — check the sell-by date,” one senior official said. But conversations with eight current and recent top Israeli security officials suggested several things: since Israel has been demanding the new sanctions, including an oil embargo and seizure of Iran’s Central Bank assets, it will give the sanctions some months to work; the sanctions are viewed here as probably insufficient; a military attack remains a very real option; and postattack situations are considered less perilous than one in which Iran has nuclear weapons. “Take every scenario of confrontation and attack by Iran and its proxies and then ask yourself, ‘How would it look if they had a nuclear weapon?</w:t>
      </w:r>
      <w:proofErr w:type="gramStart"/>
      <w:r w:rsidRPr="00801AB3">
        <w:rPr>
          <w:rFonts w:eastAsia="Calibri"/>
          <w:sz w:val="16"/>
        </w:rPr>
        <w:t>’ ”</w:t>
      </w:r>
      <w:proofErr w:type="gramEnd"/>
      <w:r w:rsidRPr="00801AB3">
        <w:rPr>
          <w:rFonts w:eastAsia="Calibri"/>
          <w:sz w:val="16"/>
        </w:rPr>
        <w:t xml:space="preserve"> a senior official said. “In nearly every scenario, the situation looks worse.” The core analysis is based on an examination of Iran’s interests and abilities, along with recent threats and conflicts. Before the United States-led war against Iraq in 1991, Saddam Hussein vowed that if attacked he would “burn half of Israel.” He fired about 40 Scud missiles at Israel, which did limited damage. Similar fears of retaliation were voiced before the Iraq war in 2003 and in 2006, during Israel’s war against Hezbollah in southern Lebanon. In the latter, about 4,000 rockets were fired at Israel by Hezbollah, most of them causing limited harm. “If you put all those retaliations together and add in the terrorism of recent years, we are probably facing some multiple of that,” a retired official said, speaking on the condition of anonymity, citing an internal study. </w:t>
      </w:r>
      <w:r w:rsidRPr="00801AB3">
        <w:rPr>
          <w:rFonts w:eastAsia="Calibri"/>
          <w:u w:val="single"/>
        </w:rPr>
        <w:t xml:space="preserve">“I’m not saying Iran will not react. But it will be nothing like London during World War II.” </w:t>
      </w:r>
      <w:r w:rsidRPr="00801AB3">
        <w:rPr>
          <w:rFonts w:eastAsia="Calibri"/>
          <w:sz w:val="16"/>
        </w:rPr>
        <w:t xml:space="preserve">A paper soon to be published by the Institute for National Security Studies at Tel Aviv University, written by Amos </w:t>
      </w:r>
      <w:proofErr w:type="spellStart"/>
      <w:r w:rsidRPr="00801AB3">
        <w:rPr>
          <w:rFonts w:eastAsia="Calibri"/>
          <w:sz w:val="16"/>
        </w:rPr>
        <w:t>Yadlin</w:t>
      </w:r>
      <w:proofErr w:type="spellEnd"/>
      <w:r w:rsidRPr="00801AB3">
        <w:rPr>
          <w:rFonts w:eastAsia="Calibri"/>
          <w:sz w:val="16"/>
        </w:rPr>
        <w:t xml:space="preserve">, former chief of military intelligence, and </w:t>
      </w:r>
      <w:proofErr w:type="spellStart"/>
      <w:r w:rsidRPr="00801AB3">
        <w:rPr>
          <w:rFonts w:eastAsia="Calibri"/>
          <w:sz w:val="16"/>
        </w:rPr>
        <w:t>Yoel</w:t>
      </w:r>
      <w:proofErr w:type="spellEnd"/>
      <w:r w:rsidRPr="00801AB3">
        <w:rPr>
          <w:rFonts w:eastAsia="Calibri"/>
          <w:sz w:val="16"/>
        </w:rPr>
        <w:t xml:space="preserve"> </w:t>
      </w:r>
      <w:proofErr w:type="spellStart"/>
      <w:r w:rsidRPr="00801AB3">
        <w:rPr>
          <w:rFonts w:eastAsia="Calibri"/>
          <w:sz w:val="16"/>
        </w:rPr>
        <w:t>Guzansky</w:t>
      </w:r>
      <w:proofErr w:type="spellEnd"/>
      <w:r w:rsidRPr="00801AB3">
        <w:rPr>
          <w:rFonts w:eastAsia="Calibri"/>
          <w:sz w:val="16"/>
        </w:rPr>
        <w:t xml:space="preserve">, who headed the Iran desk at Israel’s National Security Council until 2009, argues that the Iranian threat to close the Strait of Hormuz is largely a bluff. The paper contends that, despite the risks of Iranian provocation, </w:t>
      </w:r>
      <w:r w:rsidRPr="00F42561">
        <w:rPr>
          <w:rFonts w:eastAsia="Calibri"/>
          <w:u w:val="single"/>
        </w:rPr>
        <w:t xml:space="preserve">Iran </w:t>
      </w:r>
      <w:r w:rsidRPr="00F42561">
        <w:rPr>
          <w:b/>
          <w:iCs/>
          <w:u w:val="single"/>
          <w:bdr w:val="single" w:sz="24" w:space="0" w:color="auto"/>
        </w:rPr>
        <w:t>would not be able to close the waterway</w:t>
      </w:r>
      <w:r w:rsidRPr="00F42561">
        <w:rPr>
          <w:rFonts w:eastAsia="Calibri"/>
          <w:u w:val="single"/>
        </w:rPr>
        <w:t xml:space="preserve"> </w:t>
      </w:r>
      <w:r w:rsidRPr="00801AB3">
        <w:rPr>
          <w:rFonts w:eastAsia="Calibri"/>
          <w:u w:val="single"/>
        </w:rPr>
        <w:t xml:space="preserve">for any length of time and that </w:t>
      </w:r>
      <w:r w:rsidRPr="00F42561">
        <w:rPr>
          <w:rFonts w:eastAsia="Calibri"/>
          <w:u w:val="single"/>
        </w:rPr>
        <w:t xml:space="preserve">it would not be in Iran’s own interest </w:t>
      </w:r>
      <w:r w:rsidRPr="00801AB3">
        <w:rPr>
          <w:rFonts w:eastAsia="Calibri"/>
          <w:u w:val="single"/>
        </w:rPr>
        <w:t xml:space="preserve">to do so. </w:t>
      </w:r>
      <w:r w:rsidRPr="00801AB3">
        <w:rPr>
          <w:rFonts w:eastAsia="Calibri"/>
          <w:sz w:val="16"/>
        </w:rPr>
        <w:t>“</w:t>
      </w:r>
      <w:r w:rsidRPr="00801AB3">
        <w:rPr>
          <w:rFonts w:eastAsia="Calibri"/>
          <w:u w:val="single"/>
        </w:rPr>
        <w:t xml:space="preserve">If others are closing the taps on you, why close your own?” </w:t>
      </w:r>
      <w:r w:rsidRPr="00801AB3">
        <w:rPr>
          <w:rFonts w:eastAsia="Calibri"/>
          <w:sz w:val="16"/>
        </w:rPr>
        <w:t xml:space="preserve">Mr. </w:t>
      </w:r>
      <w:proofErr w:type="spellStart"/>
      <w:r w:rsidRPr="00801AB3">
        <w:rPr>
          <w:rFonts w:eastAsia="Calibri"/>
          <w:sz w:val="16"/>
        </w:rPr>
        <w:t>Guzansky</w:t>
      </w:r>
      <w:proofErr w:type="spellEnd"/>
      <w:r w:rsidRPr="00801AB3">
        <w:rPr>
          <w:rFonts w:eastAsia="Calibri"/>
          <w:sz w:val="16"/>
        </w:rPr>
        <w:t xml:space="preserve"> said. </w:t>
      </w:r>
      <w:r w:rsidRPr="00F42561">
        <w:rPr>
          <w:rFonts w:eastAsia="Calibri"/>
          <w:u w:val="single"/>
        </w:rPr>
        <w:t xml:space="preserve">Sealing the strait could </w:t>
      </w:r>
      <w:r w:rsidRPr="00801AB3">
        <w:rPr>
          <w:rFonts w:eastAsia="Calibri"/>
          <w:u w:val="single"/>
        </w:rPr>
        <w:t xml:space="preserve">also </w:t>
      </w:r>
      <w:r w:rsidRPr="00F42561">
        <w:rPr>
          <w:rFonts w:eastAsia="Calibri"/>
          <w:u w:val="single"/>
        </w:rPr>
        <w:t xml:space="preserve">lead to </w:t>
      </w:r>
      <w:r w:rsidRPr="00801AB3">
        <w:rPr>
          <w:rFonts w:eastAsia="Calibri"/>
          <w:u w:val="single"/>
        </w:rPr>
        <w:t xml:space="preserve">all-out </w:t>
      </w:r>
      <w:r w:rsidRPr="00F42561">
        <w:rPr>
          <w:rFonts w:eastAsia="Calibri"/>
          <w:u w:val="single"/>
        </w:rPr>
        <w:t>confrontation with the U</w:t>
      </w:r>
      <w:r w:rsidRPr="00801AB3">
        <w:rPr>
          <w:rFonts w:eastAsia="Calibri"/>
          <w:u w:val="single"/>
        </w:rPr>
        <w:t xml:space="preserve">nited </w:t>
      </w:r>
      <w:r w:rsidRPr="00F42561">
        <w:rPr>
          <w:rFonts w:eastAsia="Calibri"/>
          <w:u w:val="single"/>
        </w:rPr>
        <w:t>S</w:t>
      </w:r>
      <w:r w:rsidRPr="00801AB3">
        <w:rPr>
          <w:rFonts w:eastAsia="Calibri"/>
          <w:u w:val="single"/>
        </w:rPr>
        <w:t>tates</w:t>
      </w:r>
      <w:r w:rsidRPr="00F42561">
        <w:rPr>
          <w:rFonts w:eastAsia="Calibri"/>
          <w:u w:val="single"/>
        </w:rPr>
        <w:t xml:space="preserve">, something </w:t>
      </w:r>
      <w:r w:rsidRPr="00801AB3">
        <w:rPr>
          <w:rFonts w:eastAsia="Calibri"/>
          <w:sz w:val="16"/>
        </w:rPr>
        <w:t xml:space="preserve">the authors say they believe </w:t>
      </w:r>
      <w:r w:rsidRPr="00F42561">
        <w:rPr>
          <w:rFonts w:eastAsia="Calibri"/>
          <w:u w:val="single"/>
        </w:rPr>
        <w:t xml:space="preserve">Iran wants to avoid. </w:t>
      </w:r>
      <w:r w:rsidRPr="00801AB3">
        <w:rPr>
          <w:rFonts w:eastAsia="Calibri"/>
          <w:sz w:val="16"/>
        </w:rPr>
        <w:t xml:space="preserve">A separate paper just published by the Begin-Sadat Center for Strategic Studies says that the </w:t>
      </w:r>
      <w:r w:rsidRPr="00F42561">
        <w:rPr>
          <w:rFonts w:eastAsia="Calibri"/>
          <w:u w:val="single"/>
        </w:rPr>
        <w:t xml:space="preserve">fear of </w:t>
      </w:r>
      <w:r w:rsidRPr="00F42561">
        <w:rPr>
          <w:b/>
          <w:iCs/>
          <w:u w:val="single"/>
          <w:bdr w:val="single" w:sz="24" w:space="0" w:color="auto"/>
        </w:rPr>
        <w:t>missile warfare</w:t>
      </w:r>
      <w:r w:rsidRPr="00F42561">
        <w:rPr>
          <w:rFonts w:eastAsia="Calibri"/>
          <w:u w:val="single"/>
        </w:rPr>
        <w:t xml:space="preserve"> </w:t>
      </w:r>
      <w:r w:rsidRPr="00801AB3">
        <w:rPr>
          <w:rFonts w:eastAsia="Calibri"/>
          <w:u w:val="single"/>
        </w:rPr>
        <w:t xml:space="preserve">against Israel </w:t>
      </w:r>
      <w:r w:rsidRPr="00F42561">
        <w:rPr>
          <w:b/>
          <w:iCs/>
          <w:u w:val="single"/>
          <w:bdr w:val="single" w:sz="24" w:space="0" w:color="auto"/>
        </w:rPr>
        <w:t>is exaggerated</w:t>
      </w:r>
      <w:r w:rsidRPr="00F42561">
        <w:rPr>
          <w:rFonts w:eastAsia="Calibri"/>
          <w:u w:val="single"/>
        </w:rPr>
        <w:t xml:space="preserve"> since </w:t>
      </w:r>
      <w:r w:rsidRPr="00801AB3">
        <w:rPr>
          <w:rFonts w:eastAsia="Calibri"/>
          <w:u w:val="single"/>
        </w:rPr>
        <w:t xml:space="preserve">the </w:t>
      </w:r>
      <w:r w:rsidRPr="00F42561">
        <w:rPr>
          <w:rFonts w:eastAsia="Calibri"/>
          <w:u w:val="single"/>
        </w:rPr>
        <w:t xml:space="preserve">missiles </w:t>
      </w:r>
      <w:r w:rsidRPr="00801AB3">
        <w:rPr>
          <w:rFonts w:eastAsia="Calibri"/>
          <w:u w:val="single"/>
        </w:rPr>
        <w:t xml:space="preserve">would be able to </w:t>
      </w:r>
      <w:r w:rsidRPr="00F42561">
        <w:rPr>
          <w:rFonts w:eastAsia="Calibri"/>
          <w:u w:val="single"/>
        </w:rPr>
        <w:t xml:space="preserve">inflict </w:t>
      </w:r>
      <w:r w:rsidRPr="00F42561">
        <w:rPr>
          <w:b/>
          <w:iCs/>
          <w:u w:val="single"/>
          <w:bdr w:val="single" w:sz="24" w:space="0" w:color="auto"/>
        </w:rPr>
        <w:t>only limited physical damage.</w:t>
      </w:r>
      <w:r w:rsidRPr="00F42561">
        <w:rPr>
          <w:rFonts w:eastAsia="Calibri"/>
          <w:u w:val="single"/>
        </w:rPr>
        <w:t xml:space="preserve"> </w:t>
      </w:r>
      <w:r w:rsidRPr="00801AB3">
        <w:rPr>
          <w:rFonts w:eastAsia="Calibri"/>
          <w:sz w:val="16"/>
        </w:rPr>
        <w:t xml:space="preserve">Most Israeli analysts, like most officials and analysts abroad, reject these arguments. They say that Iran has been preparing for an attack for some years and will react robustly, as will its allies, Hezbollah and Hamas. Moreover, they say, an attack will at best delay the Iranian program by a couple of years and lead Tehran to redouble its efforts to build such a weapon.  But Mr. Barak and Mr. </w:t>
      </w:r>
      <w:r w:rsidRPr="00801AB3">
        <w:rPr>
          <w:rFonts w:eastAsia="Calibri"/>
          <w:u w:val="single"/>
        </w:rPr>
        <w:t xml:space="preserve">Netanyahu believe that those concerns will pale if Iran does get a nuclear weapon. </w:t>
      </w:r>
      <w:r w:rsidRPr="00801AB3">
        <w:rPr>
          <w:rFonts w:eastAsia="Calibri"/>
          <w:sz w:val="16"/>
        </w:rPr>
        <w:t xml:space="preserve">This was a point made in a public forum in Jerusalem this week by Maj. Gen. Amir </w:t>
      </w:r>
      <w:proofErr w:type="spellStart"/>
      <w:r w:rsidRPr="00801AB3">
        <w:rPr>
          <w:rFonts w:eastAsia="Calibri"/>
          <w:sz w:val="16"/>
        </w:rPr>
        <w:t>Eshel</w:t>
      </w:r>
      <w:proofErr w:type="spellEnd"/>
      <w:r w:rsidRPr="00801AB3">
        <w:rPr>
          <w:rFonts w:eastAsia="Calibri"/>
          <w:sz w:val="16"/>
        </w:rPr>
        <w:t xml:space="preserve">, chief of the army’s planning division. Speaking of the former leaders of Libya and Iraq, he said, “Who would have dared deal with Qaddafi or Saddam Hussein if they had a nuclear capability? No way.” </w:t>
      </w:r>
    </w:p>
    <w:p w14:paraId="0C682FB0" w14:textId="77777777" w:rsidR="0019102C" w:rsidRPr="00701BF3" w:rsidRDefault="0019102C" w:rsidP="0019102C">
      <w:pPr>
        <w:rPr>
          <w:rStyle w:val="StyleUnderline"/>
        </w:rPr>
      </w:pPr>
    </w:p>
    <w:p w14:paraId="4B4E3AD0" w14:textId="66F855CE" w:rsidR="0019102C" w:rsidRDefault="0019102C" w:rsidP="0019102C">
      <w:pPr>
        <w:pStyle w:val="Heading3"/>
      </w:pPr>
      <w:r>
        <w:t xml:space="preserve">2NC Impact D </w:t>
      </w:r>
    </w:p>
    <w:p w14:paraId="418FD210" w14:textId="5DFCEE48" w:rsidR="0019102C" w:rsidRPr="00801AB3" w:rsidRDefault="0019102C" w:rsidP="0019102C">
      <w:pPr>
        <w:keepNext/>
        <w:keepLines/>
        <w:spacing w:before="40" w:after="0"/>
        <w:outlineLvl w:val="3"/>
        <w:rPr>
          <w:rFonts w:eastAsiaTheme="majorEastAsia" w:cstheme="majorBidi"/>
          <w:b/>
          <w:iCs/>
          <w:sz w:val="26"/>
        </w:rPr>
      </w:pPr>
      <w:r w:rsidRPr="00801AB3">
        <w:rPr>
          <w:rFonts w:eastAsiaTheme="majorEastAsia" w:cstheme="majorBidi"/>
          <w:b/>
          <w:iCs/>
          <w:sz w:val="26"/>
        </w:rPr>
        <w:t>US says no to Israel</w:t>
      </w:r>
    </w:p>
    <w:p w14:paraId="457A74F9" w14:textId="77777777" w:rsidR="0019102C" w:rsidRPr="00801AB3" w:rsidRDefault="0019102C" w:rsidP="0019102C">
      <w:r w:rsidRPr="00801AB3">
        <w:rPr>
          <w:b/>
          <w:bCs/>
          <w:sz w:val="26"/>
        </w:rPr>
        <w:t>Golan ’12</w:t>
      </w:r>
      <w:r w:rsidRPr="00801AB3">
        <w:t xml:space="preserve"> (Matti Golan, Veteran Israeli journalist, former editor-in-chief of </w:t>
      </w:r>
      <w:proofErr w:type="spellStart"/>
      <w:r w:rsidRPr="00801AB3">
        <w:t>Ha'aretz</w:t>
      </w:r>
      <w:proofErr w:type="spellEnd"/>
      <w:r w:rsidRPr="00801AB3">
        <w:t xml:space="preserve"> and Globes, “Israel won't attack Iran without US go-ahead.” </w:t>
      </w:r>
      <w:hyperlink r:id="rId73" w:history="1">
        <w:r w:rsidRPr="00801AB3">
          <w:t>http://www.globes.co.il/serveen/globes/docview.asp?did=1000716538&amp;fid=411</w:t>
        </w:r>
      </w:hyperlink>
      <w:r w:rsidRPr="00801AB3">
        <w:t>, 2012)</w:t>
      </w:r>
    </w:p>
    <w:p w14:paraId="05E6410A" w14:textId="77777777" w:rsidR="0019102C" w:rsidRPr="00801AB3" w:rsidRDefault="0019102C" w:rsidP="0019102C">
      <w:pPr>
        <w:rPr>
          <w:rFonts w:eastAsia="Calibri"/>
          <w:sz w:val="16"/>
        </w:rPr>
      </w:pPr>
    </w:p>
    <w:p w14:paraId="6D59C22B" w14:textId="77777777" w:rsidR="0019102C" w:rsidRPr="00801AB3" w:rsidRDefault="0019102C" w:rsidP="0019102C">
      <w:pPr>
        <w:rPr>
          <w:rFonts w:eastAsia="Calibri"/>
          <w:sz w:val="16"/>
          <w:szCs w:val="20"/>
        </w:rPr>
      </w:pPr>
      <w:r w:rsidRPr="00801AB3">
        <w:rPr>
          <w:rFonts w:eastAsia="Calibri"/>
          <w:sz w:val="16"/>
        </w:rPr>
        <w:t xml:space="preserve">What is really going on between Israel and the US over Iran? Is what we read and hear all that there is? In other words, </w:t>
      </w:r>
      <w:r w:rsidRPr="00801AB3">
        <w:rPr>
          <w:rFonts w:eastAsia="Calibri"/>
          <w:u w:val="single"/>
        </w:rPr>
        <w:t xml:space="preserve">is Israel really planning to attack Iran without coordination with the US? </w:t>
      </w:r>
      <w:r w:rsidRPr="00801AB3">
        <w:rPr>
          <w:rFonts w:eastAsia="Calibri"/>
          <w:sz w:val="16"/>
        </w:rPr>
        <w:t>Does Washington really oppose an Israeli attack on Iran?</w:t>
      </w:r>
      <w:r w:rsidRPr="00801AB3">
        <w:rPr>
          <w:rFonts w:eastAsia="Calibri"/>
          <w:sz w:val="16"/>
          <w:szCs w:val="20"/>
        </w:rPr>
        <w:t xml:space="preserve"> </w:t>
      </w:r>
      <w:r w:rsidRPr="00801AB3">
        <w:rPr>
          <w:rFonts w:eastAsia="Calibri"/>
          <w:sz w:val="16"/>
        </w:rPr>
        <w:t xml:space="preserve"> </w:t>
      </w:r>
      <w:proofErr w:type="spellStart"/>
      <w:r w:rsidRPr="00801AB3">
        <w:rPr>
          <w:rFonts w:eastAsia="Calibri"/>
          <w:sz w:val="16"/>
        </w:rPr>
        <w:t>eports</w:t>
      </w:r>
      <w:proofErr w:type="spellEnd"/>
      <w:r w:rsidRPr="00801AB3">
        <w:rPr>
          <w:rFonts w:eastAsia="Calibri"/>
          <w:sz w:val="16"/>
        </w:rPr>
        <w:t xml:space="preserve"> say yes, that is exactly the case. But these reports do not meet my test of common sense, and at the margins </w:t>
      </w:r>
      <w:r w:rsidRPr="00801AB3">
        <w:rPr>
          <w:rFonts w:eastAsia="Calibri"/>
          <w:u w:val="single"/>
        </w:rPr>
        <w:t>the reports,</w:t>
      </w:r>
      <w:r w:rsidRPr="00801AB3">
        <w:rPr>
          <w:rFonts w:eastAsia="Calibri"/>
          <w:sz w:val="16"/>
        </w:rPr>
        <w:t xml:space="preserve"> at least to me, </w:t>
      </w:r>
      <w:r w:rsidRPr="00801AB3">
        <w:rPr>
          <w:rFonts w:eastAsia="Calibri"/>
          <w:u w:val="single"/>
        </w:rPr>
        <w:t>do not make sense</w:t>
      </w:r>
      <w:r w:rsidRPr="00801AB3">
        <w:rPr>
          <w:rFonts w:eastAsia="Calibri"/>
          <w:sz w:val="16"/>
        </w:rPr>
        <w:t>.</w:t>
      </w:r>
      <w:r w:rsidRPr="00801AB3">
        <w:rPr>
          <w:rFonts w:eastAsia="Calibri"/>
          <w:sz w:val="16"/>
          <w:szCs w:val="20"/>
        </w:rPr>
        <w:t xml:space="preserve"> </w:t>
      </w:r>
      <w:r w:rsidRPr="00801AB3">
        <w:rPr>
          <w:rFonts w:eastAsia="Calibri"/>
          <w:sz w:val="16"/>
        </w:rPr>
        <w:t>For example, reports that the US is protecting its facilities and bases in Europe on the basis of an assessment that Israel will attack Iran and that a counterattack would soon follow. I read these reports that the US has accepted the possibility of an Israeli attack, and that all the superpower can say in the matter is that it is readying for such a possibility.</w:t>
      </w:r>
      <w:r w:rsidRPr="00801AB3">
        <w:rPr>
          <w:rFonts w:eastAsia="Calibri"/>
          <w:sz w:val="16"/>
          <w:szCs w:val="20"/>
        </w:rPr>
        <w:t xml:space="preserve"> </w:t>
      </w:r>
      <w:r w:rsidRPr="00801AB3">
        <w:rPr>
          <w:rFonts w:eastAsia="Calibri"/>
          <w:sz w:val="16"/>
        </w:rPr>
        <w:t>Protection? That's a response?</w:t>
      </w:r>
      <w:r w:rsidRPr="00801AB3">
        <w:rPr>
          <w:rFonts w:eastAsia="Calibri"/>
          <w:sz w:val="16"/>
          <w:szCs w:val="20"/>
        </w:rPr>
        <w:t xml:space="preserve"> </w:t>
      </w:r>
      <w:r w:rsidRPr="00801AB3">
        <w:rPr>
          <w:rFonts w:eastAsia="Calibri"/>
          <w:sz w:val="16"/>
        </w:rPr>
        <w:t xml:space="preserve">I would expect that </w:t>
      </w:r>
      <w:r w:rsidRPr="00801AB3">
        <w:rPr>
          <w:rFonts w:eastAsia="Calibri"/>
          <w:u w:val="single"/>
        </w:rPr>
        <w:t xml:space="preserve">alongside protecting its facilities, </w:t>
      </w:r>
      <w:r w:rsidRPr="00F42561">
        <w:rPr>
          <w:rFonts w:eastAsia="Calibri"/>
          <w:u w:val="single"/>
        </w:rPr>
        <w:t xml:space="preserve">the US would press Israel </w:t>
      </w:r>
      <w:r w:rsidRPr="00F42561">
        <w:rPr>
          <w:b/>
          <w:iCs/>
          <w:u w:val="single"/>
          <w:bdr w:val="single" w:sz="24" w:space="0" w:color="auto"/>
        </w:rPr>
        <w:t>not to attack</w:t>
      </w:r>
      <w:r w:rsidRPr="00F42561">
        <w:rPr>
          <w:rFonts w:eastAsia="Calibri"/>
          <w:u w:val="single"/>
        </w:rPr>
        <w:t>; and not</w:t>
      </w:r>
      <w:r w:rsidRPr="00801AB3">
        <w:rPr>
          <w:rFonts w:eastAsia="Calibri"/>
          <w:u w:val="single"/>
        </w:rPr>
        <w:t xml:space="preserve"> just the </w:t>
      </w:r>
      <w:r w:rsidRPr="00F42561">
        <w:rPr>
          <w:rFonts w:eastAsia="Calibri"/>
          <w:u w:val="single"/>
        </w:rPr>
        <w:t xml:space="preserve">usual </w:t>
      </w:r>
      <w:r w:rsidRPr="00801AB3">
        <w:rPr>
          <w:rFonts w:eastAsia="Calibri"/>
          <w:u w:val="single"/>
        </w:rPr>
        <w:t xml:space="preserve">and not-so-painful </w:t>
      </w:r>
      <w:r w:rsidRPr="00F42561">
        <w:rPr>
          <w:rFonts w:eastAsia="Calibri"/>
          <w:u w:val="single"/>
        </w:rPr>
        <w:t xml:space="preserve">pressure, but </w:t>
      </w:r>
      <w:r w:rsidRPr="00F42561">
        <w:rPr>
          <w:b/>
          <w:iCs/>
          <w:u w:val="single"/>
          <w:bdr w:val="single" w:sz="24" w:space="0" w:color="auto"/>
        </w:rPr>
        <w:t>measures that fit the deed</w:t>
      </w:r>
      <w:r w:rsidRPr="00801AB3">
        <w:rPr>
          <w:rFonts w:eastAsia="Calibri"/>
          <w:sz w:val="16"/>
        </w:rPr>
        <w:t>. After all, an Israeli attack would result in an Iranian response.</w:t>
      </w:r>
      <w:r w:rsidRPr="00801AB3">
        <w:rPr>
          <w:rFonts w:eastAsia="Calibri"/>
          <w:sz w:val="16"/>
          <w:szCs w:val="20"/>
        </w:rPr>
        <w:t xml:space="preserve"> </w:t>
      </w:r>
      <w:r w:rsidRPr="00801AB3">
        <w:rPr>
          <w:rFonts w:eastAsia="Calibri"/>
          <w:sz w:val="16"/>
        </w:rPr>
        <w:t>What this response would entail, and whether it would target Israel or other countries as well - this cannot be known, but it is possible. The US knows this - how could it not know - and its response is to protect facilities? Not a full assault on Israel with all the means at its disposal (non-military means of course)? Behind the scenes?</w:t>
      </w:r>
      <w:r w:rsidRPr="00801AB3">
        <w:rPr>
          <w:rFonts w:eastAsia="Calibri"/>
          <w:sz w:val="16"/>
          <w:szCs w:val="20"/>
        </w:rPr>
        <w:t xml:space="preserve"> </w:t>
      </w:r>
      <w:r w:rsidRPr="00801AB3">
        <w:rPr>
          <w:rFonts w:eastAsia="Calibri"/>
          <w:sz w:val="16"/>
        </w:rPr>
        <w:t xml:space="preserve">Obviously, there are people who will say that the US is undoubtedly doing just this behind the scenes. I don’t buy it. </w:t>
      </w:r>
      <w:r w:rsidRPr="00801AB3">
        <w:rPr>
          <w:rFonts w:eastAsia="Calibri"/>
          <w:u w:val="single"/>
        </w:rPr>
        <w:t>I know a bit about how these things work</w:t>
      </w:r>
      <w:r w:rsidRPr="00801AB3">
        <w:rPr>
          <w:rFonts w:eastAsia="Calibri"/>
          <w:sz w:val="16"/>
        </w:rPr>
        <w:t>, and the accepted way to work is both behind the scenes and on the front stage. If there were real and serious pressures, we would know about them. The US would make sure that we know, because it would undoubtedly want to create public opinion, which is an integral part of managing pressure.</w:t>
      </w:r>
      <w:r w:rsidRPr="00801AB3">
        <w:rPr>
          <w:rFonts w:eastAsia="Calibri"/>
          <w:sz w:val="16"/>
          <w:szCs w:val="20"/>
        </w:rPr>
        <w:t xml:space="preserve"> </w:t>
      </w:r>
      <w:r w:rsidRPr="00801AB3">
        <w:rPr>
          <w:rFonts w:eastAsia="Calibri"/>
          <w:sz w:val="16"/>
        </w:rPr>
        <w:t xml:space="preserve">The bottom line that I want to reach is that </w:t>
      </w:r>
      <w:r w:rsidRPr="00801AB3">
        <w:rPr>
          <w:rFonts w:eastAsia="Calibri"/>
          <w:u w:val="single"/>
        </w:rPr>
        <w:t xml:space="preserve">if there are </w:t>
      </w:r>
      <w:r w:rsidRPr="00F42561">
        <w:rPr>
          <w:rFonts w:eastAsia="Calibri"/>
          <w:u w:val="single"/>
        </w:rPr>
        <w:t xml:space="preserve">disagreements </w:t>
      </w:r>
      <w:r w:rsidRPr="00801AB3">
        <w:rPr>
          <w:rFonts w:eastAsia="Calibri"/>
          <w:u w:val="single"/>
        </w:rPr>
        <w:t xml:space="preserve">between Israel and the US, </w:t>
      </w:r>
      <w:r w:rsidRPr="00801AB3">
        <w:rPr>
          <w:u w:val="single"/>
        </w:rPr>
        <w:t>they</w:t>
      </w:r>
      <w:r w:rsidRPr="00F42561">
        <w:rPr>
          <w:b/>
          <w:iCs/>
          <w:u w:val="single"/>
          <w:bdr w:val="single" w:sz="24" w:space="0" w:color="auto"/>
        </w:rPr>
        <w:t xml:space="preserve"> are at the margins</w:t>
      </w:r>
      <w:r w:rsidRPr="00801AB3">
        <w:rPr>
          <w:rFonts w:eastAsia="Calibri"/>
          <w:sz w:val="16"/>
        </w:rPr>
        <w:t xml:space="preserve">. I believe that </w:t>
      </w:r>
      <w:r w:rsidRPr="00F42561">
        <w:rPr>
          <w:b/>
          <w:iCs/>
          <w:u w:val="single"/>
          <w:bdr w:val="single" w:sz="24" w:space="0" w:color="auto"/>
        </w:rPr>
        <w:t xml:space="preserve">there is no such thing </w:t>
      </w:r>
      <w:r w:rsidRPr="00801AB3">
        <w:t>that</w:t>
      </w:r>
      <w:r w:rsidRPr="00F42561">
        <w:rPr>
          <w:b/>
          <w:iCs/>
          <w:u w:val="single"/>
          <w:bdr w:val="single" w:sz="24" w:space="0" w:color="auto"/>
        </w:rPr>
        <w:t xml:space="preserve"> Israel would embark on an action </w:t>
      </w:r>
      <w:r w:rsidRPr="00801AB3">
        <w:rPr>
          <w:rFonts w:eastAsia="Calibri"/>
          <w:u w:val="single"/>
        </w:rPr>
        <w:t>with such severe consequences,</w:t>
      </w:r>
      <w:r w:rsidRPr="00801AB3">
        <w:rPr>
          <w:rFonts w:eastAsia="Calibri"/>
          <w:sz w:val="16"/>
        </w:rPr>
        <w:t xml:space="preserve"> possibly even existential consequences, </w:t>
      </w:r>
      <w:r w:rsidRPr="00F42561">
        <w:rPr>
          <w:b/>
          <w:iCs/>
          <w:u w:val="single"/>
          <w:bdr w:val="single" w:sz="24" w:space="0" w:color="auto"/>
        </w:rPr>
        <w:t>without</w:t>
      </w:r>
      <w:r w:rsidRPr="00801AB3">
        <w:rPr>
          <w:rFonts w:eastAsia="Calibri"/>
          <w:u w:val="single"/>
        </w:rPr>
        <w:t xml:space="preserve"> coordination with </w:t>
      </w:r>
      <w:r w:rsidRPr="00F42561">
        <w:rPr>
          <w:b/>
          <w:iCs/>
          <w:u w:val="single"/>
          <w:bdr w:val="single" w:sz="24" w:space="0" w:color="auto"/>
        </w:rPr>
        <w:t>the US.</w:t>
      </w:r>
      <w:r w:rsidRPr="00801AB3">
        <w:rPr>
          <w:rFonts w:eastAsia="Calibri"/>
          <w:sz w:val="16"/>
        </w:rPr>
        <w:t xml:space="preserve"> </w:t>
      </w:r>
      <w:r w:rsidRPr="00801AB3">
        <w:rPr>
          <w:rFonts w:eastAsia="Calibri"/>
          <w:u w:val="single"/>
        </w:rPr>
        <w:t>There is no such thing</w:t>
      </w:r>
      <w:r w:rsidRPr="00801AB3">
        <w:rPr>
          <w:rFonts w:eastAsia="Calibri"/>
          <w:sz w:val="16"/>
        </w:rPr>
        <w:t xml:space="preserve">, in my opinion, </w:t>
      </w:r>
      <w:r w:rsidRPr="00801AB3">
        <w:rPr>
          <w:rFonts w:eastAsia="Calibri"/>
          <w:u w:val="single"/>
        </w:rPr>
        <w:t>that</w:t>
      </w:r>
      <w:r w:rsidRPr="00801AB3">
        <w:rPr>
          <w:rFonts w:eastAsia="Calibri"/>
          <w:sz w:val="16"/>
        </w:rPr>
        <w:t xml:space="preserve"> President Barack </w:t>
      </w:r>
      <w:r w:rsidRPr="00801AB3">
        <w:rPr>
          <w:rFonts w:eastAsia="Calibri"/>
          <w:u w:val="single"/>
        </w:rPr>
        <w:t>Obama will be woken up one night with the news of an Israeli attack. If Israel were to attack, it will be with his consent, support, and knowledge</w:t>
      </w:r>
      <w:r w:rsidRPr="00801AB3">
        <w:rPr>
          <w:rFonts w:eastAsia="Calibri"/>
          <w:sz w:val="16"/>
        </w:rPr>
        <w:t>.</w:t>
      </w:r>
      <w:r w:rsidRPr="00801AB3">
        <w:rPr>
          <w:rFonts w:eastAsia="Calibri"/>
          <w:sz w:val="16"/>
          <w:szCs w:val="20"/>
        </w:rPr>
        <w:t xml:space="preserve"> </w:t>
      </w:r>
      <w:r w:rsidRPr="00801AB3">
        <w:rPr>
          <w:rFonts w:eastAsia="Calibri"/>
          <w:u w:val="single"/>
        </w:rPr>
        <w:t>So how do I explain the many reports that Israel will launch an attack without coordinating it with the US? It seems like a game</w:t>
      </w:r>
      <w:r w:rsidRPr="00801AB3">
        <w:rPr>
          <w:rFonts w:eastAsia="Calibri"/>
          <w:sz w:val="16"/>
        </w:rPr>
        <w:t xml:space="preserve"> to me. It's objective? Many to give the US an alibi, as if it didn’t know, in order to avoid a confrontation with Iran; maybe it's a smokescreen to conceal the real contacts and agreements between Washington and Jerusalem; and maybe </w:t>
      </w:r>
      <w:proofErr w:type="gramStart"/>
      <w:r w:rsidRPr="00801AB3">
        <w:rPr>
          <w:rFonts w:eastAsia="Calibri"/>
          <w:sz w:val="16"/>
        </w:rPr>
        <w:t>it's</w:t>
      </w:r>
      <w:proofErr w:type="gramEnd"/>
      <w:r w:rsidRPr="00801AB3">
        <w:rPr>
          <w:rFonts w:eastAsia="Calibri"/>
          <w:sz w:val="16"/>
        </w:rPr>
        <w:t xml:space="preserve"> disinformation targeting Iran.</w:t>
      </w:r>
      <w:r w:rsidRPr="00801AB3">
        <w:rPr>
          <w:rFonts w:eastAsia="Calibri"/>
          <w:sz w:val="16"/>
          <w:szCs w:val="20"/>
        </w:rPr>
        <w:t xml:space="preserve"> </w:t>
      </w:r>
      <w:r w:rsidRPr="00F42561">
        <w:rPr>
          <w:rFonts w:eastAsia="Calibri"/>
          <w:u w:val="single"/>
        </w:rPr>
        <w:t xml:space="preserve">Everything is possible, except for </w:t>
      </w:r>
      <w:r w:rsidRPr="00801AB3">
        <w:rPr>
          <w:rFonts w:eastAsia="Calibri"/>
          <w:u w:val="single"/>
        </w:rPr>
        <w:t xml:space="preserve">one thing: that </w:t>
      </w:r>
      <w:r w:rsidRPr="00F42561">
        <w:rPr>
          <w:rFonts w:eastAsia="Calibri"/>
          <w:u w:val="single"/>
        </w:rPr>
        <w:t xml:space="preserve">Israel </w:t>
      </w:r>
      <w:r w:rsidRPr="00801AB3">
        <w:rPr>
          <w:rFonts w:eastAsia="Calibri"/>
          <w:u w:val="single"/>
        </w:rPr>
        <w:t xml:space="preserve">would attack </w:t>
      </w:r>
      <w:r w:rsidRPr="00F42561">
        <w:rPr>
          <w:rFonts w:eastAsia="Calibri"/>
          <w:u w:val="single"/>
        </w:rPr>
        <w:t xml:space="preserve">Iran without coordinating </w:t>
      </w:r>
      <w:r w:rsidRPr="00801AB3">
        <w:rPr>
          <w:rFonts w:eastAsia="Calibri"/>
          <w:u w:val="single"/>
        </w:rPr>
        <w:t xml:space="preserve">it </w:t>
      </w:r>
      <w:r w:rsidRPr="00F42561">
        <w:rPr>
          <w:rFonts w:eastAsia="Calibri"/>
          <w:u w:val="single"/>
        </w:rPr>
        <w:t xml:space="preserve">with </w:t>
      </w:r>
      <w:r w:rsidRPr="00801AB3">
        <w:rPr>
          <w:rFonts w:eastAsia="Calibri"/>
          <w:u w:val="single"/>
        </w:rPr>
        <w:t xml:space="preserve">the world's great power and </w:t>
      </w:r>
      <w:r w:rsidRPr="00F42561">
        <w:rPr>
          <w:b/>
          <w:iCs/>
          <w:u w:val="single"/>
          <w:bdr w:val="single" w:sz="24" w:space="0" w:color="auto"/>
        </w:rPr>
        <w:t>Israel's only friend</w:t>
      </w:r>
      <w:r w:rsidRPr="00801AB3">
        <w:rPr>
          <w:rFonts w:eastAsia="Calibri"/>
          <w:sz w:val="16"/>
        </w:rPr>
        <w:t>. It does not matter what is said and asserted, I don’t believe it.</w:t>
      </w:r>
    </w:p>
    <w:p w14:paraId="3292F930" w14:textId="6B2DFAD7" w:rsidR="0019102C" w:rsidRPr="008F19C3" w:rsidRDefault="0019102C" w:rsidP="0019102C">
      <w:pPr>
        <w:pStyle w:val="Heading4"/>
      </w:pPr>
      <w:r w:rsidRPr="008F19C3">
        <w:t xml:space="preserve">No </w:t>
      </w:r>
      <w:r>
        <w:t xml:space="preserve">draw-in or </w:t>
      </w:r>
      <w:proofErr w:type="spellStart"/>
      <w:r>
        <w:t>esclaation</w:t>
      </w:r>
      <w:proofErr w:type="spellEnd"/>
      <w:r w:rsidRPr="008F19C3">
        <w:t>—no Iran revanchism, allies are assured, nuclear deal will hold, missile tests won’t escalate</w:t>
      </w:r>
    </w:p>
    <w:p w14:paraId="653F8360" w14:textId="1F3EFD02" w:rsidR="0019102C" w:rsidRPr="008F19C3" w:rsidRDefault="0019102C" w:rsidP="0019102C">
      <w:proofErr w:type="spellStart"/>
      <w:r w:rsidRPr="008F19C3">
        <w:rPr>
          <w:rStyle w:val="Style13ptBold"/>
        </w:rPr>
        <w:t>Tabatabai</w:t>
      </w:r>
      <w:proofErr w:type="spellEnd"/>
      <w:r w:rsidRPr="008F19C3">
        <w:rPr>
          <w:rStyle w:val="Style13ptBold"/>
        </w:rPr>
        <w:t>, 17</w:t>
      </w:r>
      <w:r w:rsidRPr="008F19C3">
        <w:t xml:space="preserve">—co-founder and CEO of the Center for Applied Research in Partnership with the Orient (Adnan, “Why Iran-US war of words won't turn physical,” </w:t>
      </w:r>
      <w:hyperlink r:id="rId74" w:history="1">
        <w:r w:rsidRPr="008F19C3">
          <w:rPr>
            <w:rStyle w:val="Hyperlink"/>
          </w:rPr>
          <w:t>http://www.al-monitor.com/pulse/originals/2017/02/iran-us-war-words-trump-escalating-rhetoric.html</w:t>
        </w:r>
      </w:hyperlink>
      <w:r w:rsidRPr="008F19C3">
        <w:t xml:space="preserve">, </w:t>
      </w:r>
      <w:proofErr w:type="spellStart"/>
      <w:r w:rsidRPr="008F19C3">
        <w:t>dml</w:t>
      </w:r>
      <w:proofErr w:type="spellEnd"/>
      <w:r w:rsidRPr="008F19C3">
        <w:t>)</w:t>
      </w:r>
    </w:p>
    <w:p w14:paraId="509FD86F" w14:textId="77777777" w:rsidR="0019102C" w:rsidRPr="008F19C3" w:rsidRDefault="0019102C" w:rsidP="0019102C">
      <w:pPr>
        <w:rPr>
          <w:rStyle w:val="StyleUnderline"/>
        </w:rPr>
      </w:pPr>
      <w:r w:rsidRPr="008F19C3">
        <w:rPr>
          <w:rStyle w:val="StyleUnderline"/>
        </w:rPr>
        <w:t xml:space="preserve">As much as the United States' </w:t>
      </w:r>
      <w:r w:rsidRPr="008F19C3">
        <w:rPr>
          <w:rStyle w:val="Emphasis"/>
        </w:rPr>
        <w:t>new tone</w:t>
      </w:r>
      <w:r w:rsidRPr="008F19C3">
        <w:rPr>
          <w:rStyle w:val="StyleUnderline"/>
        </w:rPr>
        <w:t xml:space="preserve"> toward Iran is </w:t>
      </w:r>
      <w:r w:rsidRPr="008F19C3">
        <w:rPr>
          <w:rStyle w:val="Emphasis"/>
        </w:rPr>
        <w:t>worrisome</w:t>
      </w:r>
      <w:r w:rsidRPr="008F19C3">
        <w:rPr>
          <w:rStyle w:val="StyleUnderline"/>
        </w:rPr>
        <w:t>, and as much as the Islamic Republic's</w:t>
      </w:r>
      <w:r w:rsidRPr="008F19C3">
        <w:rPr>
          <w:sz w:val="16"/>
        </w:rPr>
        <w:t xml:space="preserve"> Jan. 29 </w:t>
      </w:r>
      <w:r w:rsidRPr="008F19C3">
        <w:rPr>
          <w:rStyle w:val="Emphasis"/>
        </w:rPr>
        <w:t>ballistic missile test</w:t>
      </w:r>
      <w:r w:rsidRPr="008F19C3">
        <w:rPr>
          <w:rStyle w:val="StyleUnderline"/>
        </w:rPr>
        <w:t xml:space="preserve"> is </w:t>
      </w:r>
      <w:r w:rsidRPr="008F19C3">
        <w:rPr>
          <w:rStyle w:val="Emphasis"/>
        </w:rPr>
        <w:t>disconcerting</w:t>
      </w:r>
      <w:r w:rsidRPr="008F19C3">
        <w:rPr>
          <w:rStyle w:val="StyleUnderline"/>
        </w:rPr>
        <w:t xml:space="preserve">, </w:t>
      </w:r>
      <w:r w:rsidRPr="00F42561">
        <w:rPr>
          <w:rStyle w:val="StyleUnderline"/>
        </w:rPr>
        <w:t xml:space="preserve">Tehran and Washington are </w:t>
      </w:r>
      <w:r w:rsidRPr="00F42561">
        <w:rPr>
          <w:rStyle w:val="Emphasis"/>
        </w:rPr>
        <w:t>unlikely to collide directly</w:t>
      </w:r>
      <w:r w:rsidRPr="008F19C3">
        <w:rPr>
          <w:rStyle w:val="StyleUnderline"/>
        </w:rPr>
        <w:t xml:space="preserve">. In both capitals, </w:t>
      </w:r>
      <w:r w:rsidRPr="00F42561">
        <w:rPr>
          <w:rStyle w:val="StyleUnderline"/>
        </w:rPr>
        <w:t xml:space="preserve">decision-makers see an </w:t>
      </w:r>
      <w:r w:rsidRPr="00F42561">
        <w:rPr>
          <w:rStyle w:val="Emphasis"/>
        </w:rPr>
        <w:t>urgent need for harsh rhetoric</w:t>
      </w:r>
      <w:r w:rsidRPr="008F19C3">
        <w:rPr>
          <w:sz w:val="16"/>
        </w:rPr>
        <w:t xml:space="preserve"> — albeit for different reasons. </w:t>
      </w:r>
      <w:r w:rsidRPr="008F19C3">
        <w:rPr>
          <w:rStyle w:val="StyleUnderline"/>
        </w:rPr>
        <w:t xml:space="preserve">The Iranians see a need </w:t>
      </w:r>
      <w:r w:rsidRPr="00F42561">
        <w:rPr>
          <w:rStyle w:val="StyleUnderline"/>
        </w:rPr>
        <w:t xml:space="preserve">to </w:t>
      </w:r>
      <w:r w:rsidRPr="00F42561">
        <w:rPr>
          <w:rStyle w:val="Emphasis"/>
        </w:rPr>
        <w:t>show resilience</w:t>
      </w:r>
      <w:r w:rsidRPr="008F19C3">
        <w:rPr>
          <w:rStyle w:val="StyleUnderline"/>
        </w:rPr>
        <w:t xml:space="preserve"> vis-a-vis an explicitly hostile US administration</w:t>
      </w:r>
      <w:r w:rsidRPr="008F19C3">
        <w:rPr>
          <w:sz w:val="16"/>
        </w:rPr>
        <w:t xml:space="preserve">. Meanwhile, </w:t>
      </w:r>
      <w:r w:rsidRPr="008F19C3">
        <w:rPr>
          <w:rStyle w:val="StyleUnderline"/>
        </w:rPr>
        <w:t>the latter wants to make clear</w:t>
      </w:r>
      <w:r w:rsidRPr="008F19C3">
        <w:rPr>
          <w:sz w:val="16"/>
        </w:rPr>
        <w:t xml:space="preserve"> to both its domestic and international audience </w:t>
      </w:r>
      <w:r w:rsidRPr="00F42561">
        <w:rPr>
          <w:rStyle w:val="StyleUnderline"/>
        </w:rPr>
        <w:t xml:space="preserve">that the </w:t>
      </w:r>
      <w:r w:rsidRPr="00F42561">
        <w:rPr>
          <w:rStyle w:val="Emphasis"/>
        </w:rPr>
        <w:t>Obama era is ov</w:t>
      </w:r>
      <w:r w:rsidRPr="008F19C3">
        <w:rPr>
          <w:rStyle w:val="Emphasis"/>
        </w:rPr>
        <w:t>er</w:t>
      </w:r>
      <w:r w:rsidRPr="008F19C3">
        <w:rPr>
          <w:rStyle w:val="StyleUnderline"/>
        </w:rPr>
        <w:t xml:space="preserve">. This involves signaling that the easing of tensions with Iran has ended. It also involves </w:t>
      </w:r>
      <w:r w:rsidRPr="00F42561">
        <w:rPr>
          <w:rStyle w:val="Emphasis"/>
        </w:rPr>
        <w:t>reassuring regional allies</w:t>
      </w:r>
      <w:r w:rsidRPr="008F19C3">
        <w:rPr>
          <w:rStyle w:val="StyleUnderline"/>
        </w:rPr>
        <w:t xml:space="preserve"> such as Saudi Arabia and Israel that Washington </w:t>
      </w:r>
      <w:r w:rsidRPr="008F19C3">
        <w:rPr>
          <w:rStyle w:val="Emphasis"/>
        </w:rPr>
        <w:t>would not engage in a rapprochement</w:t>
      </w:r>
      <w:r w:rsidRPr="008F19C3">
        <w:rPr>
          <w:rStyle w:val="StyleUnderline"/>
        </w:rPr>
        <w:t xml:space="preserve"> with Tehran at their expense</w:t>
      </w:r>
      <w:r w:rsidRPr="008F19C3">
        <w:rPr>
          <w:sz w:val="16"/>
        </w:rPr>
        <w:t xml:space="preserve">. Indeed, it should not come as a surprise that US national security adviser Michael Flynn's warning that Iran "is officially on notice" came shortly after lengthy phone calls between the White House and both Israeli Prime Minister Benjamin Netanyahu and Saudi Arabia's King Salman bin Abdul-Aziz Al Saud. But </w:t>
      </w:r>
      <w:r w:rsidRPr="008F19C3">
        <w:rPr>
          <w:rStyle w:val="Emphasis"/>
        </w:rPr>
        <w:t xml:space="preserve">escalating </w:t>
      </w:r>
      <w:r w:rsidRPr="00F42561">
        <w:rPr>
          <w:rStyle w:val="Emphasis"/>
        </w:rPr>
        <w:t>rhetoric aside</w:t>
      </w:r>
      <w:r w:rsidRPr="00F42561">
        <w:rPr>
          <w:rStyle w:val="StyleUnderline"/>
        </w:rPr>
        <w:t xml:space="preserve">, the </w:t>
      </w:r>
      <w:r w:rsidRPr="00F42561">
        <w:rPr>
          <w:rStyle w:val="Emphasis"/>
        </w:rPr>
        <w:t>reality</w:t>
      </w:r>
      <w:r w:rsidRPr="00F42561">
        <w:rPr>
          <w:rStyle w:val="StyleUnderline"/>
        </w:rPr>
        <w:t xml:space="preserve"> is that US policy</w:t>
      </w:r>
      <w:r w:rsidRPr="008F19C3">
        <w:rPr>
          <w:rStyle w:val="StyleUnderline"/>
        </w:rPr>
        <w:t xml:space="preserve"> toward Iran </w:t>
      </w:r>
      <w:r w:rsidRPr="00F42561">
        <w:rPr>
          <w:rStyle w:val="StyleUnderline"/>
        </w:rPr>
        <w:t xml:space="preserve">has </w:t>
      </w:r>
      <w:r w:rsidRPr="00F42561">
        <w:rPr>
          <w:rStyle w:val="Emphasis"/>
        </w:rPr>
        <w:t>largely remained intact</w:t>
      </w:r>
      <w:r w:rsidRPr="008F19C3">
        <w:rPr>
          <w:sz w:val="16"/>
        </w:rPr>
        <w:t xml:space="preserve">. In the 13 months since the implementation of the Joint Comprehensive Plan of Action (JCPOA), </w:t>
      </w:r>
      <w:r w:rsidRPr="00F42561">
        <w:rPr>
          <w:rStyle w:val="StyleUnderline"/>
        </w:rPr>
        <w:t xml:space="preserve">Iran has repeatedly conducted ballistic missile tests. And it is </w:t>
      </w:r>
      <w:r w:rsidRPr="00F42561">
        <w:rPr>
          <w:rStyle w:val="Emphasis"/>
        </w:rPr>
        <w:t>entitled to do so</w:t>
      </w:r>
      <w:r w:rsidRPr="008F19C3">
        <w:rPr>
          <w:sz w:val="16"/>
        </w:rPr>
        <w:t xml:space="preserve">. In UN Security Council Resolution (UNSCR) 2231, which endorses the nuclear deal, Iran is "called upon" not to carry out tests of missiles "designed" to carry nuclear weapons. There is no legally binding prohibition of such launches, unlike in UNSCR 1929 — the last and most harsh UN resolution against Iran over its nuclear program — which is superseded by UNSCR 2231. To be clear, </w:t>
      </w:r>
      <w:r w:rsidRPr="008F19C3">
        <w:rPr>
          <w:rStyle w:val="StyleUnderline"/>
        </w:rPr>
        <w:t>the nuclear deal does not address Iran's missile program</w:t>
      </w:r>
      <w:r w:rsidRPr="008F19C3">
        <w:rPr>
          <w:sz w:val="16"/>
        </w:rPr>
        <w:t xml:space="preserve">. Moreover, the world powers with which Iran negotiated UNSCR 2231 — apart from the United States — did not display any appetite to insert legally binding text on Iran's missile tests. Thus, as provocative as the missile tests may be, it is hard to see them providing a legal basis for the United States to spearhead new multilateral sanctions, leaving Washington with the option of adopting unilateral sanctions, which it did on Feb. 3. While it took the Trump administration less than two weeks to slap sanctions on Iran, the idea that there was a </w:t>
      </w:r>
      <w:proofErr w:type="gramStart"/>
      <w:r w:rsidRPr="008F19C3">
        <w:rPr>
          <w:sz w:val="16"/>
        </w:rPr>
        <w:t>sanctions</w:t>
      </w:r>
      <w:proofErr w:type="gramEnd"/>
      <w:r w:rsidRPr="008F19C3">
        <w:rPr>
          <w:sz w:val="16"/>
        </w:rPr>
        <w:t xml:space="preserve"> freeze in Obama's final year in office is inaccurate. In fact, the latest sanctions were prepared by the previous administration. In January 2016, not long after the implementation of the nuclear deal, changes were made to the Visa Waiver Program, which excluded Iranian dual nationals and anyone who had visited Iran in the preceding five years. Moreover, last December, Obama refrained from moving to veto the congressional vote on a 10-year extension of the Iran Sanctions Act. While these sanctions are unrelated to Iran's nuclear program, they undoubtedly undermine the impact of the lifting of nuclear-related sanctions. Iran has reacted to the escalating rhetoric and sanctions by stressing that its missile program is defensive in nature, promising retaliatory sanctions, and by carrying out new military drills. Yet, </w:t>
      </w:r>
      <w:r w:rsidRPr="00F42561">
        <w:rPr>
          <w:rStyle w:val="StyleUnderline"/>
        </w:rPr>
        <w:t xml:space="preserve">there is </w:t>
      </w:r>
      <w:r w:rsidRPr="00F42561">
        <w:rPr>
          <w:rStyle w:val="Emphasis"/>
        </w:rPr>
        <w:t>little incentive</w:t>
      </w:r>
      <w:r w:rsidRPr="00F42561">
        <w:rPr>
          <w:rStyle w:val="StyleUnderline"/>
        </w:rPr>
        <w:t xml:space="preserve"> for Iran to</w:t>
      </w:r>
      <w:r w:rsidRPr="008F19C3">
        <w:rPr>
          <w:rStyle w:val="StyleUnderline"/>
        </w:rPr>
        <w:t xml:space="preserve"> </w:t>
      </w:r>
      <w:r w:rsidRPr="008F19C3">
        <w:rPr>
          <w:rStyle w:val="Emphasis"/>
        </w:rPr>
        <w:t xml:space="preserve">greatly </w:t>
      </w:r>
      <w:r w:rsidRPr="00F42561">
        <w:rPr>
          <w:rStyle w:val="Emphasis"/>
        </w:rPr>
        <w:t>alter the s</w:t>
      </w:r>
      <w:r w:rsidRPr="008F19C3">
        <w:rPr>
          <w:rStyle w:val="Emphasis"/>
        </w:rPr>
        <w:t>tatus</w:t>
      </w:r>
      <w:r w:rsidRPr="00F42561">
        <w:rPr>
          <w:rStyle w:val="StyleUnderline"/>
        </w:rPr>
        <w:t xml:space="preserve"> quo</w:t>
      </w:r>
      <w:r w:rsidRPr="008F19C3">
        <w:rPr>
          <w:rStyle w:val="StyleUnderline"/>
        </w:rPr>
        <w:t xml:space="preserve">. Iranian leaders see </w:t>
      </w:r>
      <w:r w:rsidRPr="00F42561">
        <w:rPr>
          <w:rStyle w:val="StyleUnderline"/>
        </w:rPr>
        <w:t>the JCPOA</w:t>
      </w:r>
      <w:r w:rsidRPr="008F19C3">
        <w:rPr>
          <w:rStyle w:val="StyleUnderline"/>
        </w:rPr>
        <w:t xml:space="preserve"> as </w:t>
      </w:r>
      <w:r w:rsidRPr="008F19C3">
        <w:rPr>
          <w:rStyle w:val="Emphasis"/>
        </w:rPr>
        <w:t>much more than just about the U</w:t>
      </w:r>
      <w:r w:rsidRPr="008F19C3">
        <w:rPr>
          <w:rStyle w:val="StyleUnderline"/>
        </w:rPr>
        <w:t xml:space="preserve">nited </w:t>
      </w:r>
      <w:r w:rsidRPr="008F19C3">
        <w:rPr>
          <w:rStyle w:val="Emphasis"/>
        </w:rPr>
        <w:t>S</w:t>
      </w:r>
      <w:r w:rsidRPr="008F19C3">
        <w:rPr>
          <w:rStyle w:val="StyleUnderline"/>
        </w:rPr>
        <w:t xml:space="preserve">tates. It is an </w:t>
      </w:r>
      <w:r w:rsidRPr="008F19C3">
        <w:rPr>
          <w:rStyle w:val="Emphasis"/>
        </w:rPr>
        <w:t>international arrangement</w:t>
      </w:r>
      <w:r w:rsidRPr="008F19C3">
        <w:rPr>
          <w:rStyle w:val="StyleUnderline"/>
        </w:rPr>
        <w:t xml:space="preserve"> with </w:t>
      </w:r>
      <w:r w:rsidRPr="008F19C3">
        <w:rPr>
          <w:rStyle w:val="Emphasis"/>
        </w:rPr>
        <w:t>world powers</w:t>
      </w:r>
      <w:r w:rsidRPr="008F19C3">
        <w:rPr>
          <w:rStyle w:val="StyleUnderline"/>
        </w:rPr>
        <w:t xml:space="preserve"> — including the </w:t>
      </w:r>
      <w:r w:rsidRPr="008F19C3">
        <w:rPr>
          <w:rStyle w:val="Emphasis"/>
        </w:rPr>
        <w:t>E</w:t>
      </w:r>
      <w:r w:rsidRPr="008F19C3">
        <w:rPr>
          <w:rStyle w:val="StyleUnderline"/>
        </w:rPr>
        <w:t xml:space="preserve">uropean </w:t>
      </w:r>
      <w:r w:rsidRPr="008F19C3">
        <w:rPr>
          <w:rStyle w:val="Emphasis"/>
        </w:rPr>
        <w:t>U</w:t>
      </w:r>
      <w:r w:rsidRPr="008F19C3">
        <w:rPr>
          <w:rStyle w:val="StyleUnderline"/>
        </w:rPr>
        <w:t xml:space="preserve">nion, which Iran </w:t>
      </w:r>
      <w:r w:rsidRPr="008F19C3">
        <w:rPr>
          <w:rStyle w:val="Emphasis"/>
        </w:rPr>
        <w:t>holds in high regard</w:t>
      </w:r>
      <w:r w:rsidRPr="008F19C3">
        <w:rPr>
          <w:rStyle w:val="StyleUnderline"/>
        </w:rPr>
        <w:t xml:space="preserve"> as a </w:t>
      </w:r>
      <w:r w:rsidRPr="008F19C3">
        <w:rPr>
          <w:rStyle w:val="Emphasis"/>
        </w:rPr>
        <w:t>multinational institution</w:t>
      </w:r>
      <w:r w:rsidRPr="008F19C3">
        <w:rPr>
          <w:rStyle w:val="StyleUnderline"/>
        </w:rPr>
        <w:t xml:space="preserve">. They see this arrangement </w:t>
      </w:r>
      <w:r w:rsidRPr="00F42561">
        <w:rPr>
          <w:rStyle w:val="StyleUnderline"/>
        </w:rPr>
        <w:t xml:space="preserve">as </w:t>
      </w:r>
      <w:r w:rsidRPr="00F42561">
        <w:rPr>
          <w:rStyle w:val="Emphasis"/>
        </w:rPr>
        <w:t>beneficial</w:t>
      </w:r>
      <w:r w:rsidRPr="00F42561">
        <w:rPr>
          <w:rStyle w:val="StyleUnderline"/>
        </w:rPr>
        <w:t xml:space="preserve"> to Iran's </w:t>
      </w:r>
      <w:r w:rsidRPr="00F42561">
        <w:rPr>
          <w:rStyle w:val="Emphasis"/>
        </w:rPr>
        <w:t>economic</w:t>
      </w:r>
      <w:r w:rsidRPr="00F42561">
        <w:rPr>
          <w:rStyle w:val="StyleUnderline"/>
        </w:rPr>
        <w:t xml:space="preserve"> and </w:t>
      </w:r>
      <w:r w:rsidRPr="00F42561">
        <w:rPr>
          <w:rStyle w:val="Emphasis"/>
        </w:rPr>
        <w:t>security calculations</w:t>
      </w:r>
      <w:r w:rsidRPr="008F19C3">
        <w:rPr>
          <w:rStyle w:val="StyleUnderline"/>
        </w:rPr>
        <w:t>. Foreign investment</w:t>
      </w:r>
      <w:r w:rsidRPr="008F19C3">
        <w:rPr>
          <w:sz w:val="16"/>
        </w:rPr>
        <w:t xml:space="preserve">, albeit limited due to remaining US sanctions, </w:t>
      </w:r>
      <w:r w:rsidRPr="008F19C3">
        <w:rPr>
          <w:rStyle w:val="StyleUnderline"/>
        </w:rPr>
        <w:t xml:space="preserve">is </w:t>
      </w:r>
      <w:r w:rsidRPr="008F19C3">
        <w:rPr>
          <w:rStyle w:val="Emphasis"/>
        </w:rPr>
        <w:t>trickling in</w:t>
      </w:r>
      <w:r w:rsidRPr="008F19C3">
        <w:rPr>
          <w:rStyle w:val="StyleUnderline"/>
        </w:rPr>
        <w:t>. The EU oil embargo has been lifted and major contracts in the area of petrochemicals, civic aviation and transport are increasingly sealed</w:t>
      </w:r>
      <w:r w:rsidRPr="008F19C3">
        <w:rPr>
          <w:sz w:val="16"/>
        </w:rPr>
        <w:t xml:space="preserve">. Additionally, </w:t>
      </w:r>
      <w:r w:rsidRPr="008F19C3">
        <w:rPr>
          <w:rStyle w:val="StyleUnderline"/>
        </w:rPr>
        <w:t xml:space="preserve">the JCPOA </w:t>
      </w:r>
      <w:r w:rsidRPr="008F19C3">
        <w:rPr>
          <w:rStyle w:val="Emphasis"/>
        </w:rPr>
        <w:t>provides a sense of security</w:t>
      </w:r>
      <w:r w:rsidRPr="008F19C3">
        <w:rPr>
          <w:rStyle w:val="StyleUnderline"/>
        </w:rPr>
        <w:t xml:space="preserve"> to Iran. </w:t>
      </w:r>
      <w:r w:rsidRPr="00F42561">
        <w:rPr>
          <w:rStyle w:val="StyleUnderline"/>
        </w:rPr>
        <w:t xml:space="preserve">It is </w:t>
      </w:r>
      <w:r w:rsidRPr="00F42561">
        <w:rPr>
          <w:rStyle w:val="Emphasis"/>
        </w:rPr>
        <w:t>highly unlike</w:t>
      </w:r>
      <w:r w:rsidRPr="008F19C3">
        <w:rPr>
          <w:rStyle w:val="Emphasis"/>
        </w:rPr>
        <w:t>ly</w:t>
      </w:r>
      <w:r w:rsidRPr="008F19C3">
        <w:rPr>
          <w:rStyle w:val="StyleUnderline"/>
        </w:rPr>
        <w:t xml:space="preserve"> for any party to the agreement </w:t>
      </w:r>
      <w:r w:rsidRPr="00F42561">
        <w:rPr>
          <w:rStyle w:val="StyleUnderline"/>
        </w:rPr>
        <w:t xml:space="preserve">to </w:t>
      </w:r>
      <w:r w:rsidRPr="00F42561">
        <w:rPr>
          <w:rStyle w:val="Emphasis"/>
        </w:rPr>
        <w:t>green-light military action</w:t>
      </w:r>
      <w:r w:rsidRPr="008F19C3">
        <w:rPr>
          <w:rStyle w:val="StyleUnderline"/>
        </w:rPr>
        <w:t xml:space="preserve"> by another party against Iran. Hence, Iran has </w:t>
      </w:r>
      <w:r w:rsidRPr="008F19C3">
        <w:rPr>
          <w:rStyle w:val="Emphasis"/>
        </w:rPr>
        <w:t>little incentive not to abide</w:t>
      </w:r>
      <w:r w:rsidRPr="008F19C3">
        <w:rPr>
          <w:rStyle w:val="StyleUnderline"/>
        </w:rPr>
        <w:t xml:space="preserve"> by the nuclear deal</w:t>
      </w:r>
      <w:r w:rsidRPr="008F19C3">
        <w:rPr>
          <w:sz w:val="16"/>
        </w:rPr>
        <w:t xml:space="preserve">. As such, </w:t>
      </w:r>
      <w:r w:rsidRPr="008F19C3">
        <w:rPr>
          <w:rStyle w:val="StyleUnderline"/>
        </w:rPr>
        <w:t xml:space="preserve">while the cycle of escalating rhetoric is </w:t>
      </w:r>
      <w:r w:rsidRPr="008F19C3">
        <w:rPr>
          <w:rStyle w:val="Emphasis"/>
        </w:rPr>
        <w:t>discomforting</w:t>
      </w:r>
      <w:r w:rsidRPr="008F19C3">
        <w:rPr>
          <w:rStyle w:val="StyleUnderline"/>
        </w:rPr>
        <w:t xml:space="preserve"> at a time of deep uncertainty and conflict in the Middle East</w:t>
      </w:r>
      <w:r w:rsidRPr="008F19C3">
        <w:rPr>
          <w:sz w:val="16"/>
        </w:rPr>
        <w:t xml:space="preserve">, it is important to see that </w:t>
      </w:r>
      <w:r w:rsidRPr="008F19C3">
        <w:rPr>
          <w:rStyle w:val="StyleUnderline"/>
        </w:rPr>
        <w:t xml:space="preserve">it </w:t>
      </w:r>
      <w:r w:rsidRPr="008F19C3">
        <w:rPr>
          <w:rStyle w:val="Emphasis"/>
        </w:rPr>
        <w:t>has its limits</w:t>
      </w:r>
      <w:r w:rsidRPr="008F19C3">
        <w:rPr>
          <w:sz w:val="16"/>
        </w:rPr>
        <w:t xml:space="preserve">. Short of outright regime change, the United States has in fact rather limited options to weaken and contain Iran. Given its experiences in places like Iraq and Afghanistan, </w:t>
      </w:r>
      <w:r w:rsidRPr="00F42561">
        <w:rPr>
          <w:rStyle w:val="StyleUnderline"/>
        </w:rPr>
        <w:t xml:space="preserve">it is </w:t>
      </w:r>
      <w:r w:rsidRPr="00F42561">
        <w:rPr>
          <w:rStyle w:val="Emphasis"/>
        </w:rPr>
        <w:t>unlikely</w:t>
      </w:r>
      <w:r w:rsidRPr="00F42561">
        <w:rPr>
          <w:rStyle w:val="StyleUnderline"/>
        </w:rPr>
        <w:t xml:space="preserve"> that the U</w:t>
      </w:r>
      <w:r w:rsidRPr="008F19C3">
        <w:rPr>
          <w:rStyle w:val="StyleUnderline"/>
        </w:rPr>
        <w:t xml:space="preserve">nited </w:t>
      </w:r>
      <w:r w:rsidRPr="00F42561">
        <w:rPr>
          <w:rStyle w:val="StyleUnderline"/>
        </w:rPr>
        <w:t>S</w:t>
      </w:r>
      <w:r w:rsidRPr="008F19C3">
        <w:rPr>
          <w:rStyle w:val="StyleUnderline"/>
        </w:rPr>
        <w:t xml:space="preserve">tates </w:t>
      </w:r>
      <w:r w:rsidRPr="00F42561">
        <w:rPr>
          <w:rStyle w:val="StyleUnderline"/>
        </w:rPr>
        <w:t xml:space="preserve">will launch </w:t>
      </w:r>
      <w:r w:rsidRPr="00F42561">
        <w:rPr>
          <w:rStyle w:val="Emphasis"/>
        </w:rPr>
        <w:t>full-scale unilateral military actio</w:t>
      </w:r>
      <w:r w:rsidRPr="008F19C3">
        <w:rPr>
          <w:rStyle w:val="Emphasis"/>
        </w:rPr>
        <w:t>n</w:t>
      </w:r>
      <w:r w:rsidRPr="008F19C3">
        <w:rPr>
          <w:rStyle w:val="StyleUnderline"/>
        </w:rPr>
        <w:t xml:space="preserve"> against Iran</w:t>
      </w:r>
      <w:r w:rsidRPr="008F19C3">
        <w:rPr>
          <w:sz w:val="16"/>
        </w:rPr>
        <w:t xml:space="preserve">. </w:t>
      </w:r>
      <w:r w:rsidRPr="008F19C3">
        <w:rPr>
          <w:rStyle w:val="StyleUnderline"/>
        </w:rPr>
        <w:t xml:space="preserve">It could move to </w:t>
      </w:r>
      <w:r w:rsidRPr="008F19C3">
        <w:rPr>
          <w:rStyle w:val="Emphasis"/>
        </w:rPr>
        <w:t>arm a third country</w:t>
      </w:r>
      <w:r w:rsidRPr="008F19C3">
        <w:rPr>
          <w:rStyle w:val="StyleUnderline"/>
        </w:rPr>
        <w:t xml:space="preserve"> to hit Iranian infrastructure</w:t>
      </w:r>
      <w:r w:rsidRPr="008F19C3">
        <w:rPr>
          <w:sz w:val="16"/>
        </w:rPr>
        <w:t xml:space="preserve">. This was tried with Iraq under Saddam Hussein. Today, Saudi Arabia could be such a third country. But given the lack of appetite in Riyadh for direct confrontation with Tehran, and considering the downward spiral in the Saudi military intervention against Yemen — the poorest country in the region — it is unthinkable that Saudi Arabia would take such a step. Israel has repeatedly threatened to attack Iranian nuclear sites. </w:t>
      </w:r>
      <w:r w:rsidRPr="008F19C3">
        <w:rPr>
          <w:rStyle w:val="StyleUnderline"/>
        </w:rPr>
        <w:t xml:space="preserve">But considering the </w:t>
      </w:r>
      <w:r w:rsidRPr="008F19C3">
        <w:rPr>
          <w:rStyle w:val="Emphasis"/>
        </w:rPr>
        <w:t>low chances of success</w:t>
      </w:r>
      <w:r w:rsidRPr="008F19C3">
        <w:rPr>
          <w:rStyle w:val="StyleUnderline"/>
        </w:rPr>
        <w:t xml:space="preserve"> and the </w:t>
      </w:r>
      <w:r w:rsidRPr="008F19C3">
        <w:rPr>
          <w:rStyle w:val="Emphasis"/>
        </w:rPr>
        <w:t>potentially dire consequences</w:t>
      </w:r>
      <w:r w:rsidRPr="008F19C3">
        <w:rPr>
          <w:sz w:val="16"/>
        </w:rPr>
        <w:t xml:space="preserve">, including retaliatory attacks by Lebanon's Hezbollah movement, it can be argued that </w:t>
      </w:r>
      <w:r w:rsidRPr="008F19C3">
        <w:rPr>
          <w:rStyle w:val="StyleUnderline"/>
        </w:rPr>
        <w:t xml:space="preserve">such threats </w:t>
      </w:r>
      <w:r w:rsidRPr="008F19C3">
        <w:rPr>
          <w:rStyle w:val="Emphasis"/>
        </w:rPr>
        <w:t>primarily serve a political purpose</w:t>
      </w:r>
      <w:r w:rsidRPr="008F19C3">
        <w:rPr>
          <w:sz w:val="16"/>
        </w:rPr>
        <w:t xml:space="preserve">. Less costly measures aimed at weakening and containing Iran, such as sanctions, have been tried and tested. The Obama administration managed to put in place an unprecedented multilateral sanctions regime targeting Tehran. Yet, it was under those very sanctions that Iran’s nuclear program evolved into what the international community came to perceive as a major threat to global security. Consequently, the Obama administration tried diplomacy. And it worked. </w:t>
      </w:r>
      <w:r w:rsidRPr="008F19C3">
        <w:rPr>
          <w:rStyle w:val="StyleUnderline"/>
        </w:rPr>
        <w:t>The JCPOA reduced the capacity and increased the transparency of Iran's nuclear program</w:t>
      </w:r>
      <w:r w:rsidRPr="008F19C3">
        <w:rPr>
          <w:sz w:val="16"/>
        </w:rPr>
        <w:t xml:space="preserve"> in exchange for the lifting of nuclear-related sanctions. </w:t>
      </w:r>
      <w:r w:rsidRPr="008F19C3">
        <w:rPr>
          <w:rStyle w:val="StyleUnderline"/>
        </w:rPr>
        <w:t>And as the I</w:t>
      </w:r>
      <w:r w:rsidRPr="008F19C3">
        <w:rPr>
          <w:sz w:val="16"/>
        </w:rPr>
        <w:t xml:space="preserve">nternational </w:t>
      </w:r>
      <w:r w:rsidRPr="008F19C3">
        <w:rPr>
          <w:rStyle w:val="StyleUnderline"/>
        </w:rPr>
        <w:t>A</w:t>
      </w:r>
      <w:r w:rsidRPr="008F19C3">
        <w:rPr>
          <w:sz w:val="16"/>
        </w:rPr>
        <w:t xml:space="preserve">tomic </w:t>
      </w:r>
      <w:r w:rsidRPr="008F19C3">
        <w:rPr>
          <w:rStyle w:val="StyleUnderline"/>
        </w:rPr>
        <w:t>E</w:t>
      </w:r>
      <w:r w:rsidRPr="008F19C3">
        <w:rPr>
          <w:sz w:val="16"/>
        </w:rPr>
        <w:t xml:space="preserve">nergy </w:t>
      </w:r>
      <w:r w:rsidRPr="008F19C3">
        <w:rPr>
          <w:rStyle w:val="StyleUnderline"/>
        </w:rPr>
        <w:t>A</w:t>
      </w:r>
      <w:r w:rsidRPr="008F19C3">
        <w:rPr>
          <w:sz w:val="16"/>
        </w:rPr>
        <w:t xml:space="preserve">gency </w:t>
      </w:r>
      <w:r w:rsidRPr="008F19C3">
        <w:rPr>
          <w:rStyle w:val="StyleUnderline"/>
        </w:rPr>
        <w:t xml:space="preserve">has repeatedly certified, </w:t>
      </w:r>
      <w:r w:rsidRPr="008F19C3">
        <w:rPr>
          <w:rStyle w:val="Emphasis"/>
        </w:rPr>
        <w:t>the deal is working</w:t>
      </w:r>
      <w:r w:rsidRPr="008F19C3">
        <w:rPr>
          <w:rStyle w:val="StyleUnderline"/>
        </w:rPr>
        <w:t xml:space="preserve">. Bearing in mind the nuclear deal is </w:t>
      </w:r>
      <w:r w:rsidRPr="008F19C3">
        <w:rPr>
          <w:rStyle w:val="Emphasis"/>
        </w:rPr>
        <w:t>fulfilling its objectives</w:t>
      </w:r>
      <w:r w:rsidRPr="008F19C3">
        <w:rPr>
          <w:rStyle w:val="StyleUnderline"/>
        </w:rPr>
        <w:t xml:space="preserve">, the </w:t>
      </w:r>
      <w:r w:rsidRPr="008F19C3">
        <w:rPr>
          <w:rStyle w:val="Emphasis"/>
        </w:rPr>
        <w:t>limited military options</w:t>
      </w:r>
      <w:r w:rsidRPr="008F19C3">
        <w:rPr>
          <w:rStyle w:val="StyleUnderline"/>
        </w:rPr>
        <w:t xml:space="preserve"> to contain Iran, and</w:t>
      </w:r>
      <w:r w:rsidRPr="008F19C3">
        <w:rPr>
          <w:sz w:val="16"/>
        </w:rPr>
        <w:t xml:space="preserve"> perhaps most of all </w:t>
      </w:r>
      <w:r w:rsidRPr="008F19C3">
        <w:rPr>
          <w:rStyle w:val="StyleUnderline"/>
        </w:rPr>
        <w:t xml:space="preserve">the </w:t>
      </w:r>
      <w:r w:rsidRPr="008F19C3">
        <w:rPr>
          <w:rStyle w:val="Emphasis"/>
        </w:rPr>
        <w:t>likely US inability</w:t>
      </w:r>
      <w:r w:rsidRPr="008F19C3">
        <w:rPr>
          <w:rStyle w:val="StyleUnderline"/>
        </w:rPr>
        <w:t xml:space="preserve"> to forge an international consensus against Iran</w:t>
      </w:r>
      <w:r w:rsidRPr="008F19C3">
        <w:rPr>
          <w:sz w:val="16"/>
        </w:rPr>
        <w:t xml:space="preserve"> in case of its unilateral breach of the accord, the security establishments of </w:t>
      </w:r>
      <w:r w:rsidRPr="008F19C3">
        <w:rPr>
          <w:rStyle w:val="StyleUnderline"/>
        </w:rPr>
        <w:t xml:space="preserve">both Israel and Saudi Arabia have </w:t>
      </w:r>
      <w:r w:rsidRPr="008F19C3">
        <w:rPr>
          <w:rStyle w:val="Emphasis"/>
        </w:rPr>
        <w:t>publicly urged Washington</w:t>
      </w:r>
      <w:r w:rsidRPr="008F19C3">
        <w:rPr>
          <w:rStyle w:val="StyleUnderline"/>
        </w:rPr>
        <w:t xml:space="preserve"> not to dismantle the JCPOA. While </w:t>
      </w:r>
      <w:r w:rsidRPr="008F19C3">
        <w:rPr>
          <w:rStyle w:val="Emphasis"/>
        </w:rPr>
        <w:t>reveling</w:t>
      </w:r>
      <w:r w:rsidRPr="008F19C3">
        <w:rPr>
          <w:rStyle w:val="StyleUnderline"/>
        </w:rPr>
        <w:t xml:space="preserve"> in the </w:t>
      </w:r>
      <w:r w:rsidRPr="008F19C3">
        <w:rPr>
          <w:rStyle w:val="Emphasis"/>
        </w:rPr>
        <w:t>newfound reassurances</w:t>
      </w:r>
      <w:r w:rsidRPr="008F19C3">
        <w:rPr>
          <w:rStyle w:val="StyleUnderline"/>
        </w:rPr>
        <w:t xml:space="preserve"> from Washington</w:t>
      </w:r>
      <w:r w:rsidRPr="008F19C3">
        <w:rPr>
          <w:sz w:val="16"/>
        </w:rPr>
        <w:t xml:space="preserve">, it can thus be argued that </w:t>
      </w:r>
      <w:r w:rsidRPr="008F19C3">
        <w:rPr>
          <w:rStyle w:val="StyleUnderline"/>
        </w:rPr>
        <w:t xml:space="preserve">Riyadh and Tel Aviv </w:t>
      </w:r>
      <w:r w:rsidRPr="008F19C3">
        <w:rPr>
          <w:rStyle w:val="Emphasis"/>
        </w:rPr>
        <w:t>understand the limits</w:t>
      </w:r>
      <w:r w:rsidRPr="008F19C3">
        <w:rPr>
          <w:rStyle w:val="StyleUnderline"/>
        </w:rPr>
        <w:t xml:space="preserve"> of the cycle of escalation and</w:t>
      </w:r>
      <w:r w:rsidRPr="008F19C3">
        <w:rPr>
          <w:sz w:val="16"/>
        </w:rPr>
        <w:t xml:space="preserve"> mostly </w:t>
      </w:r>
      <w:r w:rsidRPr="008F19C3">
        <w:rPr>
          <w:rStyle w:val="StyleUnderline"/>
        </w:rPr>
        <w:t xml:space="preserve">take solace in Trump's </w:t>
      </w:r>
      <w:r w:rsidRPr="008F19C3">
        <w:rPr>
          <w:rStyle w:val="Emphasis"/>
        </w:rPr>
        <w:t>unwillingness to realize their nightmares</w:t>
      </w:r>
      <w:r w:rsidRPr="008F19C3">
        <w:rPr>
          <w:rStyle w:val="StyleUnderline"/>
        </w:rPr>
        <w:t xml:space="preserve"> under Obama</w:t>
      </w:r>
      <w:r w:rsidRPr="008F19C3">
        <w:rPr>
          <w:sz w:val="16"/>
        </w:rPr>
        <w:t xml:space="preserve">. In this vein, the </w:t>
      </w:r>
      <w:r w:rsidRPr="00F42561">
        <w:rPr>
          <w:rStyle w:val="StyleUnderline"/>
        </w:rPr>
        <w:t>Trump</w:t>
      </w:r>
      <w:r w:rsidRPr="008F19C3">
        <w:rPr>
          <w:sz w:val="16"/>
        </w:rPr>
        <w:t xml:space="preserve"> administration </w:t>
      </w:r>
      <w:r w:rsidRPr="00F42561">
        <w:rPr>
          <w:rStyle w:val="StyleUnderline"/>
        </w:rPr>
        <w:t>can be expected to do whatever it can to minimize the economic benefits Iran will reap</w:t>
      </w:r>
      <w:r w:rsidRPr="008F19C3">
        <w:rPr>
          <w:rStyle w:val="StyleUnderline"/>
        </w:rPr>
        <w:t xml:space="preserve"> under the JCPOA. It will likely seek to discredit Iran's regional policies</w:t>
      </w:r>
      <w:r w:rsidRPr="008F19C3">
        <w:rPr>
          <w:sz w:val="16"/>
        </w:rPr>
        <w:t xml:space="preserve"> to prevent the normalization of the Islamic Republic's ties with the world, while also diminishing the political capital the deal affords Iran. </w:t>
      </w:r>
      <w:r w:rsidRPr="008F19C3">
        <w:rPr>
          <w:rStyle w:val="StyleUnderline"/>
        </w:rPr>
        <w:t xml:space="preserve">But it will do this </w:t>
      </w:r>
      <w:r w:rsidRPr="00F42561">
        <w:rPr>
          <w:rStyle w:val="Emphasis"/>
        </w:rPr>
        <w:t>short of breaching the accord</w:t>
      </w:r>
      <w:r w:rsidRPr="00F42561">
        <w:rPr>
          <w:rStyle w:val="StyleUnderline"/>
        </w:rPr>
        <w:t xml:space="preserve">. </w:t>
      </w:r>
      <w:r w:rsidRPr="008F19C3">
        <w:rPr>
          <w:sz w:val="16"/>
        </w:rPr>
        <w:t>Thus</w:t>
      </w:r>
      <w:r w:rsidRPr="00F42561">
        <w:rPr>
          <w:sz w:val="16"/>
        </w:rPr>
        <w:t xml:space="preserve">, </w:t>
      </w:r>
      <w:r w:rsidRPr="00F42561">
        <w:rPr>
          <w:rStyle w:val="StyleUnderline"/>
        </w:rPr>
        <w:t xml:space="preserve">while likely to </w:t>
      </w:r>
      <w:r w:rsidRPr="00F42561">
        <w:rPr>
          <w:rStyle w:val="Emphasis"/>
        </w:rPr>
        <w:t xml:space="preserve">squabble about </w:t>
      </w:r>
      <w:r w:rsidRPr="008F19C3">
        <w:rPr>
          <w:rStyle w:val="Emphasis"/>
        </w:rPr>
        <w:t xml:space="preserve">respective </w:t>
      </w:r>
      <w:r w:rsidRPr="00F42561">
        <w:rPr>
          <w:rStyle w:val="Emphasis"/>
        </w:rPr>
        <w:t>obligations</w:t>
      </w:r>
      <w:r w:rsidRPr="008F19C3">
        <w:rPr>
          <w:rStyle w:val="StyleUnderline"/>
        </w:rPr>
        <w:t xml:space="preserve"> and </w:t>
      </w:r>
      <w:r w:rsidRPr="008F19C3">
        <w:rPr>
          <w:rStyle w:val="Emphasis"/>
        </w:rPr>
        <w:t>further drift away from rapprochement</w:t>
      </w:r>
      <w:r w:rsidRPr="008F19C3">
        <w:rPr>
          <w:rStyle w:val="StyleUnderline"/>
        </w:rPr>
        <w:t xml:space="preserve">, </w:t>
      </w:r>
      <w:r w:rsidRPr="00F42561">
        <w:rPr>
          <w:rStyle w:val="Emphasis"/>
        </w:rPr>
        <w:t>neither Iran nor the U</w:t>
      </w:r>
      <w:r w:rsidRPr="008F19C3">
        <w:rPr>
          <w:rStyle w:val="StyleUnderline"/>
        </w:rPr>
        <w:t xml:space="preserve">nited </w:t>
      </w:r>
      <w:r w:rsidRPr="00F42561">
        <w:rPr>
          <w:rStyle w:val="Emphasis"/>
        </w:rPr>
        <w:t>S</w:t>
      </w:r>
      <w:r w:rsidRPr="008F19C3">
        <w:rPr>
          <w:rStyle w:val="StyleUnderline"/>
        </w:rPr>
        <w:t xml:space="preserve">tates </w:t>
      </w:r>
      <w:r w:rsidRPr="00F42561">
        <w:rPr>
          <w:rStyle w:val="StyleUnderline"/>
        </w:rPr>
        <w:t xml:space="preserve">has the </w:t>
      </w:r>
      <w:r w:rsidRPr="00F42561">
        <w:rPr>
          <w:rStyle w:val="Emphasis"/>
        </w:rPr>
        <w:t>incentive</w:t>
      </w:r>
      <w:r w:rsidRPr="00F42561">
        <w:rPr>
          <w:rStyle w:val="StyleUnderline"/>
        </w:rPr>
        <w:t xml:space="preserve"> or </w:t>
      </w:r>
      <w:r w:rsidRPr="00F42561">
        <w:rPr>
          <w:rStyle w:val="Emphasis"/>
        </w:rPr>
        <w:t>ability</w:t>
      </w:r>
      <w:r w:rsidRPr="00F42561">
        <w:rPr>
          <w:rStyle w:val="StyleUnderline"/>
        </w:rPr>
        <w:t xml:space="preserve"> to </w:t>
      </w:r>
      <w:r w:rsidRPr="008F19C3">
        <w:rPr>
          <w:rStyle w:val="StyleUnderline"/>
        </w:rPr>
        <w:t xml:space="preserve">take the new cycle of tension </w:t>
      </w:r>
      <w:r w:rsidRPr="00F42561">
        <w:rPr>
          <w:rStyle w:val="StyleUnderline"/>
        </w:rPr>
        <w:t>to</w:t>
      </w:r>
      <w:r w:rsidRPr="008F19C3">
        <w:rPr>
          <w:rStyle w:val="StyleUnderline"/>
        </w:rPr>
        <w:t xml:space="preserve"> a </w:t>
      </w:r>
      <w:r w:rsidRPr="00F42561">
        <w:rPr>
          <w:rStyle w:val="Emphasis"/>
        </w:rPr>
        <w:t>military confrontation</w:t>
      </w:r>
      <w:r w:rsidRPr="008F19C3">
        <w:rPr>
          <w:rStyle w:val="StyleUnderline"/>
        </w:rPr>
        <w:t>.</w:t>
      </w:r>
    </w:p>
    <w:p w14:paraId="258C2EDB" w14:textId="77777777" w:rsidR="00FB3B9F" w:rsidRDefault="00FB3B9F" w:rsidP="00FB3B9F"/>
    <w:p w14:paraId="16824650" w14:textId="5DC119C7" w:rsidR="00461D40" w:rsidRDefault="00461D40" w:rsidP="00D53865">
      <w:pPr>
        <w:pStyle w:val="Heading2"/>
      </w:pPr>
      <w:r>
        <w:t>Adv CPs</w:t>
      </w:r>
    </w:p>
    <w:p w14:paraId="72689035" w14:textId="77777777" w:rsidR="00364043" w:rsidRPr="00364043" w:rsidRDefault="00364043" w:rsidP="00364043">
      <w:pPr>
        <w:pStyle w:val="Heading3"/>
      </w:pPr>
      <w:r>
        <w:t xml:space="preserve">Cross Strait and Iran </w:t>
      </w:r>
    </w:p>
    <w:p w14:paraId="307137DE" w14:textId="77777777" w:rsidR="00364043" w:rsidRPr="00912AF7" w:rsidRDefault="00364043" w:rsidP="00364043">
      <w:pPr>
        <w:pStyle w:val="Heading4"/>
      </w:pPr>
      <w:r>
        <w:t xml:space="preserve">CP text: </w:t>
      </w:r>
      <w:proofErr w:type="gramStart"/>
      <w:r>
        <w:t>the</w:t>
      </w:r>
      <w:proofErr w:type="gramEnd"/>
      <w:r>
        <w:t xml:space="preserve"> United States federal government should: </w:t>
      </w:r>
    </w:p>
    <w:p w14:paraId="027907CF" w14:textId="5120853D" w:rsidR="00364043" w:rsidRDefault="00364043" w:rsidP="00364043">
      <w:pPr>
        <w:pStyle w:val="Heading4"/>
      </w:pPr>
      <w:r>
        <w:t>-</w:t>
      </w:r>
      <w:r w:rsidR="009E3D40">
        <w:t>s</w:t>
      </w:r>
      <w:r>
        <w:t>hift its China policy to a transactional style employing a quid pro-</w:t>
      </w:r>
      <w:proofErr w:type="gramStart"/>
      <w:r>
        <w:t>quo based</w:t>
      </w:r>
      <w:proofErr w:type="gramEnd"/>
      <w:r>
        <w:t xml:space="preserve"> approach</w:t>
      </w:r>
    </w:p>
    <w:p w14:paraId="782D409A" w14:textId="77777777" w:rsidR="00364043" w:rsidRDefault="00364043" w:rsidP="00364043">
      <w:pPr>
        <w:pStyle w:val="Heading4"/>
      </w:pPr>
      <w:r>
        <w:t>-develop a clear and coordinated US policy on Taiwan that incorporates the views of both the executive and legislative branches</w:t>
      </w:r>
    </w:p>
    <w:p w14:paraId="7B143AD2" w14:textId="77777777" w:rsidR="00364043" w:rsidRDefault="00364043" w:rsidP="00364043">
      <w:pPr>
        <w:pStyle w:val="Heading4"/>
      </w:pPr>
      <w:r>
        <w:t xml:space="preserve">-require Taiwan’s commitment to increased defense spending as a percentage of GDP in exchange for security guarantees </w:t>
      </w:r>
    </w:p>
    <w:p w14:paraId="52218A31" w14:textId="77777777" w:rsidR="00364043" w:rsidRDefault="00364043" w:rsidP="00364043">
      <w:pPr>
        <w:pStyle w:val="Heading4"/>
      </w:pPr>
      <w:r>
        <w:t>-assist Taiwan in diversifying its economy to lessen its current reliance on trade with the PRC</w:t>
      </w:r>
    </w:p>
    <w:p w14:paraId="6BBF5609" w14:textId="77777777" w:rsidR="00364043" w:rsidRPr="00912AF7" w:rsidRDefault="00364043" w:rsidP="00364043">
      <w:pPr>
        <w:pStyle w:val="Heading4"/>
      </w:pPr>
      <w:r w:rsidRPr="00912AF7">
        <w:t>-make clear to Taiwan that any unilateral changes to the status quo by Taiwan would preclude American military assistance</w:t>
      </w:r>
    </w:p>
    <w:p w14:paraId="2654881D" w14:textId="77777777" w:rsidR="00364043" w:rsidRDefault="00364043" w:rsidP="00364043">
      <w:pPr>
        <w:pStyle w:val="Heading4"/>
      </w:pPr>
      <w:r>
        <w:t xml:space="preserve">-reinstate the annual Taiwan Arms Talks </w:t>
      </w:r>
    </w:p>
    <w:p w14:paraId="13F6894B" w14:textId="77777777" w:rsidR="00364043" w:rsidRDefault="00364043" w:rsidP="00364043">
      <w:pPr>
        <w:pStyle w:val="Heading4"/>
      </w:pPr>
      <w:r>
        <w:t>-rescind its 2008 process change of delaying and bundling arms sales notifications according to the “China calendar’</w:t>
      </w:r>
    </w:p>
    <w:p w14:paraId="73FDC408" w14:textId="77777777" w:rsidR="00364043" w:rsidRDefault="00364043" w:rsidP="00364043">
      <w:pPr>
        <w:pStyle w:val="Heading4"/>
      </w:pPr>
      <w:r>
        <w:t xml:space="preserve">-encourage greater Direct Commercial Sales to Taiwan and the authorization of increased technology transfers to allow Taiwan to indigenously construct advanced weapon systems </w:t>
      </w:r>
    </w:p>
    <w:p w14:paraId="6956532D" w14:textId="77777777" w:rsidR="00364043" w:rsidRDefault="00364043" w:rsidP="00364043">
      <w:pPr>
        <w:pStyle w:val="Heading4"/>
      </w:pPr>
      <w:r>
        <w:t>-remove the requirement to make congressional notifications of security assistance public</w:t>
      </w:r>
    </w:p>
    <w:p w14:paraId="2FC1D152" w14:textId="77777777" w:rsidR="00364043" w:rsidRDefault="00364043" w:rsidP="00364043">
      <w:pPr>
        <w:pStyle w:val="Heading4"/>
      </w:pPr>
      <w:r>
        <w:t xml:space="preserve">-work to redefine PRC views of American security assistance to Taiwan based on negotiations on air defense and aircraft </w:t>
      </w:r>
    </w:p>
    <w:p w14:paraId="398806D0" w14:textId="77777777" w:rsidR="00364043" w:rsidRDefault="00364043" w:rsidP="00364043">
      <w:pPr>
        <w:pStyle w:val="Heading4"/>
      </w:pPr>
      <w:r>
        <w:t xml:space="preserve">-publicly link weapon sales to Taiwan with PRC behavior in the East and South China Seas and </w:t>
      </w:r>
      <w:proofErr w:type="gramStart"/>
      <w:r>
        <w:t>especially</w:t>
      </w:r>
      <w:proofErr w:type="gramEnd"/>
      <w:r>
        <w:t xml:space="preserve"> to threats to Taiwan’s security</w:t>
      </w:r>
    </w:p>
    <w:p w14:paraId="327A331A" w14:textId="77777777" w:rsidR="00364043" w:rsidRDefault="00364043" w:rsidP="00364043">
      <w:pPr>
        <w:pStyle w:val="Heading4"/>
      </w:pPr>
      <w:r>
        <w:t>-remind the PRC of the large and ongoing role the United States plays in keeping Taiwan part of the Chinese sphere of influence and preventing adverse Taiwanese actions</w:t>
      </w:r>
    </w:p>
    <w:p w14:paraId="1507489C" w14:textId="77777777" w:rsidR="00364043" w:rsidRDefault="00364043" w:rsidP="00364043"/>
    <w:p w14:paraId="53794C2E" w14:textId="77777777" w:rsidR="00364043" w:rsidRDefault="00364043" w:rsidP="00364043"/>
    <w:p w14:paraId="6F6C73CC" w14:textId="77777777" w:rsidR="00364043" w:rsidRDefault="00364043" w:rsidP="00364043">
      <w:pPr>
        <w:pStyle w:val="Heading4"/>
      </w:pPr>
      <w:r>
        <w:t xml:space="preserve">The CP solves Taiwan issues and spills over to solve further China disputes </w:t>
      </w:r>
    </w:p>
    <w:p w14:paraId="2EA35950" w14:textId="77777777" w:rsidR="00364043" w:rsidRPr="00BB07DF" w:rsidRDefault="00364043" w:rsidP="00364043">
      <w:bookmarkStart w:id="7" w:name="_Hlk10402674"/>
      <w:proofErr w:type="spellStart"/>
      <w:r w:rsidRPr="00820776">
        <w:rPr>
          <w:rStyle w:val="Style13ptBold"/>
        </w:rPr>
        <w:t>Ogrosky</w:t>
      </w:r>
      <w:proofErr w:type="spellEnd"/>
      <w:r w:rsidRPr="00820776">
        <w:rPr>
          <w:rStyle w:val="Style13ptBold"/>
        </w:rPr>
        <w:t xml:space="preserve"> 2016</w:t>
      </w:r>
      <w:r>
        <w:t xml:space="preserve"> (Lieutenant Colonel Christian </w:t>
      </w:r>
      <w:proofErr w:type="spellStart"/>
      <w:r>
        <w:t>Ogrosky</w:t>
      </w:r>
      <w:proofErr w:type="spellEnd"/>
      <w:r>
        <w:t>, “A Tale Of One China: How And Why Has The Efficacy Of United States Arms Sales To Taiwan Changed Since 1990?”, A Thesis Presented To The Faculty Of The School Of Advanced Air And Space Studies For Completion Of Graduation Requirements School Of Advanced Air And Space Studies Air University Maxwell Air Force Base, Alabama, May 2016 , https://apps.dtic.mil/dtic/tr/fulltext/u2/1030443.pdf)</w:t>
      </w:r>
    </w:p>
    <w:bookmarkEnd w:id="7"/>
    <w:p w14:paraId="4BA623CF" w14:textId="77777777" w:rsidR="00364043" w:rsidRDefault="00364043" w:rsidP="00364043">
      <w:r>
        <w:t xml:space="preserve">Multiple options exist to attenuate or delay these impacts. Most important, </w:t>
      </w:r>
      <w:r w:rsidRPr="00BB07DF">
        <w:rPr>
          <w:rStyle w:val="StyleUnderline"/>
        </w:rPr>
        <w:t>while still desiring to engage the PRC as a competitor rather than as an adversary, the United States should shift its China policy from one of aspiration to one grounded in a more transactional style</w:t>
      </w:r>
      <w:r>
        <w:t xml:space="preserve">. </w:t>
      </w:r>
      <w:r w:rsidRPr="00BB07DF">
        <w:rPr>
          <w:rStyle w:val="StyleUnderline"/>
        </w:rPr>
        <w:t>Instead of appealing to the PRC to change its behavior, often against Beijing’s own interests, the United States should employ a quid-pro-</w:t>
      </w:r>
      <w:proofErr w:type="gramStart"/>
      <w:r w:rsidRPr="00BB07DF">
        <w:rPr>
          <w:rStyle w:val="StyleUnderline"/>
        </w:rPr>
        <w:t>quo based</w:t>
      </w:r>
      <w:proofErr w:type="gramEnd"/>
      <w:r w:rsidRPr="00BB07DF">
        <w:rPr>
          <w:rStyle w:val="StyleUnderline"/>
        </w:rPr>
        <w:t xml:space="preserve"> approach to more effectively influence China to become a responsible regional and global stakeholder.</w:t>
      </w:r>
    </w:p>
    <w:p w14:paraId="3FB89C8F" w14:textId="77777777" w:rsidR="00364043" w:rsidRDefault="00364043" w:rsidP="00364043">
      <w:r>
        <w:t xml:space="preserve"> Another key step would be to </w:t>
      </w:r>
      <w:r w:rsidRPr="00BB07DF">
        <w:rPr>
          <w:rStyle w:val="StyleUnderline"/>
        </w:rPr>
        <w:t>develop a clear and coordinated US policy on Taiwan that incorporates the views of both the executive and legislative branches, as is mandated by the TRA. Such a policy would better enable the United States to resist PRC pressure and decrease fluctuations in policy between parties and with changes in presidential administrations</w:t>
      </w:r>
      <w:r>
        <w:t xml:space="preserve">. </w:t>
      </w:r>
    </w:p>
    <w:p w14:paraId="285AE40E" w14:textId="77777777" w:rsidR="00364043" w:rsidRDefault="00364043" w:rsidP="00364043">
      <w:r>
        <w:t xml:space="preserve">A reinvigorated US security assistance policy for Taiwan must begin by </w:t>
      </w:r>
      <w:r w:rsidRPr="00BB07DF">
        <w:rPr>
          <w:rStyle w:val="StyleUnderline"/>
        </w:rPr>
        <w:t>making greater demands of the Taiwanese themselves</w:t>
      </w:r>
      <w:r>
        <w:t xml:space="preserve">. In exchange for continuing security assistance, </w:t>
      </w:r>
      <w:r w:rsidRPr="00BB07DF">
        <w:rPr>
          <w:rStyle w:val="StyleUnderline"/>
        </w:rPr>
        <w:t>American policy should require Taiwan’s commitment to increased defense spending as a percentage of GDP, currently 1.9 percent, placing it closer to levels budgeted by other nations facing existential threats such as Israel, 5.7 percent, South Korea, 2.8 percent, and Singapore, 3.5 percent.</w:t>
      </w:r>
      <w:r>
        <w:t xml:space="preserve">34 Shortly after taking office on 4 August 2008, President Ma promised Taiwan would “demonstrate [its] determination to defend [itself] by…raising [its] defense budget to three percent of GDP.”35 </w:t>
      </w:r>
      <w:r w:rsidRPr="00BB07DF">
        <w:rPr>
          <w:rStyle w:val="StyleUnderline"/>
        </w:rPr>
        <w:t>Taiwan cannot expect even ambiguous American security guarantees if it is not willing to more seriously provide for its own defense.</w:t>
      </w:r>
      <w:r>
        <w:t xml:space="preserve"> Next, </w:t>
      </w:r>
      <w:r w:rsidRPr="00BB07DF">
        <w:rPr>
          <w:rStyle w:val="StyleUnderline"/>
        </w:rPr>
        <w:t>the United States should assist Taiwan in diversifying its economy to lessen its current reliance on trade with the PRC</w:t>
      </w:r>
      <w:r>
        <w:t xml:space="preserve">. A large step in this direction would be offering Taiwan membership in the Trans-Pacific Partnership if it proves willing to undertake the politically painful economic changes necessary for admission. Finally, </w:t>
      </w:r>
      <w:r w:rsidRPr="00BB07DF">
        <w:rPr>
          <w:rStyle w:val="StyleUnderline"/>
        </w:rPr>
        <w:t>the United States should continue to make clear that any unilateral changes to the status quo by Taiwan would preclude American military assistance. If Taiwan’s political leaders remain sufficiently confident of ongoing US support, they will be more likely to “forego any radical solutions for maintaining Taiwan’s sovereignty and national security status</w:t>
      </w:r>
      <w:r>
        <w:t xml:space="preserve">.”36 </w:t>
      </w:r>
    </w:p>
    <w:p w14:paraId="41EBB937" w14:textId="77777777" w:rsidR="00364043" w:rsidRDefault="00364043" w:rsidP="00364043">
      <w:r>
        <w:t xml:space="preserve">Several simple American administrative changes would increase the effectiveness of the security assistance provided to Taiwan and decrease adverse PRC reactions. </w:t>
      </w:r>
      <w:r w:rsidRPr="00BB07DF">
        <w:rPr>
          <w:rStyle w:val="StyleUnderline"/>
        </w:rPr>
        <w:t>The United States should reinstate the annual Taiwan Arms Talks</w:t>
      </w:r>
      <w:r>
        <w:t xml:space="preserve"> cancelled by President Bush in 2001. </w:t>
      </w:r>
      <w:r w:rsidRPr="00BB07DF">
        <w:rPr>
          <w:rStyle w:val="StyleUnderline"/>
        </w:rPr>
        <w:t>Taiwan is not a normal FMS customer. An annual meeting would ensure that Taiwan’s security assistance requests receive due consideration and would provide an additional forum for discussions between Taiwanese and American defense leaders</w:t>
      </w:r>
      <w:r>
        <w:t xml:space="preserve">. Next, the United States should rescind its 2008 process change of delaying and bundling arms sales notifications according to the “China calendar.” </w:t>
      </w:r>
      <w:r w:rsidRPr="00912AF7">
        <w:rPr>
          <w:rStyle w:val="StyleUnderline"/>
        </w:rPr>
        <w:t>More frequent individual program notifications would be less likely than the current process to arouse PRC ire and would condition the PRC to expect routine and ongoing American assistance to Taiwan</w:t>
      </w:r>
      <w:r>
        <w:t xml:space="preserve">. Additionally, </w:t>
      </w:r>
      <w:r w:rsidRPr="00912AF7">
        <w:rPr>
          <w:rStyle w:val="StyleUnderline"/>
        </w:rPr>
        <w:t xml:space="preserve">individual sales would provide a variable response that the United States could ratchet up or down based upon PRC actions in the South and East China Seas or increased threats to Taiwan. Furthermore, this change would improve Taiwan’s ability to plan for itself, providing it a greater sense of control of its own defense, decreasing Taiwan’s dependence on American security guarantees. </w:t>
      </w:r>
    </w:p>
    <w:p w14:paraId="0B2D3B71" w14:textId="77777777" w:rsidR="00364043" w:rsidRDefault="00364043" w:rsidP="00364043">
      <w:r>
        <w:t xml:space="preserve">Another part of a renewed US strategy should be to </w:t>
      </w:r>
      <w:r w:rsidRPr="00912AF7">
        <w:rPr>
          <w:rStyle w:val="StyleUnderline"/>
        </w:rPr>
        <w:t>encourage greater Direct Commercial Sales to Taiwan and the authorization of increased technology transfers to allow Taiwan to indigenously construct advanced weapon systems like submarines</w:t>
      </w:r>
      <w:r>
        <w:t>. After 1983, “US policymakers paid close attention to FMS-case values, instead stressing direct commercial sales (DCS) for arms to Taiwan. Examples of major DCS programs, or hybrid FMS/DCS programs, during this period include the CM-11/M48H main battle tank, the Indigenous Defense Fighter (IDF), the PFG-2 frigate program, and the Tien Kong air defense system, among others. Because of the smaller public footprint of direct commercial sales, negative PRC responses to these types of US-Taiwan technical transfer [sic], licensed production, or locally assembled within DCS channels appear both subdued and rare.”37</w:t>
      </w:r>
    </w:p>
    <w:p w14:paraId="614E03F6" w14:textId="77777777" w:rsidR="00364043" w:rsidRPr="00912AF7" w:rsidRDefault="00364043" w:rsidP="00364043">
      <w:pPr>
        <w:rPr>
          <w:rStyle w:val="StyleUnderline"/>
        </w:rPr>
      </w:pPr>
      <w:r>
        <w:t xml:space="preserve">Furthermore, the United States should </w:t>
      </w:r>
      <w:r w:rsidRPr="00912AF7">
        <w:rPr>
          <w:rStyle w:val="StyleUnderline"/>
        </w:rPr>
        <w:t>reconsider the requirement to make congressional notifications of security assistance public</w:t>
      </w:r>
      <w:r>
        <w:t xml:space="preserve">. Originally passed to ensure arms sales to Taiwan received sufficient congressional debate, “these little-noticed provisions have dramatically altered the climate affecting arms sales to Taiwan. What was once an obscure process is now increasingly open to congressional and public debate.”38 </w:t>
      </w:r>
      <w:r w:rsidRPr="00912AF7">
        <w:rPr>
          <w:rStyle w:val="StyleUnderline"/>
        </w:rPr>
        <w:t xml:space="preserve">Removing this public reminder of Taiwan’s self-governance and potential irritant to the PRC from the arms transfer process might assist in reducing the strength of PRC protests. </w:t>
      </w:r>
    </w:p>
    <w:p w14:paraId="08FAF120" w14:textId="77777777" w:rsidR="00364043" w:rsidRDefault="00364043" w:rsidP="00364043">
      <w:r>
        <w:t xml:space="preserve">The United States should also </w:t>
      </w:r>
      <w:r w:rsidRPr="00912AF7">
        <w:rPr>
          <w:rStyle w:val="StyleUnderline"/>
        </w:rPr>
        <w:t>work to redefine PRC views of American security assistance to Taiwan. Recognizing PRC attempts to draw red lines around new technologies and key systems, the United States should work to recast the bounds of the conversation</w:t>
      </w:r>
      <w:r>
        <w:t xml:space="preserve">. For missile defense, </w:t>
      </w:r>
      <w:r w:rsidRPr="00912AF7">
        <w:rPr>
          <w:rStyle w:val="StyleUnderline"/>
        </w:rPr>
        <w:t>the United States could begin discussions on selling THAAD systems and settle for further Patriot deliveries, if Taiwan has a military requirement for the system. Air superiority discussions should shift to the sale of F-35s, such that Beijing would no longer view the sale of F-16C/Ds as the worst-case option. Following this pattern, Taiwan could still receive critical, if not the most modern, systems for key defense missions</w:t>
      </w:r>
      <w:r>
        <w:t xml:space="preserve">. </w:t>
      </w:r>
    </w:p>
    <w:p w14:paraId="1E011CAA" w14:textId="77777777" w:rsidR="00364043" w:rsidRDefault="00364043" w:rsidP="00364043">
      <w:r>
        <w:t xml:space="preserve">Next, </w:t>
      </w:r>
      <w:r w:rsidRPr="00912AF7">
        <w:rPr>
          <w:rStyle w:val="StyleUnderline"/>
        </w:rPr>
        <w:t xml:space="preserve">the United States should publicly link weapon sales to Taiwan with PRC behavior in the East and South China Seas and </w:t>
      </w:r>
      <w:proofErr w:type="gramStart"/>
      <w:r w:rsidRPr="00912AF7">
        <w:rPr>
          <w:rStyle w:val="StyleUnderline"/>
        </w:rPr>
        <w:t>especially</w:t>
      </w:r>
      <w:proofErr w:type="gramEnd"/>
      <w:r w:rsidRPr="00912AF7">
        <w:rPr>
          <w:rStyle w:val="StyleUnderline"/>
        </w:rPr>
        <w:t xml:space="preserve"> to threats to Taiwan’s security. The United States should tie a future South China Sea ADIZ declaration</w:t>
      </w:r>
      <w:r>
        <w:t xml:space="preserve">, </w:t>
      </w:r>
      <w:r w:rsidRPr="00912AF7">
        <w:rPr>
          <w:rStyle w:val="StyleUnderline"/>
        </w:rPr>
        <w:t>for example, to the release of an advanced capability to Taiwan, such as F-16C/D aircraft. The United States should meet PRC systems or actions that threaten Taiwan with the sale of a system that helps to counter that threat. In this way, the PRC would understand that “continued reliance on military instruments of coercion to resolve political differences [would] come at a cost. Sound US-China relations rest upon the assumption that Beijing will adopt peaceful means to resolve differences with Taiwan.”</w:t>
      </w:r>
      <w:r>
        <w:t>39</w:t>
      </w:r>
    </w:p>
    <w:p w14:paraId="2BB5568A" w14:textId="77777777" w:rsidR="00364043" w:rsidRPr="00211794" w:rsidRDefault="00364043" w:rsidP="00364043">
      <w:r>
        <w:t xml:space="preserve">Finally, </w:t>
      </w:r>
      <w:r w:rsidRPr="00912AF7">
        <w:rPr>
          <w:rStyle w:val="StyleUnderline"/>
        </w:rPr>
        <w:t>the United States should remind the PRC of the large and ongoing role the United States plays in keeping Taiwan part of the Chinese sphere of influence and preventing adverse Taiwanese actions, including twice preventing Taiwan from developing nuclear weapons.40 The PRC must understand that decreased American involvement in Taiwan affairs would decrease American desires to continue to play this consequential role in the future</w:t>
      </w:r>
      <w:r>
        <w:t>.</w:t>
      </w:r>
    </w:p>
    <w:p w14:paraId="1B0AA0F9" w14:textId="5C653201" w:rsidR="00767EAD" w:rsidRDefault="00767EAD" w:rsidP="00461D40">
      <w:pPr>
        <w:pStyle w:val="Heading3"/>
      </w:pPr>
      <w:r>
        <w:t>--China Escalation Planks</w:t>
      </w:r>
    </w:p>
    <w:p w14:paraId="313C3DB9" w14:textId="7801045D" w:rsidR="00DC57D6" w:rsidRDefault="00DC57D6" w:rsidP="00DC57D6">
      <w:pPr>
        <w:pStyle w:val="Heading4"/>
      </w:pPr>
      <w:r>
        <w:t xml:space="preserve">CP Text: The United States federal government should: </w:t>
      </w:r>
    </w:p>
    <w:p w14:paraId="5A115035" w14:textId="2543E73B" w:rsidR="00DC57D6" w:rsidRDefault="00DC57D6" w:rsidP="00DC57D6">
      <w:pPr>
        <w:pStyle w:val="Heading4"/>
      </w:pPr>
      <w:r>
        <w:t>-Fortify the “no surprises” approach to cross-Strait relations between Washington and Taipei</w:t>
      </w:r>
    </w:p>
    <w:p w14:paraId="15052A4D" w14:textId="6B204527" w:rsidR="00DC57D6" w:rsidRDefault="00DC57D6" w:rsidP="00DC57D6">
      <w:pPr>
        <w:pStyle w:val="Heading4"/>
      </w:pPr>
      <w:r>
        <w:t>-Establish a dedicated and functioning channel between Washington and Beijing involving seasoned diplomats to examine on a sustained basis each other’s concerns regarding cross-Strait developments</w:t>
      </w:r>
    </w:p>
    <w:p w14:paraId="2D3AB799" w14:textId="5009E16D" w:rsidR="00DC57D6" w:rsidRDefault="00DC57D6" w:rsidP="00DC57D6">
      <w:pPr>
        <w:pStyle w:val="Heading4"/>
      </w:pPr>
      <w:r>
        <w:t>-assist Taipei and Beijing in developing a dedicated and functioning channel between Washington and Beijing involving seasoned diplomats to examine on a sustained basis each other’s concerns regarding cross-Strait developments</w:t>
      </w:r>
    </w:p>
    <w:p w14:paraId="261A00F8" w14:textId="4EA3F2EC" w:rsidR="00DC57D6" w:rsidRDefault="00DC57D6" w:rsidP="00DC57D6"/>
    <w:p w14:paraId="02AB36DB" w14:textId="50ECEF56" w:rsidR="00DC57D6" w:rsidRPr="00DC57D6" w:rsidRDefault="00DC57D6" w:rsidP="00DC57D6">
      <w:pPr>
        <w:pStyle w:val="Heading4"/>
      </w:pPr>
      <w:r>
        <w:t xml:space="preserve">The CP solves any Taiwan based escalation without giving up arms sales </w:t>
      </w:r>
    </w:p>
    <w:p w14:paraId="20AB6449" w14:textId="2EECCDBC" w:rsidR="00DC57D6" w:rsidRPr="00DC57D6" w:rsidRDefault="00DC57D6" w:rsidP="00DC57D6">
      <w:r w:rsidRPr="00DC57D6">
        <w:rPr>
          <w:rStyle w:val="Style13ptBold"/>
        </w:rPr>
        <w:t>Hass 2019</w:t>
      </w:r>
      <w:r>
        <w:t xml:space="preserve"> (Ryan Hass is a David M. Rubenstein Fellow in the Foreign Policy program at Brookings, where he holds a joint appointment to the John L. Thornton China Center and the Center for East Asia Policy Studies. He is also a nonresident affiliated fellow in the Paul Tsai China Center at Yale Law School. Hass focuses his research and analysis on enhancing policy development on the pressing political, economic, and security challenges facing the United States in East Asia. “Cross-Strait risks are rising and need to be managed”, </w:t>
      </w:r>
      <w:hyperlink r:id="rId75" w:history="1">
        <w:r w:rsidRPr="00DE05A0">
          <w:rPr>
            <w:rStyle w:val="Hyperlink"/>
          </w:rPr>
          <w:t>https://www.brookings.edu/opinions/cross-strait-risks-are-rising-and-need-to-be-managed/</w:t>
        </w:r>
      </w:hyperlink>
      <w:r>
        <w:t xml:space="preserve"> , April 22, 2019)</w:t>
      </w:r>
    </w:p>
    <w:p w14:paraId="52CF6268" w14:textId="083F15C2" w:rsidR="00767EAD" w:rsidRPr="00DC57D6" w:rsidRDefault="00767EAD" w:rsidP="00767EAD">
      <w:pPr>
        <w:rPr>
          <w:rStyle w:val="StyleUnderline"/>
        </w:rPr>
      </w:pPr>
      <w:r w:rsidRPr="00DC57D6">
        <w:rPr>
          <w:rStyle w:val="StyleUnderline"/>
        </w:rPr>
        <w:t>This risk ought to concentrate minds in Washington, Taipei, and Beijing on practical steps for mitigating unintended escalation. These could include:</w:t>
      </w:r>
    </w:p>
    <w:p w14:paraId="6ABC5A6C" w14:textId="77777777" w:rsidR="00767EAD" w:rsidRPr="00DC57D6" w:rsidRDefault="00767EAD" w:rsidP="00767EAD">
      <w:pPr>
        <w:rPr>
          <w:rStyle w:val="StyleUnderline"/>
        </w:rPr>
      </w:pPr>
      <w:r w:rsidRPr="00DC57D6">
        <w:rPr>
          <w:rStyle w:val="StyleUnderline"/>
        </w:rPr>
        <w:t>Fortifying the “no surprises” approach to cross-Strait relations between Washington and Taipei;</w:t>
      </w:r>
    </w:p>
    <w:p w14:paraId="01689F9E" w14:textId="77777777" w:rsidR="00767EAD" w:rsidRPr="00DC57D6" w:rsidRDefault="00767EAD" w:rsidP="00767EAD">
      <w:pPr>
        <w:rPr>
          <w:rStyle w:val="StyleUnderline"/>
        </w:rPr>
      </w:pPr>
      <w:r w:rsidRPr="00DC57D6">
        <w:rPr>
          <w:rStyle w:val="StyleUnderline"/>
        </w:rPr>
        <w:t>Establishing a dedicated and functioning channel between Washington and Beijing involving seasoned diplomats to examine on a sustained basis each other’s concerns regarding cross-Strait developments;</w:t>
      </w:r>
    </w:p>
    <w:p w14:paraId="0D964747" w14:textId="77777777" w:rsidR="00767EAD" w:rsidRPr="00DC57D6" w:rsidRDefault="00767EAD" w:rsidP="00767EAD">
      <w:pPr>
        <w:rPr>
          <w:rStyle w:val="StyleUnderline"/>
        </w:rPr>
      </w:pPr>
      <w:r w:rsidRPr="00DC57D6">
        <w:rPr>
          <w:rStyle w:val="StyleUnderline"/>
        </w:rPr>
        <w:t>Developing a reliable, discreet, unofficial channel between Taipei and Beijing to manage incidents when they arise, so that impulses toward rapid retaliation can be dampened;</w:t>
      </w:r>
    </w:p>
    <w:p w14:paraId="1E36036F" w14:textId="0020E007" w:rsidR="00767EAD" w:rsidRPr="00767EAD" w:rsidRDefault="00767EAD" w:rsidP="00767EAD">
      <w:r>
        <w:t>Exercising restraint on the part of Beijing in its use of financial, cyber, media, and social media tools to meddle in Taiwan’s political discourse. (If evidence becomes publicly available of Beijing seeking to interfere in the election, it will harm Beijing’s preferred candidates.)</w:t>
      </w:r>
    </w:p>
    <w:p w14:paraId="5406C40E" w14:textId="7E1921DA" w:rsidR="00461D40" w:rsidRDefault="00F368D2" w:rsidP="00461D40">
      <w:pPr>
        <w:pStyle w:val="Heading3"/>
      </w:pPr>
      <w:r>
        <w:t xml:space="preserve">1NC </w:t>
      </w:r>
      <w:r w:rsidR="00461D40">
        <w:t>Trade</w:t>
      </w:r>
    </w:p>
    <w:p w14:paraId="65602B9A" w14:textId="742F8A57" w:rsidR="00F368D2" w:rsidRPr="0055376A" w:rsidRDefault="00F368D2" w:rsidP="00F368D2">
      <w:pPr>
        <w:pStyle w:val="Heading4"/>
        <w:shd w:val="clear" w:color="auto" w:fill="FFFFFF"/>
        <w:spacing w:line="278" w:lineRule="atLeast"/>
        <w:rPr>
          <w:color w:val="222222"/>
          <w:szCs w:val="26"/>
        </w:rPr>
      </w:pPr>
      <w:r>
        <w:rPr>
          <w:color w:val="222222"/>
          <w:szCs w:val="26"/>
        </w:rPr>
        <w:t xml:space="preserve">CP </w:t>
      </w:r>
      <w:proofErr w:type="gramStart"/>
      <w:r>
        <w:rPr>
          <w:color w:val="222222"/>
          <w:szCs w:val="26"/>
        </w:rPr>
        <w:t>Text :</w:t>
      </w:r>
      <w:proofErr w:type="gramEnd"/>
      <w:r>
        <w:rPr>
          <w:color w:val="222222"/>
          <w:szCs w:val="26"/>
        </w:rPr>
        <w:t xml:space="preserve"> The United States federal government should substantially increase statutory restrictions on the executive power of the President of the United States by restricting congressionally delegated trade power with respect to the People’s Republic of China.</w:t>
      </w:r>
    </w:p>
    <w:p w14:paraId="25349FB5" w14:textId="6EDFB1CD" w:rsidR="00F368D2" w:rsidRDefault="00F368D2" w:rsidP="00F368D2"/>
    <w:p w14:paraId="16B4F784" w14:textId="77777777" w:rsidR="00F368D2" w:rsidRPr="00F368D2" w:rsidRDefault="00F368D2" w:rsidP="00F368D2"/>
    <w:p w14:paraId="35AB5C06" w14:textId="77777777" w:rsidR="00F368D2" w:rsidRDefault="00F368D2" w:rsidP="00F368D2">
      <w:pPr>
        <w:pStyle w:val="Heading4"/>
      </w:pPr>
      <w:r>
        <w:t xml:space="preserve">Only the revitalization of Congressional trade power solves market stability and business confidence stemming from Trump’s unpredictability. </w:t>
      </w:r>
    </w:p>
    <w:p w14:paraId="09F62893" w14:textId="77777777" w:rsidR="00F368D2" w:rsidRDefault="00F368D2" w:rsidP="00F368D2">
      <w:r>
        <w:rPr>
          <w:rStyle w:val="Style13ptBold"/>
        </w:rPr>
        <w:t>Boomer 3-7-18</w:t>
      </w:r>
      <w:r>
        <w:t xml:space="preserve"> - technology and business analytics consultant living in Dallas, Texas. He studied political science, history, and business economics at the University of Notre Dame.</w:t>
      </w:r>
    </w:p>
    <w:p w14:paraId="437F5370" w14:textId="77777777" w:rsidR="00F368D2" w:rsidRDefault="00F368D2" w:rsidP="00F368D2">
      <w:r>
        <w:t xml:space="preserve">Matthew, Trump’s Move On Tariffs Is Emblematic Of A Dangerous Tendency To Concentrate Power, The Federalist, </w:t>
      </w:r>
      <w:hyperlink r:id="rId76" w:history="1">
        <w:r>
          <w:rPr>
            <w:rStyle w:val="Hyperlink"/>
            <w:color w:val="000000"/>
            <w:u w:val="single"/>
          </w:rPr>
          <w:t>http://thefederalist.com/2018/03/07/trumps-tariff-move-emphasizes-danger-of-concentrated-executive-power/</w:t>
        </w:r>
      </w:hyperlink>
    </w:p>
    <w:p w14:paraId="06B0C6D5" w14:textId="77777777" w:rsidR="00F368D2" w:rsidRDefault="00F368D2" w:rsidP="00F368D2">
      <w:r>
        <w:t xml:space="preserve">*inserted for grammar </w:t>
      </w:r>
    </w:p>
    <w:p w14:paraId="46C8965F" w14:textId="4924F98D" w:rsidR="00F368D2" w:rsidRDefault="00F368D2" w:rsidP="00F368D2">
      <w:pPr>
        <w:rPr>
          <w:sz w:val="14"/>
        </w:rPr>
      </w:pPr>
      <w:r>
        <w:rPr>
          <w:sz w:val="14"/>
        </w:rPr>
        <w:t xml:space="preserve">President </w:t>
      </w:r>
      <w:r w:rsidRPr="00F42561">
        <w:rPr>
          <w:rStyle w:val="TitleChar"/>
        </w:rPr>
        <w:t>Trump’s</w:t>
      </w:r>
      <w:r>
        <w:rPr>
          <w:rStyle w:val="TitleChar"/>
        </w:rPr>
        <w:t xml:space="preserve"> announcement that he </w:t>
      </w:r>
      <w:r w:rsidRPr="00F42561">
        <w:rPr>
          <w:rStyle w:val="TitleChar"/>
        </w:rPr>
        <w:t>plans to impose tariffs</w:t>
      </w:r>
      <w:r>
        <w:rPr>
          <w:rStyle w:val="TitleChar"/>
        </w:rPr>
        <w:t xml:space="preserve"> of 25 percent and 10 percent </w:t>
      </w:r>
      <w:r w:rsidRPr="00F42561">
        <w:rPr>
          <w:rStyle w:val="TitleChar"/>
        </w:rPr>
        <w:t>on steel and aluminum</w:t>
      </w:r>
      <w:r>
        <w:rPr>
          <w:rStyle w:val="TitleChar"/>
        </w:rPr>
        <w:t xml:space="preserve">, respectively, </w:t>
      </w:r>
      <w:r w:rsidRPr="00F42561">
        <w:rPr>
          <w:rStyle w:val="TitleChar"/>
        </w:rPr>
        <w:t>caught markets</w:t>
      </w:r>
      <w:r>
        <w:rPr>
          <w:rStyle w:val="TitleChar"/>
        </w:rPr>
        <w:t xml:space="preserve"> and business leaders </w:t>
      </w:r>
      <w:r w:rsidRPr="00F42561">
        <w:rPr>
          <w:rStyle w:val="TitleChar"/>
        </w:rPr>
        <w:t>off guard</w:t>
      </w:r>
      <w:r>
        <w:rPr>
          <w:rStyle w:val="TitleChar"/>
        </w:rPr>
        <w:t>.</w:t>
      </w:r>
      <w:r>
        <w:rPr>
          <w:sz w:val="14"/>
        </w:rPr>
        <w:t xml:space="preserve"> </w:t>
      </w:r>
      <w:r>
        <w:rPr>
          <w:rStyle w:val="TitleChar"/>
        </w:rPr>
        <w:t>Journalists have paid a great deal of attention to its economic impacts</w:t>
      </w:r>
      <w:r>
        <w:rPr>
          <w:sz w:val="14"/>
        </w:rPr>
        <w:t xml:space="preserve">, ranging from a short-term drop in stock prices for firms that use steel in manufacturing to job losses and retaliatory trade restrictions from partners. </w:t>
      </w:r>
      <w:r>
        <w:rPr>
          <w:rStyle w:val="TitleChar"/>
        </w:rPr>
        <w:t xml:space="preserve">Each of these is reason enough to reject Trump’s tariffs as unwise, but they are also emblematic of a graver danger. Beyond simply being bad policy, </w:t>
      </w:r>
      <w:r w:rsidRPr="00F42561">
        <w:rPr>
          <w:rStyle w:val="TitleChar"/>
        </w:rPr>
        <w:t>Trump’s</w:t>
      </w:r>
      <w:r>
        <w:rPr>
          <w:rStyle w:val="TitleChar"/>
        </w:rPr>
        <w:t xml:space="preserve"> </w:t>
      </w:r>
      <w:r w:rsidRPr="00F42561">
        <w:rPr>
          <w:rStyle w:val="Emphasis"/>
        </w:rPr>
        <w:t>unilateral actions</w:t>
      </w:r>
      <w:r>
        <w:rPr>
          <w:rStyle w:val="TitleChar"/>
        </w:rPr>
        <w:t xml:space="preserve"> </w:t>
      </w:r>
      <w:r w:rsidRPr="00F42561">
        <w:rPr>
          <w:rStyle w:val="TitleChar"/>
        </w:rPr>
        <w:t>on steel and aluminum tariffs epitomize the dangers of the longstanding</w:t>
      </w:r>
      <w:r>
        <w:rPr>
          <w:sz w:val="14"/>
        </w:rPr>
        <w:t xml:space="preserve"> and, regrettably, bipartisan </w:t>
      </w:r>
      <w:r w:rsidRPr="00F42561">
        <w:rPr>
          <w:rStyle w:val="TitleChar"/>
        </w:rPr>
        <w:t>trend toward excessive concentration of power in the executive branch</w:t>
      </w:r>
      <w:r>
        <w:rPr>
          <w:sz w:val="14"/>
        </w:rPr>
        <w:t xml:space="preserve">. The president has justified his actions by claiming he is acting in the interests of American workers and national-security interests by preserving jobs in steel and aluminum manufacturing, while preserving a domestically produced supply of each metal in the case of a geopolitical crisis. On the former count he is shortsighted; on the latter he is either deeply misguided or cynically creating a means by which he can exercise a power that rightfully belongs to Congress. Steelworkers and steel-town residents are optimistic about the tariffs, hoping they will bring back jobs and revive manufacturing communities. However, available evidence suggests that automation and improvements in factory technology, would have depressed employment at American steel mills with or without the concurrent phenomenon of globalization. There is no tariff that can un-ring that bell. Even if we were to grant that tariffs might help some American steel manufacturers, theirs is a narrow interest compared to the wide swath of industries — which includes sectors as varied as beer, automobiles, construction and energy — that would face higher production costs and slower job growth as result of higher prices for raw materials, to say nothing of the millions of American consumers to whom the tariffs could be passed on through higher prices for finished goods. Given these ripple effects, benefits from the tariffs are unlikely to accrue to blue-collar Americans. The direct economic impact of these tariffs, however, is small next to their implications for international trade writ large. It is here where the administration’s rhetoric begins to ring truly hollow: Trump and his advisers have cloaked their protectionism in national-security terms as necessary to counter Chinese domination of the market and ensure America has a ready supply of critical raw materials, but the effects of their proposals would in fact weaken America’s position in the world. Despite its massive presence in the global market, China only just cracks the top five of steel importers to the United States. The countries ahead of China — Canada, South Korea, Mexico, and Brazil — are all U.S. allies or important strategic partners, as are Japan and the European Union, both of whom have had intensely negative reactions to Trump’s proposals. Antagonizing allies and instigating tit-for-tat restrictions across the international trade system simply to create a minor irritation for Chinese steelmakers and create a small boost in domestic production is, in national-security terms, a poor trade-off. </w:t>
      </w:r>
      <w:r>
        <w:rPr>
          <w:rStyle w:val="TitleChar"/>
        </w:rPr>
        <w:t>The most insidious part of this story is also the one that has gotten the least attention. Trump has casually seized for himself a power — the ability to levy tariffs — that traditionally and rightfully belongs to Congress</w:t>
      </w:r>
      <w:r>
        <w:rPr>
          <w:sz w:val="14"/>
        </w:rPr>
        <w:t xml:space="preserve">. This legislative prerogative was, like so many, passed to the executive branch by means of euphemism and bureaucratic interpretation, with an odd wrinkle: in this case, Congress itself played an active role in abdicating its responsibility. Section 232 of the ironically titled Trade Expansion Act of 1962 granted the president the right to impose tariffs in the case of a national security threat. This exemption was no doubt intended for a scenario of large-scale conflict in which the U.S. would have no choice but to produce its own steel. The law, however, makes no such specifications, and national security threats are like tans: anyone can make it look like they have one, no matter how real it is. </w:t>
      </w:r>
      <w:proofErr w:type="gramStart"/>
      <w:r>
        <w:rPr>
          <w:sz w:val="14"/>
        </w:rPr>
        <w:t>Thus</w:t>
      </w:r>
      <w:proofErr w:type="gramEnd"/>
      <w:r>
        <w:rPr>
          <w:sz w:val="14"/>
        </w:rPr>
        <w:t xml:space="preserve"> did the Commerce Department conclude that a status quo in which the United States imports one third of its steel, </w:t>
      </w:r>
      <w:r w:rsidRPr="00F368D2">
        <w:rPr>
          <w:sz w:val="14"/>
        </w:rPr>
        <w:t xml:space="preserve">mostly from its allies, constituted a national security threat large enough to justify the president in imposing tax increases by fiat. The Constitution explicitly grants the power to levy taxes, including tariffs, to guard against corruption and arbitrary government, and both of these are present in Trump’s tariffs. </w:t>
      </w:r>
      <w:r w:rsidRPr="00F368D2">
        <w:rPr>
          <w:rStyle w:val="TitleChar"/>
        </w:rPr>
        <w:t xml:space="preserve">Trump has cloaked his tariff proposals in populist rhetoric, but they represent cronyism of the highest order, providing concentrated benefits to narrow political interests while imposing much larger costs on the general public. </w:t>
      </w:r>
      <w:r w:rsidRPr="00F42561">
        <w:rPr>
          <w:rStyle w:val="Emphasis"/>
        </w:rPr>
        <w:t>It would be difficult for such a proposal to pass muster in Congress</w:t>
      </w:r>
      <w:r w:rsidRPr="00F368D2">
        <w:rPr>
          <w:rStyle w:val="TitleChar"/>
        </w:rPr>
        <w:t xml:space="preserve">, </w:t>
      </w:r>
      <w:r w:rsidRPr="00F42561">
        <w:rPr>
          <w:rStyle w:val="TitleChar"/>
        </w:rPr>
        <w:t>whose members represent Americans with a vast array of contradicting interests</w:t>
      </w:r>
      <w:r w:rsidRPr="00F368D2">
        <w:rPr>
          <w:sz w:val="14"/>
        </w:rPr>
        <w:t xml:space="preserve">. </w:t>
      </w:r>
      <w:r w:rsidRPr="00F368D2">
        <w:rPr>
          <w:rStyle w:val="TitleChar"/>
        </w:rPr>
        <w:t xml:space="preserve">Setting factions against each other to make legislation without broad appeal difficult to pass was a specific purpose of Congress’s design. </w:t>
      </w:r>
      <w:r w:rsidRPr="00F42561">
        <w:rPr>
          <w:rStyle w:val="TitleChar"/>
        </w:rPr>
        <w:t>The President</w:t>
      </w:r>
      <w:r w:rsidRPr="00F368D2">
        <w:rPr>
          <w:rStyle w:val="TitleChar"/>
        </w:rPr>
        <w:t xml:space="preserve">, by comparison, is only one man, </w:t>
      </w:r>
      <w:r w:rsidRPr="00F42561">
        <w:rPr>
          <w:rStyle w:val="TitleChar"/>
        </w:rPr>
        <w:t>who at any given time may have</w:t>
      </w:r>
      <w:r w:rsidRPr="00F368D2">
        <w:rPr>
          <w:rStyle w:val="TitleChar"/>
        </w:rPr>
        <w:t xml:space="preserve"> </w:t>
      </w:r>
      <w:r w:rsidRPr="00F42561">
        <w:rPr>
          <w:rStyle w:val="Emphasis"/>
          <w:sz w:val="36"/>
        </w:rPr>
        <w:t>multiple quacks</w:t>
      </w:r>
      <w:r w:rsidRPr="00F368D2">
        <w:rPr>
          <w:rStyle w:val="TitleChar"/>
          <w:sz w:val="36"/>
        </w:rPr>
        <w:t xml:space="preserve"> </w:t>
      </w:r>
      <w:r w:rsidRPr="00F42561">
        <w:rPr>
          <w:rStyle w:val="TitleChar"/>
        </w:rPr>
        <w:t>and</w:t>
      </w:r>
      <w:r w:rsidRPr="00F368D2">
        <w:rPr>
          <w:rStyle w:val="TitleChar"/>
        </w:rPr>
        <w:t xml:space="preserve"> </w:t>
      </w:r>
      <w:r w:rsidRPr="00F42561">
        <w:rPr>
          <w:rStyle w:val="Emphasis"/>
        </w:rPr>
        <w:t>rent-seekers</w:t>
      </w:r>
      <w:r w:rsidRPr="00F368D2">
        <w:rPr>
          <w:rStyle w:val="TitleChar"/>
        </w:rPr>
        <w:t xml:space="preserve"> </w:t>
      </w:r>
      <w:r w:rsidRPr="00F42561">
        <w:rPr>
          <w:rStyle w:val="TitleChar"/>
        </w:rPr>
        <w:t>whispering</w:t>
      </w:r>
      <w:r w:rsidRPr="00F368D2">
        <w:rPr>
          <w:rStyle w:val="TitleChar"/>
        </w:rPr>
        <w:t xml:space="preserve"> </w:t>
      </w:r>
      <w:r w:rsidRPr="00F42561">
        <w:rPr>
          <w:rStyle w:val="Emphasis"/>
        </w:rPr>
        <w:t>sweet, economically illiterate nothings in his ear</w:t>
      </w:r>
      <w:r w:rsidRPr="00F368D2">
        <w:rPr>
          <w:rStyle w:val="TitleChar"/>
        </w:rPr>
        <w:t>.</w:t>
      </w:r>
      <w:r w:rsidRPr="00F368D2">
        <w:rPr>
          <w:sz w:val="14"/>
        </w:rPr>
        <w:t xml:space="preserve"> What matters here is not whether Donald Trump is more or less virtuous than your average congressman, but </w:t>
      </w:r>
      <w:r>
        <w:rPr>
          <w:sz w:val="14"/>
        </w:rPr>
        <w:t xml:space="preserve">that </w:t>
      </w:r>
      <w:r>
        <w:rPr>
          <w:rStyle w:val="TitleChar"/>
        </w:rPr>
        <w:t>should he go into the business of picking winners and losers, there will be no one to check his worst impulses</w:t>
      </w:r>
      <w:r>
        <w:rPr>
          <w:sz w:val="14"/>
        </w:rPr>
        <w:t xml:space="preserve">. </w:t>
      </w:r>
      <w:r>
        <w:rPr>
          <w:rStyle w:val="TitleChar"/>
        </w:rPr>
        <w:t>In addition to being vulnerable to corruption, government by executive order has another shortcoming</w:t>
      </w:r>
      <w:r>
        <w:rPr>
          <w:sz w:val="14"/>
        </w:rPr>
        <w:t xml:space="preserve">: </w:t>
      </w:r>
      <w:r w:rsidRPr="00F42561">
        <w:rPr>
          <w:rStyle w:val="Emphasis"/>
        </w:rPr>
        <w:t>it is</w:t>
      </w:r>
      <w:r>
        <w:rPr>
          <w:rStyle w:val="Emphasis"/>
        </w:rPr>
        <w:t xml:space="preserve"> arbitrary, and therefore </w:t>
      </w:r>
      <w:r w:rsidRPr="00F42561">
        <w:rPr>
          <w:rStyle w:val="Emphasis"/>
        </w:rPr>
        <w:t>unpredictable</w:t>
      </w:r>
      <w:r>
        <w:rPr>
          <w:sz w:val="14"/>
        </w:rPr>
        <w:t xml:space="preserve">. </w:t>
      </w:r>
      <w:r>
        <w:rPr>
          <w:rStyle w:val="TitleChar"/>
        </w:rPr>
        <w:t>Under</w:t>
      </w:r>
      <w:r>
        <w:rPr>
          <w:sz w:val="14"/>
        </w:rPr>
        <w:t xml:space="preserve"> Barack </w:t>
      </w:r>
      <w:r>
        <w:rPr>
          <w:rStyle w:val="TitleChar"/>
        </w:rPr>
        <w:t>Obama’s administration, businesses and investors noted how the uncertain regulatory environment created by his authoritarian governing style made it difficult for them to commit resources for hiring and product innovation</w:t>
      </w:r>
      <w:r>
        <w:rPr>
          <w:sz w:val="14"/>
        </w:rPr>
        <w:t xml:space="preserve">. </w:t>
      </w:r>
      <w:r w:rsidRPr="00F42561">
        <w:rPr>
          <w:rStyle w:val="Emphasis"/>
        </w:rPr>
        <w:t>It is difficult to plan for the future</w:t>
      </w:r>
      <w:r>
        <w:rPr>
          <w:rStyle w:val="Emphasis"/>
        </w:rPr>
        <w:t xml:space="preserve"> </w:t>
      </w:r>
      <w:r w:rsidRPr="00F42561">
        <w:rPr>
          <w:rStyle w:val="Emphasis"/>
        </w:rPr>
        <w:t>when one cannot be sure</w:t>
      </w:r>
      <w:r>
        <w:rPr>
          <w:rStyle w:val="Emphasis"/>
        </w:rPr>
        <w:t xml:space="preserve"> [</w:t>
      </w:r>
      <w:r w:rsidRPr="00F42561">
        <w:rPr>
          <w:rStyle w:val="Emphasis"/>
        </w:rPr>
        <w:t>what</w:t>
      </w:r>
      <w:r>
        <w:rPr>
          <w:rStyle w:val="Emphasis"/>
        </w:rPr>
        <w:t xml:space="preserve">]* </w:t>
      </w:r>
      <w:r w:rsidRPr="00F42561">
        <w:rPr>
          <w:rStyle w:val="Emphasis"/>
        </w:rPr>
        <w:t>would interrupt established practices</w:t>
      </w:r>
      <w:r>
        <w:rPr>
          <w:rStyle w:val="Emphasis"/>
        </w:rPr>
        <w:t xml:space="preserve"> and alter the cost of doing business</w:t>
      </w:r>
      <w:r>
        <w:rPr>
          <w:sz w:val="14"/>
        </w:rPr>
        <w:t xml:space="preserve">. </w:t>
      </w:r>
      <w:r>
        <w:rPr>
          <w:rStyle w:val="Emphasis"/>
        </w:rPr>
        <w:t xml:space="preserve">If Trump establishes a precedent whereby the chief executive can assess tariffs without warning or legislative deliberation, then </w:t>
      </w:r>
      <w:r w:rsidRPr="00F42561">
        <w:rPr>
          <w:rStyle w:val="Emphasis"/>
        </w:rPr>
        <w:t>regulatory lawlessness will have reached new heights</w:t>
      </w:r>
      <w:r>
        <w:rPr>
          <w:rStyle w:val="Emphasis"/>
        </w:rPr>
        <w:t>.</w:t>
      </w:r>
      <w:r>
        <w:rPr>
          <w:sz w:val="14"/>
        </w:rPr>
        <w:t xml:space="preserve"> Conservatives rightly recognized this as not only irresponsible, but dangerous, when it was practiced by Barack Obama. It is no less dangerous now that it is employed by Donald </w:t>
      </w:r>
      <w:r>
        <w:rPr>
          <w:rStyle w:val="TitleChar"/>
        </w:rPr>
        <w:t>Trump</w:t>
      </w:r>
      <w:r>
        <w:rPr>
          <w:sz w:val="14"/>
        </w:rPr>
        <w:t xml:space="preserve">, who over the years </w:t>
      </w:r>
      <w:r>
        <w:rPr>
          <w:rStyle w:val="TitleChar"/>
        </w:rPr>
        <w:t xml:space="preserve">has shown himself to be endlessly changeable, impulsive, and generous in his estimation of his own power. </w:t>
      </w:r>
      <w:r>
        <w:rPr>
          <w:sz w:val="14"/>
        </w:rPr>
        <w:t xml:space="preserve">The American project is a direct and forceful rejection of the exact sort of arbitrary government that Trump’s tariffs represent. </w:t>
      </w:r>
      <w:r>
        <w:rPr>
          <w:rStyle w:val="TitleChar"/>
        </w:rPr>
        <w:t xml:space="preserve">The </w:t>
      </w:r>
      <w:r w:rsidRPr="00F42561">
        <w:rPr>
          <w:rStyle w:val="TitleChar"/>
        </w:rPr>
        <w:t>accumulation of power in the executive branch</w:t>
      </w:r>
      <w:r>
        <w:rPr>
          <w:rStyle w:val="TitleChar"/>
        </w:rPr>
        <w:t>, ultimately t</w:t>
      </w:r>
      <w:r w:rsidRPr="00F42561">
        <w:rPr>
          <w:rStyle w:val="TitleChar"/>
        </w:rPr>
        <w:t>ilts policy in the direction of favored players and interests</w:t>
      </w:r>
      <w:r>
        <w:rPr>
          <w:rStyle w:val="TitleChar"/>
        </w:rPr>
        <w:t xml:space="preserve"> rather than the common good, and deprives the people of their means to change it.</w:t>
      </w:r>
      <w:r>
        <w:rPr>
          <w:sz w:val="14"/>
        </w:rPr>
        <w:t xml:space="preserve"> Conservatives generally have a better grasp on this truth than our liberal friends, but too many of us have been willing to turn a blind eye to it for partisan reasons. </w:t>
      </w:r>
      <w:r>
        <w:rPr>
          <w:rStyle w:val="TitleChar"/>
        </w:rPr>
        <w:t>There is no economic outcome or political maneuver that is worth further degrading the separation of powers</w:t>
      </w:r>
      <w:r>
        <w:rPr>
          <w:sz w:val="14"/>
        </w:rPr>
        <w:t>, which the previous administration already left on its knees. If we are to truly protect the future of this nation by strengthening and preserving our constitutional order, Republican policy goals cannot take precedence over republican principles.</w:t>
      </w:r>
    </w:p>
    <w:p w14:paraId="2A866C3E" w14:textId="5ED50C98" w:rsidR="00F368D2" w:rsidRDefault="00F368D2" w:rsidP="00F368D2">
      <w:pPr>
        <w:pStyle w:val="Heading3"/>
      </w:pPr>
      <w:r>
        <w:t>2NC Trade</w:t>
      </w:r>
    </w:p>
    <w:p w14:paraId="0C168913" w14:textId="77777777" w:rsidR="000E69AC" w:rsidRDefault="000E69AC" w:rsidP="000E69AC">
      <w:pPr>
        <w:pStyle w:val="Heading4"/>
      </w:pPr>
      <w:r>
        <w:t>Congress is key---industry leaders don’t trust Trump and are actively calling for congressional oversight</w:t>
      </w:r>
    </w:p>
    <w:p w14:paraId="57955DE4" w14:textId="77777777" w:rsidR="000E69AC" w:rsidRPr="0009785B" w:rsidRDefault="000E69AC" w:rsidP="000E69AC">
      <w:r>
        <w:t xml:space="preserve">Keith </w:t>
      </w:r>
      <w:r w:rsidRPr="0009785B">
        <w:rPr>
          <w:rStyle w:val="Style13ptBold"/>
        </w:rPr>
        <w:t>Johnson</w:t>
      </w:r>
      <w:r>
        <w:t xml:space="preserve">, </w:t>
      </w:r>
      <w:r w:rsidRPr="0009785B">
        <w:rPr>
          <w:rStyle w:val="Style13ptBold"/>
        </w:rPr>
        <w:t>6/19</w:t>
      </w:r>
      <w:r>
        <w:t xml:space="preserve">/18, (Keith Johnson is Foreign Policy’s global </w:t>
      </w:r>
      <w:proofErr w:type="spellStart"/>
      <w:r>
        <w:t>geoeconomics</w:t>
      </w:r>
      <w:proofErr w:type="spellEnd"/>
      <w:r>
        <w:t xml:space="preserve"> correspondent, “Trump’s Trade Wars Prompt Congressional Pushback”, Foreign Policy, https://foreignpolicy.com/2018/06/19/trumps-trade-wars-prompt-congressional-pushback/)</w:t>
      </w:r>
    </w:p>
    <w:p w14:paraId="183FD251" w14:textId="77777777" w:rsidR="000E69AC" w:rsidRPr="002D0F9C" w:rsidRDefault="000E69AC" w:rsidP="000E69AC">
      <w:pPr>
        <w:rPr>
          <w:sz w:val="14"/>
        </w:rPr>
      </w:pPr>
      <w:r w:rsidRPr="00F42561">
        <w:rPr>
          <w:rStyle w:val="Emphasis"/>
        </w:rPr>
        <w:t>Concerns</w:t>
      </w:r>
      <w:r w:rsidRPr="00F42561">
        <w:rPr>
          <w:rStyle w:val="StyleUnderline"/>
        </w:rPr>
        <w:t xml:space="preserve"> about the administration’s </w:t>
      </w:r>
      <w:r w:rsidRPr="00F42561">
        <w:rPr>
          <w:rStyle w:val="Emphasis"/>
        </w:rPr>
        <w:t>hair-trigger approach</w:t>
      </w:r>
      <w:r w:rsidRPr="00F42561">
        <w:rPr>
          <w:rStyle w:val="StyleUnderline"/>
        </w:rPr>
        <w:t xml:space="preserve"> to trade are</w:t>
      </w:r>
      <w:r w:rsidRPr="002D0F9C">
        <w:rPr>
          <w:rStyle w:val="StyleUnderline"/>
        </w:rPr>
        <w:t xml:space="preserve"> becoming </w:t>
      </w:r>
      <w:r w:rsidRPr="002D0F9C">
        <w:rPr>
          <w:rStyle w:val="Emphasis"/>
        </w:rPr>
        <w:t xml:space="preserve">increasingly </w:t>
      </w:r>
      <w:r w:rsidRPr="00F42561">
        <w:rPr>
          <w:rStyle w:val="Emphasis"/>
        </w:rPr>
        <w:t>apparent</w:t>
      </w:r>
      <w:r w:rsidRPr="002D0F9C">
        <w:rPr>
          <w:sz w:val="14"/>
        </w:rPr>
        <w:t xml:space="preserve"> in Congress, where a stable of pro-trade Republicans are trying to rein in the administration. On Wednesday, the Senate Finance Committee will grill Commerce Secretary Wilbur Ross on the administration’s trade policies, with an eye on the avalanche of reprisals taken by countries around the world.</w:t>
      </w:r>
    </w:p>
    <w:p w14:paraId="637422C6" w14:textId="77777777" w:rsidR="000E69AC" w:rsidRPr="002D0F9C" w:rsidRDefault="000E69AC" w:rsidP="000E69AC">
      <w:pPr>
        <w:rPr>
          <w:sz w:val="14"/>
        </w:rPr>
      </w:pPr>
      <w:r w:rsidRPr="002D0F9C">
        <w:rPr>
          <w:sz w:val="14"/>
        </w:rPr>
        <w:t xml:space="preserve">Sen. Bob </w:t>
      </w:r>
      <w:r w:rsidRPr="002D0F9C">
        <w:rPr>
          <w:rStyle w:val="StyleUnderline"/>
          <w:sz w:val="14"/>
        </w:rPr>
        <w:t>Corker</w:t>
      </w:r>
      <w:r w:rsidRPr="002D0F9C">
        <w:rPr>
          <w:sz w:val="14"/>
        </w:rPr>
        <w:t>, a Tennessee Republican who’s retiring this year, has been one of the most outspoken congressional critics of Trump’s reliance on tariffs. “I haven’t heard a single senator on our side that hasn’t expressed concern to the president directly about what’s happening with tariffs,” said Corker on the Senate floor last week.</w:t>
      </w:r>
    </w:p>
    <w:p w14:paraId="7966EC5A" w14:textId="77777777" w:rsidR="000E69AC" w:rsidRPr="002D0F9C" w:rsidRDefault="000E69AC" w:rsidP="000E69AC">
      <w:pPr>
        <w:rPr>
          <w:sz w:val="14"/>
        </w:rPr>
      </w:pPr>
      <w:r w:rsidRPr="002D0F9C">
        <w:rPr>
          <w:sz w:val="14"/>
        </w:rPr>
        <w:t xml:space="preserve">He </w:t>
      </w:r>
      <w:r w:rsidRPr="002D0F9C">
        <w:rPr>
          <w:rStyle w:val="StyleUnderline"/>
        </w:rPr>
        <w:t xml:space="preserve">introduced </w:t>
      </w:r>
      <w:r w:rsidRPr="00F42561">
        <w:rPr>
          <w:rStyle w:val="StyleUnderline"/>
        </w:rPr>
        <w:t>legislation</w:t>
      </w:r>
      <w:r w:rsidRPr="002D0F9C">
        <w:rPr>
          <w:sz w:val="14"/>
        </w:rPr>
        <w:t xml:space="preserve">, co-sponsored with eight other Republicans and several Democrats, </w:t>
      </w:r>
      <w:r w:rsidRPr="00F42561">
        <w:rPr>
          <w:rStyle w:val="StyleUnderline"/>
        </w:rPr>
        <w:t>that would allow Congress to review</w:t>
      </w:r>
      <w:r w:rsidRPr="002D0F9C">
        <w:rPr>
          <w:rStyle w:val="StyleUnderline"/>
        </w:rPr>
        <w:t xml:space="preserve"> the administration’s use of “national security” justifications to slap </w:t>
      </w:r>
      <w:r w:rsidRPr="00F42561">
        <w:rPr>
          <w:rStyle w:val="StyleUnderline"/>
        </w:rPr>
        <w:t>tariffs</w:t>
      </w:r>
      <w:r w:rsidRPr="002D0F9C">
        <w:rPr>
          <w:rStyle w:val="StyleUnderline"/>
        </w:rPr>
        <w:t xml:space="preserve"> on imports,</w:t>
      </w:r>
      <w:r w:rsidRPr="002D0F9C">
        <w:rPr>
          <w:sz w:val="14"/>
        </w:rPr>
        <w:t xml:space="preserve"> as it did with steel and aluminum and threatens to do with cars. </w:t>
      </w:r>
      <w:r w:rsidRPr="002D0F9C">
        <w:rPr>
          <w:rStyle w:val="StyleUnderline"/>
        </w:rPr>
        <w:t xml:space="preserve">It’s </w:t>
      </w:r>
      <w:r w:rsidRPr="00F42561">
        <w:rPr>
          <w:rStyle w:val="StyleUnderline"/>
        </w:rPr>
        <w:t xml:space="preserve">won the backing of a </w:t>
      </w:r>
      <w:r w:rsidRPr="00F42561">
        <w:rPr>
          <w:rStyle w:val="Emphasis"/>
        </w:rPr>
        <w:t>huge cross-section</w:t>
      </w:r>
      <w:r w:rsidRPr="00F42561">
        <w:rPr>
          <w:rStyle w:val="StyleUnderline"/>
        </w:rPr>
        <w:t xml:space="preserve"> of</w:t>
      </w:r>
      <w:r w:rsidRPr="002D0F9C">
        <w:rPr>
          <w:rStyle w:val="StyleUnderline"/>
        </w:rPr>
        <w:t xml:space="preserve"> American </w:t>
      </w:r>
      <w:r w:rsidRPr="00F42561">
        <w:rPr>
          <w:rStyle w:val="Emphasis"/>
        </w:rPr>
        <w:t>business groups</w:t>
      </w:r>
      <w:r w:rsidRPr="002D0F9C">
        <w:rPr>
          <w:rStyle w:val="StyleUnderline"/>
        </w:rPr>
        <w:t xml:space="preserve"> worried </w:t>
      </w:r>
      <w:r w:rsidRPr="002D0F9C">
        <w:rPr>
          <w:rStyle w:val="Emphasis"/>
        </w:rPr>
        <w:t xml:space="preserve">the administration </w:t>
      </w:r>
      <w:r w:rsidRPr="002D0F9C">
        <w:rPr>
          <w:rStyle w:val="StyleUnderline"/>
        </w:rPr>
        <w:t xml:space="preserve">is </w:t>
      </w:r>
      <w:r w:rsidRPr="002D0F9C">
        <w:rPr>
          <w:rStyle w:val="Emphasis"/>
        </w:rPr>
        <w:t>abusing</w:t>
      </w:r>
      <w:r w:rsidRPr="002D0F9C">
        <w:rPr>
          <w:rStyle w:val="StyleUnderline"/>
        </w:rPr>
        <w:t xml:space="preserve"> the idea of national security to take protectionist measures that will </w:t>
      </w:r>
      <w:r w:rsidRPr="002D0F9C">
        <w:rPr>
          <w:rStyle w:val="Emphasis"/>
        </w:rPr>
        <w:t>hurt the economy</w:t>
      </w:r>
      <w:r w:rsidRPr="002D0F9C">
        <w:rPr>
          <w:sz w:val="14"/>
        </w:rPr>
        <w:t>.</w:t>
      </w:r>
    </w:p>
    <w:p w14:paraId="7C864482" w14:textId="77777777" w:rsidR="000E69AC" w:rsidRPr="002D0F9C" w:rsidRDefault="000E69AC" w:rsidP="000E69AC">
      <w:pPr>
        <w:rPr>
          <w:sz w:val="14"/>
        </w:rPr>
      </w:pPr>
      <w:r w:rsidRPr="002D0F9C">
        <w:rPr>
          <w:sz w:val="14"/>
        </w:rPr>
        <w:t>But Senate leadership hasn’t yet allowed it to come up for a vote; Corker’s office says it “will continue to look for ways to get an up-or-down vote on the floor.”</w:t>
      </w:r>
    </w:p>
    <w:p w14:paraId="45FF2D55" w14:textId="77777777" w:rsidR="000E69AC" w:rsidRPr="002D0F9C" w:rsidRDefault="000E69AC" w:rsidP="000E69AC">
      <w:pPr>
        <w:rPr>
          <w:sz w:val="14"/>
        </w:rPr>
      </w:pPr>
      <w:r w:rsidRPr="002D0F9C">
        <w:rPr>
          <w:sz w:val="14"/>
        </w:rPr>
        <w:t xml:space="preserve">Sen. Mike Lee, a Utah Republican, and a handful of other lawmakers from both sides of the aisle are aiming even higher. They’ve co-sponsored a bill that would give Congress the final </w:t>
      </w:r>
      <w:proofErr w:type="gramStart"/>
      <w:r w:rsidRPr="002D0F9C">
        <w:rPr>
          <w:sz w:val="14"/>
        </w:rPr>
        <w:t>say</w:t>
      </w:r>
      <w:proofErr w:type="gramEnd"/>
      <w:r w:rsidRPr="002D0F9C">
        <w:rPr>
          <w:sz w:val="14"/>
        </w:rPr>
        <w:t xml:space="preserve"> over any decision to raise tariffs, essentially wresting back the power of trade policy from the White House.</w:t>
      </w:r>
    </w:p>
    <w:p w14:paraId="697AE454" w14:textId="77777777" w:rsidR="000E69AC" w:rsidRPr="002D0F9C" w:rsidRDefault="000E69AC" w:rsidP="000E69AC">
      <w:pPr>
        <w:rPr>
          <w:sz w:val="14"/>
        </w:rPr>
      </w:pPr>
      <w:r w:rsidRPr="002D0F9C">
        <w:rPr>
          <w:sz w:val="14"/>
        </w:rPr>
        <w:t>That bill hasn’t been taken up in committee yet, but Sen. Lee’s office said “the bill has become more relevant” in light of the administration’s aggressive use of tariffs.</w:t>
      </w:r>
    </w:p>
    <w:p w14:paraId="2A964B2D" w14:textId="77777777" w:rsidR="000E69AC" w:rsidRPr="002D0F9C" w:rsidRDefault="000E69AC" w:rsidP="000E69AC">
      <w:pPr>
        <w:rPr>
          <w:sz w:val="14"/>
        </w:rPr>
      </w:pPr>
      <w:r w:rsidRPr="002D0F9C">
        <w:rPr>
          <w:sz w:val="14"/>
        </w:rPr>
        <w:t>Some experts are skeptical that a majority of the Republican-controlled Congress is now ready to buck Trump on trade, especially in an election year. “Usually Congress is more protectionist than the president; it’s hard to get Congress to act in a pro-trade manner,” said Scissors.</w:t>
      </w:r>
    </w:p>
    <w:p w14:paraId="62CEBCF6" w14:textId="77777777" w:rsidR="000E69AC" w:rsidRPr="002D0F9C" w:rsidRDefault="000E69AC" w:rsidP="000E69AC">
      <w:pPr>
        <w:rPr>
          <w:sz w:val="14"/>
        </w:rPr>
      </w:pPr>
      <w:r w:rsidRPr="002D0F9C">
        <w:rPr>
          <w:sz w:val="14"/>
        </w:rPr>
        <w:t>But that could change quickly, Scissors and others said, if Trump follows through with the next round of tariffs on China, and especially if he slaps tariffs on imported cars — the impact of which could dwarf anything announced so far.</w:t>
      </w:r>
    </w:p>
    <w:p w14:paraId="30340B60" w14:textId="77777777" w:rsidR="000E69AC" w:rsidRPr="002D0F9C" w:rsidRDefault="000E69AC" w:rsidP="000E69AC">
      <w:pPr>
        <w:rPr>
          <w:sz w:val="14"/>
        </w:rPr>
      </w:pPr>
      <w:r w:rsidRPr="002D0F9C">
        <w:rPr>
          <w:sz w:val="14"/>
        </w:rPr>
        <w:t xml:space="preserve">“I think we’re getting closer to where Congress reasserts its authority on trade,” said Gary </w:t>
      </w:r>
      <w:proofErr w:type="spellStart"/>
      <w:r w:rsidRPr="002D0F9C">
        <w:rPr>
          <w:sz w:val="14"/>
        </w:rPr>
        <w:t>Hufbauer</w:t>
      </w:r>
      <w:proofErr w:type="spellEnd"/>
      <w:r w:rsidRPr="002D0F9C">
        <w:rPr>
          <w:sz w:val="14"/>
        </w:rPr>
        <w:t xml:space="preserve"> of the Peterson Institute for International Economics.</w:t>
      </w:r>
    </w:p>
    <w:p w14:paraId="57A52BD4" w14:textId="77777777" w:rsidR="000E69AC" w:rsidRPr="002D0F9C" w:rsidRDefault="000E69AC" w:rsidP="000E69AC">
      <w:pPr>
        <w:rPr>
          <w:rStyle w:val="StyleUnderline"/>
        </w:rPr>
      </w:pPr>
      <w:r w:rsidRPr="002D0F9C">
        <w:rPr>
          <w:rStyle w:val="StyleUnderline"/>
        </w:rPr>
        <w:t xml:space="preserve">If Republicans in Congress are starting to respond, that’s due in no small part to </w:t>
      </w:r>
      <w:r w:rsidRPr="00F42561">
        <w:rPr>
          <w:rStyle w:val="StyleUnderline"/>
        </w:rPr>
        <w:t>complaints from</w:t>
      </w:r>
      <w:r w:rsidRPr="002D0F9C">
        <w:rPr>
          <w:rStyle w:val="StyleUnderline"/>
        </w:rPr>
        <w:t xml:space="preserve"> big </w:t>
      </w:r>
      <w:r w:rsidRPr="00F42561">
        <w:rPr>
          <w:rStyle w:val="StyleUnderline"/>
        </w:rPr>
        <w:t>business groups which have</w:t>
      </w:r>
      <w:r w:rsidRPr="002D0F9C">
        <w:rPr>
          <w:rStyle w:val="StyleUnderline"/>
        </w:rPr>
        <w:t xml:space="preserve"> already </w:t>
      </w:r>
      <w:r w:rsidRPr="00F42561">
        <w:rPr>
          <w:rStyle w:val="StyleUnderline"/>
        </w:rPr>
        <w:t>suffered</w:t>
      </w:r>
      <w:r w:rsidRPr="002D0F9C">
        <w:rPr>
          <w:rStyle w:val="StyleUnderline"/>
        </w:rPr>
        <w:t xml:space="preserve"> </w:t>
      </w:r>
      <w:r w:rsidRPr="00F42561">
        <w:rPr>
          <w:rStyle w:val="StyleUnderline"/>
        </w:rPr>
        <w:t>from</w:t>
      </w:r>
      <w:r w:rsidRPr="002D0F9C">
        <w:rPr>
          <w:rStyle w:val="StyleUnderline"/>
        </w:rPr>
        <w:t xml:space="preserve"> several rounds of </w:t>
      </w:r>
      <w:r w:rsidRPr="00F42561">
        <w:rPr>
          <w:rStyle w:val="StyleUnderline"/>
        </w:rPr>
        <w:t xml:space="preserve">tariffs and </w:t>
      </w:r>
      <w:r w:rsidRPr="00DE56A2">
        <w:rPr>
          <w:rStyle w:val="Emphasis"/>
        </w:rPr>
        <w:t xml:space="preserve">gnawing </w:t>
      </w:r>
      <w:r w:rsidRPr="00F42561">
        <w:rPr>
          <w:rStyle w:val="Emphasis"/>
        </w:rPr>
        <w:t>uncertainty</w:t>
      </w:r>
      <w:r w:rsidRPr="002D0F9C">
        <w:rPr>
          <w:rStyle w:val="StyleUnderline"/>
        </w:rPr>
        <w:t xml:space="preserve"> </w:t>
      </w:r>
      <w:r w:rsidRPr="00DE56A2">
        <w:rPr>
          <w:rStyle w:val="StyleUnderline"/>
          <w:sz w:val="14"/>
        </w:rPr>
        <w:t xml:space="preserve">over the future of NAFTA. </w:t>
      </w:r>
      <w:r w:rsidRPr="002D0F9C">
        <w:rPr>
          <w:sz w:val="14"/>
        </w:rPr>
        <w:t xml:space="preserve">On Monday, </w:t>
      </w:r>
      <w:r w:rsidRPr="00F42561">
        <w:rPr>
          <w:rStyle w:val="Emphasis"/>
        </w:rPr>
        <w:t>more than 60 business associations</w:t>
      </w:r>
      <w:r w:rsidRPr="00F42561">
        <w:rPr>
          <w:rStyle w:val="StyleUnderline"/>
        </w:rPr>
        <w:t xml:space="preserve"> told</w:t>
      </w:r>
      <w:r w:rsidRPr="002D0F9C">
        <w:rPr>
          <w:rStyle w:val="StyleUnderline"/>
        </w:rPr>
        <w:t xml:space="preserve"> top </w:t>
      </w:r>
      <w:r w:rsidRPr="00F42561">
        <w:rPr>
          <w:rStyle w:val="StyleUnderline"/>
        </w:rPr>
        <w:t>lawmakers</w:t>
      </w:r>
      <w:r w:rsidRPr="002D0F9C">
        <w:rPr>
          <w:rStyle w:val="StyleUnderline"/>
        </w:rPr>
        <w:t xml:space="preserve"> that </w:t>
      </w:r>
      <w:r w:rsidRPr="00F42561">
        <w:rPr>
          <w:rStyle w:val="StyleUnderline"/>
        </w:rPr>
        <w:t>they had “</w:t>
      </w:r>
      <w:r w:rsidRPr="00F42561">
        <w:rPr>
          <w:rStyle w:val="Emphasis"/>
        </w:rPr>
        <w:t>deep</w:t>
      </w:r>
      <w:r w:rsidRPr="002D0F9C">
        <w:rPr>
          <w:rStyle w:val="Emphasis"/>
        </w:rPr>
        <w:t xml:space="preserve"> </w:t>
      </w:r>
      <w:r w:rsidRPr="00F42561">
        <w:rPr>
          <w:rStyle w:val="Emphasis"/>
        </w:rPr>
        <w:t>and increasing concern</w:t>
      </w:r>
      <w:r w:rsidRPr="00F42561">
        <w:rPr>
          <w:rStyle w:val="StyleUnderline"/>
        </w:rPr>
        <w:t xml:space="preserve"> with</w:t>
      </w:r>
      <w:r w:rsidRPr="002D0F9C">
        <w:rPr>
          <w:rStyle w:val="StyleUnderline"/>
        </w:rPr>
        <w:t xml:space="preserve"> the direction of </w:t>
      </w:r>
      <w:r w:rsidRPr="00F42561">
        <w:rPr>
          <w:rStyle w:val="StyleUnderline"/>
        </w:rPr>
        <w:t>America’s trade policy</w:t>
      </w:r>
      <w:r w:rsidRPr="002D0F9C">
        <w:rPr>
          <w:rStyle w:val="StyleUnderline"/>
        </w:rPr>
        <w:t xml:space="preserve">” </w:t>
      </w:r>
      <w:r w:rsidRPr="00F42561">
        <w:rPr>
          <w:rStyle w:val="StyleUnderline"/>
        </w:rPr>
        <w:t xml:space="preserve">and </w:t>
      </w:r>
      <w:r w:rsidRPr="00F42561">
        <w:rPr>
          <w:rStyle w:val="Emphasis"/>
        </w:rPr>
        <w:t>called on Congress to respond</w:t>
      </w:r>
      <w:r w:rsidRPr="00F42561">
        <w:rPr>
          <w:rStyle w:val="StyleUnderline"/>
        </w:rPr>
        <w:t xml:space="preserve"> to the administration’s actions</w:t>
      </w:r>
      <w:r w:rsidRPr="002D0F9C">
        <w:rPr>
          <w:rStyle w:val="StyleUnderline"/>
        </w:rPr>
        <w:t>.</w:t>
      </w:r>
    </w:p>
    <w:p w14:paraId="768F4891" w14:textId="77777777" w:rsidR="000E69AC" w:rsidRPr="002D0F9C" w:rsidRDefault="000E69AC" w:rsidP="000E69AC">
      <w:pPr>
        <w:rPr>
          <w:sz w:val="14"/>
        </w:rPr>
      </w:pPr>
      <w:r w:rsidRPr="002D0F9C">
        <w:rPr>
          <w:rStyle w:val="StyleUnderline"/>
        </w:rPr>
        <w:t>Many</w:t>
      </w:r>
      <w:r w:rsidRPr="002D0F9C">
        <w:rPr>
          <w:sz w:val="14"/>
        </w:rPr>
        <w:t xml:space="preserve"> of the affected groups rely on imported goods to make finished, higher value products — but those </w:t>
      </w:r>
      <w:r w:rsidRPr="002D0F9C">
        <w:rPr>
          <w:rStyle w:val="StyleUnderline"/>
        </w:rPr>
        <w:t>businesses could be at risk thanks to higher tariffs</w:t>
      </w:r>
      <w:r w:rsidRPr="002D0F9C">
        <w:rPr>
          <w:sz w:val="14"/>
        </w:rPr>
        <w:t>.</w:t>
      </w:r>
    </w:p>
    <w:p w14:paraId="71DFD9BC" w14:textId="77777777" w:rsidR="000E69AC" w:rsidRPr="002D0F9C" w:rsidRDefault="000E69AC" w:rsidP="000E69AC">
      <w:pPr>
        <w:rPr>
          <w:sz w:val="14"/>
        </w:rPr>
      </w:pPr>
      <w:r w:rsidRPr="002D0F9C">
        <w:rPr>
          <w:sz w:val="14"/>
        </w:rPr>
        <w:t>“What we have here is a cascading effect,” said Ann Wilson, the senior vice president for government affairs at the Motor and Equipment Manufacturers Association, which represents the biggest manufacturing sector in the United States.</w:t>
      </w:r>
    </w:p>
    <w:p w14:paraId="33B0F344" w14:textId="77777777" w:rsidR="000E69AC" w:rsidRPr="002D0F9C" w:rsidRDefault="000E69AC" w:rsidP="000E69AC">
      <w:pPr>
        <w:rPr>
          <w:sz w:val="14"/>
        </w:rPr>
      </w:pPr>
      <w:r w:rsidRPr="002D0F9C">
        <w:rPr>
          <w:sz w:val="14"/>
        </w:rPr>
        <w:t>“It deeply troubles me and deeply concerns me that this administration is putting in place policies that hurt manufacturing,” she said.</w:t>
      </w:r>
    </w:p>
    <w:p w14:paraId="267135D2" w14:textId="77777777" w:rsidR="000E69AC" w:rsidRPr="00461D40" w:rsidRDefault="000E69AC" w:rsidP="000E69AC"/>
    <w:p w14:paraId="302B33A6" w14:textId="77777777" w:rsidR="000E69AC" w:rsidRDefault="000E69AC" w:rsidP="000E69AC">
      <w:pPr>
        <w:pStyle w:val="Heading4"/>
      </w:pPr>
      <w:r w:rsidRPr="00EC7661">
        <w:rPr>
          <w:u w:val="single"/>
        </w:rPr>
        <w:t>Only</w:t>
      </w:r>
      <w:r>
        <w:t xml:space="preserve"> </w:t>
      </w:r>
      <w:r w:rsidRPr="002A52C0">
        <w:rPr>
          <w:u w:val="single"/>
        </w:rPr>
        <w:t>congressional reclamation</w:t>
      </w:r>
      <w:r>
        <w:t xml:space="preserve"> of trade power can solve </w:t>
      </w:r>
      <w:r w:rsidRPr="002A52C0">
        <w:rPr>
          <w:u w:val="single"/>
        </w:rPr>
        <w:t>investor uncertainty</w:t>
      </w:r>
      <w:r>
        <w:t xml:space="preserve">---interbranch battles mean </w:t>
      </w:r>
      <w:r w:rsidRPr="002A52C0">
        <w:rPr>
          <w:u w:val="single"/>
        </w:rPr>
        <w:t>singular congressional authority</w:t>
      </w:r>
      <w:r>
        <w:t xml:space="preserve"> is key to prevent a recession</w:t>
      </w:r>
    </w:p>
    <w:p w14:paraId="046925A6" w14:textId="77777777" w:rsidR="000E69AC" w:rsidRPr="00AB7498" w:rsidRDefault="000E69AC" w:rsidP="000E69AC">
      <w:r>
        <w:t xml:space="preserve">Adonis </w:t>
      </w:r>
      <w:r w:rsidRPr="00AB7498">
        <w:rPr>
          <w:rStyle w:val="Style13ptBold"/>
        </w:rPr>
        <w:t>Hoffman</w:t>
      </w:r>
      <w:r>
        <w:t xml:space="preserve">, </w:t>
      </w:r>
      <w:r w:rsidRPr="00AB7498">
        <w:rPr>
          <w:rStyle w:val="Style13ptBold"/>
        </w:rPr>
        <w:t>1-3</w:t>
      </w:r>
      <w:r>
        <w:t>-19, (chairman of Business in the Public Interest, Inc. He is a former chief of staff and senior legal advisor at the FCC and served in legal and policy positions in the U.S. House of Representatives. He has also served as an adjunct professor at Georgetown University, “With market in flux, Congress can help business”, The Hill, https://thehill.com/opinion/finance/423654-with-market-in-flux-congress-can-help-business)</w:t>
      </w:r>
    </w:p>
    <w:p w14:paraId="50D60993" w14:textId="77777777" w:rsidR="000E69AC" w:rsidRPr="00FA1FC9" w:rsidRDefault="000E69AC" w:rsidP="000E69AC">
      <w:pPr>
        <w:rPr>
          <w:sz w:val="14"/>
        </w:rPr>
      </w:pPr>
      <w:r w:rsidRPr="00293784">
        <w:rPr>
          <w:rStyle w:val="StyleUnderline"/>
        </w:rPr>
        <w:t xml:space="preserve">The </w:t>
      </w:r>
      <w:r w:rsidRPr="00F42561">
        <w:rPr>
          <w:rStyle w:val="Emphasis"/>
        </w:rPr>
        <w:t>political drama</w:t>
      </w:r>
      <w:r w:rsidRPr="00293784">
        <w:rPr>
          <w:rStyle w:val="StyleUnderline"/>
        </w:rPr>
        <w:t xml:space="preserve"> in Washington </w:t>
      </w:r>
      <w:r w:rsidRPr="00F42561">
        <w:rPr>
          <w:rStyle w:val="StyleUnderline"/>
        </w:rPr>
        <w:t>has created</w:t>
      </w:r>
      <w:r w:rsidRPr="00A9378C">
        <w:rPr>
          <w:sz w:val="14"/>
        </w:rPr>
        <w:t xml:space="preserve"> the kind of </w:t>
      </w:r>
      <w:r w:rsidRPr="00293784">
        <w:rPr>
          <w:rStyle w:val="Emphasis"/>
        </w:rPr>
        <w:t>instability</w:t>
      </w:r>
      <w:r w:rsidRPr="00A9378C">
        <w:rPr>
          <w:sz w:val="14"/>
        </w:rPr>
        <w:t xml:space="preserve"> </w:t>
      </w:r>
      <w:r w:rsidRPr="00293784">
        <w:rPr>
          <w:rStyle w:val="StyleUnderline"/>
        </w:rPr>
        <w:t>that makes Wall Street nervous</w:t>
      </w:r>
      <w:r w:rsidRPr="00A9378C">
        <w:rPr>
          <w:sz w:val="14"/>
        </w:rPr>
        <w:t xml:space="preserve">. </w:t>
      </w:r>
      <w:r w:rsidRPr="00F42561">
        <w:rPr>
          <w:rStyle w:val="Emphasis"/>
        </w:rPr>
        <w:t>Investors crave</w:t>
      </w:r>
      <w:r w:rsidRPr="00293784">
        <w:rPr>
          <w:rStyle w:val="StyleUnderline"/>
        </w:rPr>
        <w:t xml:space="preserve"> nothing more than </w:t>
      </w:r>
      <w:r w:rsidRPr="00F42561">
        <w:rPr>
          <w:rStyle w:val="Emphasis"/>
        </w:rPr>
        <w:t>stability</w:t>
      </w:r>
      <w:r w:rsidRPr="00A9378C">
        <w:rPr>
          <w:sz w:val="14"/>
        </w:rPr>
        <w:t xml:space="preserve">, so when the market is aflutter, money is lost and bad things happen. Normally, government is the source of the problem. It now needs to be the solution. </w:t>
      </w:r>
      <w:r w:rsidRPr="00F42561">
        <w:rPr>
          <w:rStyle w:val="StyleUnderline"/>
        </w:rPr>
        <w:t xml:space="preserve">With the </w:t>
      </w:r>
      <w:r w:rsidRPr="00F42561">
        <w:rPr>
          <w:rStyle w:val="Emphasis"/>
        </w:rPr>
        <w:t xml:space="preserve">Executive </w:t>
      </w:r>
      <w:r w:rsidRPr="002A52C0">
        <w:rPr>
          <w:rStyle w:val="Emphasis"/>
        </w:rPr>
        <w:t xml:space="preserve">Branch </w:t>
      </w:r>
      <w:r w:rsidRPr="00F42561">
        <w:rPr>
          <w:rStyle w:val="Emphasis"/>
        </w:rPr>
        <w:t>intransigent</w:t>
      </w:r>
      <w:r w:rsidRPr="00A9378C">
        <w:rPr>
          <w:sz w:val="14"/>
        </w:rPr>
        <w:t xml:space="preserve">, </w:t>
      </w:r>
      <w:r w:rsidRPr="00F42561">
        <w:rPr>
          <w:rStyle w:val="StyleUnderline"/>
        </w:rPr>
        <w:t>Congress must step up</w:t>
      </w:r>
      <w:r w:rsidRPr="00293784">
        <w:rPr>
          <w:rStyle w:val="StyleUnderline"/>
        </w:rPr>
        <w:t xml:space="preserve"> </w:t>
      </w:r>
      <w:r w:rsidRPr="00F42561">
        <w:rPr>
          <w:rStyle w:val="StyleUnderline"/>
        </w:rPr>
        <w:t>to</w:t>
      </w:r>
      <w:r w:rsidRPr="00293784">
        <w:rPr>
          <w:rStyle w:val="StyleUnderline"/>
        </w:rPr>
        <w:t xml:space="preserve"> revive a slowing economy</w:t>
      </w:r>
      <w:r w:rsidRPr="00A9378C">
        <w:rPr>
          <w:sz w:val="14"/>
        </w:rPr>
        <w:t xml:space="preserve"> and </w:t>
      </w:r>
      <w:r w:rsidRPr="00F42561">
        <w:rPr>
          <w:rStyle w:val="Emphasis"/>
        </w:rPr>
        <w:t>restore investor confidence</w:t>
      </w:r>
      <w:r w:rsidRPr="00293784">
        <w:rPr>
          <w:rStyle w:val="StyleUnderline"/>
        </w:rPr>
        <w:t xml:space="preserve"> in the capital markets</w:t>
      </w:r>
      <w:r w:rsidRPr="00A9378C">
        <w:rPr>
          <w:sz w:val="14"/>
        </w:rPr>
        <w:t xml:space="preserve">. As the 116th Congress gets underway, activist liberals will supplant laissez-faire conservatives in House leadership roles. Democrats may be tempted to avenge the wrongs of recent years by swinging the policy pendulum 180 degrees. Big business is an easy and attractive target. Under Trump there has been scant business regulation, but to settle the score, Democrats are likely to take it out on business for no good reason. This would be a misread of their November mandate and a mistake of Olympic proportions. Nor is it what our nation needs now. The Herculean task for Congress will be to reassure global markets that the ship of state is secure. More than the Mueller investigation, </w:t>
      </w:r>
      <w:r w:rsidRPr="00F42561">
        <w:rPr>
          <w:rStyle w:val="StyleUnderline"/>
        </w:rPr>
        <w:t>investors want to know</w:t>
      </w:r>
      <w:r w:rsidRPr="00293784">
        <w:rPr>
          <w:rStyle w:val="StyleUnderline"/>
        </w:rPr>
        <w:t xml:space="preserve"> that </w:t>
      </w:r>
      <w:r w:rsidRPr="00F42561">
        <w:rPr>
          <w:rStyle w:val="StyleUnderline"/>
        </w:rPr>
        <w:t>a trade war will not go beyond</w:t>
      </w:r>
      <w:r w:rsidRPr="00293784">
        <w:rPr>
          <w:rStyle w:val="StyleUnderline"/>
        </w:rPr>
        <w:t xml:space="preserve"> </w:t>
      </w:r>
      <w:r w:rsidRPr="00F42561">
        <w:rPr>
          <w:rStyle w:val="StyleUnderline"/>
        </w:rPr>
        <w:t>words</w:t>
      </w:r>
      <w:r w:rsidRPr="00293784">
        <w:rPr>
          <w:rStyle w:val="StyleUnderline"/>
        </w:rPr>
        <w:t xml:space="preserve"> and the </w:t>
      </w:r>
      <w:r w:rsidRPr="00293784">
        <w:rPr>
          <w:rStyle w:val="Emphasis"/>
        </w:rPr>
        <w:t>Fed</w:t>
      </w:r>
      <w:r w:rsidRPr="00293784">
        <w:rPr>
          <w:rStyle w:val="StyleUnderline"/>
        </w:rPr>
        <w:t xml:space="preserve"> will </w:t>
      </w:r>
      <w:r w:rsidRPr="00293784">
        <w:rPr>
          <w:rStyle w:val="Emphasis"/>
        </w:rPr>
        <w:t>not bow</w:t>
      </w:r>
      <w:r w:rsidRPr="00293784">
        <w:rPr>
          <w:rStyle w:val="StyleUnderline"/>
        </w:rPr>
        <w:t xml:space="preserve"> to </w:t>
      </w:r>
      <w:r w:rsidRPr="00293784">
        <w:rPr>
          <w:rStyle w:val="Emphasis"/>
        </w:rPr>
        <w:t>West Wing pressure</w:t>
      </w:r>
      <w:r w:rsidRPr="00A9378C">
        <w:rPr>
          <w:sz w:val="14"/>
        </w:rPr>
        <w:t xml:space="preserve">. They want assurances that a simmering government shut-down will not boil over onto key economic decisions. And they want to know that the next two years will not be a policy pogrom on key business priorities. Legitimate concerns to be sure because the danger of Congressional over-reach is real. </w:t>
      </w:r>
      <w:r w:rsidRPr="00293784">
        <w:rPr>
          <w:rStyle w:val="StyleUnderline"/>
        </w:rPr>
        <w:t xml:space="preserve">Setting the markets aright will require a </w:t>
      </w:r>
      <w:r w:rsidRPr="00293784">
        <w:rPr>
          <w:rStyle w:val="Emphasis"/>
        </w:rPr>
        <w:t>case-by-case regimen of regulatory restraint</w:t>
      </w:r>
      <w:r w:rsidRPr="00A9378C">
        <w:rPr>
          <w:sz w:val="14"/>
        </w:rPr>
        <w:t xml:space="preserve">. After all, it would not be prudent to balance the political ledger on the backs of business. The Democratic Party sorely needs to mend its relationship with business if it is to lay claim to good governance, let alone leadership in 2020 or beyond. Myopia should not be part of their equation. Broad-brush regulation of banking, communications, finance, media, and mergers, for example, should give way to reasonable oversight and focused policy decisions that will guide, not gouge, business. Americans seem to like the fact that government stays clear of the day-to-day affairs of business but sets up guardrails when it is headed off-track. Congress rightfully should examine egregious business practices that offend societal norms. It is okay to castigate companies for gender discrimination, lack of diversity, privacy breaches and negligence in national security. Shining the spotlight on bad corporate actors makes us a better nation and industry associations should embrace change in that context. But bashing business as fidelity to Democratic dogma should be eschewed out of hand. Democrats need not become the anti-business brigade. Let’s face facts. The business of America is business. From online entrepreneurs to global technology giants, the U.S. economy impacts international markets in an unparalleled way. As the world’s third largest economy, the U.S. generated $19.4 trillion, behind China ($23.1 trillion) and the EU ($19.9 trillion). With a growth rate of 3.4 percent, however, </w:t>
      </w:r>
      <w:r w:rsidRPr="00F42561">
        <w:rPr>
          <w:rStyle w:val="StyleUnderline"/>
        </w:rPr>
        <w:t>the</w:t>
      </w:r>
      <w:r w:rsidRPr="00293784">
        <w:rPr>
          <w:rStyle w:val="StyleUnderline"/>
        </w:rPr>
        <w:t xml:space="preserve"> U.S. </w:t>
      </w:r>
      <w:r w:rsidRPr="00F42561">
        <w:rPr>
          <w:rStyle w:val="StyleUnderline"/>
        </w:rPr>
        <w:t>economy is slowing</w:t>
      </w:r>
      <w:r w:rsidRPr="00293784">
        <w:rPr>
          <w:rStyle w:val="StyleUnderline"/>
        </w:rPr>
        <w:t xml:space="preserve"> down, </w:t>
      </w:r>
      <w:r w:rsidRPr="00F42561">
        <w:rPr>
          <w:rStyle w:val="Emphasis"/>
        </w:rPr>
        <w:t>with a foreseeable recession</w:t>
      </w:r>
      <w:r w:rsidRPr="00293784">
        <w:rPr>
          <w:rStyle w:val="Emphasis"/>
        </w:rPr>
        <w:t>.</w:t>
      </w:r>
      <w:r>
        <w:rPr>
          <w:rStyle w:val="Emphasis"/>
        </w:rPr>
        <w:t xml:space="preserve"> </w:t>
      </w:r>
      <w:r w:rsidRPr="00F42561">
        <w:rPr>
          <w:rStyle w:val="StyleUnderline"/>
        </w:rPr>
        <w:t>With</w:t>
      </w:r>
      <w:r w:rsidRPr="00293784">
        <w:rPr>
          <w:rStyle w:val="StyleUnderline"/>
        </w:rPr>
        <w:t xml:space="preserve"> tech </w:t>
      </w:r>
      <w:r w:rsidRPr="00F42561">
        <w:rPr>
          <w:rStyle w:val="Emphasis"/>
        </w:rPr>
        <w:t>stocks dragging</w:t>
      </w:r>
      <w:r w:rsidRPr="00293784">
        <w:rPr>
          <w:rStyle w:val="StyleUnderline"/>
        </w:rPr>
        <w:t xml:space="preserve"> NASDAQ down and a </w:t>
      </w:r>
      <w:r w:rsidRPr="00293784">
        <w:rPr>
          <w:rStyle w:val="Emphasis"/>
        </w:rPr>
        <w:t>sagging Dow</w:t>
      </w:r>
      <w:r w:rsidRPr="00A9378C">
        <w:rPr>
          <w:sz w:val="14"/>
        </w:rPr>
        <w:t xml:space="preserve">, the latter-day turbulence of 2018 has found footing in 2019. </w:t>
      </w:r>
      <w:r w:rsidRPr="00F42561">
        <w:rPr>
          <w:rStyle w:val="StyleUnderline"/>
        </w:rPr>
        <w:t xml:space="preserve">The last thing investors need is a two-year </w:t>
      </w:r>
      <w:r w:rsidRPr="002A52C0">
        <w:rPr>
          <w:rStyle w:val="StyleUnderline"/>
        </w:rPr>
        <w:t xml:space="preserve">internecine </w:t>
      </w:r>
      <w:r w:rsidRPr="00F42561">
        <w:rPr>
          <w:rStyle w:val="Emphasis"/>
        </w:rPr>
        <w:t>battle between Congress and the President</w:t>
      </w:r>
      <w:r w:rsidRPr="00A9378C">
        <w:rPr>
          <w:sz w:val="14"/>
        </w:rPr>
        <w:t xml:space="preserve"> when economic stabilization should be the order of the day. Smart corporations should understand the shift underway. </w:t>
      </w:r>
      <w:r w:rsidRPr="00293784">
        <w:rPr>
          <w:rStyle w:val="StyleUnderline"/>
        </w:rPr>
        <w:t>This has none of the hallmarks of a do-nothing Congress</w:t>
      </w:r>
      <w:r w:rsidRPr="00A9378C">
        <w:rPr>
          <w:sz w:val="14"/>
        </w:rPr>
        <w:t xml:space="preserve">. </w:t>
      </w:r>
      <w:r w:rsidRPr="00F42561">
        <w:rPr>
          <w:rStyle w:val="Emphasis"/>
        </w:rPr>
        <w:t>Pelosi</w:t>
      </w:r>
      <w:r w:rsidRPr="00A9378C">
        <w:rPr>
          <w:sz w:val="14"/>
        </w:rPr>
        <w:t xml:space="preserve"> </w:t>
      </w:r>
      <w:r w:rsidRPr="00F42561">
        <w:rPr>
          <w:rStyle w:val="StyleUnderline"/>
        </w:rPr>
        <w:t>and</w:t>
      </w:r>
      <w:r w:rsidRPr="00A9378C">
        <w:rPr>
          <w:sz w:val="14"/>
        </w:rPr>
        <w:t xml:space="preserve"> </w:t>
      </w:r>
      <w:r w:rsidRPr="00F42561">
        <w:rPr>
          <w:rStyle w:val="Emphasis"/>
        </w:rPr>
        <w:t>Schumer</w:t>
      </w:r>
      <w:r w:rsidRPr="00A9378C">
        <w:rPr>
          <w:sz w:val="14"/>
        </w:rPr>
        <w:t xml:space="preserve"> </w:t>
      </w:r>
      <w:r w:rsidRPr="00F42561">
        <w:rPr>
          <w:rStyle w:val="StyleUnderline"/>
        </w:rPr>
        <w:t>have shown they can coordinate on</w:t>
      </w:r>
      <w:r w:rsidRPr="00293784">
        <w:rPr>
          <w:rStyle w:val="StyleUnderline"/>
        </w:rPr>
        <w:t xml:space="preserve"> big </w:t>
      </w:r>
      <w:r w:rsidRPr="00F42561">
        <w:rPr>
          <w:rStyle w:val="StyleUnderline"/>
        </w:rPr>
        <w:t>policy issues</w:t>
      </w:r>
      <w:r w:rsidRPr="00293784">
        <w:rPr>
          <w:rStyle w:val="StyleUnderline"/>
        </w:rPr>
        <w:t xml:space="preserve"> and a resolve to move full steam ahead</w:t>
      </w:r>
      <w:r w:rsidRPr="00A9378C">
        <w:rPr>
          <w:sz w:val="14"/>
        </w:rPr>
        <w:t xml:space="preserve">. In so doing, they must be careful to balance the popular with the pragmatic, especially on the corporate agenda. The market needs stability and Congressional Democrats need to grow beyond their beef with big business. Companies, too, need to embrace the new rules of corporate responsibility, which have been overlooked by Facebook, Google, Wells Fargo and several others. It may sound good to denounce big banks, big mergers, big media and big tech, for example, but scale has great value in the global economy. Without scale, U.S. companies cannot compete globally for the next generation of services, products and technologies for which American consumers clamor. Without scale, investment seeks safe harbor and innovation remains provincial. And without scale, America’s access to emerging markets stops at the border. With a recession looming, </w:t>
      </w:r>
      <w:r w:rsidRPr="00F42561">
        <w:rPr>
          <w:rStyle w:val="StyleUnderline"/>
        </w:rPr>
        <w:t xml:space="preserve">the new Congress should embrace its </w:t>
      </w:r>
      <w:r w:rsidRPr="00F42561">
        <w:rPr>
          <w:rStyle w:val="Emphasis"/>
        </w:rPr>
        <w:t>Commerce Clause</w:t>
      </w:r>
      <w:r w:rsidRPr="00A9378C">
        <w:rPr>
          <w:rStyle w:val="StyleUnderline"/>
        </w:rPr>
        <w:t xml:space="preserve"> role</w:t>
      </w:r>
      <w:r w:rsidRPr="00A9378C">
        <w:rPr>
          <w:sz w:val="14"/>
        </w:rPr>
        <w:t xml:space="preserve"> and </w:t>
      </w:r>
      <w:r w:rsidRPr="00F42561">
        <w:rPr>
          <w:rStyle w:val="Emphasis"/>
        </w:rPr>
        <w:t>responsibility</w:t>
      </w:r>
      <w:r w:rsidRPr="00A9378C">
        <w:rPr>
          <w:sz w:val="14"/>
        </w:rPr>
        <w:t xml:space="preserve">. </w:t>
      </w:r>
      <w:r w:rsidRPr="00A9378C">
        <w:rPr>
          <w:rStyle w:val="StyleUnderline"/>
        </w:rPr>
        <w:t xml:space="preserve">It should rise </w:t>
      </w:r>
      <w:r w:rsidRPr="00F42561">
        <w:rPr>
          <w:rStyle w:val="StyleUnderline"/>
        </w:rPr>
        <w:t xml:space="preserve">to </w:t>
      </w:r>
      <w:r w:rsidRPr="00F42561">
        <w:rPr>
          <w:rStyle w:val="Emphasis"/>
        </w:rPr>
        <w:t>reassure investors</w:t>
      </w:r>
      <w:r w:rsidRPr="00F42561">
        <w:rPr>
          <w:rStyle w:val="StyleUnderline"/>
        </w:rPr>
        <w:t xml:space="preserve"> of</w:t>
      </w:r>
      <w:r w:rsidRPr="00A9378C">
        <w:rPr>
          <w:rStyle w:val="StyleUnderline"/>
        </w:rPr>
        <w:t xml:space="preserve"> America’s </w:t>
      </w:r>
      <w:r w:rsidRPr="00F42561">
        <w:rPr>
          <w:rStyle w:val="StyleUnderline"/>
        </w:rPr>
        <w:t>market stability</w:t>
      </w:r>
      <w:r w:rsidRPr="00A9378C">
        <w:rPr>
          <w:sz w:val="14"/>
        </w:rPr>
        <w:t xml:space="preserve"> and temper the reflex to over-tax and over-regulate business for no good reason. </w:t>
      </w:r>
      <w:r w:rsidRPr="00A9378C">
        <w:rPr>
          <w:rStyle w:val="StyleUnderline"/>
        </w:rPr>
        <w:t xml:space="preserve">Even with the ongoing Executive – Congressional tension, </w:t>
      </w:r>
      <w:r w:rsidRPr="00F42561">
        <w:rPr>
          <w:rStyle w:val="Emphasis"/>
        </w:rPr>
        <w:t>Congress has the power</w:t>
      </w:r>
      <w:r w:rsidRPr="00F42561">
        <w:rPr>
          <w:rStyle w:val="StyleUnderline"/>
        </w:rPr>
        <w:t xml:space="preserve"> to save the day for</w:t>
      </w:r>
      <w:r w:rsidRPr="00A9378C">
        <w:rPr>
          <w:rStyle w:val="StyleUnderline"/>
        </w:rPr>
        <w:t xml:space="preserve"> American investors</w:t>
      </w:r>
      <w:r w:rsidRPr="00A9378C">
        <w:rPr>
          <w:sz w:val="14"/>
        </w:rPr>
        <w:t xml:space="preserve"> and </w:t>
      </w:r>
      <w:r w:rsidRPr="00A9378C">
        <w:rPr>
          <w:rStyle w:val="Emphasis"/>
        </w:rPr>
        <w:t>it should use it</w:t>
      </w:r>
      <w:r w:rsidRPr="00A9378C">
        <w:rPr>
          <w:sz w:val="14"/>
        </w:rPr>
        <w:t>.</w:t>
      </w:r>
    </w:p>
    <w:p w14:paraId="5AAAF4DF" w14:textId="2DA171F9" w:rsidR="00461D40" w:rsidRPr="001F39CE" w:rsidRDefault="00F368D2" w:rsidP="00461D40">
      <w:pPr>
        <w:pStyle w:val="Heading4"/>
      </w:pPr>
      <w:r>
        <w:t>T</w:t>
      </w:r>
      <w:r w:rsidR="00461D40">
        <w:t xml:space="preserve">he effects </w:t>
      </w:r>
      <w:r>
        <w:t xml:space="preserve">worst effects of the trade war </w:t>
      </w:r>
      <w:r w:rsidR="00461D40">
        <w:t>are tied to authority distribution</w:t>
      </w:r>
    </w:p>
    <w:p w14:paraId="6B80F5E3" w14:textId="77777777" w:rsidR="00461D40" w:rsidRPr="001F39CE" w:rsidRDefault="00461D40" w:rsidP="00461D40">
      <w:r>
        <w:t xml:space="preserve">Kevin </w:t>
      </w:r>
      <w:r w:rsidRPr="001F39CE">
        <w:rPr>
          <w:rStyle w:val="Style13ptBold"/>
        </w:rPr>
        <w:t>Simmons</w:t>
      </w:r>
      <w:r>
        <w:t xml:space="preserve">, </w:t>
      </w:r>
      <w:r w:rsidRPr="001F39CE">
        <w:rPr>
          <w:rStyle w:val="Style13ptBold"/>
        </w:rPr>
        <w:t>1-9</w:t>
      </w:r>
      <w:r>
        <w:t>-19, (an economics professor at Austin College in Sherman. He wrote this column for The Dallas Morning News, “The stock market is reacting to Trump's erratic policies”, The Dallas Morning News, https://www.dallasnews.com/opinion/commentary/2019/01/09/stock-market-reacting-trumps-erratic-policies)</w:t>
      </w:r>
    </w:p>
    <w:p w14:paraId="4D65EE5D" w14:textId="77777777" w:rsidR="00461D40" w:rsidRDefault="00461D40" w:rsidP="00461D40">
      <w:pPr>
        <w:rPr>
          <w:sz w:val="14"/>
        </w:rPr>
      </w:pPr>
      <w:r w:rsidRPr="00EB06F6">
        <w:rPr>
          <w:rStyle w:val="StyleUnderline"/>
        </w:rPr>
        <w:t xml:space="preserve">December was the worst month for the stock market </w:t>
      </w:r>
      <w:r w:rsidRPr="00EB06F6">
        <w:rPr>
          <w:rStyle w:val="Emphasis"/>
        </w:rPr>
        <w:t>since 2008</w:t>
      </w:r>
      <w:r w:rsidRPr="00237C74">
        <w:rPr>
          <w:sz w:val="14"/>
        </w:rPr>
        <w:t xml:space="preserve">. And the volatility makes you dizzy as </w:t>
      </w:r>
      <w:r w:rsidRPr="00237C74">
        <w:rPr>
          <w:rStyle w:val="StyleUnderline"/>
        </w:rPr>
        <w:t>the Dow</w:t>
      </w:r>
      <w:r w:rsidRPr="00237C74">
        <w:rPr>
          <w:sz w:val="14"/>
        </w:rPr>
        <w:t xml:space="preserve"> Jones Industrial Average has </w:t>
      </w:r>
      <w:r w:rsidRPr="00237C74">
        <w:rPr>
          <w:rStyle w:val="StyleUnderline"/>
        </w:rPr>
        <w:t>fluctuated over 1,000 points within a day.</w:t>
      </w:r>
      <w:r w:rsidRPr="00237C74">
        <w:rPr>
          <w:sz w:val="14"/>
        </w:rPr>
        <w:t xml:space="preserve"> Not only does </w:t>
      </w:r>
      <w:proofErr w:type="gramStart"/>
      <w:r w:rsidRPr="00237C74">
        <w:rPr>
          <w:rStyle w:val="StyleUnderline"/>
        </w:rPr>
        <w:t>it</w:t>
      </w:r>
      <w:proofErr w:type="gramEnd"/>
      <w:r w:rsidRPr="00237C74">
        <w:rPr>
          <w:rStyle w:val="StyleUnderline"/>
        </w:rPr>
        <w:t xml:space="preserve"> </w:t>
      </w:r>
      <w:r w:rsidRPr="00237C74">
        <w:rPr>
          <w:rStyle w:val="Emphasis"/>
        </w:rPr>
        <w:t>complicate financial decisions</w:t>
      </w:r>
      <w:r w:rsidRPr="00237C74">
        <w:rPr>
          <w:rStyle w:val="StyleUnderline"/>
        </w:rPr>
        <w:t xml:space="preserve"> by firms</w:t>
      </w:r>
      <w:r w:rsidRPr="00237C74">
        <w:rPr>
          <w:sz w:val="14"/>
        </w:rPr>
        <w:t xml:space="preserve">, but </w:t>
      </w:r>
      <w:r w:rsidRPr="00237C74">
        <w:rPr>
          <w:rStyle w:val="StyleUnderline"/>
        </w:rPr>
        <w:t>anyone with plans to retire</w:t>
      </w:r>
      <w:r w:rsidRPr="00237C74">
        <w:rPr>
          <w:sz w:val="14"/>
        </w:rPr>
        <w:t xml:space="preserve"> soon </w:t>
      </w:r>
      <w:r w:rsidRPr="00237C74">
        <w:rPr>
          <w:rStyle w:val="StyleUnderline"/>
        </w:rPr>
        <w:t>is scared to open the 401k statement</w:t>
      </w:r>
      <w:r w:rsidRPr="00237C74">
        <w:rPr>
          <w:sz w:val="14"/>
        </w:rPr>
        <w:t xml:space="preserve">. The weakness and erratic behavior in the market is puzzling given positive economic news like the recent jobs report. But the market is forward looking, which means </w:t>
      </w:r>
      <w:r w:rsidRPr="00237C74">
        <w:rPr>
          <w:rStyle w:val="StyleUnderline"/>
        </w:rPr>
        <w:t>it's not only current economic activity that determines price changes</w:t>
      </w:r>
      <w:r w:rsidRPr="00237C74">
        <w:rPr>
          <w:sz w:val="14"/>
        </w:rPr>
        <w:t xml:space="preserve">, </w:t>
      </w:r>
      <w:r w:rsidRPr="00237C74">
        <w:rPr>
          <w:rStyle w:val="StyleUnderline"/>
        </w:rPr>
        <w:t>but</w:t>
      </w:r>
      <w:r w:rsidRPr="00237C74">
        <w:rPr>
          <w:sz w:val="14"/>
        </w:rPr>
        <w:t xml:space="preserve"> also </w:t>
      </w:r>
      <w:r w:rsidRPr="00237C74">
        <w:rPr>
          <w:rStyle w:val="StyleUnderline"/>
        </w:rPr>
        <w:t xml:space="preserve">the </w:t>
      </w:r>
      <w:r w:rsidRPr="00237C74">
        <w:rPr>
          <w:rStyle w:val="Emphasis"/>
        </w:rPr>
        <w:t>expectation</w:t>
      </w:r>
      <w:r w:rsidRPr="00237C74">
        <w:rPr>
          <w:rStyle w:val="StyleUnderline"/>
        </w:rPr>
        <w:t xml:space="preserve"> of what may happen in the </w:t>
      </w:r>
      <w:r w:rsidRPr="00237C74">
        <w:rPr>
          <w:rStyle w:val="Emphasis"/>
        </w:rPr>
        <w:t>future</w:t>
      </w:r>
      <w:r w:rsidRPr="00237C74">
        <w:rPr>
          <w:rStyle w:val="StyleUnderline"/>
        </w:rPr>
        <w:t>.</w:t>
      </w:r>
      <w:r w:rsidRPr="00237C74">
        <w:rPr>
          <w:sz w:val="14"/>
        </w:rPr>
        <w:t xml:space="preserve"> </w:t>
      </w:r>
      <w:r w:rsidRPr="00F42561">
        <w:rPr>
          <w:rStyle w:val="Emphasis"/>
        </w:rPr>
        <w:t>Fears</w:t>
      </w:r>
      <w:r w:rsidRPr="00F42561">
        <w:rPr>
          <w:rStyle w:val="StyleUnderline"/>
        </w:rPr>
        <w:t xml:space="preserve"> of a recession </w:t>
      </w:r>
      <w:r w:rsidRPr="00F42561">
        <w:rPr>
          <w:rStyle w:val="Emphasis"/>
        </w:rPr>
        <w:t>drive prices down</w:t>
      </w:r>
      <w:r w:rsidRPr="00237C74">
        <w:rPr>
          <w:rStyle w:val="StyleUnderline"/>
        </w:rPr>
        <w:t xml:space="preserve"> </w:t>
      </w:r>
      <w:r w:rsidRPr="00F42561">
        <w:rPr>
          <w:rStyle w:val="StyleUnderline"/>
        </w:rPr>
        <w:t>even when the economy is humming along</w:t>
      </w:r>
      <w:r w:rsidRPr="00237C74">
        <w:rPr>
          <w:rStyle w:val="StyleUnderline"/>
        </w:rPr>
        <w:t xml:space="preserve"> nicely</w:t>
      </w:r>
      <w:r w:rsidRPr="00237C74">
        <w:rPr>
          <w:sz w:val="14"/>
        </w:rPr>
        <w:t xml:space="preserve">. And increasingly, uncertainty regarding economic policy makes investors nervous. In 1968, future Nobel laureate Milton Friedman spoke to the annual meeting of the American Economic Association to outline his prescription for how monetary policy should be applied. He suggested policy makers keep the economy stable, but be prepared to offset major economic disturbances. Also, he admonished them to avoid major policy swings that confuse economic participants. While his focus was on monetary policy (duties of the Federal Reserve) these ideas also apply to government responsibilities such as trade and fiscal policy. </w:t>
      </w:r>
      <w:r w:rsidRPr="00237C74">
        <w:rPr>
          <w:rStyle w:val="StyleUnderline"/>
        </w:rPr>
        <w:t>Trade policy is</w:t>
      </w:r>
      <w:r w:rsidRPr="00237C74">
        <w:rPr>
          <w:sz w:val="14"/>
        </w:rPr>
        <w:t xml:space="preserve"> current </w:t>
      </w:r>
      <w:r w:rsidRPr="00237C74">
        <w:rPr>
          <w:rStyle w:val="StyleUnderline"/>
        </w:rPr>
        <w:t xml:space="preserve">news due to </w:t>
      </w:r>
      <w:r w:rsidRPr="00237C74">
        <w:rPr>
          <w:sz w:val="14"/>
        </w:rPr>
        <w:t xml:space="preserve">decisions by the Donald </w:t>
      </w:r>
      <w:r w:rsidRPr="0055376A">
        <w:rPr>
          <w:rStyle w:val="Emphasis"/>
        </w:rPr>
        <w:t>Trump</w:t>
      </w:r>
      <w:r w:rsidRPr="00237C74">
        <w:rPr>
          <w:sz w:val="14"/>
        </w:rPr>
        <w:t xml:space="preserve"> administration. </w:t>
      </w:r>
      <w:r w:rsidRPr="00237C74">
        <w:rPr>
          <w:rStyle w:val="StyleUnderline"/>
        </w:rPr>
        <w:t>Against the advice of most economists</w:t>
      </w:r>
      <w:r w:rsidRPr="00237C74">
        <w:rPr>
          <w:sz w:val="14"/>
        </w:rPr>
        <w:t xml:space="preserve">, myself included, </w:t>
      </w:r>
      <w:r w:rsidRPr="00F42561">
        <w:rPr>
          <w:rStyle w:val="StyleUnderline"/>
        </w:rPr>
        <w:t>the administration</w:t>
      </w:r>
      <w:r w:rsidRPr="00237C74">
        <w:rPr>
          <w:rStyle w:val="StyleUnderline"/>
        </w:rPr>
        <w:t xml:space="preserve"> took </w:t>
      </w:r>
      <w:r w:rsidRPr="00F42561">
        <w:rPr>
          <w:rStyle w:val="StyleUnderline"/>
        </w:rPr>
        <w:t>actions</w:t>
      </w:r>
      <w:r w:rsidRPr="00237C74">
        <w:rPr>
          <w:rStyle w:val="StyleUnderline"/>
        </w:rPr>
        <w:t xml:space="preserve"> that negated existing and pending treaties</w:t>
      </w:r>
      <w:r w:rsidRPr="00237C74">
        <w:rPr>
          <w:sz w:val="14"/>
        </w:rPr>
        <w:t xml:space="preserve">. When new tariffs were applied on imported goods, predictably the response from trading partners was to increase tariffs on exported American goods. This placed firms who either import goods to the U.S. or export American goods in a bind. They have no good options. Either pass the increased cost to their customers and watch their sales decline, or leave prices alone and watch their profit margins fall. Both actions lower expectations for future earnings, which investors take into consideration when pricing the stock. Rather than keeping the economy stable, as Friedman recommends, the trade policy does the opposite. Plus, </w:t>
      </w:r>
      <w:r w:rsidRPr="00237C74">
        <w:rPr>
          <w:rStyle w:val="StyleUnderline"/>
        </w:rPr>
        <w:t xml:space="preserve">it's </w:t>
      </w:r>
      <w:r w:rsidRPr="00F42561">
        <w:rPr>
          <w:rStyle w:val="StyleUnderline"/>
        </w:rPr>
        <w:t xml:space="preserve">a </w:t>
      </w:r>
      <w:r w:rsidRPr="00F42561">
        <w:rPr>
          <w:rStyle w:val="Emphasis"/>
        </w:rPr>
        <w:t>major</w:t>
      </w:r>
      <w:r w:rsidRPr="00F42561">
        <w:rPr>
          <w:rStyle w:val="StyleUnderline"/>
        </w:rPr>
        <w:t xml:space="preserve"> and </w:t>
      </w:r>
      <w:r w:rsidRPr="00F42561">
        <w:rPr>
          <w:rStyle w:val="Emphasis"/>
        </w:rPr>
        <w:t>unexpected swing</w:t>
      </w:r>
      <w:r w:rsidRPr="00F42561">
        <w:rPr>
          <w:rStyle w:val="StyleUnderline"/>
        </w:rPr>
        <w:t xml:space="preserve"> in trade policy</w:t>
      </w:r>
      <w:r w:rsidRPr="00237C74">
        <w:rPr>
          <w:rStyle w:val="StyleUnderline"/>
        </w:rPr>
        <w:t xml:space="preserve"> from that of previous administrations</w:t>
      </w:r>
      <w:r w:rsidRPr="00237C74">
        <w:rPr>
          <w:sz w:val="14"/>
        </w:rPr>
        <w:t xml:space="preserve">, Democrat or Republican. </w:t>
      </w:r>
      <w:r w:rsidRPr="00F42561">
        <w:rPr>
          <w:rStyle w:val="StyleUnderline"/>
        </w:rPr>
        <w:t>Adding to the turmoil is</w:t>
      </w:r>
      <w:r w:rsidRPr="00237C74">
        <w:rPr>
          <w:sz w:val="14"/>
        </w:rPr>
        <w:t xml:space="preserve"> a </w:t>
      </w:r>
      <w:r w:rsidRPr="00F42561">
        <w:rPr>
          <w:rStyle w:val="Emphasis"/>
        </w:rPr>
        <w:t>dysfunctional fiscal policy</w:t>
      </w:r>
      <w:r w:rsidRPr="00F42561">
        <w:rPr>
          <w:sz w:val="14"/>
        </w:rPr>
        <w:t xml:space="preserve"> </w:t>
      </w:r>
      <w:r w:rsidRPr="00F42561">
        <w:rPr>
          <w:rStyle w:val="StyleUnderline"/>
        </w:rPr>
        <w:t>that predates the</w:t>
      </w:r>
      <w:r w:rsidRPr="00237C74">
        <w:rPr>
          <w:rStyle w:val="StyleUnderline"/>
        </w:rPr>
        <w:t xml:space="preserve"> current </w:t>
      </w:r>
      <w:r w:rsidRPr="00F42561">
        <w:rPr>
          <w:rStyle w:val="StyleUnderline"/>
        </w:rPr>
        <w:t>administration</w:t>
      </w:r>
      <w:r w:rsidRPr="00237C74">
        <w:rPr>
          <w:sz w:val="14"/>
        </w:rPr>
        <w:t xml:space="preserve">. Fiscal policy is the taxing and spending powers of the government. Ideally, tax receipts should equal or come close to our spending obligations. Beginning with the Bush administration, the combination of tax rate reductions, unfunded wars, a new Medicare benefit and the largest recession since the 1930s created debt now exceeding $21 trillion. Ultimately, that debt will drive up interest rates and may damage the U.S. credit rating, further increasing rates. </w:t>
      </w:r>
      <w:r w:rsidRPr="00F42561">
        <w:rPr>
          <w:rStyle w:val="StyleUnderline"/>
        </w:rPr>
        <w:t>High interest rates spook investors</w:t>
      </w:r>
      <w:r w:rsidRPr="00237C74">
        <w:rPr>
          <w:rStyle w:val="StyleUnderline"/>
        </w:rPr>
        <w:t xml:space="preserve"> because the debt market is an alternative for investment capital</w:t>
      </w:r>
      <w:r w:rsidRPr="00237C74">
        <w:rPr>
          <w:sz w:val="14"/>
        </w:rPr>
        <w:t xml:space="preserve">. </w:t>
      </w:r>
      <w:r w:rsidRPr="00237C74">
        <w:rPr>
          <w:rStyle w:val="StyleUnderline"/>
        </w:rPr>
        <w:t xml:space="preserve">For firms that borrow money, high interest rates </w:t>
      </w:r>
      <w:r w:rsidRPr="00F42561">
        <w:rPr>
          <w:rStyle w:val="StyleUnderline"/>
        </w:rPr>
        <w:t>increase costs</w:t>
      </w:r>
      <w:r w:rsidRPr="00237C74">
        <w:rPr>
          <w:sz w:val="14"/>
        </w:rPr>
        <w:t xml:space="preserve">, which diminishes profit. </w:t>
      </w:r>
      <w:r w:rsidRPr="00F42561">
        <w:rPr>
          <w:rStyle w:val="StyleUnderline"/>
        </w:rPr>
        <w:t xml:space="preserve">Future </w:t>
      </w:r>
      <w:r w:rsidRPr="00F42561">
        <w:rPr>
          <w:rStyle w:val="Emphasis"/>
        </w:rPr>
        <w:t>expected earnings</w:t>
      </w:r>
      <w:r w:rsidRPr="00F42561">
        <w:rPr>
          <w:rStyle w:val="StyleUnderline"/>
        </w:rPr>
        <w:t xml:space="preserve"> are</w:t>
      </w:r>
      <w:r w:rsidRPr="00237C74">
        <w:rPr>
          <w:rStyle w:val="StyleUnderline"/>
        </w:rPr>
        <w:t xml:space="preserve"> now </w:t>
      </w:r>
      <w:r w:rsidRPr="00F42561">
        <w:rPr>
          <w:rStyle w:val="Emphasis"/>
        </w:rPr>
        <w:t>lower</w:t>
      </w:r>
      <w:r w:rsidRPr="00237C74">
        <w:rPr>
          <w:sz w:val="14"/>
        </w:rPr>
        <w:t xml:space="preserve">, </w:t>
      </w:r>
      <w:r w:rsidRPr="00F42561">
        <w:rPr>
          <w:rStyle w:val="StyleUnderline"/>
        </w:rPr>
        <w:t xml:space="preserve">so </w:t>
      </w:r>
      <w:r w:rsidRPr="00F42561">
        <w:rPr>
          <w:rStyle w:val="Emphasis"/>
        </w:rPr>
        <w:t>investors</w:t>
      </w:r>
      <w:r w:rsidRPr="00F42561">
        <w:rPr>
          <w:rStyle w:val="StyleUnderline"/>
        </w:rPr>
        <w:t xml:space="preserve"> </w:t>
      </w:r>
      <w:r w:rsidRPr="00F42561">
        <w:rPr>
          <w:rStyle w:val="Emphasis"/>
        </w:rPr>
        <w:t>decrease</w:t>
      </w:r>
      <w:r w:rsidRPr="00F42561">
        <w:rPr>
          <w:rStyle w:val="StyleUnderline"/>
        </w:rPr>
        <w:t xml:space="preserve"> their </w:t>
      </w:r>
      <w:r w:rsidRPr="00F42561">
        <w:rPr>
          <w:rStyle w:val="Emphasis"/>
        </w:rPr>
        <w:t>estimate</w:t>
      </w:r>
      <w:r w:rsidRPr="00237C74">
        <w:rPr>
          <w:rStyle w:val="StyleUnderline"/>
        </w:rPr>
        <w:t xml:space="preserve"> of what to pay for the stock</w:t>
      </w:r>
      <w:r w:rsidRPr="00237C74">
        <w:rPr>
          <w:sz w:val="14"/>
        </w:rPr>
        <w:t xml:space="preserve">. </w:t>
      </w:r>
      <w:r w:rsidRPr="00237C74">
        <w:rPr>
          <w:rStyle w:val="StyleUnderline"/>
        </w:rPr>
        <w:t>Another consequence of</w:t>
      </w:r>
      <w:r w:rsidRPr="00237C74">
        <w:rPr>
          <w:sz w:val="14"/>
        </w:rPr>
        <w:t xml:space="preserve"> high </w:t>
      </w:r>
      <w:r w:rsidRPr="00237C74">
        <w:rPr>
          <w:rStyle w:val="StyleUnderline"/>
        </w:rPr>
        <w:t>debt is weakening the government's ability to respond to economic disturbances.</w:t>
      </w:r>
      <w:r w:rsidRPr="00237C74">
        <w:rPr>
          <w:sz w:val="14"/>
        </w:rPr>
        <w:t xml:space="preserve"> </w:t>
      </w:r>
      <w:r w:rsidRPr="00237C74">
        <w:rPr>
          <w:rStyle w:val="StyleUnderline"/>
        </w:rPr>
        <w:t>Once the</w:t>
      </w:r>
      <w:r w:rsidRPr="00237C74">
        <w:rPr>
          <w:sz w:val="14"/>
        </w:rPr>
        <w:t xml:space="preserve"> 20</w:t>
      </w:r>
      <w:r w:rsidRPr="00237C74">
        <w:rPr>
          <w:rStyle w:val="StyleUnderline"/>
        </w:rPr>
        <w:t>08</w:t>
      </w:r>
      <w:r w:rsidRPr="00237C74">
        <w:rPr>
          <w:sz w:val="14"/>
        </w:rPr>
        <w:t xml:space="preserve">-09 </w:t>
      </w:r>
      <w:r w:rsidRPr="00237C74">
        <w:rPr>
          <w:rStyle w:val="StyleUnderline"/>
        </w:rPr>
        <w:t>recession became evident</w:t>
      </w:r>
      <w:r w:rsidRPr="00237C74">
        <w:rPr>
          <w:sz w:val="14"/>
        </w:rPr>
        <w:t xml:space="preserve">, the combination of </w:t>
      </w:r>
      <w:r w:rsidRPr="00237C74">
        <w:rPr>
          <w:rStyle w:val="StyleUnderline"/>
        </w:rPr>
        <w:t>fiscal stimulus and</w:t>
      </w:r>
      <w:r w:rsidRPr="00237C74">
        <w:rPr>
          <w:sz w:val="14"/>
        </w:rPr>
        <w:t xml:space="preserve"> aggressive </w:t>
      </w:r>
      <w:r w:rsidRPr="00237C74">
        <w:rPr>
          <w:rStyle w:val="StyleUnderline"/>
        </w:rPr>
        <w:t>monetary action arrested the decline</w:t>
      </w:r>
      <w:r w:rsidRPr="00237C74">
        <w:rPr>
          <w:sz w:val="14"/>
        </w:rPr>
        <w:t xml:space="preserve">, initiating the slow climb to an expanding economy. </w:t>
      </w:r>
      <w:r w:rsidRPr="00237C74">
        <w:rPr>
          <w:rStyle w:val="StyleUnderline"/>
        </w:rPr>
        <w:t xml:space="preserve">But </w:t>
      </w:r>
      <w:r w:rsidRPr="00F42561">
        <w:rPr>
          <w:rStyle w:val="StyleUnderline"/>
        </w:rPr>
        <w:t>our current level of debt</w:t>
      </w:r>
      <w:r w:rsidRPr="00237C74">
        <w:rPr>
          <w:rStyle w:val="StyleUnderline"/>
        </w:rPr>
        <w:t xml:space="preserve"> </w:t>
      </w:r>
      <w:r w:rsidRPr="00F42561">
        <w:rPr>
          <w:rStyle w:val="StyleUnderline"/>
        </w:rPr>
        <w:t>and</w:t>
      </w:r>
      <w:r w:rsidRPr="00237C74">
        <w:rPr>
          <w:rStyle w:val="StyleUnderline"/>
        </w:rPr>
        <w:t xml:space="preserve"> the politicization of </w:t>
      </w:r>
      <w:r w:rsidRPr="00F42561">
        <w:rPr>
          <w:rStyle w:val="StyleUnderline"/>
        </w:rPr>
        <w:t>fiscal policy</w:t>
      </w:r>
      <w:r w:rsidRPr="00237C74">
        <w:rPr>
          <w:rStyle w:val="StyleUnderline"/>
        </w:rPr>
        <w:t xml:space="preserve"> generally </w:t>
      </w:r>
      <w:r w:rsidRPr="00F42561">
        <w:rPr>
          <w:rStyle w:val="StyleUnderline"/>
        </w:rPr>
        <w:t xml:space="preserve">make it less likely this </w:t>
      </w:r>
      <w:r w:rsidRPr="0055376A">
        <w:rPr>
          <w:rStyle w:val="StyleUnderline"/>
        </w:rPr>
        <w:t xml:space="preserve">tool can be </w:t>
      </w:r>
      <w:r w:rsidRPr="00F42561">
        <w:rPr>
          <w:rStyle w:val="StyleUnderline"/>
        </w:rPr>
        <w:t>effective in the future</w:t>
      </w:r>
      <w:r w:rsidRPr="00237C74">
        <w:rPr>
          <w:rStyle w:val="StyleUnderline"/>
        </w:rPr>
        <w:t>.</w:t>
      </w:r>
      <w:r>
        <w:rPr>
          <w:rStyle w:val="StyleUnderline"/>
        </w:rPr>
        <w:t xml:space="preserve"> </w:t>
      </w:r>
      <w:r w:rsidRPr="00237C74">
        <w:rPr>
          <w:sz w:val="14"/>
        </w:rPr>
        <w:t xml:space="preserve">Solutions to our policy troubles are both obvious and difficult. For </w:t>
      </w:r>
      <w:r w:rsidRPr="00237C74">
        <w:rPr>
          <w:rStyle w:val="StyleUnderline"/>
        </w:rPr>
        <w:t>trade policy</w:t>
      </w:r>
      <w:r w:rsidRPr="00237C74">
        <w:rPr>
          <w:sz w:val="14"/>
        </w:rPr>
        <w:t xml:space="preserve">, we simply need to stop the brinksmanship with our trading partners and return to actions that encourage free trade. But this policy </w:t>
      </w:r>
      <w:r w:rsidRPr="00F42561">
        <w:rPr>
          <w:rStyle w:val="StyleUnderline"/>
        </w:rPr>
        <w:t xml:space="preserve">originated with boasts made during the </w:t>
      </w:r>
      <w:r w:rsidRPr="0055376A">
        <w:rPr>
          <w:rStyle w:val="Emphasis"/>
        </w:rPr>
        <w:t xml:space="preserve">2016 </w:t>
      </w:r>
      <w:r w:rsidRPr="00F42561">
        <w:rPr>
          <w:rStyle w:val="Emphasis"/>
        </w:rPr>
        <w:t>presidential campaign</w:t>
      </w:r>
      <w:r w:rsidRPr="00F42561">
        <w:rPr>
          <w:rStyle w:val="StyleUnderline"/>
        </w:rPr>
        <w:t xml:space="preserve">, so </w:t>
      </w:r>
      <w:r w:rsidRPr="00F42561">
        <w:rPr>
          <w:rStyle w:val="Emphasis"/>
        </w:rPr>
        <w:t>recommendations from experts are ignored</w:t>
      </w:r>
      <w:r w:rsidRPr="00237C74">
        <w:rPr>
          <w:sz w:val="14"/>
        </w:rPr>
        <w:t>. Likewise, fiscal policy is equally doomed. The fix is an increase in taxes, reductions in federal spending or a combination of both. It's hard to imagine that happening. Economic policy should be boring and non-controversial. For this to happen, we need leaders whose objective is the nation's benefit rather than scoring points on TV or needlessly attacking an opponent. That outcome is beyond the discipline of economics. Economists can advise based on empirical research. But our leaders should lead, not posture.</w:t>
      </w:r>
    </w:p>
    <w:p w14:paraId="5A764B03" w14:textId="064AC94C" w:rsidR="00461D40" w:rsidRDefault="00F368D2" w:rsidP="00461D40">
      <w:pPr>
        <w:pStyle w:val="Heading4"/>
      </w:pPr>
      <w:r>
        <w:t xml:space="preserve">Markets are down to due to the </w:t>
      </w:r>
      <w:r w:rsidR="00461D40">
        <w:t xml:space="preserve">perception of an </w:t>
      </w:r>
      <w:r w:rsidR="00461D40" w:rsidRPr="00977F85">
        <w:rPr>
          <w:u w:val="single"/>
        </w:rPr>
        <w:t>erratic executive</w:t>
      </w:r>
      <w:r w:rsidR="00461D40">
        <w:t xml:space="preserve"> </w:t>
      </w:r>
    </w:p>
    <w:p w14:paraId="07289B25" w14:textId="77777777" w:rsidR="00461D40" w:rsidRPr="00C93832" w:rsidRDefault="00461D40" w:rsidP="00461D40">
      <w:r>
        <w:t xml:space="preserve">Phil </w:t>
      </w:r>
      <w:r w:rsidRPr="00C93832">
        <w:rPr>
          <w:rStyle w:val="Style13ptBold"/>
        </w:rPr>
        <w:t>Levy</w:t>
      </w:r>
      <w:r>
        <w:t xml:space="preserve">, </w:t>
      </w:r>
      <w:r w:rsidRPr="00C93832">
        <w:rPr>
          <w:rStyle w:val="Style13ptBold"/>
        </w:rPr>
        <w:t>3-20</w:t>
      </w:r>
      <w:r>
        <w:t>-19, (I am Senior Fellow on the Global Economy at the Chicago Council on Global Affairs, and teach International Business Strategy at Northwestern University’s Kellogg School, “The Endless China Trade War”, Forbes, https://www.forbes.com/sites/phillevy/2019/03/20/the-endless-china-trade-war/#3387b1c88586)</w:t>
      </w:r>
    </w:p>
    <w:p w14:paraId="3BD480E1" w14:textId="77777777" w:rsidR="00461D40" w:rsidRPr="00737729" w:rsidRDefault="00461D40" w:rsidP="00461D40">
      <w:pPr>
        <w:rPr>
          <w:rStyle w:val="Emphasis"/>
        </w:rPr>
      </w:pPr>
      <w:r w:rsidRPr="00737729">
        <w:rPr>
          <w:sz w:val="14"/>
        </w:rPr>
        <w:t xml:space="preserve">President </w:t>
      </w:r>
      <w:r w:rsidRPr="00F42561">
        <w:rPr>
          <w:rStyle w:val="StyleUnderline"/>
        </w:rPr>
        <w:t>Trump</w:t>
      </w:r>
      <w:r w:rsidRPr="00F42561">
        <w:rPr>
          <w:sz w:val="14"/>
        </w:rPr>
        <w:t xml:space="preserve"> </w:t>
      </w:r>
      <w:r w:rsidRPr="00F42561">
        <w:rPr>
          <w:rStyle w:val="Emphasis"/>
        </w:rPr>
        <w:t>shook markets</w:t>
      </w:r>
      <w:r w:rsidRPr="00737729">
        <w:rPr>
          <w:sz w:val="14"/>
        </w:rPr>
        <w:t xml:space="preserve"> </w:t>
      </w:r>
      <w:r w:rsidRPr="00F42561">
        <w:rPr>
          <w:rStyle w:val="StyleUnderline"/>
        </w:rPr>
        <w:t>Wednesday</w:t>
      </w:r>
      <w:r w:rsidRPr="00737729">
        <w:rPr>
          <w:sz w:val="14"/>
        </w:rPr>
        <w:t xml:space="preserve"> </w:t>
      </w:r>
      <w:r w:rsidRPr="00F42561">
        <w:rPr>
          <w:rStyle w:val="StyleUnderline"/>
        </w:rPr>
        <w:t>when he warned</w:t>
      </w:r>
      <w:r w:rsidRPr="007B042E">
        <w:rPr>
          <w:rStyle w:val="StyleUnderline"/>
        </w:rPr>
        <w:t xml:space="preserve"> that U.S. </w:t>
      </w:r>
      <w:r w:rsidRPr="00F42561">
        <w:rPr>
          <w:rStyle w:val="StyleUnderline"/>
        </w:rPr>
        <w:t>tariffs</w:t>
      </w:r>
      <w:r w:rsidRPr="007B042E">
        <w:rPr>
          <w:rStyle w:val="StyleUnderline"/>
        </w:rPr>
        <w:t xml:space="preserve"> on China </w:t>
      </w:r>
      <w:r w:rsidRPr="00F42561">
        <w:rPr>
          <w:rStyle w:val="StyleUnderline"/>
        </w:rPr>
        <w:t xml:space="preserve">might remain for a </w:t>
      </w:r>
      <w:r w:rsidRPr="00F42561">
        <w:rPr>
          <w:rStyle w:val="Emphasis"/>
        </w:rPr>
        <w:t>prolonged</w:t>
      </w:r>
      <w:r w:rsidRPr="007B042E">
        <w:rPr>
          <w:rStyle w:val="Emphasis"/>
        </w:rPr>
        <w:t xml:space="preserve"> period</w:t>
      </w:r>
      <w:r w:rsidRPr="00737729">
        <w:rPr>
          <w:sz w:val="14"/>
        </w:rPr>
        <w:t xml:space="preserve">. The warning came amidst otherwise-happy talk of how negotiations were proceeding well and how the two sides were hoping to wrap up a deal by April. </w:t>
      </w:r>
      <w:r w:rsidRPr="00F42561">
        <w:rPr>
          <w:rStyle w:val="StyleUnderline"/>
        </w:rPr>
        <w:t>The episode does</w:t>
      </w:r>
      <w:r w:rsidRPr="00737729">
        <w:rPr>
          <w:sz w:val="14"/>
        </w:rPr>
        <w:t xml:space="preserve"> help </w:t>
      </w:r>
      <w:r w:rsidRPr="00F42561">
        <w:rPr>
          <w:rStyle w:val="Emphasis"/>
        </w:rPr>
        <w:t>clarify</w:t>
      </w:r>
      <w:r w:rsidRPr="007B042E">
        <w:rPr>
          <w:rStyle w:val="StyleUnderline"/>
        </w:rPr>
        <w:t xml:space="preserve"> some </w:t>
      </w:r>
      <w:r w:rsidRPr="00F42561">
        <w:rPr>
          <w:rStyle w:val="Emphasis"/>
        </w:rPr>
        <w:t>central points</w:t>
      </w:r>
      <w:r w:rsidRPr="007B042E">
        <w:rPr>
          <w:rStyle w:val="StyleUnderline"/>
        </w:rPr>
        <w:t xml:space="preserve"> </w:t>
      </w:r>
      <w:r w:rsidRPr="00F42561">
        <w:rPr>
          <w:rStyle w:val="StyleUnderline"/>
        </w:rPr>
        <w:t>about</w:t>
      </w:r>
      <w:r w:rsidRPr="007B042E">
        <w:rPr>
          <w:rStyle w:val="StyleUnderline"/>
        </w:rPr>
        <w:t xml:space="preserve"> </w:t>
      </w:r>
      <w:r w:rsidRPr="00F42561">
        <w:rPr>
          <w:rStyle w:val="StyleUnderline"/>
        </w:rPr>
        <w:t>Trump</w:t>
      </w:r>
      <w:r w:rsidRPr="007B042E">
        <w:rPr>
          <w:rStyle w:val="StyleUnderline"/>
        </w:rPr>
        <w:t xml:space="preserve"> administration </w:t>
      </w:r>
      <w:r w:rsidRPr="00F42561">
        <w:rPr>
          <w:rStyle w:val="Emphasis"/>
        </w:rPr>
        <w:t>trade policy</w:t>
      </w:r>
      <w:r w:rsidRPr="00737729">
        <w:rPr>
          <w:sz w:val="14"/>
        </w:rPr>
        <w:t xml:space="preserve">. First, there is the question of whether President </w:t>
      </w:r>
      <w:r w:rsidRPr="007B042E">
        <w:rPr>
          <w:rStyle w:val="StyleUnderline"/>
        </w:rPr>
        <w:t>Trump</w:t>
      </w:r>
      <w:r w:rsidRPr="00737729">
        <w:rPr>
          <w:sz w:val="14"/>
        </w:rPr>
        <w:t xml:space="preserve"> </w:t>
      </w:r>
      <w:r w:rsidRPr="007B042E">
        <w:rPr>
          <w:rStyle w:val="StyleUnderline"/>
        </w:rPr>
        <w:t xml:space="preserve">employs tariffs as a means to </w:t>
      </w:r>
      <w:r w:rsidRPr="00737729">
        <w:rPr>
          <w:sz w:val="14"/>
        </w:rPr>
        <w:t xml:space="preserve">achieve a world of even freer trade or whether he </w:t>
      </w:r>
      <w:r w:rsidRPr="007B042E">
        <w:rPr>
          <w:rStyle w:val="StyleUnderline"/>
        </w:rPr>
        <w:t>embrace</w:t>
      </w:r>
      <w:r w:rsidRPr="00737729">
        <w:rPr>
          <w:sz w:val="14"/>
        </w:rPr>
        <w:t xml:space="preserve">s </w:t>
      </w:r>
      <w:r w:rsidRPr="007B042E">
        <w:rPr>
          <w:rStyle w:val="StyleUnderline"/>
        </w:rPr>
        <w:t>protection for his own sake.</w:t>
      </w:r>
      <w:r w:rsidRPr="00737729">
        <w:rPr>
          <w:sz w:val="14"/>
        </w:rPr>
        <w:t xml:space="preserve"> The President’s more market-oriented advisers like to argue that he is aiming for the former. Yet the President’s track record and his Tweets argue strongly for the latter. </w:t>
      </w:r>
      <w:r w:rsidRPr="00F42561">
        <w:rPr>
          <w:rStyle w:val="StyleUnderline"/>
        </w:rPr>
        <w:t xml:space="preserve">It </w:t>
      </w:r>
      <w:r w:rsidRPr="00F42561">
        <w:rPr>
          <w:rStyle w:val="Emphasis"/>
        </w:rPr>
        <w:t>never seems to be a good moment</w:t>
      </w:r>
      <w:r w:rsidRPr="00F42561">
        <w:rPr>
          <w:rStyle w:val="StyleUnderline"/>
        </w:rPr>
        <w:t xml:space="preserve"> for this administration to step back from protection</w:t>
      </w:r>
      <w:r w:rsidRPr="00737729">
        <w:rPr>
          <w:sz w:val="14"/>
        </w:rPr>
        <w:t xml:space="preserve">. </w:t>
      </w:r>
      <w:r w:rsidRPr="007B042E">
        <w:rPr>
          <w:rStyle w:val="StyleUnderline"/>
        </w:rPr>
        <w:t>When</w:t>
      </w:r>
      <w:r w:rsidRPr="00737729">
        <w:rPr>
          <w:sz w:val="14"/>
        </w:rPr>
        <w:t xml:space="preserve"> </w:t>
      </w:r>
      <w:r w:rsidRPr="007B042E">
        <w:rPr>
          <w:rStyle w:val="StyleUnderline"/>
        </w:rPr>
        <w:t>the President’s team negotiated a trade deal with South Korea</w:t>
      </w:r>
      <w:r w:rsidRPr="00737729">
        <w:rPr>
          <w:sz w:val="14"/>
        </w:rPr>
        <w:t xml:space="preserve">, they did eliminate steel tariffs, but </w:t>
      </w:r>
      <w:r w:rsidRPr="007B042E">
        <w:rPr>
          <w:rStyle w:val="StyleUnderline"/>
        </w:rPr>
        <w:t>they replaced them with quotas, which were even worse.</w:t>
      </w:r>
      <w:r w:rsidRPr="00737729">
        <w:rPr>
          <w:sz w:val="14"/>
        </w:rPr>
        <w:t xml:space="preserve"> Further, as the Wall Street Journal noted disapprovingly for the NAFTA trade, the steel and aluminum tariffs that were supposed to disappear once a deal was reached have instead remained in place. </w:t>
      </w:r>
      <w:r w:rsidRPr="00F42561">
        <w:rPr>
          <w:rStyle w:val="Emphasis"/>
        </w:rPr>
        <w:t>The President likes tariffs</w:t>
      </w:r>
      <w:r w:rsidRPr="00737729">
        <w:rPr>
          <w:sz w:val="14"/>
        </w:rPr>
        <w:t xml:space="preserve">. </w:t>
      </w:r>
      <w:r w:rsidRPr="00F42561">
        <w:rPr>
          <w:rStyle w:val="Emphasis"/>
        </w:rPr>
        <w:t>That’s what he says.</w:t>
      </w:r>
      <w:r w:rsidRPr="00F42561">
        <w:rPr>
          <w:sz w:val="14"/>
        </w:rPr>
        <w:t xml:space="preserve"> </w:t>
      </w:r>
      <w:r w:rsidRPr="00F42561">
        <w:rPr>
          <w:rStyle w:val="Emphasis"/>
        </w:rPr>
        <w:t>That’s how he acts</w:t>
      </w:r>
      <w:r w:rsidRPr="00737729">
        <w:rPr>
          <w:sz w:val="14"/>
        </w:rPr>
        <w:t xml:space="preserve">. </w:t>
      </w:r>
      <w:r w:rsidRPr="007B042E">
        <w:rPr>
          <w:rStyle w:val="StyleUnderline"/>
        </w:rPr>
        <w:t>It may be time to believe him</w:t>
      </w:r>
      <w:r w:rsidRPr="00737729">
        <w:rPr>
          <w:sz w:val="14"/>
        </w:rPr>
        <w:t xml:space="preserve">. A second implication of </w:t>
      </w:r>
      <w:r w:rsidRPr="007B042E">
        <w:rPr>
          <w:rStyle w:val="StyleUnderline"/>
        </w:rPr>
        <w:t xml:space="preserve">the President’s China-tariff warning is confirmation that </w:t>
      </w:r>
      <w:r w:rsidRPr="00F42561">
        <w:rPr>
          <w:rStyle w:val="StyleUnderline"/>
        </w:rPr>
        <w:t xml:space="preserve">the administration continues to </w:t>
      </w:r>
      <w:r w:rsidRPr="00F42561">
        <w:rPr>
          <w:rStyle w:val="Emphasis"/>
        </w:rPr>
        <w:t>handle</w:t>
      </w:r>
      <w:r w:rsidRPr="00F42561">
        <w:rPr>
          <w:rStyle w:val="StyleUnderline"/>
        </w:rPr>
        <w:t xml:space="preserve"> </w:t>
      </w:r>
      <w:r w:rsidRPr="004A4FA6">
        <w:rPr>
          <w:rStyle w:val="StyleUnderline"/>
        </w:rPr>
        <w:t xml:space="preserve">the </w:t>
      </w:r>
      <w:r w:rsidRPr="00F42561">
        <w:rPr>
          <w:rStyle w:val="Emphasis"/>
        </w:rPr>
        <w:t>negotiations badly</w:t>
      </w:r>
      <w:r w:rsidRPr="00737729">
        <w:rPr>
          <w:sz w:val="14"/>
        </w:rPr>
        <w:t xml:space="preserve">. Here we have to perform our own analysis, rather than relying on the President’s statements, since he will inevitably describe himself as a masterful negotiator. Yet, </w:t>
      </w:r>
      <w:r w:rsidRPr="007B042E">
        <w:rPr>
          <w:rStyle w:val="StyleUnderline"/>
        </w:rPr>
        <w:t>in</w:t>
      </w:r>
      <w:r w:rsidRPr="00737729">
        <w:rPr>
          <w:sz w:val="14"/>
        </w:rPr>
        <w:t xml:space="preserve"> </w:t>
      </w:r>
      <w:r w:rsidRPr="007B042E">
        <w:rPr>
          <w:rStyle w:val="StyleUnderline"/>
        </w:rPr>
        <w:t>the ongoing China talks</w:t>
      </w:r>
      <w:r w:rsidRPr="00737729">
        <w:rPr>
          <w:sz w:val="14"/>
        </w:rPr>
        <w:t xml:space="preserve">, </w:t>
      </w:r>
      <w:r w:rsidRPr="007B042E">
        <w:rPr>
          <w:rStyle w:val="StyleUnderline"/>
        </w:rPr>
        <w:t>the President has disempowered key lieutenants such as</w:t>
      </w:r>
      <w:r w:rsidRPr="00737729">
        <w:rPr>
          <w:sz w:val="14"/>
        </w:rPr>
        <w:t xml:space="preserve"> Treasury Secretary </w:t>
      </w:r>
      <w:r w:rsidRPr="007B042E">
        <w:rPr>
          <w:rStyle w:val="StyleUnderline"/>
        </w:rPr>
        <w:t>Mnuchin</w:t>
      </w:r>
      <w:r w:rsidRPr="00737729">
        <w:rPr>
          <w:sz w:val="14"/>
        </w:rPr>
        <w:t xml:space="preserve"> </w:t>
      </w:r>
      <w:r w:rsidRPr="007B042E">
        <w:rPr>
          <w:rStyle w:val="StyleUnderline"/>
        </w:rPr>
        <w:t>and</w:t>
      </w:r>
      <w:r w:rsidRPr="00737729">
        <w:rPr>
          <w:sz w:val="14"/>
        </w:rPr>
        <w:t xml:space="preserve"> Commerce Secretary </w:t>
      </w:r>
      <w:r w:rsidRPr="007B042E">
        <w:rPr>
          <w:rStyle w:val="StyleUnderline"/>
        </w:rPr>
        <w:t>Ross</w:t>
      </w:r>
      <w:r w:rsidRPr="00737729">
        <w:rPr>
          <w:sz w:val="14"/>
        </w:rPr>
        <w:t xml:space="preserve"> </w:t>
      </w:r>
      <w:r w:rsidRPr="007B042E">
        <w:rPr>
          <w:rStyle w:val="StyleUnderline"/>
        </w:rPr>
        <w:t>by rejecting deals they had struck</w:t>
      </w:r>
      <w:r w:rsidRPr="00F42561">
        <w:rPr>
          <w:sz w:val="14"/>
        </w:rPr>
        <w:t>.</w:t>
      </w:r>
      <w:r w:rsidRPr="00737729">
        <w:rPr>
          <w:sz w:val="14"/>
        </w:rPr>
        <w:t xml:space="preserve"> </w:t>
      </w:r>
      <w:r w:rsidRPr="00F42561">
        <w:rPr>
          <w:rStyle w:val="StyleUnderline"/>
        </w:rPr>
        <w:t>He</w:t>
      </w:r>
      <w:r w:rsidRPr="00737729">
        <w:rPr>
          <w:sz w:val="14"/>
        </w:rPr>
        <w:t xml:space="preserve"> has </w:t>
      </w:r>
      <w:r w:rsidRPr="00F42561">
        <w:rPr>
          <w:rStyle w:val="Emphasis"/>
        </w:rPr>
        <w:t>diluted</w:t>
      </w:r>
      <w:r w:rsidRPr="00737729">
        <w:rPr>
          <w:sz w:val="14"/>
        </w:rPr>
        <w:t xml:space="preserve"> U.S. </w:t>
      </w:r>
      <w:r w:rsidRPr="00F42561">
        <w:rPr>
          <w:rStyle w:val="Emphasis"/>
        </w:rPr>
        <w:t>bargaining power</w:t>
      </w:r>
      <w:r w:rsidRPr="00737729">
        <w:rPr>
          <w:sz w:val="14"/>
        </w:rPr>
        <w:t xml:space="preserve"> </w:t>
      </w:r>
      <w:r w:rsidRPr="007B042E">
        <w:rPr>
          <w:rStyle w:val="StyleUnderline"/>
        </w:rPr>
        <w:t>by failing to focus U.S. concerns and by elevating the importance of the bilateral trade balance, which has no economic significance and is not readily addressable through Chinese policy measures</w:t>
      </w:r>
      <w:r w:rsidRPr="00737729">
        <w:rPr>
          <w:sz w:val="14"/>
        </w:rPr>
        <w:t xml:space="preserve">. </w:t>
      </w:r>
      <w:r w:rsidRPr="00F42561">
        <w:rPr>
          <w:rStyle w:val="StyleUnderline"/>
        </w:rPr>
        <w:t xml:space="preserve">The President </w:t>
      </w:r>
      <w:r w:rsidRPr="00F42561">
        <w:rPr>
          <w:rStyle w:val="Emphasis"/>
        </w:rPr>
        <w:t>undercut his own credibility</w:t>
      </w:r>
      <w:r w:rsidRPr="00737729">
        <w:rPr>
          <w:sz w:val="14"/>
        </w:rPr>
        <w:t xml:space="preserve"> </w:t>
      </w:r>
      <w:r w:rsidRPr="00F42561">
        <w:rPr>
          <w:rStyle w:val="StyleUnderline"/>
        </w:rPr>
        <w:t>by making retaliatory threats</w:t>
      </w:r>
      <w:r w:rsidRPr="007B042E">
        <w:rPr>
          <w:rStyle w:val="StyleUnderline"/>
        </w:rPr>
        <w:t xml:space="preserve"> that he clearly does not want to keep</w:t>
      </w:r>
      <w:r w:rsidRPr="00737729">
        <w:rPr>
          <w:sz w:val="14"/>
        </w:rPr>
        <w:t xml:space="preserve"> (25 percent tariffs on $200 billion of trade) </w:t>
      </w:r>
      <w:r w:rsidRPr="00F42561">
        <w:rPr>
          <w:rStyle w:val="StyleUnderline"/>
        </w:rPr>
        <w:t>and</w:t>
      </w:r>
      <w:r w:rsidRPr="00737729">
        <w:rPr>
          <w:sz w:val="14"/>
        </w:rPr>
        <w:t xml:space="preserve">, </w:t>
      </w:r>
      <w:r w:rsidRPr="007B042E">
        <w:rPr>
          <w:rStyle w:val="StyleUnderline"/>
        </w:rPr>
        <w:t>in turn</w:t>
      </w:r>
      <w:r w:rsidRPr="00737729">
        <w:rPr>
          <w:sz w:val="14"/>
        </w:rPr>
        <w:t xml:space="preserve">, repeatedly </w:t>
      </w:r>
      <w:r w:rsidRPr="00F42561">
        <w:rPr>
          <w:rStyle w:val="Emphasis"/>
        </w:rPr>
        <w:t>setting</w:t>
      </w:r>
      <w:r w:rsidRPr="007B042E">
        <w:rPr>
          <w:rStyle w:val="Emphasis"/>
        </w:rPr>
        <w:t xml:space="preserve"> </w:t>
      </w:r>
      <w:r w:rsidRPr="00F42561">
        <w:rPr>
          <w:rStyle w:val="Emphasis"/>
        </w:rPr>
        <w:t>and</w:t>
      </w:r>
      <w:r w:rsidRPr="007B042E">
        <w:rPr>
          <w:rStyle w:val="Emphasis"/>
        </w:rPr>
        <w:t xml:space="preserve"> then </w:t>
      </w:r>
      <w:r w:rsidRPr="00F42561">
        <w:rPr>
          <w:rStyle w:val="Emphasis"/>
        </w:rPr>
        <w:t>waiving deadlines</w:t>
      </w:r>
      <w:r w:rsidRPr="00737729">
        <w:rPr>
          <w:sz w:val="14"/>
        </w:rPr>
        <w:t xml:space="preserve"> </w:t>
      </w:r>
      <w:r w:rsidRPr="007B042E">
        <w:rPr>
          <w:rStyle w:val="StyleUnderline"/>
        </w:rPr>
        <w:t>for China to comply</w:t>
      </w:r>
      <w:r w:rsidRPr="00737729">
        <w:rPr>
          <w:sz w:val="14"/>
        </w:rPr>
        <w:t xml:space="preserve"> with his demands (January 1, then March 2). </w:t>
      </w:r>
      <w:r w:rsidRPr="007B042E">
        <w:rPr>
          <w:rStyle w:val="StyleUnderline"/>
        </w:rPr>
        <w:t>He</w:t>
      </w:r>
      <w:r w:rsidRPr="00737729">
        <w:rPr>
          <w:sz w:val="14"/>
        </w:rPr>
        <w:t xml:space="preserve"> has also </w:t>
      </w:r>
      <w:r w:rsidRPr="007B042E">
        <w:rPr>
          <w:rStyle w:val="StyleUnderline"/>
        </w:rPr>
        <w:t>trapped himself into a fundamental conflict between his</w:t>
      </w:r>
      <w:r w:rsidRPr="00737729">
        <w:rPr>
          <w:sz w:val="14"/>
        </w:rPr>
        <w:t xml:space="preserve"> own </w:t>
      </w:r>
      <w:r w:rsidRPr="007B042E">
        <w:rPr>
          <w:rStyle w:val="StyleUnderline"/>
        </w:rPr>
        <w:t>impatience and</w:t>
      </w:r>
      <w:r w:rsidRPr="00737729">
        <w:rPr>
          <w:sz w:val="14"/>
        </w:rPr>
        <w:t xml:space="preserve"> </w:t>
      </w:r>
      <w:r w:rsidRPr="007B042E">
        <w:rPr>
          <w:rStyle w:val="StyleUnderline"/>
        </w:rPr>
        <w:t>deep</w:t>
      </w:r>
      <w:r w:rsidRPr="00737729">
        <w:rPr>
          <w:sz w:val="14"/>
        </w:rPr>
        <w:t xml:space="preserve">, </w:t>
      </w:r>
      <w:r w:rsidRPr="007B042E">
        <w:rPr>
          <w:rStyle w:val="StyleUnderline"/>
        </w:rPr>
        <w:t>time-consuming goals</w:t>
      </w:r>
      <w:r w:rsidRPr="00737729">
        <w:rPr>
          <w:sz w:val="14"/>
        </w:rPr>
        <w:t xml:space="preserve">. It is </w:t>
      </w:r>
      <w:r w:rsidRPr="007B042E">
        <w:rPr>
          <w:rStyle w:val="StyleUnderline"/>
        </w:rPr>
        <w:t>this facet of his negotiating failure</w:t>
      </w:r>
      <w:r w:rsidRPr="00737729">
        <w:rPr>
          <w:sz w:val="14"/>
        </w:rPr>
        <w:t xml:space="preserve">, in particular, </w:t>
      </w:r>
      <w:r w:rsidRPr="007B042E">
        <w:rPr>
          <w:rStyle w:val="StyleUnderline"/>
        </w:rPr>
        <w:t>that</w:t>
      </w:r>
      <w:r w:rsidRPr="00737729">
        <w:rPr>
          <w:sz w:val="14"/>
        </w:rPr>
        <w:t xml:space="preserve"> likely </w:t>
      </w:r>
      <w:r w:rsidRPr="007B042E">
        <w:rPr>
          <w:rStyle w:val="StyleUnderline"/>
        </w:rPr>
        <w:t>prompted his warning about ongoing China tariffs</w:t>
      </w:r>
      <w:r w:rsidRPr="00737729">
        <w:rPr>
          <w:sz w:val="14"/>
        </w:rPr>
        <w:t xml:space="preserve">. </w:t>
      </w:r>
      <w:r w:rsidRPr="007B042E">
        <w:rPr>
          <w:rStyle w:val="StyleUnderline"/>
        </w:rPr>
        <w:t xml:space="preserve">If there is to be a near-term deal consummated at the sort of leaders’ </w:t>
      </w:r>
      <w:r w:rsidRPr="00F42561">
        <w:rPr>
          <w:rStyle w:val="StyleUnderline"/>
        </w:rPr>
        <w:t>summit</w:t>
      </w:r>
      <w:r w:rsidRPr="007B042E">
        <w:rPr>
          <w:rStyle w:val="StyleUnderline"/>
        </w:rPr>
        <w:t xml:space="preserve"> that</w:t>
      </w:r>
      <w:r w:rsidRPr="00737729">
        <w:rPr>
          <w:sz w:val="14"/>
        </w:rPr>
        <w:t xml:space="preserve"> President </w:t>
      </w:r>
      <w:r w:rsidRPr="007B042E">
        <w:rPr>
          <w:rStyle w:val="StyleUnderline"/>
        </w:rPr>
        <w:t>Trump favors</w:t>
      </w:r>
      <w:r w:rsidRPr="00737729">
        <w:rPr>
          <w:sz w:val="14"/>
        </w:rPr>
        <w:t xml:space="preserve">, </w:t>
      </w:r>
      <w:r w:rsidRPr="007B042E">
        <w:rPr>
          <w:rStyle w:val="StyleUnderline"/>
        </w:rPr>
        <w:t xml:space="preserve">it </w:t>
      </w:r>
      <w:r w:rsidRPr="00F42561">
        <w:rPr>
          <w:rStyle w:val="StyleUnderline"/>
        </w:rPr>
        <w:t>will</w:t>
      </w:r>
      <w:r w:rsidRPr="00737729">
        <w:rPr>
          <w:sz w:val="14"/>
        </w:rPr>
        <w:t xml:space="preserve"> likely </w:t>
      </w:r>
      <w:r w:rsidRPr="00F42561">
        <w:rPr>
          <w:rStyle w:val="StyleUnderline"/>
        </w:rPr>
        <w:t>involve</w:t>
      </w:r>
      <w:r w:rsidRPr="007B042E">
        <w:rPr>
          <w:rStyle w:val="StyleUnderline"/>
        </w:rPr>
        <w:t xml:space="preserve"> a </w:t>
      </w:r>
      <w:r w:rsidRPr="00F42561">
        <w:rPr>
          <w:rStyle w:val="StyleUnderline"/>
        </w:rPr>
        <w:t>modest</w:t>
      </w:r>
      <w:r w:rsidRPr="007B042E">
        <w:rPr>
          <w:rStyle w:val="StyleUnderline"/>
        </w:rPr>
        <w:t xml:space="preserve"> set of </w:t>
      </w:r>
      <w:r w:rsidRPr="00F42561">
        <w:rPr>
          <w:rStyle w:val="StyleUnderline"/>
        </w:rPr>
        <w:t>commitments</w:t>
      </w:r>
      <w:r w:rsidRPr="00737729">
        <w:rPr>
          <w:sz w:val="14"/>
        </w:rPr>
        <w:t xml:space="preserve"> </w:t>
      </w:r>
      <w:r w:rsidRPr="007B042E">
        <w:rPr>
          <w:rStyle w:val="StyleUnderline"/>
        </w:rPr>
        <w:t>by</w:t>
      </w:r>
      <w:r w:rsidRPr="00737729">
        <w:rPr>
          <w:sz w:val="14"/>
        </w:rPr>
        <w:t xml:space="preserve"> </w:t>
      </w:r>
      <w:r w:rsidRPr="007B042E">
        <w:rPr>
          <w:rStyle w:val="StyleUnderline"/>
        </w:rPr>
        <w:t>China</w:t>
      </w:r>
      <w:r w:rsidRPr="00737729">
        <w:rPr>
          <w:sz w:val="14"/>
        </w:rPr>
        <w:t xml:space="preserve">. </w:t>
      </w:r>
      <w:r w:rsidRPr="00737729">
        <w:rPr>
          <w:rStyle w:val="StyleUnderline"/>
        </w:rPr>
        <w:t>Such a package would</w:t>
      </w:r>
      <w:r w:rsidRPr="00737729">
        <w:rPr>
          <w:sz w:val="14"/>
        </w:rPr>
        <w:t xml:space="preserve"> likely </w:t>
      </w:r>
      <w:r w:rsidRPr="00737729">
        <w:rPr>
          <w:rStyle w:val="StyleUnderline"/>
        </w:rPr>
        <w:t>include</w:t>
      </w:r>
      <w:r w:rsidRPr="00737729">
        <w:rPr>
          <w:sz w:val="14"/>
        </w:rPr>
        <w:t xml:space="preserve"> the removal of Chinese tariffs, plus </w:t>
      </w:r>
      <w:r w:rsidRPr="00737729">
        <w:rPr>
          <w:rStyle w:val="StyleUnderline"/>
        </w:rPr>
        <w:t>promises</w:t>
      </w:r>
      <w:r w:rsidRPr="00737729">
        <w:rPr>
          <w:sz w:val="14"/>
        </w:rPr>
        <w:t xml:space="preserve"> to purchase U.S. soybeans, liquid natural gas, and other items. It would also likely include some Chinese promises of reforms that they already planned to undertake, along with vows not to misbehave in the future (in instances in which the Chinese claim never to have misbehaved in the past, as with forced technology transfer). </w:t>
      </w:r>
      <w:r w:rsidRPr="00F42561">
        <w:rPr>
          <w:rStyle w:val="Emphasis"/>
        </w:rPr>
        <w:t>None</w:t>
      </w:r>
      <w:r w:rsidRPr="00737729">
        <w:rPr>
          <w:rStyle w:val="Emphasis"/>
        </w:rPr>
        <w:t xml:space="preserve"> of that</w:t>
      </w:r>
      <w:r w:rsidRPr="00737729">
        <w:rPr>
          <w:rStyle w:val="StyleUnderline"/>
        </w:rPr>
        <w:t xml:space="preserve"> </w:t>
      </w:r>
      <w:r w:rsidRPr="00F42561">
        <w:rPr>
          <w:rStyle w:val="StyleUnderline"/>
        </w:rPr>
        <w:t>would address</w:t>
      </w:r>
      <w:r w:rsidRPr="00737729">
        <w:rPr>
          <w:rStyle w:val="StyleUnderline"/>
        </w:rPr>
        <w:t xml:space="preserve"> the more serious and deep-seated issues </w:t>
      </w:r>
      <w:r w:rsidRPr="00737729">
        <w:rPr>
          <w:rStyle w:val="Emphasis"/>
        </w:rPr>
        <w:t xml:space="preserve">of </w:t>
      </w:r>
      <w:r w:rsidRPr="00F42561">
        <w:rPr>
          <w:rStyle w:val="Emphasis"/>
        </w:rPr>
        <w:t>intellectual property protection</w:t>
      </w:r>
      <w:r w:rsidRPr="00737729">
        <w:rPr>
          <w:sz w:val="14"/>
        </w:rPr>
        <w:t xml:space="preserve">, subsidies, or state-owned enterprises, for example. Thus, </w:t>
      </w:r>
      <w:r w:rsidRPr="00737729">
        <w:rPr>
          <w:rStyle w:val="StyleUnderline"/>
        </w:rPr>
        <w:t xml:space="preserve">the quandary: if the President agrees to remove tariffs with those problems unaddressed, </w:t>
      </w:r>
      <w:r w:rsidRPr="00737729">
        <w:rPr>
          <w:rStyle w:val="Emphasis"/>
        </w:rPr>
        <w:t>he will</w:t>
      </w:r>
      <w:r w:rsidRPr="00737729">
        <w:rPr>
          <w:rStyle w:val="StyleUnderline"/>
        </w:rPr>
        <w:t xml:space="preserve"> appear to </w:t>
      </w:r>
      <w:r w:rsidRPr="00737729">
        <w:rPr>
          <w:rStyle w:val="Emphasis"/>
        </w:rPr>
        <w:t>have failed</w:t>
      </w:r>
      <w:r w:rsidRPr="00737729">
        <w:rPr>
          <w:rStyle w:val="StyleUnderline"/>
        </w:rPr>
        <w:t xml:space="preserve"> by his own measures</w:t>
      </w:r>
      <w:r w:rsidRPr="00737729">
        <w:rPr>
          <w:sz w:val="14"/>
        </w:rPr>
        <w:t xml:space="preserve">. </w:t>
      </w:r>
      <w:r w:rsidRPr="00737729">
        <w:rPr>
          <w:rStyle w:val="StyleUnderline"/>
        </w:rPr>
        <w:t>Yet if he maintains the tariffs, it is hard to see why the Chinese would be willing to reach a deal</w:t>
      </w:r>
      <w:r w:rsidRPr="00737729">
        <w:rPr>
          <w:sz w:val="14"/>
        </w:rPr>
        <w:t xml:space="preserve"> and give the President the victory summit he desires. In this latter case, the president will appear to have failed by any measure. </w:t>
      </w:r>
      <w:r w:rsidRPr="00737729">
        <w:rPr>
          <w:rStyle w:val="StyleUnderline"/>
        </w:rPr>
        <w:t xml:space="preserve">This is the unfortunate outcome of </w:t>
      </w:r>
      <w:r w:rsidRPr="00737729">
        <w:rPr>
          <w:rStyle w:val="Emphasis"/>
        </w:rPr>
        <w:t>artless negotiating.</w:t>
      </w:r>
      <w:r>
        <w:rPr>
          <w:rStyle w:val="Emphasis"/>
        </w:rPr>
        <w:t xml:space="preserve"> </w:t>
      </w:r>
      <w:r w:rsidRPr="00F42561">
        <w:rPr>
          <w:rStyle w:val="StyleUnderline"/>
        </w:rPr>
        <w:t>This</w:t>
      </w:r>
      <w:r w:rsidRPr="00737729">
        <w:rPr>
          <w:rStyle w:val="StyleUnderline"/>
        </w:rPr>
        <w:t xml:space="preserve"> all should have </w:t>
      </w:r>
      <w:r w:rsidRPr="00F42561">
        <w:rPr>
          <w:rStyle w:val="StyleUnderline"/>
        </w:rPr>
        <w:t>made</w:t>
      </w:r>
      <w:r w:rsidRPr="00737729">
        <w:rPr>
          <w:rStyle w:val="StyleUnderline"/>
        </w:rPr>
        <w:t xml:space="preserve"> </w:t>
      </w:r>
      <w:r w:rsidRPr="00F42561">
        <w:rPr>
          <w:rStyle w:val="Emphasis"/>
        </w:rPr>
        <w:t>investors</w:t>
      </w:r>
      <w:r w:rsidRPr="00F42561">
        <w:rPr>
          <w:rStyle w:val="StyleUnderline"/>
        </w:rPr>
        <w:t xml:space="preserve"> </w:t>
      </w:r>
      <w:r w:rsidRPr="00F42561">
        <w:rPr>
          <w:rStyle w:val="Emphasis"/>
        </w:rPr>
        <w:t>highly</w:t>
      </w:r>
      <w:r w:rsidRPr="00F42561">
        <w:rPr>
          <w:rStyle w:val="StyleUnderline"/>
        </w:rPr>
        <w:t xml:space="preserve"> </w:t>
      </w:r>
      <w:r w:rsidRPr="00F42561">
        <w:rPr>
          <w:rStyle w:val="Emphasis"/>
        </w:rPr>
        <w:t>skeptical</w:t>
      </w:r>
      <w:r w:rsidRPr="00F42561">
        <w:rPr>
          <w:rStyle w:val="StyleUnderline"/>
        </w:rPr>
        <w:t xml:space="preserve"> of claims </w:t>
      </w:r>
      <w:r w:rsidRPr="00F42561">
        <w:rPr>
          <w:rStyle w:val="Emphasis"/>
        </w:rPr>
        <w:t>that any resolution</w:t>
      </w:r>
      <w:r w:rsidRPr="00F42561">
        <w:rPr>
          <w:rStyle w:val="StyleUnderline"/>
        </w:rPr>
        <w:t xml:space="preserve"> to</w:t>
      </w:r>
      <w:r w:rsidRPr="00737729">
        <w:rPr>
          <w:rStyle w:val="StyleUnderline"/>
        </w:rPr>
        <w:t xml:space="preserve"> economic </w:t>
      </w:r>
      <w:r w:rsidRPr="00F42561">
        <w:rPr>
          <w:rStyle w:val="StyleUnderline"/>
        </w:rPr>
        <w:t>conflict with China is</w:t>
      </w:r>
      <w:r w:rsidRPr="00737729">
        <w:rPr>
          <w:rStyle w:val="StyleUnderline"/>
        </w:rPr>
        <w:t xml:space="preserve"> right </w:t>
      </w:r>
      <w:r w:rsidRPr="00F42561">
        <w:rPr>
          <w:rStyle w:val="StyleUnderline"/>
        </w:rPr>
        <w:t>at</w:t>
      </w:r>
      <w:r w:rsidRPr="00737729">
        <w:rPr>
          <w:rStyle w:val="StyleUnderline"/>
        </w:rPr>
        <w:t xml:space="preserve"> </w:t>
      </w:r>
      <w:r w:rsidRPr="00F42561">
        <w:rPr>
          <w:rStyle w:val="StyleUnderline"/>
        </w:rPr>
        <w:t>hand</w:t>
      </w:r>
      <w:r w:rsidRPr="00737729">
        <w:rPr>
          <w:rStyle w:val="StyleUnderline"/>
        </w:rPr>
        <w:t>. The President’s advisers</w:t>
      </w:r>
      <w:r w:rsidRPr="00737729">
        <w:rPr>
          <w:sz w:val="14"/>
        </w:rPr>
        <w:t xml:space="preserve"> are happy to </w:t>
      </w:r>
      <w:r w:rsidRPr="00737729">
        <w:rPr>
          <w:rStyle w:val="StyleUnderline"/>
        </w:rPr>
        <w:t>feed</w:t>
      </w:r>
      <w:r w:rsidRPr="00737729">
        <w:rPr>
          <w:sz w:val="14"/>
        </w:rPr>
        <w:t xml:space="preserve"> that </w:t>
      </w:r>
      <w:r w:rsidRPr="00737729">
        <w:rPr>
          <w:rStyle w:val="StyleUnderline"/>
        </w:rPr>
        <w:t>resolution narrative with quotes</w:t>
      </w:r>
      <w:r w:rsidRPr="00737729">
        <w:rPr>
          <w:sz w:val="14"/>
        </w:rPr>
        <w:t xml:space="preserve">. Never mind that those </w:t>
      </w:r>
      <w:r w:rsidRPr="00737729">
        <w:rPr>
          <w:rStyle w:val="StyleUnderline"/>
        </w:rPr>
        <w:t>quotes</w:t>
      </w:r>
      <w:r w:rsidRPr="00737729">
        <w:rPr>
          <w:sz w:val="14"/>
        </w:rPr>
        <w:t xml:space="preserve"> begin to </w:t>
      </w:r>
      <w:r w:rsidRPr="00737729">
        <w:rPr>
          <w:rStyle w:val="StyleUnderline"/>
        </w:rPr>
        <w:t>sound familiar, as they are used and reused over months of fruitless bargaining</w:t>
      </w:r>
      <w:r w:rsidRPr="00737729">
        <w:rPr>
          <w:sz w:val="14"/>
        </w:rPr>
        <w:t xml:space="preserve">. </w:t>
      </w:r>
      <w:r w:rsidRPr="00F42561">
        <w:rPr>
          <w:rStyle w:val="StyleUnderline"/>
        </w:rPr>
        <w:t>The</w:t>
      </w:r>
      <w:r w:rsidRPr="00737729">
        <w:rPr>
          <w:rStyle w:val="StyleUnderline"/>
        </w:rPr>
        <w:t xml:space="preserve"> difficult </w:t>
      </w:r>
      <w:r w:rsidRPr="00F42561">
        <w:rPr>
          <w:rStyle w:val="StyleUnderline"/>
        </w:rPr>
        <w:t>challenge will come for</w:t>
      </w:r>
      <w:r w:rsidRPr="00737729">
        <w:rPr>
          <w:sz w:val="14"/>
        </w:rPr>
        <w:t xml:space="preserve"> American </w:t>
      </w:r>
      <w:r w:rsidRPr="00F42561">
        <w:rPr>
          <w:rStyle w:val="StyleUnderline"/>
        </w:rPr>
        <w:t>businesses</w:t>
      </w:r>
      <w:r w:rsidRPr="00737729">
        <w:rPr>
          <w:sz w:val="14"/>
        </w:rPr>
        <w:t xml:space="preserve"> and farmers who have </w:t>
      </w:r>
      <w:r w:rsidRPr="00F42561">
        <w:rPr>
          <w:rStyle w:val="StyleUnderline"/>
        </w:rPr>
        <w:t>to make investment</w:t>
      </w:r>
      <w:r w:rsidRPr="00737729">
        <w:rPr>
          <w:sz w:val="14"/>
        </w:rPr>
        <w:t xml:space="preserve"> and planting </w:t>
      </w:r>
      <w:r w:rsidRPr="00F42561">
        <w:rPr>
          <w:rStyle w:val="StyleUnderline"/>
        </w:rPr>
        <w:t xml:space="preserve">decisions based on their </w:t>
      </w:r>
      <w:r w:rsidRPr="00F42561">
        <w:rPr>
          <w:rStyle w:val="Emphasis"/>
        </w:rPr>
        <w:t>forecasts</w:t>
      </w:r>
      <w:r w:rsidRPr="00737729">
        <w:rPr>
          <w:rStyle w:val="StyleUnderline"/>
        </w:rPr>
        <w:t xml:space="preserve"> </w:t>
      </w:r>
      <w:r w:rsidRPr="00F42561">
        <w:rPr>
          <w:rStyle w:val="StyleUnderline"/>
        </w:rPr>
        <w:t xml:space="preserve">of the President’s </w:t>
      </w:r>
      <w:r w:rsidRPr="00F42561">
        <w:rPr>
          <w:rStyle w:val="Emphasis"/>
        </w:rPr>
        <w:t>erratic trade behavior</w:t>
      </w:r>
      <w:r w:rsidRPr="00737729">
        <w:rPr>
          <w:sz w:val="14"/>
        </w:rPr>
        <w:t xml:space="preserve">. </w:t>
      </w:r>
      <w:r w:rsidRPr="00737729">
        <w:rPr>
          <w:rStyle w:val="StyleUnderline"/>
        </w:rPr>
        <w:t xml:space="preserve">His latest China trade warning offered them some guidance: </w:t>
      </w:r>
      <w:r w:rsidRPr="00737729">
        <w:rPr>
          <w:rStyle w:val="Emphasis"/>
        </w:rPr>
        <w:t>they should count on tariffs.</w:t>
      </w:r>
    </w:p>
    <w:p w14:paraId="328FB700" w14:textId="2C5B5FD6" w:rsidR="00211794" w:rsidRDefault="00211794" w:rsidP="00D53865">
      <w:pPr>
        <w:pStyle w:val="Heading2"/>
      </w:pPr>
      <w:r>
        <w:t>UQ CP</w:t>
      </w:r>
    </w:p>
    <w:p w14:paraId="2B206703" w14:textId="25580B2F" w:rsidR="00364043" w:rsidRDefault="00364043" w:rsidP="00DE78C5"/>
    <w:p w14:paraId="151CA413" w14:textId="77777777" w:rsidR="00364043" w:rsidRPr="00211794" w:rsidRDefault="00364043" w:rsidP="00364043"/>
    <w:p w14:paraId="7765D5CE" w14:textId="295340C4" w:rsidR="00120216" w:rsidRDefault="00120216" w:rsidP="00120216">
      <w:pPr>
        <w:pStyle w:val="Heading3"/>
      </w:pPr>
      <w:r>
        <w:t>Shell</w:t>
      </w:r>
    </w:p>
    <w:p w14:paraId="06CF3968" w14:textId="1DC05ABD" w:rsidR="00364043" w:rsidRPr="00364043" w:rsidRDefault="00364043" w:rsidP="00364043">
      <w:pPr>
        <w:pStyle w:val="Heading4"/>
      </w:pPr>
      <w:r w:rsidRPr="00364043">
        <w:t xml:space="preserve">CP Text: </w:t>
      </w:r>
      <w:proofErr w:type="gramStart"/>
      <w:r w:rsidRPr="00364043">
        <w:t>the</w:t>
      </w:r>
      <w:proofErr w:type="gramEnd"/>
      <w:r w:rsidRPr="00364043">
        <w:t xml:space="preserve"> United States federal government should:</w:t>
      </w:r>
    </w:p>
    <w:p w14:paraId="56DA0FB7" w14:textId="40A0C8C3" w:rsidR="00364043" w:rsidRPr="00364043" w:rsidRDefault="00364043" w:rsidP="00364043">
      <w:pPr>
        <w:pStyle w:val="Heading4"/>
      </w:pPr>
      <w:r>
        <w:t>-</w:t>
      </w:r>
      <w:r w:rsidRPr="00364043">
        <w:t xml:space="preserve">Initiate free trade negotiations with Taiwan </w:t>
      </w:r>
    </w:p>
    <w:p w14:paraId="0699BD85" w14:textId="7342AE8A" w:rsidR="00364043" w:rsidRPr="00364043" w:rsidRDefault="00364043" w:rsidP="00364043">
      <w:pPr>
        <w:pStyle w:val="Heading4"/>
      </w:pPr>
      <w:r>
        <w:t>-</w:t>
      </w:r>
      <w:r w:rsidRPr="00364043">
        <w:t>Update the Taiwan Relations Act guidelines to ensure that U.S. and Taiwanese officials of all ranks, including in the respective national security agencies and militaries, can meet to discuss issues of mutual interest</w:t>
      </w:r>
    </w:p>
    <w:p w14:paraId="53084938" w14:textId="602ECBD5" w:rsidR="00364043" w:rsidRPr="00364043" w:rsidRDefault="00364043" w:rsidP="00364043">
      <w:pPr>
        <w:pStyle w:val="Heading4"/>
      </w:pPr>
      <w:r>
        <w:t>-</w:t>
      </w:r>
      <w:r w:rsidRPr="00364043">
        <w:t>invite the Taiwanese military to participate in exercises to increase the former’s proficiency in combined arms and to ensure that the two forces are able to operate effectively together should the need arise</w:t>
      </w:r>
    </w:p>
    <w:p w14:paraId="7FEDC221" w14:textId="73DF1C5B" w:rsidR="00364043" w:rsidRDefault="00364043" w:rsidP="00364043">
      <w:pPr>
        <w:rPr>
          <w:rStyle w:val="StyleUnderline"/>
        </w:rPr>
      </w:pPr>
    </w:p>
    <w:p w14:paraId="7F9CD289" w14:textId="194D024A" w:rsidR="00DB7B71" w:rsidRPr="00DB7B71" w:rsidRDefault="00DB7B71" w:rsidP="00DB7B71">
      <w:pPr>
        <w:pStyle w:val="Heading4"/>
      </w:pPr>
      <w:r w:rsidRPr="00DB7B71">
        <w:t xml:space="preserve">CP solves tensions with China, coordinates with Taiwan in order to best meet their defense needs but doesn’t trigger deterrence loss or allied </w:t>
      </w:r>
      <w:proofErr w:type="spellStart"/>
      <w:r w:rsidRPr="00DB7B71">
        <w:t>prolif</w:t>
      </w:r>
      <w:proofErr w:type="spellEnd"/>
      <w:r w:rsidRPr="00DB7B71">
        <w:t xml:space="preserve"> </w:t>
      </w:r>
    </w:p>
    <w:p w14:paraId="537B3F58" w14:textId="5AC13B9A" w:rsidR="00E152CD" w:rsidRPr="00E152CD" w:rsidRDefault="00E152CD" w:rsidP="00E152CD">
      <w:r w:rsidRPr="00E152CD">
        <w:rPr>
          <w:rStyle w:val="Style13ptBold"/>
        </w:rPr>
        <w:t>Schmitt and Fly 2019</w:t>
      </w:r>
      <w:r w:rsidRPr="00E152CD">
        <w:t xml:space="preserve"> (Gary J. Schmitt is a resident scholar in strategic studies at the American Enterprise Institute (AEI) where he studies national security and longer-term strategic issues affecting America’s security at home and its ability to lead abroad. In addition, Dr. Schmitt directs AEI’s Program on American Citizenship, which focuses on constitutional and civic issues. Jamie M. Fly. “The Taiwan Relations Act at 40: It’s time to deepen ties”, </w:t>
      </w:r>
      <w:hyperlink r:id="rId77" w:history="1">
        <w:r w:rsidR="00364043" w:rsidRPr="00E152CD">
          <w:rPr>
            <w:rStyle w:val="Hyperlink"/>
          </w:rPr>
          <w:t>https://www.aei.org/publication/the-taiwan-relations-act-at-40-its-time-to-deepen-ties/</w:t>
        </w:r>
      </w:hyperlink>
      <w:r w:rsidRPr="00E152CD">
        <w:t xml:space="preserve"> , April 8, 2019)</w:t>
      </w:r>
    </w:p>
    <w:p w14:paraId="438CC9E7" w14:textId="77777777" w:rsidR="00364043" w:rsidRPr="004A2F2C" w:rsidRDefault="00364043" w:rsidP="00364043">
      <w:pPr>
        <w:rPr>
          <w:rStyle w:val="StyleUnderline"/>
        </w:rPr>
      </w:pPr>
      <w:r w:rsidRPr="00CB2041">
        <w:rPr>
          <w:rStyle w:val="Hyperlink"/>
          <w:sz w:val="16"/>
        </w:rPr>
        <w:t>For these reasons, Congress should use the opportunity presented by the 40th anniversary of the Taiwan Relations Act to assess its successes, failures, and the changes that need to be made so that the United States can still fulfill its original intent to the people of Taiwan. The broad and deep relationship with Taipei that existed between 1949 and 1979 has narrowed</w:t>
      </w:r>
      <w:r w:rsidRPr="004A2F2C">
        <w:rPr>
          <w:rStyle w:val="StyleUnderline"/>
        </w:rPr>
        <w:t>. Congress can reinvigorate the spirit of the Act by pursuing a multi-pronged agenda for the U.S.-Taiwan relationship.</w:t>
      </w:r>
    </w:p>
    <w:p w14:paraId="0B2A82E8" w14:textId="77777777" w:rsidR="00364043" w:rsidRDefault="00364043" w:rsidP="00364043">
      <w:pPr>
        <w:rPr>
          <w:rStyle w:val="Hyperlink"/>
        </w:rPr>
      </w:pPr>
    </w:p>
    <w:p w14:paraId="78ECA58A" w14:textId="77777777" w:rsidR="00364043" w:rsidRPr="004A2F2C" w:rsidRDefault="00364043" w:rsidP="00364043">
      <w:pPr>
        <w:rPr>
          <w:rStyle w:val="StyleUnderline"/>
        </w:rPr>
      </w:pPr>
      <w:r w:rsidRPr="004A2F2C">
        <w:rPr>
          <w:rStyle w:val="StyleUnderline"/>
        </w:rPr>
        <w:t>First, as the United States encourages partners to pursue economic decoupling from mainland China in sensitive sectors, it should also initiate negotiations with Taipei on a U.S.-Taiwan free trade agreement. China’s military buildup and its provocative maneuvers in the Taiwan Strait tend to command the most attention, but Taiwanese economic dependence on the mainland is also a significant national security challenge. Deepening trade and investment ties to the United States and other partners will be key to Taiwan’s continued independent existence, making it more difficult for Beijing to utilize economic coercion to interfere in domestic Taiwanese politics. Congress can encourage the Trump Administration to accept the Tsai government’s offer to resolve longstanding irritants in the U.S.-Taiwan trade relationship and begin negotiations on a free trade agreement as quickly as possible.</w:t>
      </w:r>
    </w:p>
    <w:p w14:paraId="2997A63B" w14:textId="77777777" w:rsidR="00364043" w:rsidRDefault="00364043" w:rsidP="00364043">
      <w:pPr>
        <w:rPr>
          <w:rStyle w:val="Hyperlink"/>
        </w:rPr>
      </w:pPr>
    </w:p>
    <w:p w14:paraId="39D0EC17" w14:textId="77777777" w:rsidR="00364043" w:rsidRPr="00CB2041" w:rsidRDefault="00364043" w:rsidP="00364043">
      <w:pPr>
        <w:rPr>
          <w:rStyle w:val="Hyperlink"/>
          <w:sz w:val="16"/>
        </w:rPr>
      </w:pPr>
      <w:r w:rsidRPr="004A2F2C">
        <w:rPr>
          <w:rStyle w:val="StyleUnderline"/>
        </w:rPr>
        <w:t>Second, the Taiwan Relations Act states that Congress intended to authorize “the continuation of commercial, cultural, and other relations between the people of the United States and the people on Taiwan.”</w:t>
      </w:r>
      <w:r w:rsidRPr="00CB2041">
        <w:rPr>
          <w:rStyle w:val="Hyperlink"/>
          <w:sz w:val="16"/>
        </w:rPr>
        <w:t xml:space="preserve"> Yet while business and cultural ties have continued to flourish, </w:t>
      </w:r>
      <w:r w:rsidRPr="004A2F2C">
        <w:rPr>
          <w:rStyle w:val="StyleUnderline"/>
        </w:rPr>
        <w:t>official interactions have become limited because of the caution of Administrations of both American political parties</w:t>
      </w:r>
      <w:r w:rsidRPr="00CB2041">
        <w:rPr>
          <w:rStyle w:val="Hyperlink"/>
          <w:sz w:val="16"/>
        </w:rPr>
        <w:t xml:space="preserve">. And while Republican and Democratic leaders in Congress have met with Taiwanese officials, including the island’s Presidents, on U.S. soil and in Taipei, Executive Branch visits are overwhelmingly limited to working-level officials. The rules governing these contacts are not a matter of law but are set by State Department guidelines that can be modified at any time. </w:t>
      </w:r>
      <w:r w:rsidRPr="004A2F2C">
        <w:rPr>
          <w:rStyle w:val="StyleUnderline"/>
        </w:rPr>
        <w:t>Congress should direct the Trump Administration to update those guidelines to ensure that U.S. and Taiwanese officials of all ranks, including in the respective national security agencies and militaries, can meet to discuss issues of mutual interest. Congress should also consider making the Director of the American Institute in Taiwan, our de facto embassy in Taipei, a Senate-confirmed political position</w:t>
      </w:r>
      <w:r w:rsidRPr="00CB2041">
        <w:rPr>
          <w:rStyle w:val="Hyperlink"/>
          <w:sz w:val="16"/>
        </w:rPr>
        <w:t>.</w:t>
      </w:r>
    </w:p>
    <w:p w14:paraId="1EFE1336" w14:textId="77777777" w:rsidR="00364043" w:rsidRDefault="00364043" w:rsidP="00364043">
      <w:pPr>
        <w:rPr>
          <w:rStyle w:val="Hyperlink"/>
        </w:rPr>
      </w:pPr>
    </w:p>
    <w:p w14:paraId="1433C4D4" w14:textId="77777777" w:rsidR="00364043" w:rsidRPr="004A2F2C" w:rsidRDefault="00364043" w:rsidP="00364043">
      <w:pPr>
        <w:rPr>
          <w:rStyle w:val="StyleUnderline"/>
        </w:rPr>
      </w:pPr>
      <w:r w:rsidRPr="004A2F2C">
        <w:rPr>
          <w:rStyle w:val="StyleUnderline"/>
        </w:rPr>
        <w:t>Third, the United States should take the steps necessary to ensure that the Taiwan Relations Act’s declaration that “any effort to determine the future of Taiwan by other than peaceful means” would be “of grave concern to the United States” is addressed. Given China’s military buildup across from Taiwan and its now routine air, naval, and missile deployments designed to bully Taiwan, the Pentagon should, in addition to regularizing arms sales to Taiwan, invite the Taiwanese military to participate in exercises to increase the former’s proficiency in combined arms and to ensure that the two forces are able to operate effectively together should the need arise.</w:t>
      </w:r>
    </w:p>
    <w:p w14:paraId="2112B410" w14:textId="77777777" w:rsidR="00364043" w:rsidRDefault="00364043" w:rsidP="00364043">
      <w:pPr>
        <w:rPr>
          <w:rStyle w:val="Hyperlink"/>
        </w:rPr>
      </w:pPr>
    </w:p>
    <w:p w14:paraId="65928262" w14:textId="77777777" w:rsidR="00364043" w:rsidRPr="004A2F2C" w:rsidRDefault="00364043" w:rsidP="00364043">
      <w:pPr>
        <w:rPr>
          <w:rStyle w:val="StyleUnderline"/>
        </w:rPr>
      </w:pPr>
      <w:r w:rsidRPr="004A2F2C">
        <w:rPr>
          <w:rStyle w:val="StyleUnderline"/>
        </w:rPr>
        <w:t>Finally, Beijing has put Taipei under increasing pressure by closing off its international space. It has attempted to poach Taiwan’s remaining diplomatic allies and has used its growing clout in many international organizations to block the more than 23 million Taiwanese from being represented in international organizations on issues such as health, law enforcement, and civil aviation. Congress should ensure that U.S. partners and allies understand that promoting ties and cooperation with Taiwan is a priority for U.S. policy, a priority that will be considered when Washington assesses annual assistance budgets.</w:t>
      </w:r>
    </w:p>
    <w:p w14:paraId="077E7772" w14:textId="1DCBB997" w:rsidR="00893B1B" w:rsidRDefault="00893B1B" w:rsidP="00D53865">
      <w:pPr>
        <w:pStyle w:val="Heading2"/>
      </w:pPr>
      <w:r>
        <w:t xml:space="preserve">Allied </w:t>
      </w:r>
      <w:proofErr w:type="spellStart"/>
      <w:r>
        <w:t>Prolif</w:t>
      </w:r>
      <w:proofErr w:type="spellEnd"/>
      <w:r w:rsidR="00F25FC7">
        <w:t xml:space="preserve"> DA</w:t>
      </w:r>
    </w:p>
    <w:p w14:paraId="2B9B867C" w14:textId="5EA31778" w:rsidR="00073C54" w:rsidRPr="00073C54" w:rsidRDefault="00073C54" w:rsidP="00073C54">
      <w:pPr>
        <w:pStyle w:val="Heading3"/>
      </w:pPr>
      <w:r>
        <w:t xml:space="preserve">1NC Shell </w:t>
      </w:r>
    </w:p>
    <w:p w14:paraId="0276597A" w14:textId="77777777" w:rsidR="00893B1B" w:rsidRPr="00801AB3" w:rsidRDefault="00893B1B" w:rsidP="00893B1B">
      <w:pPr>
        <w:keepNext/>
        <w:keepLines/>
        <w:spacing w:before="40" w:after="0"/>
        <w:outlineLvl w:val="3"/>
        <w:rPr>
          <w:rFonts w:eastAsiaTheme="majorEastAsia" w:cstheme="majorBidi"/>
          <w:b/>
          <w:iCs/>
          <w:sz w:val="26"/>
        </w:rPr>
      </w:pPr>
      <w:r w:rsidRPr="00801AB3">
        <w:rPr>
          <w:rFonts w:eastAsiaTheme="majorEastAsia" w:cstheme="majorBidi"/>
          <w:b/>
          <w:iCs/>
          <w:sz w:val="26"/>
        </w:rPr>
        <w:t xml:space="preserve">Abandoning Taiwan undercuts the credibility of US alliance commitments globally – this undermines the US-led international order – sparks armed conflict and decks cooperation needed to solve existential threats </w:t>
      </w:r>
    </w:p>
    <w:p w14:paraId="115352BF" w14:textId="625D3231" w:rsidR="00893B1B" w:rsidRPr="00801AB3" w:rsidRDefault="00893B1B" w:rsidP="00893B1B">
      <w:r w:rsidRPr="00801AB3">
        <w:rPr>
          <w:b/>
          <w:bCs/>
          <w:sz w:val="26"/>
        </w:rPr>
        <w:t xml:space="preserve">Rigger </w:t>
      </w:r>
      <w:r w:rsidR="00364043">
        <w:rPr>
          <w:b/>
          <w:bCs/>
          <w:sz w:val="26"/>
        </w:rPr>
        <w:t>20</w:t>
      </w:r>
      <w:r w:rsidRPr="00801AB3">
        <w:rPr>
          <w:b/>
          <w:bCs/>
          <w:sz w:val="26"/>
        </w:rPr>
        <w:t>11</w:t>
      </w:r>
      <w:r w:rsidRPr="00801AB3">
        <w:t xml:space="preserve"> (Shelley, Brown Professor and chair of political science at Davidson College, 11/29, "Why giving up Taiwan will not help us with China," https://www.aei.org/publication/why-giving-up-taiwan-will-not-help-us-with-china/)</w:t>
      </w:r>
    </w:p>
    <w:p w14:paraId="449A306C" w14:textId="16AFFD6F" w:rsidR="00893B1B" w:rsidRDefault="00893B1B" w:rsidP="00893B1B">
      <w:pPr>
        <w:rPr>
          <w:u w:val="single"/>
        </w:rPr>
      </w:pPr>
      <w:r w:rsidRPr="00801AB3">
        <w:rPr>
          <w:sz w:val="16"/>
        </w:rPr>
        <w:t xml:space="preserve">Taiwan Still Matters to US Interests While Gilley may be right in the long run—Taiwan’s people and leaders may decide someday that US defense assistance has become an obstacle to their preferred path of rapprochement with the PRC—for now, </w:t>
      </w:r>
      <w:r w:rsidRPr="00801AB3">
        <w:rPr>
          <w:u w:val="single"/>
        </w:rPr>
        <w:t xml:space="preserve">the conventional strategic and normative </w:t>
      </w:r>
      <w:r w:rsidRPr="00F42561">
        <w:rPr>
          <w:u w:val="single"/>
        </w:rPr>
        <w:t>arguments for</w:t>
      </w:r>
      <w:r w:rsidRPr="00801AB3">
        <w:rPr>
          <w:u w:val="single"/>
        </w:rPr>
        <w:t xml:space="preserve"> keeping </w:t>
      </w:r>
      <w:r w:rsidRPr="00F42561">
        <w:rPr>
          <w:u w:val="single"/>
        </w:rPr>
        <w:t>the defense relationship</w:t>
      </w:r>
      <w:r w:rsidRPr="00801AB3">
        <w:rPr>
          <w:u w:val="single"/>
        </w:rPr>
        <w:t xml:space="preserve"> in place </w:t>
      </w:r>
      <w:r w:rsidRPr="00F42561">
        <w:rPr>
          <w:u w:val="single"/>
        </w:rPr>
        <w:t>remain compelling</w:t>
      </w:r>
      <w:r w:rsidRPr="00801AB3">
        <w:rPr>
          <w:sz w:val="16"/>
        </w:rPr>
        <w:t xml:space="preserve">. The most-cited strategic argument for continuing US security assistance to Taiwan is that the existing security architecture in the Asia-Pacific region and beyond serves the interests of many nations. Within the network of global security relationships, </w:t>
      </w:r>
      <w:r w:rsidRPr="00F42561">
        <w:rPr>
          <w:u w:val="single"/>
        </w:rPr>
        <w:t>Washington’s</w:t>
      </w:r>
      <w:r w:rsidRPr="00801AB3">
        <w:rPr>
          <w:u w:val="single"/>
        </w:rPr>
        <w:t xml:space="preserve"> behavior toward Taiwan </w:t>
      </w:r>
      <w:r w:rsidRPr="00801AB3">
        <w:rPr>
          <w:b/>
          <w:iCs/>
          <w:u w:val="single"/>
          <w:bdr w:val="single" w:sz="24" w:space="0" w:color="auto"/>
        </w:rPr>
        <w:t xml:space="preserve">indicates its </w:t>
      </w:r>
      <w:r w:rsidRPr="00F42561">
        <w:rPr>
          <w:b/>
          <w:iCs/>
          <w:u w:val="single"/>
          <w:bdr w:val="single" w:sz="24" w:space="0" w:color="auto"/>
        </w:rPr>
        <w:t>attitude toward security assistance</w:t>
      </w:r>
      <w:r w:rsidRPr="00801AB3">
        <w:rPr>
          <w:b/>
          <w:iCs/>
          <w:u w:val="single"/>
          <w:bdr w:val="single" w:sz="24" w:space="0" w:color="auto"/>
        </w:rPr>
        <w:t xml:space="preserve"> generally, </w:t>
      </w:r>
      <w:r w:rsidRPr="00F42561">
        <w:rPr>
          <w:b/>
          <w:iCs/>
          <w:u w:val="single"/>
          <w:bdr w:val="single" w:sz="24" w:space="0" w:color="auto"/>
        </w:rPr>
        <w:t>including</w:t>
      </w:r>
      <w:r w:rsidRPr="00801AB3">
        <w:rPr>
          <w:b/>
          <w:iCs/>
          <w:u w:val="single"/>
          <w:bdr w:val="single" w:sz="24" w:space="0" w:color="auto"/>
        </w:rPr>
        <w:t xml:space="preserve"> its </w:t>
      </w:r>
      <w:r w:rsidRPr="00F42561">
        <w:rPr>
          <w:b/>
          <w:iCs/>
          <w:u w:val="single"/>
          <w:bdr w:val="single" w:sz="24" w:space="0" w:color="auto"/>
        </w:rPr>
        <w:t>alliance commitments and willingness to honor other obligations around the world</w:t>
      </w:r>
      <w:r w:rsidRPr="00801AB3">
        <w:rPr>
          <w:sz w:val="16"/>
        </w:rPr>
        <w:t xml:space="preserve">. As retired admiral Eric </w:t>
      </w:r>
      <w:proofErr w:type="spellStart"/>
      <w:r w:rsidRPr="00801AB3">
        <w:rPr>
          <w:sz w:val="16"/>
        </w:rPr>
        <w:t>McVadon</w:t>
      </w:r>
      <w:proofErr w:type="spellEnd"/>
      <w:r w:rsidRPr="00801AB3">
        <w:rPr>
          <w:sz w:val="16"/>
        </w:rPr>
        <w:t xml:space="preserve"> said, “</w:t>
      </w:r>
      <w:r w:rsidRPr="00801AB3">
        <w:rPr>
          <w:b/>
          <w:iCs/>
          <w:u w:val="single"/>
          <w:bdr w:val="single" w:sz="24" w:space="0" w:color="auto"/>
        </w:rPr>
        <w:t>American credibility as an alliance partner</w:t>
      </w:r>
      <w:r w:rsidRPr="00801AB3">
        <w:rPr>
          <w:sz w:val="16"/>
        </w:rPr>
        <w:t xml:space="preserve"> and as a bulwark of peace and stability in the region and </w:t>
      </w:r>
      <w:r w:rsidRPr="00801AB3">
        <w:rPr>
          <w:b/>
          <w:iCs/>
          <w:u w:val="single"/>
          <w:bdr w:val="single" w:sz="24" w:space="0" w:color="auto"/>
        </w:rPr>
        <w:t xml:space="preserve">around the world </w:t>
      </w:r>
      <w:r w:rsidRPr="00F42561">
        <w:rPr>
          <w:b/>
          <w:iCs/>
          <w:u w:val="single"/>
          <w:bdr w:val="single" w:sz="24" w:space="0" w:color="auto"/>
        </w:rPr>
        <w:t>would be sorely diminished</w:t>
      </w:r>
      <w:r w:rsidRPr="00F42561">
        <w:rPr>
          <w:u w:val="single"/>
        </w:rPr>
        <w:t xml:space="preserve"> were we to</w:t>
      </w:r>
      <w:r w:rsidRPr="00801AB3">
        <w:rPr>
          <w:u w:val="single"/>
        </w:rPr>
        <w:t xml:space="preserve"> </w:t>
      </w:r>
      <w:r w:rsidRPr="00F42561">
        <w:rPr>
          <w:u w:val="single"/>
        </w:rPr>
        <w:t>abandon</w:t>
      </w:r>
      <w:r w:rsidRPr="00801AB3">
        <w:rPr>
          <w:sz w:val="16"/>
        </w:rPr>
        <w:t xml:space="preserve"> the [</w:t>
      </w:r>
      <w:r w:rsidRPr="00F42561">
        <w:rPr>
          <w:u w:val="single"/>
        </w:rPr>
        <w:t>Taiwan</w:t>
      </w:r>
      <w:r w:rsidRPr="00801AB3">
        <w:rPr>
          <w:sz w:val="16"/>
        </w:rPr>
        <w:t xml:space="preserve"> Relations Act], cease support of Taipei, and lead Beijing to conclude that it can attack Taiwan and not be repulsed.”[6] The system of alliances the United States constructed in Northeast Asia after World War II and the Korean War is not to be discarded on a whim. From 1895 to 1945 Japan, Russia, and China battled for regional supremacy, devastating huge swaths of Korea and China. American security guarantees put in place in the mid-twentieth century suspended those conflicts. Ample evidence exists in current affairs—including conflicts over contested islands in the East and South China Seas—to suggest that </w:t>
      </w:r>
      <w:r w:rsidRPr="00801AB3">
        <w:rPr>
          <w:u w:val="single"/>
        </w:rPr>
        <w:t>military rivalry could return to East Asia.</w:t>
      </w:r>
      <w:r w:rsidRPr="00801AB3">
        <w:rPr>
          <w:sz w:val="16"/>
        </w:rPr>
        <w:t xml:space="preserve"> The US presence, however it may offend China, actually lightens Beijing’s military burden by restraining neighboring countries’ military investments and easing their strategic anxiety. As Glaser acknowledges, “the U.S. alliance with Japan also benefits China by enabling Japan to spend far less on defense. Although the United States’ power far exceeds Japan’s, China has seen the alliance as adding to regional stability, because it fears Japan more than the United States.”[7] </w:t>
      </w:r>
      <w:r w:rsidRPr="00801AB3">
        <w:rPr>
          <w:u w:val="single"/>
        </w:rPr>
        <w:t>Taming the military rivalries that once ravaged Northeast Asia freed countries in the region to pursue domestic development and provided a foundation for explosive economic growth and a liberal economic order based on free markets and open trade</w:t>
      </w:r>
      <w:r w:rsidRPr="00801AB3">
        <w:rPr>
          <w:sz w:val="16"/>
        </w:rPr>
        <w:t xml:space="preserve">. </w:t>
      </w:r>
      <w:r w:rsidRPr="00801AB3">
        <w:rPr>
          <w:u w:val="single"/>
        </w:rPr>
        <w:t>Military alliances stabilized the international system while new economic and political organizations</w:t>
      </w:r>
      <w:r w:rsidRPr="00801AB3">
        <w:rPr>
          <w:sz w:val="16"/>
        </w:rPr>
        <w:t xml:space="preserve"> from the United Nations to the World Trade Organization </w:t>
      </w:r>
      <w:r w:rsidRPr="00801AB3">
        <w:rPr>
          <w:u w:val="single"/>
        </w:rPr>
        <w:t>nurtured nations’ shared interests</w:t>
      </w:r>
      <w:r w:rsidRPr="00801AB3">
        <w:rPr>
          <w:sz w:val="16"/>
        </w:rPr>
        <w:t>. This system, in which the United States has served as chief enforcer and guarantor, secured six decades of peace, stability, and prosperity in non-Communist Northeast Asia. This US-led order is far from perfect. Developing countries suffered terribly from proxy wars and economic isolation during the Cold War, and since then new threats—</w:t>
      </w:r>
      <w:r w:rsidRPr="00F42561">
        <w:rPr>
          <w:u w:val="single"/>
        </w:rPr>
        <w:t>from climate change to</w:t>
      </w:r>
      <w:r w:rsidRPr="00801AB3">
        <w:rPr>
          <w:u w:val="single"/>
        </w:rPr>
        <w:t xml:space="preserve"> transnational </w:t>
      </w:r>
      <w:r w:rsidRPr="00F42561">
        <w:rPr>
          <w:u w:val="single"/>
        </w:rPr>
        <w:t>terrorism</w:t>
      </w:r>
      <w:r w:rsidRPr="00801AB3">
        <w:rPr>
          <w:sz w:val="16"/>
        </w:rPr>
        <w:t xml:space="preserve">—have appeared. Although the bipolar competition between two superpowers has disappeared, the need for global cooperation to address economic and military challenges has not. </w:t>
      </w:r>
      <w:r w:rsidRPr="00F42561">
        <w:rPr>
          <w:b/>
          <w:iCs/>
          <w:u w:val="single"/>
          <w:bdr w:val="single" w:sz="24" w:space="0" w:color="auto"/>
        </w:rPr>
        <w:t>Nations</w:t>
      </w:r>
      <w:r w:rsidRPr="00801AB3">
        <w:rPr>
          <w:b/>
          <w:iCs/>
          <w:u w:val="single"/>
          <w:bdr w:val="single" w:sz="24" w:space="0" w:color="auto"/>
        </w:rPr>
        <w:t xml:space="preserve"> continue to </w:t>
      </w:r>
      <w:r w:rsidRPr="00F42561">
        <w:rPr>
          <w:b/>
          <w:iCs/>
          <w:u w:val="single"/>
          <w:bdr w:val="single" w:sz="24" w:space="0" w:color="auto"/>
        </w:rPr>
        <w:t>look to the U</w:t>
      </w:r>
      <w:r w:rsidRPr="00801AB3">
        <w:rPr>
          <w:b/>
          <w:iCs/>
          <w:u w:val="single"/>
          <w:bdr w:val="single" w:sz="24" w:space="0" w:color="auto"/>
        </w:rPr>
        <w:t xml:space="preserve">nited </w:t>
      </w:r>
      <w:r w:rsidRPr="00F42561">
        <w:rPr>
          <w:b/>
          <w:iCs/>
          <w:u w:val="single"/>
          <w:bdr w:val="single" w:sz="24" w:space="0" w:color="auto"/>
        </w:rPr>
        <w:t>S</w:t>
      </w:r>
      <w:r w:rsidRPr="00801AB3">
        <w:rPr>
          <w:b/>
          <w:iCs/>
          <w:u w:val="single"/>
          <w:bdr w:val="single" w:sz="24" w:space="0" w:color="auto"/>
        </w:rPr>
        <w:t xml:space="preserve">tates </w:t>
      </w:r>
      <w:r w:rsidRPr="00F42561">
        <w:rPr>
          <w:b/>
          <w:iCs/>
          <w:u w:val="single"/>
          <w:bdr w:val="single" w:sz="24" w:space="0" w:color="auto"/>
        </w:rPr>
        <w:t>to provide leadership</w:t>
      </w:r>
      <w:r w:rsidRPr="00801AB3">
        <w:rPr>
          <w:u w:val="single"/>
        </w:rPr>
        <w:t xml:space="preserve"> in mobilizing that cooperation and addressing those threats, and how the United States manages its relationships with longtime friends, including </w:t>
      </w:r>
      <w:r w:rsidRPr="00F42561">
        <w:rPr>
          <w:u w:val="single"/>
        </w:rPr>
        <w:t xml:space="preserve">Taiwan, </w:t>
      </w:r>
      <w:r w:rsidRPr="00F42561">
        <w:rPr>
          <w:b/>
          <w:iCs/>
          <w:u w:val="single"/>
          <w:bdr w:val="single" w:sz="24" w:space="0" w:color="auto"/>
        </w:rPr>
        <w:t>is an important measure of its commitment to that leadership role</w:t>
      </w:r>
      <w:r w:rsidRPr="00801AB3">
        <w:rPr>
          <w:sz w:val="16"/>
        </w:rPr>
        <w:t xml:space="preserve">. Glaser dismisses the idea that security assistance to Taiwan helps sustain the postwar security architecture in East Asia. He writes, “the risks of reduced U.S. credibility for protecting allies . . . should be small, especially if any change in policy on Taiwan is accompanied by countervailing measures.”[8] Certainly, other nations differentiate between Taiwan—which not only is not a formal US ally, but which the US government does not even recognize as a state—and other US defense partners. Nonetheless, </w:t>
      </w:r>
      <w:r w:rsidRPr="00F42561">
        <w:rPr>
          <w:b/>
          <w:iCs/>
          <w:u w:val="single"/>
          <w:bdr w:val="single" w:sz="24" w:space="0" w:color="auto"/>
        </w:rPr>
        <w:t>no</w:t>
      </w:r>
      <w:r w:rsidRPr="00801AB3">
        <w:rPr>
          <w:b/>
          <w:iCs/>
          <w:u w:val="single"/>
          <w:bdr w:val="single" w:sz="24" w:space="0" w:color="auto"/>
        </w:rPr>
        <w:t xml:space="preserve"> competent </w:t>
      </w:r>
      <w:r w:rsidRPr="00F42561">
        <w:rPr>
          <w:b/>
          <w:iCs/>
          <w:u w:val="single"/>
          <w:bdr w:val="single" w:sz="24" w:space="0" w:color="auto"/>
        </w:rPr>
        <w:t>security planner would</w:t>
      </w:r>
      <w:r w:rsidRPr="00801AB3">
        <w:rPr>
          <w:b/>
          <w:iCs/>
          <w:u w:val="single"/>
          <w:bdr w:val="single" w:sz="24" w:space="0" w:color="auto"/>
        </w:rPr>
        <w:t xml:space="preserve"> </w:t>
      </w:r>
      <w:r w:rsidRPr="00F42561">
        <w:rPr>
          <w:b/>
          <w:iCs/>
          <w:u w:val="single"/>
          <w:bdr w:val="single" w:sz="24" w:space="0" w:color="auto"/>
        </w:rPr>
        <w:t>dismiss a US retreat from a</w:t>
      </w:r>
      <w:r w:rsidRPr="00801AB3">
        <w:rPr>
          <w:b/>
          <w:iCs/>
          <w:u w:val="single"/>
          <w:bdr w:val="single" w:sz="24" w:space="0" w:color="auto"/>
        </w:rPr>
        <w:t xml:space="preserve"> long-standing </w:t>
      </w:r>
      <w:r w:rsidRPr="00F42561">
        <w:rPr>
          <w:b/>
          <w:iCs/>
          <w:u w:val="single"/>
          <w:bdr w:val="single" w:sz="24" w:space="0" w:color="auto"/>
        </w:rPr>
        <w:t>security commitment as irrelevant</w:t>
      </w:r>
      <w:r w:rsidRPr="00801AB3">
        <w:rPr>
          <w:sz w:val="16"/>
        </w:rPr>
        <w:t xml:space="preserve">, especially if it appears driven by American weakness. </w:t>
      </w:r>
      <w:r w:rsidRPr="00801AB3">
        <w:rPr>
          <w:u w:val="single"/>
        </w:rPr>
        <w:t xml:space="preserve">If Washington appears to be backing away from its commitment to the alliances and institutions in which it has invested so much, </w:t>
      </w:r>
      <w:r w:rsidRPr="00F42561">
        <w:rPr>
          <w:u w:val="single"/>
        </w:rPr>
        <w:t>other governments will take that as a sign</w:t>
      </w:r>
      <w:r w:rsidRPr="00801AB3">
        <w:rPr>
          <w:u w:val="single"/>
        </w:rPr>
        <w:t xml:space="preserve"> that </w:t>
      </w:r>
      <w:r w:rsidRPr="00F42561">
        <w:rPr>
          <w:u w:val="single"/>
        </w:rPr>
        <w:t xml:space="preserve">they </w:t>
      </w:r>
      <w:r w:rsidRPr="00F42561">
        <w:rPr>
          <w:b/>
          <w:iCs/>
          <w:u w:val="single"/>
          <w:bdr w:val="single" w:sz="24" w:space="0" w:color="auto"/>
        </w:rPr>
        <w:t>may not be able to rely on US-backed security arrangements</w:t>
      </w:r>
      <w:r w:rsidRPr="00F42561">
        <w:rPr>
          <w:u w:val="single"/>
        </w:rPr>
        <w:t xml:space="preserve"> to ensure</w:t>
      </w:r>
      <w:r w:rsidRPr="00801AB3">
        <w:rPr>
          <w:u w:val="single"/>
        </w:rPr>
        <w:t xml:space="preserve"> their future </w:t>
      </w:r>
      <w:r w:rsidRPr="00F42561">
        <w:rPr>
          <w:u w:val="single"/>
        </w:rPr>
        <w:t>security</w:t>
      </w:r>
      <w:r w:rsidRPr="00801AB3">
        <w:rPr>
          <w:sz w:val="16"/>
        </w:rPr>
        <w:t xml:space="preserve">, forcing them to become more competitive and individualistic. According to retired Army colonel and military analyst Albert </w:t>
      </w:r>
      <w:proofErr w:type="spellStart"/>
      <w:r w:rsidRPr="00801AB3">
        <w:rPr>
          <w:sz w:val="16"/>
        </w:rPr>
        <w:t>Willner</w:t>
      </w:r>
      <w:proofErr w:type="spellEnd"/>
      <w:r w:rsidRPr="00801AB3">
        <w:rPr>
          <w:sz w:val="16"/>
        </w:rPr>
        <w:t xml:space="preserve">, </w:t>
      </w:r>
      <w:r w:rsidRPr="00F42561">
        <w:rPr>
          <w:b/>
          <w:iCs/>
          <w:u w:val="single"/>
          <w:bdr w:val="single" w:sz="24" w:space="0" w:color="auto"/>
        </w:rPr>
        <w:t>America’s friends already are on the alert for signs of a decline</w:t>
      </w:r>
      <w:r w:rsidRPr="00801AB3">
        <w:rPr>
          <w:b/>
          <w:iCs/>
          <w:u w:val="single"/>
          <w:bdr w:val="single" w:sz="24" w:space="0" w:color="auto"/>
        </w:rPr>
        <w:t xml:space="preserve"> in US commitments</w:t>
      </w:r>
      <w:r w:rsidRPr="00801AB3">
        <w:rPr>
          <w:sz w:val="16"/>
        </w:rPr>
        <w:t xml:space="preserve">. He said in an interview, “There is a growing sense in the world that the US is a fair-weather friend, it won’t be there for the long run. This causes people in many countries to maneuver ahead of time, to get into position in anticipation of the day the US pulls back. </w:t>
      </w:r>
      <w:r w:rsidRPr="00801AB3">
        <w:rPr>
          <w:u w:val="single"/>
        </w:rPr>
        <w:t xml:space="preserve">If the US makes decisions regarding Taiwan that reinforce this perception, </w:t>
      </w:r>
      <w:r w:rsidRPr="00801AB3">
        <w:rPr>
          <w:b/>
          <w:iCs/>
          <w:u w:val="single"/>
          <w:bdr w:val="single" w:sz="24" w:space="0" w:color="auto"/>
        </w:rPr>
        <w:t>i</w:t>
      </w:r>
      <w:r w:rsidRPr="00F42561">
        <w:rPr>
          <w:b/>
          <w:iCs/>
          <w:u w:val="single"/>
          <w:bdr w:val="single" w:sz="24" w:space="0" w:color="auto"/>
        </w:rPr>
        <w:t>t will have profound implications for our other relationships</w:t>
      </w:r>
      <w:r w:rsidRPr="00801AB3">
        <w:rPr>
          <w:sz w:val="16"/>
        </w:rPr>
        <w:t xml:space="preserve">.” Another strategic interest the United States has in maintaining close ties to Taiwan rests with Taiwan’s position on the front line of China’s rise. China’s behavior toward Taiwan indicates how it will perform its role as a lead actor on the world stage. As Randall </w:t>
      </w:r>
      <w:proofErr w:type="spellStart"/>
      <w:r w:rsidRPr="00801AB3">
        <w:rPr>
          <w:sz w:val="16"/>
        </w:rPr>
        <w:t>Schriver</w:t>
      </w:r>
      <w:proofErr w:type="spellEnd"/>
      <w:r w:rsidRPr="00801AB3">
        <w:rPr>
          <w:sz w:val="16"/>
        </w:rPr>
        <w:t>, a former deputy assistant secretary of state for East Asian and Pacific affairs, put it, “Beijing’s ambitions go beyond Taiwan, but right now, it’s the Taiwan issue that drives their military modernization, so it’s very important to us. Taiwan is a prism through which we can understand China’s evolution, and gain insights into it.” Richard Bush, a leading analyst of the US-PRC-Taiwan relationship, summarized these concerns when he said, “</w:t>
      </w:r>
      <w:r w:rsidRPr="00801AB3">
        <w:rPr>
          <w:u w:val="single"/>
        </w:rPr>
        <w:t>How the Taiwan Strait issue is resolved is an important test</w:t>
      </w:r>
      <w:r w:rsidRPr="00801AB3">
        <w:rPr>
          <w:sz w:val="16"/>
        </w:rPr>
        <w:t>—perhaps the most important test—</w:t>
      </w:r>
      <w:r w:rsidRPr="00801AB3">
        <w:rPr>
          <w:u w:val="single"/>
        </w:rPr>
        <w:t>of what kind of great power China will be and of how the US will play its role as the guardian of the international system</w:t>
      </w:r>
      <w:r w:rsidRPr="00801AB3">
        <w:rPr>
          <w:sz w:val="16"/>
        </w:rPr>
        <w:t xml:space="preserve">.” By extension, how the United States and its allies treat Taiwan is an important indicator of what other countries in the region can expect from Washington as the PRC’s influence expands. They may ask, </w:t>
      </w:r>
      <w:r w:rsidRPr="00801AB3">
        <w:rPr>
          <w:u w:val="single"/>
        </w:rPr>
        <w:t>if the United States acquiesces to a rising China on the Taiwan issue, will it also acquiesce on issues important to them?</w:t>
      </w:r>
    </w:p>
    <w:p w14:paraId="57202983" w14:textId="77777777" w:rsidR="006375A3" w:rsidRDefault="006375A3" w:rsidP="006375A3">
      <w:pPr>
        <w:pStyle w:val="Heading4"/>
      </w:pPr>
      <w:r>
        <w:t xml:space="preserve">Perception of declining commitments causes wildfire </w:t>
      </w:r>
      <w:proofErr w:type="spellStart"/>
      <w:r>
        <w:t>prolif</w:t>
      </w:r>
      <w:proofErr w:type="spellEnd"/>
      <w:r>
        <w:t>---collapses the NPT</w:t>
      </w:r>
    </w:p>
    <w:p w14:paraId="07E55CFC" w14:textId="72FE4BE1" w:rsidR="006375A3" w:rsidRDefault="006375A3" w:rsidP="006375A3">
      <w:r w:rsidRPr="003E265D">
        <w:rPr>
          <w:rStyle w:val="Style13ptBold"/>
        </w:rPr>
        <w:t xml:space="preserve">Santoro </w:t>
      </w:r>
      <w:r>
        <w:rPr>
          <w:rStyle w:val="Style13ptBold"/>
        </w:rPr>
        <w:t>20</w:t>
      </w:r>
      <w:r w:rsidRPr="003E265D">
        <w:rPr>
          <w:rStyle w:val="Style13ptBold"/>
        </w:rPr>
        <w:t>15</w:t>
      </w:r>
      <w:r>
        <w:t xml:space="preserve"> – </w:t>
      </w:r>
      <w:r w:rsidRPr="003E265D">
        <w:t>Santoro, senior fellow @ Pacific Forum CSIS, 15</w:t>
      </w:r>
      <w:r>
        <w:t xml:space="preserve"> </w:t>
      </w:r>
      <w:r w:rsidRPr="003E265D">
        <w:t>(David, and John K. Warden is a WSD-</w:t>
      </w:r>
      <w:proofErr w:type="spellStart"/>
      <w:r w:rsidRPr="003E265D">
        <w:t>Handa</w:t>
      </w:r>
      <w:proofErr w:type="spellEnd"/>
      <w:r w:rsidRPr="003E265D">
        <w:t xml:space="preserve"> fellow at the Pacific Forum CSIS “Assuring Japan and South Korea in the Second Nuclear Age,” </w:t>
      </w:r>
      <w:hyperlink r:id="rId78" w:history="1">
        <w:r w:rsidRPr="003E265D">
          <w:t>https://twq.elliott.gwu.edu/sites/twq.elliott.gwu.edu/files/downloads/TWQ_Spring2015_Santoro-Warden.pdf</w:t>
        </w:r>
      </w:hyperlink>
      <w:r>
        <w:t xml:space="preserve">) </w:t>
      </w:r>
    </w:p>
    <w:p w14:paraId="052CF396" w14:textId="77777777" w:rsidR="006375A3" w:rsidRPr="00AD5AEA" w:rsidRDefault="006375A3" w:rsidP="006375A3">
      <w:pPr>
        <w:rPr>
          <w:sz w:val="16"/>
        </w:rPr>
      </w:pPr>
      <w:r w:rsidRPr="00AD5AEA">
        <w:rPr>
          <w:sz w:val="16"/>
        </w:rPr>
        <w:t xml:space="preserve">Discussions about the requirements for U.S. extended deterrence and assurance are making a comeback. During the Cold War, U.S. analysts focused primarily on Western Europe, but in recent years </w:t>
      </w:r>
      <w:r w:rsidRPr="003E265D">
        <w:rPr>
          <w:rStyle w:val="StyleUnderline"/>
        </w:rPr>
        <w:t>the</w:t>
      </w:r>
      <w:r w:rsidRPr="00AD5AEA">
        <w:rPr>
          <w:sz w:val="16"/>
        </w:rPr>
        <w:t xml:space="preserve"> </w:t>
      </w:r>
      <w:r w:rsidRPr="00F42561">
        <w:rPr>
          <w:rStyle w:val="StyleUnderline"/>
        </w:rPr>
        <w:t>challenges of</w:t>
      </w:r>
      <w:r w:rsidRPr="003D0AFA">
        <w:rPr>
          <w:rStyle w:val="StyleUnderline"/>
        </w:rPr>
        <w:t xml:space="preserve"> extended deterrence and </w:t>
      </w:r>
      <w:r w:rsidRPr="00F42561">
        <w:rPr>
          <w:rStyle w:val="StyleUnderline"/>
        </w:rPr>
        <w:t>assurance</w:t>
      </w:r>
      <w:r w:rsidRPr="00AD5AEA">
        <w:rPr>
          <w:sz w:val="16"/>
        </w:rPr>
        <w:t xml:space="preserve"> </w:t>
      </w:r>
      <w:r w:rsidRPr="00F42561">
        <w:rPr>
          <w:rStyle w:val="StyleUnderline"/>
        </w:rPr>
        <w:t xml:space="preserve">have been </w:t>
      </w:r>
      <w:r w:rsidRPr="00F42561">
        <w:rPr>
          <w:rStyle w:val="Emphasis"/>
        </w:rPr>
        <w:t>starker in Northeast Asia</w:t>
      </w:r>
      <w:r w:rsidRPr="003D0AFA">
        <w:rPr>
          <w:rStyle w:val="StyleUnderline"/>
        </w:rPr>
        <w:t>.</w:t>
      </w:r>
      <w:r w:rsidRPr="00AD5AEA">
        <w:rPr>
          <w:sz w:val="16"/>
        </w:rPr>
        <w:t xml:space="preserve"> </w:t>
      </w:r>
      <w:r w:rsidRPr="003D0AFA">
        <w:rPr>
          <w:rStyle w:val="StyleUnderline"/>
        </w:rPr>
        <w:t>Discussing the requirements for U.S. extended deterrence and assurance involves asking how the U</w:t>
      </w:r>
      <w:r w:rsidRPr="00AD5AEA">
        <w:rPr>
          <w:sz w:val="16"/>
        </w:rPr>
        <w:t xml:space="preserve">nited </w:t>
      </w:r>
      <w:r w:rsidRPr="003D0AFA">
        <w:rPr>
          <w:rStyle w:val="StyleUnderline"/>
        </w:rPr>
        <w:t>S</w:t>
      </w:r>
      <w:r w:rsidRPr="00AD5AEA">
        <w:rPr>
          <w:sz w:val="16"/>
        </w:rPr>
        <w:t xml:space="preserve">tates </w:t>
      </w:r>
      <w:r w:rsidRPr="003D0AFA">
        <w:rPr>
          <w:rStyle w:val="StyleUnderline"/>
        </w:rPr>
        <w:t>can deter its adversaries and assure its allies</w:t>
      </w:r>
      <w:r w:rsidRPr="00AD5AEA">
        <w:rPr>
          <w:sz w:val="16"/>
        </w:rPr>
        <w:t xml:space="preserve">. In both cases, </w:t>
      </w:r>
      <w:r w:rsidRPr="00F42561">
        <w:rPr>
          <w:rStyle w:val="Emphasis"/>
        </w:rPr>
        <w:t>the critical factor is perception</w:t>
      </w:r>
      <w:r w:rsidRPr="00AD5AEA">
        <w:rPr>
          <w:sz w:val="16"/>
        </w:rPr>
        <w:t xml:space="preserve">. According to analysts Clark Murdock and Jessica Yeats, “In the same way that deterrence must be tailored to each actor, situation, and form of warfare, assurance must be tailored to the strategic culture, threat perceptions, values, and specific concerns of each ally.”1 In this paper, we primarily address the requirements of the latter, focusing on U.S. efforts to assure its two Northeast Asian treaty allies: Japan and South Korea. After analyzing the current security environment—specifically the assurance requirements in Northeast Asia in this second, post-Cold War nuclear age—we turn to the initial steps that the United States has taken to strengthen assurance. Finally, we explore the current assurance agenda with Japan and South Korea, highlighting key challenges and opportunities. Dubbed the second nuclear age,2 the current context has been widely discussed for its differences with the Cold War, or the world’s first nuclear age. During this first age, two nuclear superpowers were locked in a competition for global dominance with allies on each side, a handful of which developed small nuclear arsenals. U.S.–Soviet competition was intense, but remained cold in part because Washington and Moscow developed arms-control and </w:t>
      </w:r>
      <w:proofErr w:type="spellStart"/>
      <w:r w:rsidRPr="00AD5AEA">
        <w:rPr>
          <w:sz w:val="16"/>
        </w:rPr>
        <w:t>crisismanagement</w:t>
      </w:r>
      <w:proofErr w:type="spellEnd"/>
      <w:r w:rsidRPr="00AD5AEA">
        <w:rPr>
          <w:sz w:val="16"/>
        </w:rPr>
        <w:t xml:space="preserve"> mechanisms to regulate their behavior. Stability endured because even though Washington and Moscow did not control all the triggers, they had sufficient authority to keep bloc discipline and avoid becoming entrapped in a nuclear war. The security environment was always extremely dangerous because the possibility of global nuclear annihilation was omnipresent, but per the notorious formula, “a stable balance of terror” endured.3 The end of the Cold War gave rise to hopes—mainly in Western quarters— that nuclear weapons would be relegated to the dustbin of history.4 This belief led the United States, the United Kingdom, and France to downsize their arsenals and assist a financially-strapped Russia to do the same. Meanwhile, several states across Asia—in Western Asia (the Middle East), South Asia, and East Asia—developed nuclear and long-range missile programs.5 China’s efforts to modernize its nuclear and missile forces continued steadily. India and Pakistan pushed forward with their own programs and, after exploding nuclear devices in 1998, became nuclear-armed states. North Korea conducted several rocket tests during the late 1990s and tested its first nuclear device in 2006. Iran, Syria, and others also developed nuclear and missile programs. By the early 21st century, the Cold War order tightly controlled by the United States and the Soviet Union was replaced by a multiplayer arena with several less experienced nuclear decision-making parties and an epicenter in Asia. As a result, today, while there is less risk of global annihilation— both because major-power relations have improved and because important firebreaks against conflict are in place, including robust crisis management mechanisms and enhanced economic interdependence—</w:t>
      </w:r>
      <w:r w:rsidRPr="00F42561">
        <w:rPr>
          <w:rStyle w:val="StyleUnderline"/>
        </w:rPr>
        <w:t xml:space="preserve">the </w:t>
      </w:r>
      <w:r w:rsidRPr="00F42561">
        <w:rPr>
          <w:rStyle w:val="Emphasis"/>
        </w:rPr>
        <w:t>potential for war, and</w:t>
      </w:r>
      <w:r w:rsidRPr="00AD5AEA">
        <w:rPr>
          <w:sz w:val="16"/>
        </w:rPr>
        <w:t xml:space="preserve"> even </w:t>
      </w:r>
      <w:r w:rsidRPr="00F42561">
        <w:rPr>
          <w:rStyle w:val="Emphasis"/>
        </w:rPr>
        <w:t>nuclear use, is growing</w:t>
      </w:r>
      <w:r w:rsidRPr="003D0AFA">
        <w:rPr>
          <w:rStyle w:val="StyleUnderline"/>
        </w:rPr>
        <w:t>.</w:t>
      </w:r>
      <w:r w:rsidRPr="00AD5AEA">
        <w:rPr>
          <w:sz w:val="16"/>
        </w:rPr>
        <w:t xml:space="preserve">6 Not surprisingly, </w:t>
      </w:r>
      <w:r w:rsidRPr="00F42561">
        <w:rPr>
          <w:rStyle w:val="StyleUnderline"/>
        </w:rPr>
        <w:t>these</w:t>
      </w:r>
      <w:r w:rsidRPr="003E265D">
        <w:rPr>
          <w:rStyle w:val="StyleUnderline"/>
        </w:rPr>
        <w:t xml:space="preserve"> developments have </w:t>
      </w:r>
      <w:r w:rsidRPr="00F42561">
        <w:rPr>
          <w:rStyle w:val="StyleUnderline"/>
        </w:rPr>
        <w:t>led</w:t>
      </w:r>
      <w:r w:rsidRPr="003D0AFA">
        <w:rPr>
          <w:rStyle w:val="StyleUnderline"/>
        </w:rPr>
        <w:t xml:space="preserve"> U.S. </w:t>
      </w:r>
      <w:r w:rsidRPr="00F42561">
        <w:rPr>
          <w:rStyle w:val="StyleUnderline"/>
        </w:rPr>
        <w:t>allies to seek</w:t>
      </w:r>
      <w:r w:rsidRPr="003D0AFA">
        <w:rPr>
          <w:rStyle w:val="StyleUnderline"/>
        </w:rPr>
        <w:t xml:space="preserve"> strengthened </w:t>
      </w:r>
      <w:r w:rsidRPr="00F42561">
        <w:rPr>
          <w:rStyle w:val="StyleUnderline"/>
        </w:rPr>
        <w:t>assurances that</w:t>
      </w:r>
      <w:r w:rsidRPr="003E265D">
        <w:rPr>
          <w:rStyle w:val="StyleUnderline"/>
        </w:rPr>
        <w:t xml:space="preserve"> the</w:t>
      </w:r>
      <w:r w:rsidRPr="003D0AFA">
        <w:rPr>
          <w:rStyle w:val="StyleUnderline"/>
        </w:rPr>
        <w:t xml:space="preserve"> </w:t>
      </w:r>
      <w:r w:rsidRPr="00F42561">
        <w:rPr>
          <w:rStyle w:val="Emphasis"/>
        </w:rPr>
        <w:t>U</w:t>
      </w:r>
      <w:r w:rsidRPr="00AD5AEA">
        <w:rPr>
          <w:sz w:val="16"/>
        </w:rPr>
        <w:t xml:space="preserve">nited </w:t>
      </w:r>
      <w:r w:rsidRPr="00F42561">
        <w:rPr>
          <w:rStyle w:val="Emphasis"/>
        </w:rPr>
        <w:t>S</w:t>
      </w:r>
      <w:r w:rsidRPr="00AD5AEA">
        <w:rPr>
          <w:sz w:val="16"/>
        </w:rPr>
        <w:t xml:space="preserve">tates, </w:t>
      </w:r>
      <w:r w:rsidRPr="003D0AFA">
        <w:rPr>
          <w:rStyle w:val="StyleUnderline"/>
        </w:rPr>
        <w:t>their main security guarantor</w:t>
      </w:r>
      <w:r w:rsidRPr="00AD5AEA">
        <w:rPr>
          <w:sz w:val="16"/>
        </w:rPr>
        <w:t xml:space="preserve">, </w:t>
      </w:r>
      <w:r w:rsidRPr="00F42561">
        <w:rPr>
          <w:rStyle w:val="Emphasis"/>
        </w:rPr>
        <w:t>will</w:t>
      </w:r>
      <w:r w:rsidRPr="003E265D">
        <w:rPr>
          <w:rStyle w:val="Emphasis"/>
        </w:rPr>
        <w:t xml:space="preserve"> continue to </w:t>
      </w:r>
      <w:r w:rsidRPr="00F42561">
        <w:rPr>
          <w:rStyle w:val="Emphasis"/>
        </w:rPr>
        <w:t>protect them</w:t>
      </w:r>
      <w:r w:rsidRPr="003D0AFA">
        <w:rPr>
          <w:rStyle w:val="Emphasis"/>
        </w:rPr>
        <w:t xml:space="preserve"> from coercion</w:t>
      </w:r>
      <w:r w:rsidRPr="00AD5AEA">
        <w:rPr>
          <w:sz w:val="16"/>
        </w:rPr>
        <w:t xml:space="preserve"> and attack. The assurance challenge is particularly difficult because it turns on more than effective deterrence. Deterrence primarily requires the United States to influence an adversary’s calculus at critical moments during a crisis. For allies to be fully assured, however, the United States must, during peacetime, convince them 1) that U.S. extended deterrence will succeed in preventing adversaries from challenging their core interests, and 2) that should deterrence fail, the United States can and will provide for their defense. Hence former British defense minister Denis Healey’s formulation that during the Cold War it took “only five percent credibility of U.S. retaliation to deter the Russians, but ninety-five percent credibility to reassure the Europeans.”7 In the second nuclear age, it is more difficult for the United States to assure its Northeast Asian allies than it was during the Cold War. James </w:t>
      </w:r>
      <w:proofErr w:type="spellStart"/>
      <w:r w:rsidRPr="00AD5AEA">
        <w:rPr>
          <w:sz w:val="16"/>
        </w:rPr>
        <w:t>Schoff</w:t>
      </w:r>
      <w:proofErr w:type="spellEnd"/>
      <w:r w:rsidRPr="00AD5AEA">
        <w:rPr>
          <w:sz w:val="16"/>
        </w:rPr>
        <w:t xml:space="preserve"> notes that during the Cold War “the U.S. commitment to counter the Soviet threat was largely unquestioned in Tokyo, and the details about how deterrence worked mattered little.”8 Today, </w:t>
      </w:r>
      <w:r w:rsidRPr="003D0AFA">
        <w:rPr>
          <w:rStyle w:val="StyleUnderline"/>
        </w:rPr>
        <w:t xml:space="preserve">the United States must convince allies that it can deter </w:t>
      </w:r>
      <w:r w:rsidRPr="003D0AFA">
        <w:rPr>
          <w:rStyle w:val="Emphasis"/>
        </w:rPr>
        <w:t>multiple nuclear-armed adversaries</w:t>
      </w:r>
      <w:r w:rsidRPr="00AD5AEA">
        <w:rPr>
          <w:sz w:val="16"/>
        </w:rPr>
        <w:t xml:space="preserve">, some of whom have less adversarial relations with the United States than the Soviet Union did. Just as important, the United States also faces an equally difficult task of convincing its allies that it could and would respond should extended deterrence fail. </w:t>
      </w:r>
      <w:r w:rsidRPr="003E265D">
        <w:rPr>
          <w:rStyle w:val="StyleUnderline"/>
        </w:rPr>
        <w:t xml:space="preserve">North </w:t>
      </w:r>
      <w:r w:rsidRPr="00F42561">
        <w:rPr>
          <w:rStyle w:val="StyleUnderline"/>
        </w:rPr>
        <w:t>Korea continues to develop</w:t>
      </w:r>
      <w:r w:rsidRPr="003D0AFA">
        <w:rPr>
          <w:rStyle w:val="StyleUnderline"/>
        </w:rPr>
        <w:t xml:space="preserve"> long-range missiles and nuclear weapons,</w:t>
      </w:r>
      <w:r w:rsidRPr="00AD5AEA">
        <w:rPr>
          <w:sz w:val="16"/>
        </w:rPr>
        <w:t xml:space="preserve"> and </w:t>
      </w:r>
      <w:r w:rsidRPr="00F42561">
        <w:rPr>
          <w:rStyle w:val="StyleUnderline"/>
        </w:rPr>
        <w:t>China is modernizing</w:t>
      </w:r>
      <w:r w:rsidRPr="003E265D">
        <w:rPr>
          <w:rStyle w:val="StyleUnderline"/>
        </w:rPr>
        <w:t xml:space="preserve"> its military</w:t>
      </w:r>
      <w:r w:rsidRPr="00AD5AEA">
        <w:rPr>
          <w:sz w:val="16"/>
        </w:rPr>
        <w:t xml:space="preserve"> </w:t>
      </w:r>
      <w:r w:rsidRPr="003D0AFA">
        <w:rPr>
          <w:rStyle w:val="StyleUnderline"/>
        </w:rPr>
        <w:t>and acting</w:t>
      </w:r>
      <w:r w:rsidRPr="00AD5AEA">
        <w:rPr>
          <w:sz w:val="16"/>
        </w:rPr>
        <w:t xml:space="preserve"> increasingly </w:t>
      </w:r>
      <w:r w:rsidRPr="003D0AFA">
        <w:rPr>
          <w:rStyle w:val="StyleUnderline"/>
        </w:rPr>
        <w:t>assertively</w:t>
      </w:r>
      <w:r w:rsidRPr="00AD5AEA">
        <w:rPr>
          <w:sz w:val="16"/>
        </w:rPr>
        <w:t xml:space="preserve">. The United States’ relationship with China is also more complex than its Cold War relationship with the Soviet Union, featuring varying degrees of competition and cooperation. At the same time, the United States has shifted from a 1960s deterrent posture of deploying thousands of nuclear weapons, including 3,000 forward deployed in the Asia–Pacific (1,200 in Okinawa), to one with far fewer deployed nuclear weapons and none forward-deployed in Asia.9 U.S. assurance of allies exists along a spectrum, and </w:t>
      </w:r>
      <w:r w:rsidRPr="003D0AFA">
        <w:rPr>
          <w:rStyle w:val="Emphasis"/>
        </w:rPr>
        <w:t>Washington must carefully balance its desire to reduce allied anxiety against other interests</w:t>
      </w:r>
      <w:r w:rsidRPr="00AD5AEA">
        <w:rPr>
          <w:sz w:val="16"/>
        </w:rPr>
        <w:t xml:space="preserve">. There are some allied interests that the United States—rightly—does not deem worthy of risking war. But </w:t>
      </w:r>
      <w:r w:rsidRPr="00F42561">
        <w:rPr>
          <w:rStyle w:val="StyleUnderline"/>
        </w:rPr>
        <w:t xml:space="preserve">if the gap between the </w:t>
      </w:r>
      <w:r w:rsidRPr="00F42561">
        <w:rPr>
          <w:rStyle w:val="Emphasis"/>
        </w:rPr>
        <w:t>U</w:t>
      </w:r>
      <w:r w:rsidRPr="00AD5AEA">
        <w:rPr>
          <w:sz w:val="16"/>
        </w:rPr>
        <w:t xml:space="preserve">nited </w:t>
      </w:r>
      <w:r w:rsidRPr="00F42561">
        <w:rPr>
          <w:rStyle w:val="Emphasis"/>
        </w:rPr>
        <w:t>S</w:t>
      </w:r>
      <w:r w:rsidRPr="00AD5AEA">
        <w:rPr>
          <w:sz w:val="16"/>
        </w:rPr>
        <w:t xml:space="preserve">tates </w:t>
      </w:r>
      <w:r w:rsidRPr="00F42561">
        <w:rPr>
          <w:rStyle w:val="StyleUnderline"/>
        </w:rPr>
        <w:t>and</w:t>
      </w:r>
      <w:r w:rsidRPr="003E265D">
        <w:rPr>
          <w:rStyle w:val="StyleUnderline"/>
        </w:rPr>
        <w:t xml:space="preserve"> its </w:t>
      </w:r>
      <w:r w:rsidRPr="00F42561">
        <w:rPr>
          <w:rStyle w:val="StyleUnderline"/>
        </w:rPr>
        <w:t>allies becomes</w:t>
      </w:r>
      <w:r w:rsidRPr="00AD5AEA">
        <w:rPr>
          <w:sz w:val="16"/>
        </w:rPr>
        <w:t xml:space="preserve"> too </w:t>
      </w:r>
      <w:r w:rsidRPr="00F42561">
        <w:rPr>
          <w:rStyle w:val="StyleUnderline"/>
        </w:rPr>
        <w:t>large</w:t>
      </w:r>
      <w:r w:rsidRPr="00AD5AEA">
        <w:rPr>
          <w:sz w:val="16"/>
        </w:rPr>
        <w:t xml:space="preserve">, </w:t>
      </w:r>
      <w:r w:rsidRPr="00F42561">
        <w:rPr>
          <w:rStyle w:val="StyleUnderline"/>
        </w:rPr>
        <w:t>allies</w:t>
      </w:r>
      <w:r w:rsidRPr="003D0AFA">
        <w:rPr>
          <w:rStyle w:val="StyleUnderline"/>
        </w:rPr>
        <w:t xml:space="preserve"> will </w:t>
      </w:r>
      <w:r w:rsidRPr="00F42561">
        <w:rPr>
          <w:rStyle w:val="StyleUnderline"/>
        </w:rPr>
        <w:t>lose faith</w:t>
      </w:r>
      <w:r w:rsidRPr="003D0AFA">
        <w:rPr>
          <w:rStyle w:val="StyleUnderline"/>
        </w:rPr>
        <w:t xml:space="preserve"> in</w:t>
      </w:r>
      <w:r w:rsidRPr="00AD5AEA">
        <w:rPr>
          <w:sz w:val="16"/>
        </w:rPr>
        <w:t xml:space="preserve"> U.S. </w:t>
      </w:r>
      <w:r w:rsidRPr="003D0AFA">
        <w:rPr>
          <w:rStyle w:val="StyleUnderline"/>
        </w:rPr>
        <w:t>assurance</w:t>
      </w:r>
      <w:r w:rsidRPr="00AD5AEA">
        <w:rPr>
          <w:sz w:val="16"/>
        </w:rPr>
        <w:t xml:space="preserve">, which could have disruptive consequences. In the </w:t>
      </w:r>
      <w:proofErr w:type="gramStart"/>
      <w:r w:rsidRPr="00AD5AEA">
        <w:rPr>
          <w:sz w:val="16"/>
        </w:rPr>
        <w:t>worst case</w:t>
      </w:r>
      <w:proofErr w:type="gramEnd"/>
      <w:r w:rsidRPr="00AD5AEA">
        <w:rPr>
          <w:sz w:val="16"/>
        </w:rPr>
        <w:t xml:space="preserve"> scenario for the United States, </w:t>
      </w:r>
      <w:r w:rsidRPr="00F42561">
        <w:rPr>
          <w:rStyle w:val="StyleUnderline"/>
        </w:rPr>
        <w:t>Japan or South Korea</w:t>
      </w:r>
      <w:r w:rsidRPr="003D0AFA">
        <w:rPr>
          <w:rStyle w:val="StyleUnderline"/>
        </w:rPr>
        <w:t xml:space="preserve"> </w:t>
      </w:r>
      <w:r w:rsidRPr="00F42561">
        <w:rPr>
          <w:rStyle w:val="StyleUnderline"/>
        </w:rPr>
        <w:t>might</w:t>
      </w:r>
      <w:r w:rsidRPr="00AD5AEA">
        <w:rPr>
          <w:sz w:val="16"/>
        </w:rPr>
        <w:t xml:space="preserve"> choose to </w:t>
      </w:r>
      <w:r w:rsidRPr="003D0AFA">
        <w:rPr>
          <w:rStyle w:val="StyleUnderline"/>
        </w:rPr>
        <w:t>bandwagon</w:t>
      </w:r>
      <w:r w:rsidRPr="00AD5AEA">
        <w:rPr>
          <w:sz w:val="16"/>
        </w:rPr>
        <w:t xml:space="preserve"> </w:t>
      </w:r>
      <w:r w:rsidRPr="003D0AFA">
        <w:rPr>
          <w:rStyle w:val="StyleUnderline"/>
        </w:rPr>
        <w:t>with</w:t>
      </w:r>
      <w:r w:rsidRPr="00AD5AEA">
        <w:rPr>
          <w:sz w:val="16"/>
        </w:rPr>
        <w:t xml:space="preserve"> U.S. </w:t>
      </w:r>
      <w:r w:rsidRPr="003D0AFA">
        <w:rPr>
          <w:rStyle w:val="StyleUnderline"/>
        </w:rPr>
        <w:t>competitors</w:t>
      </w:r>
      <w:r w:rsidRPr="00AD5AEA">
        <w:rPr>
          <w:sz w:val="16"/>
        </w:rPr>
        <w:t xml:space="preserve"> in the region. Another slightly better, but still deeply troublesome, </w:t>
      </w:r>
      <w:r w:rsidRPr="003D0AFA">
        <w:rPr>
          <w:rStyle w:val="StyleUnderline"/>
        </w:rPr>
        <w:t>possibility</w:t>
      </w:r>
      <w:r w:rsidRPr="00AD5AEA">
        <w:rPr>
          <w:sz w:val="16"/>
        </w:rPr>
        <w:t xml:space="preserve"> is for </w:t>
      </w:r>
      <w:r w:rsidRPr="00992086">
        <w:rPr>
          <w:rStyle w:val="Emphasis"/>
        </w:rPr>
        <w:t>Tokyo and Seoul</w:t>
      </w:r>
      <w:r w:rsidRPr="00AD5AEA">
        <w:rPr>
          <w:sz w:val="16"/>
        </w:rPr>
        <w:t xml:space="preserve"> to </w:t>
      </w:r>
      <w:r w:rsidRPr="00F42561">
        <w:rPr>
          <w:rStyle w:val="StyleUnderline"/>
        </w:rPr>
        <w:t>develop</w:t>
      </w:r>
      <w:r w:rsidRPr="00AD5AEA">
        <w:rPr>
          <w:sz w:val="16"/>
        </w:rPr>
        <w:t xml:space="preserve"> </w:t>
      </w:r>
      <w:r w:rsidRPr="00F42561">
        <w:rPr>
          <w:rStyle w:val="StyleUnderline"/>
        </w:rPr>
        <w:t>nuclear arsenals</w:t>
      </w:r>
      <w:r w:rsidRPr="00AD5AEA">
        <w:rPr>
          <w:sz w:val="16"/>
        </w:rPr>
        <w:t xml:space="preserve"> of their own, </w:t>
      </w:r>
      <w:r w:rsidRPr="00F42561">
        <w:rPr>
          <w:rStyle w:val="StyleUnderline"/>
        </w:rPr>
        <w:t>which would</w:t>
      </w:r>
      <w:r w:rsidRPr="00AD5AEA">
        <w:rPr>
          <w:sz w:val="16"/>
        </w:rPr>
        <w:t xml:space="preserve"> likely </w:t>
      </w:r>
      <w:r w:rsidRPr="00F42561">
        <w:rPr>
          <w:rStyle w:val="Emphasis"/>
        </w:rPr>
        <w:t>eviscerate</w:t>
      </w:r>
      <w:r w:rsidRPr="003E265D">
        <w:rPr>
          <w:rStyle w:val="Emphasis"/>
        </w:rPr>
        <w:t xml:space="preserve"> the remaining </w:t>
      </w:r>
      <w:r w:rsidRPr="00F42561">
        <w:rPr>
          <w:rStyle w:val="Emphasis"/>
        </w:rPr>
        <w:t>credibility of the</w:t>
      </w:r>
      <w:r w:rsidRPr="00AD5AEA">
        <w:rPr>
          <w:sz w:val="16"/>
        </w:rPr>
        <w:t xml:space="preserve"> Nuclear Nonproliferation Treaty (</w:t>
      </w:r>
      <w:r w:rsidRPr="00F42561">
        <w:rPr>
          <w:rStyle w:val="Emphasis"/>
        </w:rPr>
        <w:t>NPT</w:t>
      </w:r>
      <w:r w:rsidRPr="00AD5AEA">
        <w:rPr>
          <w:sz w:val="16"/>
        </w:rPr>
        <w:t xml:space="preserve">). In either case, </w:t>
      </w:r>
      <w:r w:rsidRPr="00B90843">
        <w:rPr>
          <w:rStyle w:val="StyleUnderline"/>
        </w:rPr>
        <w:t xml:space="preserve">a </w:t>
      </w:r>
      <w:r w:rsidRPr="00F42561">
        <w:rPr>
          <w:rStyle w:val="StyleUnderline"/>
        </w:rPr>
        <w:t>loss of confidence</w:t>
      </w:r>
      <w:r w:rsidRPr="003E265D">
        <w:rPr>
          <w:rStyle w:val="StyleUnderline"/>
        </w:rPr>
        <w:t xml:space="preserve"> in the U</w:t>
      </w:r>
      <w:r w:rsidRPr="00AD5AEA">
        <w:rPr>
          <w:sz w:val="16"/>
        </w:rPr>
        <w:t xml:space="preserve">nited </w:t>
      </w:r>
      <w:r w:rsidRPr="003E265D">
        <w:rPr>
          <w:rStyle w:val="StyleUnderline"/>
        </w:rPr>
        <w:t>S</w:t>
      </w:r>
      <w:r w:rsidRPr="00AD5AEA">
        <w:rPr>
          <w:sz w:val="16"/>
        </w:rPr>
        <w:t xml:space="preserve">tates </w:t>
      </w:r>
      <w:r w:rsidRPr="003E265D">
        <w:rPr>
          <w:rStyle w:val="StyleUnderline"/>
        </w:rPr>
        <w:t>as a reliable security guarantor in Northeast Asia</w:t>
      </w:r>
      <w:r w:rsidRPr="00AD5AEA">
        <w:rPr>
          <w:sz w:val="16"/>
        </w:rPr>
        <w:t xml:space="preserve"> </w:t>
      </w:r>
      <w:r w:rsidRPr="00F42561">
        <w:rPr>
          <w:rStyle w:val="StyleUnderline"/>
        </w:rPr>
        <w:t>would send reverberations across</w:t>
      </w:r>
      <w:r w:rsidRPr="00AD5AEA">
        <w:rPr>
          <w:sz w:val="16"/>
        </w:rPr>
        <w:t xml:space="preserve"> </w:t>
      </w:r>
      <w:r w:rsidRPr="00F42561">
        <w:rPr>
          <w:rStyle w:val="Emphasis"/>
        </w:rPr>
        <w:t>the entire</w:t>
      </w:r>
      <w:r w:rsidRPr="003E265D">
        <w:rPr>
          <w:rStyle w:val="Emphasis"/>
        </w:rPr>
        <w:t xml:space="preserve"> U.S. </w:t>
      </w:r>
      <w:r w:rsidRPr="00F42561">
        <w:rPr>
          <w:rStyle w:val="Emphasis"/>
        </w:rPr>
        <w:t>alliance system</w:t>
      </w:r>
      <w:r w:rsidRPr="00AD5AEA">
        <w:rPr>
          <w:sz w:val="16"/>
        </w:rPr>
        <w:t xml:space="preserve">. </w:t>
      </w:r>
      <w:r w:rsidRPr="00F42561">
        <w:rPr>
          <w:rStyle w:val="StyleUnderline"/>
        </w:rPr>
        <w:t>Development</w:t>
      </w:r>
      <w:r w:rsidRPr="003E265D">
        <w:rPr>
          <w:rStyle w:val="StyleUnderline"/>
        </w:rPr>
        <w:t xml:space="preserve"> of nuc</w:t>
      </w:r>
      <w:r w:rsidRPr="00AD5AEA">
        <w:rPr>
          <w:sz w:val="16"/>
        </w:rPr>
        <w:t>lear weapon</w:t>
      </w:r>
      <w:r w:rsidRPr="003E265D">
        <w:rPr>
          <w:rStyle w:val="StyleUnderline"/>
        </w:rPr>
        <w:t>s</w:t>
      </w:r>
      <w:r w:rsidRPr="00AD5AEA">
        <w:rPr>
          <w:sz w:val="16"/>
        </w:rPr>
        <w:t xml:space="preserve"> </w:t>
      </w:r>
      <w:r w:rsidRPr="003E265D">
        <w:rPr>
          <w:rStyle w:val="StyleUnderline"/>
        </w:rPr>
        <w:t>by</w:t>
      </w:r>
      <w:r w:rsidRPr="00AD5AEA">
        <w:rPr>
          <w:sz w:val="16"/>
        </w:rPr>
        <w:t xml:space="preserve"> </w:t>
      </w:r>
      <w:r w:rsidRPr="003E265D">
        <w:rPr>
          <w:rStyle w:val="StyleUnderline"/>
        </w:rPr>
        <w:t>Japan</w:t>
      </w:r>
      <w:r w:rsidRPr="00AD5AEA">
        <w:rPr>
          <w:sz w:val="16"/>
        </w:rPr>
        <w:t xml:space="preserve"> or South Korea </w:t>
      </w:r>
      <w:r w:rsidRPr="00F42561">
        <w:rPr>
          <w:rStyle w:val="StyleUnderline"/>
        </w:rPr>
        <w:t>is not</w:t>
      </w:r>
      <w:r w:rsidRPr="00B90843">
        <w:rPr>
          <w:rStyle w:val="StyleUnderline"/>
        </w:rPr>
        <w:t xml:space="preserve"> a </w:t>
      </w:r>
      <w:r w:rsidRPr="00F42561">
        <w:rPr>
          <w:rStyle w:val="StyleUnderline"/>
        </w:rPr>
        <w:t>farfetched</w:t>
      </w:r>
      <w:r w:rsidRPr="00B90843">
        <w:rPr>
          <w:rStyle w:val="StyleUnderline"/>
        </w:rPr>
        <w:t xml:space="preserve"> scenario</w:t>
      </w:r>
      <w:r w:rsidRPr="00AD5AEA">
        <w:rPr>
          <w:sz w:val="16"/>
        </w:rPr>
        <w:t xml:space="preserve">. </w:t>
      </w:r>
      <w:r w:rsidRPr="00F42561">
        <w:rPr>
          <w:rStyle w:val="StyleUnderline"/>
        </w:rPr>
        <w:t>Both possess</w:t>
      </w:r>
      <w:r w:rsidRPr="00AD5AEA">
        <w:rPr>
          <w:sz w:val="16"/>
        </w:rPr>
        <w:t xml:space="preserve"> the </w:t>
      </w:r>
      <w:r w:rsidRPr="00F42561">
        <w:rPr>
          <w:rStyle w:val="StyleUnderline"/>
        </w:rPr>
        <w:t>latent capability</w:t>
      </w:r>
      <w:r w:rsidRPr="00AD5AEA">
        <w:rPr>
          <w:sz w:val="16"/>
        </w:rPr>
        <w:t xml:space="preserve"> </w:t>
      </w:r>
      <w:r w:rsidRPr="00F42561">
        <w:rPr>
          <w:rStyle w:val="StyleUnderline"/>
        </w:rPr>
        <w:t>to develop</w:t>
      </w:r>
      <w:r w:rsidRPr="00AD5AEA">
        <w:rPr>
          <w:sz w:val="16"/>
        </w:rPr>
        <w:t xml:space="preserve"> weapons </w:t>
      </w:r>
      <w:r w:rsidRPr="003E265D">
        <w:rPr>
          <w:rStyle w:val="StyleUnderline"/>
        </w:rPr>
        <w:t>programs</w:t>
      </w:r>
      <w:r w:rsidRPr="00AD5AEA">
        <w:rPr>
          <w:sz w:val="16"/>
        </w:rPr>
        <w:t xml:space="preserve"> relatively </w:t>
      </w:r>
      <w:r w:rsidRPr="00F42561">
        <w:rPr>
          <w:rStyle w:val="Emphasis"/>
        </w:rPr>
        <w:t>quickly</w:t>
      </w:r>
      <w:r w:rsidRPr="00AD5AEA">
        <w:rPr>
          <w:sz w:val="16"/>
        </w:rPr>
        <w:t xml:space="preserve">, and some in South Korea and to a lesser extent Japan have advocated that their countries should go nuclear if the Northeast Asian security environment deteriorates or they lose confidence in the United States as a reliable guarantor.10 In South Korea, there are also signs of public support for nuclearization. After North Korea’s third nuclear test, for example, an </w:t>
      </w:r>
      <w:proofErr w:type="spellStart"/>
      <w:r w:rsidRPr="00AD5AEA">
        <w:rPr>
          <w:sz w:val="16"/>
        </w:rPr>
        <w:t>Asan</w:t>
      </w:r>
      <w:proofErr w:type="spellEnd"/>
      <w:r w:rsidRPr="00AD5AEA">
        <w:rPr>
          <w:sz w:val="16"/>
        </w:rPr>
        <w:t xml:space="preserve"> Institute poll revealed that 66 percent of people in South Korea wanted nuclear weapons.11</w:t>
      </w:r>
    </w:p>
    <w:p w14:paraId="28897246" w14:textId="77777777" w:rsidR="006375A3" w:rsidRPr="0052710F" w:rsidRDefault="006375A3" w:rsidP="006375A3">
      <w:pPr>
        <w:keepNext/>
        <w:keepLines/>
        <w:spacing w:before="40" w:after="0"/>
        <w:outlineLvl w:val="3"/>
        <w:rPr>
          <w:rFonts w:eastAsiaTheme="majorEastAsia" w:cstheme="majorBidi"/>
          <w:b/>
          <w:bCs/>
          <w:iCs/>
          <w:sz w:val="26"/>
        </w:rPr>
      </w:pPr>
      <w:r>
        <w:rPr>
          <w:rFonts w:eastAsiaTheme="majorEastAsia" w:cstheme="majorBidi"/>
          <w:b/>
          <w:bCs/>
          <w:iCs/>
          <w:sz w:val="26"/>
        </w:rPr>
        <w:t>Nuke war</w:t>
      </w:r>
    </w:p>
    <w:p w14:paraId="3BF1A46C" w14:textId="6635EF0D" w:rsidR="006375A3" w:rsidRPr="0052710F" w:rsidRDefault="006375A3" w:rsidP="006375A3">
      <w:r w:rsidRPr="0052710F">
        <w:rPr>
          <w:b/>
          <w:bCs/>
          <w:sz w:val="26"/>
        </w:rPr>
        <w:t>Tan</w:t>
      </w:r>
      <w:r>
        <w:rPr>
          <w:b/>
          <w:bCs/>
          <w:sz w:val="26"/>
        </w:rPr>
        <w:t xml:space="preserve"> 20</w:t>
      </w:r>
      <w:r w:rsidRPr="0052710F">
        <w:rPr>
          <w:b/>
          <w:bCs/>
          <w:sz w:val="26"/>
        </w:rPr>
        <w:t>15</w:t>
      </w:r>
      <w:r w:rsidRPr="0052710F">
        <w:t xml:space="preserve"> - Associate Professor </w:t>
      </w:r>
      <w:proofErr w:type="gramStart"/>
      <w:r w:rsidRPr="0052710F">
        <w:t>At</w:t>
      </w:r>
      <w:proofErr w:type="gramEnd"/>
      <w:r w:rsidRPr="0052710F">
        <w:t xml:space="preserve"> the University of New South Wales</w:t>
      </w:r>
      <w:r w:rsidRPr="0052710F">
        <w:br/>
        <w:t>Andrew T.H., Security and Conflict in East Asia, p. 31</w:t>
      </w:r>
    </w:p>
    <w:p w14:paraId="403D9787" w14:textId="77777777" w:rsidR="006375A3" w:rsidRDefault="006375A3" w:rsidP="006375A3">
      <w:pPr>
        <w:rPr>
          <w:u w:val="single"/>
        </w:rPr>
      </w:pPr>
      <w:r w:rsidRPr="00F42561">
        <w:rPr>
          <w:u w:val="single"/>
        </w:rPr>
        <w:t>East Asia’s arms race leads to</w:t>
      </w:r>
      <w:r w:rsidRPr="0052710F">
        <w:rPr>
          <w:u w:val="single"/>
        </w:rPr>
        <w:t xml:space="preserve"> the classic problem of the security dilemma, in which a state that is perceived as becoming too powerful leads to counter-acquisitions by other states. This results in </w:t>
      </w:r>
      <w:r w:rsidRPr="00F42561">
        <w:rPr>
          <w:u w:val="single"/>
        </w:rPr>
        <w:t xml:space="preserve">misperceptions, </w:t>
      </w:r>
      <w:r w:rsidRPr="0052710F">
        <w:rPr>
          <w:u w:val="single"/>
        </w:rPr>
        <w:t xml:space="preserve">conflict spirals, </w:t>
      </w:r>
      <w:r w:rsidRPr="00F42561">
        <w:rPr>
          <w:u w:val="single"/>
        </w:rPr>
        <w:t xml:space="preserve">heightened tensions and </w:t>
      </w:r>
      <w:r w:rsidRPr="0052710F">
        <w:rPr>
          <w:u w:val="single"/>
        </w:rPr>
        <w:t xml:space="preserve">ultimately </w:t>
      </w:r>
      <w:r w:rsidRPr="00443FE1">
        <w:rPr>
          <w:u w:val="single"/>
        </w:rPr>
        <w:t xml:space="preserve">open </w:t>
      </w:r>
      <w:r w:rsidRPr="00F42561">
        <w:rPr>
          <w:u w:val="single"/>
        </w:rPr>
        <w:t>conflict</w:t>
      </w:r>
      <w:r w:rsidRPr="0052710F">
        <w:rPr>
          <w:u w:val="single"/>
        </w:rPr>
        <w:t>, thereby destroying the very security that arms are supposed to guarantee</w:t>
      </w:r>
      <w:r w:rsidRPr="008A5DCD">
        <w:rPr>
          <w:sz w:val="16"/>
        </w:rPr>
        <w:t xml:space="preserve"> (Jervis 1976). East Asia’s sustained economic rise since the end of the Korean War in 1953 and </w:t>
      </w:r>
      <w:r w:rsidRPr="00443FE1">
        <w:rPr>
          <w:u w:val="single"/>
        </w:rPr>
        <w:t>the</w:t>
      </w:r>
      <w:r w:rsidRPr="001B7B48">
        <w:rPr>
          <w:u w:val="single"/>
        </w:rPr>
        <w:t xml:space="preserve"> </w:t>
      </w:r>
      <w:r w:rsidRPr="00F42561">
        <w:rPr>
          <w:u w:val="single"/>
        </w:rPr>
        <w:t xml:space="preserve">lack of </w:t>
      </w:r>
      <w:r w:rsidRPr="00FB351E">
        <w:rPr>
          <w:u w:val="single"/>
        </w:rPr>
        <w:t xml:space="preserve">any major </w:t>
      </w:r>
      <w:r w:rsidRPr="00F42561">
        <w:rPr>
          <w:u w:val="single"/>
        </w:rPr>
        <w:t>conflict</w:t>
      </w:r>
      <w:r w:rsidRPr="0052710F">
        <w:rPr>
          <w:u w:val="single"/>
        </w:rPr>
        <w:t xml:space="preserve"> since </w:t>
      </w:r>
      <w:r w:rsidRPr="00FB351E">
        <w:rPr>
          <w:u w:val="single"/>
        </w:rPr>
        <w:t xml:space="preserve">has </w:t>
      </w:r>
      <w:r w:rsidRPr="00F42561">
        <w:rPr>
          <w:u w:val="single"/>
        </w:rPr>
        <w:t xml:space="preserve">lulled many into believing </w:t>
      </w:r>
      <w:r w:rsidRPr="00FB351E">
        <w:rPr>
          <w:u w:val="single"/>
        </w:rPr>
        <w:t>that</w:t>
      </w:r>
      <w:r w:rsidRPr="0052710F">
        <w:rPr>
          <w:u w:val="single"/>
        </w:rPr>
        <w:t xml:space="preserve"> growing economic </w:t>
      </w:r>
      <w:r w:rsidRPr="00F42561">
        <w:rPr>
          <w:u w:val="single"/>
        </w:rPr>
        <w:t>interdependence will make war unlikely</w:t>
      </w:r>
      <w:r w:rsidRPr="0052710F">
        <w:rPr>
          <w:u w:val="single"/>
        </w:rPr>
        <w:t xml:space="preserve"> in that region</w:t>
      </w:r>
      <w:r w:rsidRPr="008A5DCD">
        <w:rPr>
          <w:sz w:val="16"/>
        </w:rPr>
        <w:t xml:space="preserve"> (Khoo 2013: 47-48). However, </w:t>
      </w:r>
      <w:r w:rsidRPr="00F42561">
        <w:rPr>
          <w:b/>
          <w:iCs/>
          <w:u w:val="single"/>
          <w:bdr w:val="single" w:sz="24" w:space="0" w:color="auto"/>
        </w:rPr>
        <w:t xml:space="preserve">this is </w:t>
      </w:r>
      <w:r w:rsidRPr="00FB351E">
        <w:rPr>
          <w:b/>
          <w:iCs/>
          <w:u w:val="single"/>
          <w:bdr w:val="single" w:sz="24" w:space="0" w:color="auto"/>
        </w:rPr>
        <w:t xml:space="preserve">a </w:t>
      </w:r>
      <w:r w:rsidRPr="00F42561">
        <w:rPr>
          <w:b/>
          <w:iCs/>
          <w:u w:val="single"/>
          <w:bdr w:val="single" w:sz="24" w:space="0" w:color="auto"/>
        </w:rPr>
        <w:t>false</w:t>
      </w:r>
      <w:r w:rsidRPr="00FB351E">
        <w:rPr>
          <w:b/>
          <w:iCs/>
          <w:u w:val="single"/>
          <w:bdr w:val="single" w:sz="24" w:space="0" w:color="auto"/>
        </w:rPr>
        <w:t xml:space="preserve"> premise as significant </w:t>
      </w:r>
      <w:r w:rsidRPr="00F42561">
        <w:rPr>
          <w:b/>
          <w:iCs/>
          <w:u w:val="single"/>
          <w:bdr w:val="single" w:sz="24" w:space="0" w:color="auto"/>
        </w:rPr>
        <w:t xml:space="preserve">historical antagonisms </w:t>
      </w:r>
      <w:r w:rsidRPr="00FB351E">
        <w:rPr>
          <w:b/>
          <w:iCs/>
          <w:u w:val="single"/>
          <w:bdr w:val="single" w:sz="24" w:space="0" w:color="auto"/>
        </w:rPr>
        <w:t xml:space="preserve">have </w:t>
      </w:r>
      <w:r w:rsidRPr="00F42561">
        <w:rPr>
          <w:b/>
          <w:iCs/>
          <w:u w:val="single"/>
          <w:bdr w:val="single" w:sz="24" w:space="0" w:color="auto"/>
        </w:rPr>
        <w:t>remained.</w:t>
      </w:r>
      <w:r w:rsidRPr="00F42561">
        <w:rPr>
          <w:sz w:val="16"/>
        </w:rPr>
        <w:t xml:space="preserve"> </w:t>
      </w:r>
      <w:r w:rsidRPr="00F42561">
        <w:rPr>
          <w:u w:val="single"/>
        </w:rPr>
        <w:t>Japan</w:t>
      </w:r>
      <w:r w:rsidRPr="0052710F">
        <w:rPr>
          <w:u w:val="single"/>
        </w:rPr>
        <w:t xml:space="preserve">’s imperialism prior to 1945 and its failure adequately to account for its past </w:t>
      </w:r>
      <w:r w:rsidRPr="00F42561">
        <w:rPr>
          <w:u w:val="single"/>
        </w:rPr>
        <w:t>continues to stir up strong nationalist emotions in China and South Korea</w:t>
      </w:r>
      <w:r w:rsidRPr="008A5DCD">
        <w:rPr>
          <w:sz w:val="16"/>
        </w:rPr>
        <w:t>. In additions, t</w:t>
      </w:r>
      <w:r w:rsidRPr="0052710F">
        <w:rPr>
          <w:b/>
          <w:iCs/>
          <w:u w:val="single"/>
          <w:bdr w:val="single" w:sz="24" w:space="0" w:color="auto"/>
        </w:rPr>
        <w:t xml:space="preserve">he </w:t>
      </w:r>
      <w:r w:rsidRPr="00F42561">
        <w:rPr>
          <w:b/>
          <w:iCs/>
          <w:u w:val="single"/>
          <w:bdr w:val="single" w:sz="24" w:space="0" w:color="auto"/>
        </w:rPr>
        <w:t>divisions between North</w:t>
      </w:r>
      <w:r w:rsidRPr="0052710F">
        <w:rPr>
          <w:b/>
          <w:iCs/>
          <w:u w:val="single"/>
          <w:bdr w:val="single" w:sz="24" w:space="0" w:color="auto"/>
        </w:rPr>
        <w:t xml:space="preserve"> Korea </w:t>
      </w:r>
      <w:r w:rsidRPr="00F42561">
        <w:rPr>
          <w:b/>
          <w:iCs/>
          <w:u w:val="single"/>
          <w:bdr w:val="single" w:sz="24" w:space="0" w:color="auto"/>
        </w:rPr>
        <w:t>and South Korea are</w:t>
      </w:r>
      <w:r w:rsidRPr="0052710F">
        <w:rPr>
          <w:b/>
          <w:iCs/>
          <w:u w:val="single"/>
          <w:bdr w:val="single" w:sz="24" w:space="0" w:color="auto"/>
        </w:rPr>
        <w:t xml:space="preserve"> as strong as </w:t>
      </w:r>
      <w:r w:rsidRPr="00F42561">
        <w:rPr>
          <w:b/>
          <w:iCs/>
          <w:u w:val="single"/>
          <w:bdr w:val="single" w:sz="24" w:space="0" w:color="auto"/>
        </w:rPr>
        <w:t>intractable</w:t>
      </w:r>
      <w:r w:rsidRPr="0052710F">
        <w:rPr>
          <w:b/>
          <w:iCs/>
          <w:u w:val="single"/>
          <w:bdr w:val="single" w:sz="24" w:space="0" w:color="auto"/>
        </w:rPr>
        <w:t xml:space="preserve"> as ever, leading to an arms race on the Korean peninsula</w:t>
      </w:r>
      <w:r w:rsidRPr="00F42561">
        <w:rPr>
          <w:sz w:val="16"/>
        </w:rPr>
        <w:t xml:space="preserve">. </w:t>
      </w:r>
      <w:r w:rsidRPr="00F42561">
        <w:rPr>
          <w:u w:val="single"/>
        </w:rPr>
        <w:t xml:space="preserve">The situation is compounded by </w:t>
      </w:r>
      <w:r w:rsidRPr="00FB351E">
        <w:rPr>
          <w:u w:val="single"/>
        </w:rPr>
        <w:t>the</w:t>
      </w:r>
      <w:r w:rsidRPr="0052710F">
        <w:rPr>
          <w:u w:val="single"/>
        </w:rPr>
        <w:t xml:space="preserve"> weakness or </w:t>
      </w:r>
      <w:r w:rsidRPr="00F42561">
        <w:rPr>
          <w:u w:val="single"/>
        </w:rPr>
        <w:t>absence of regional institutions</w:t>
      </w:r>
      <w:r w:rsidRPr="0052710F">
        <w:rPr>
          <w:u w:val="single"/>
        </w:rPr>
        <w:t xml:space="preserve">, regimes and laws that could regulate interstate relations, build trust and confidence- and security-building measures </w:t>
      </w:r>
      <w:r w:rsidRPr="008A5DCD">
        <w:rPr>
          <w:sz w:val="16"/>
        </w:rPr>
        <w:t xml:space="preserve">which were in pace in Europe during the Cold War and helped to calm tensions as well as contain the arms race exist in Asia. Within East Asia itself, </w:t>
      </w:r>
      <w:r w:rsidRPr="0052710F">
        <w:rPr>
          <w:u w:val="single"/>
        </w:rPr>
        <w:t>the Six-Party Talks have focused only on the Korean issue and have not managed to stem North Korea’s open brinkmanship</w:t>
      </w:r>
      <w:r w:rsidRPr="008A5DCD">
        <w:rPr>
          <w:sz w:val="16"/>
        </w:rPr>
        <w:t xml:space="preserve"> that in early 2013 almost brought the Korean peninsula to war again. </w:t>
      </w:r>
      <w:r w:rsidRPr="00F42561">
        <w:rPr>
          <w:u w:val="single"/>
        </w:rPr>
        <w:t xml:space="preserve">The arms race in East Asia is dangerous owing to the increased risk of </w:t>
      </w:r>
      <w:r w:rsidRPr="00F42561">
        <w:rPr>
          <w:b/>
          <w:iCs/>
          <w:u w:val="single"/>
          <w:bdr w:val="single" w:sz="24" w:space="0" w:color="auto"/>
        </w:rPr>
        <w:t>miscalculation as a result of misperception</w:t>
      </w:r>
      <w:r w:rsidRPr="008A5DCD">
        <w:rPr>
          <w:sz w:val="16"/>
        </w:rPr>
        <w:t>. Chinese policymakers appear to be convinced that Japan is dominated by right-wing conservatives bent on reviving militarism (</w:t>
      </w:r>
      <w:proofErr w:type="spellStart"/>
      <w:r w:rsidRPr="008A5DCD">
        <w:rPr>
          <w:sz w:val="16"/>
        </w:rPr>
        <w:t>Glosserman</w:t>
      </w:r>
      <w:proofErr w:type="spellEnd"/>
      <w:r w:rsidRPr="008A5DCD">
        <w:rPr>
          <w:sz w:val="16"/>
        </w:rPr>
        <w:t xml:space="preserve"> 2012). At the same time, </w:t>
      </w:r>
      <w:r w:rsidRPr="00FB351E">
        <w:rPr>
          <w:u w:val="single"/>
        </w:rPr>
        <w:t>there is also a perception within China that given its growing strength, it should now aggressively assert what it perceives to be its legitimate claims in the East and South China Seas</w:t>
      </w:r>
      <w:r w:rsidRPr="008A5DCD">
        <w:rPr>
          <w:sz w:val="16"/>
        </w:rPr>
        <w:t xml:space="preserve">. Thus, China’s nationalist discourse perceives that the problems about disputed territory emanate from other powers, not China (Sutter 2012). </w:t>
      </w:r>
      <w:r w:rsidRPr="00FB351E">
        <w:rPr>
          <w:u w:val="single"/>
        </w:rPr>
        <w:t>The consequences of conflict between China and Japan, on the Korean peninsula or over Taiwan, however, will not stay regional</w:t>
      </w:r>
      <w:r w:rsidRPr="008A5DCD">
        <w:rPr>
          <w:sz w:val="16"/>
        </w:rPr>
        <w:t>. As a key player in East Asia</w:t>
      </w:r>
      <w:r w:rsidRPr="0052710F">
        <w:rPr>
          <w:u w:val="single"/>
        </w:rPr>
        <w:t xml:space="preserve">, </w:t>
      </w:r>
      <w:r w:rsidRPr="00F42561">
        <w:rPr>
          <w:u w:val="single"/>
        </w:rPr>
        <w:t>the USA</w:t>
      </w:r>
      <w:r w:rsidRPr="0052710F">
        <w:rPr>
          <w:u w:val="single"/>
        </w:rPr>
        <w:t xml:space="preserve">, which has security commitments to Japan and South Korea, residual commitments to Taiwan, and troops on the ground in East Asia and in the Western Pacific, </w:t>
      </w:r>
      <w:r w:rsidRPr="00F42561">
        <w:rPr>
          <w:b/>
          <w:iCs/>
          <w:u w:val="single"/>
          <w:bdr w:val="single" w:sz="24" w:space="0" w:color="auto"/>
        </w:rPr>
        <w:t>will be drawn in.</w:t>
      </w:r>
      <w:r w:rsidRPr="0052710F">
        <w:rPr>
          <w:b/>
          <w:iCs/>
          <w:u w:val="single"/>
          <w:bdr w:val="single" w:sz="24" w:space="0" w:color="auto"/>
        </w:rPr>
        <w:t xml:space="preserve"> </w:t>
      </w:r>
      <w:r w:rsidRPr="0052710F">
        <w:rPr>
          <w:u w:val="single"/>
        </w:rPr>
        <w:t>The problem is that any conflict in East Asia is not likely to remain conventional for long</w:t>
      </w:r>
      <w:r w:rsidRPr="008A5DCD">
        <w:rPr>
          <w:sz w:val="16"/>
        </w:rPr>
        <w:t>. In fact</w:t>
      </w:r>
      <w:r w:rsidRPr="0052710F">
        <w:rPr>
          <w:b/>
          <w:iCs/>
          <w:u w:val="single"/>
          <w:bdr w:val="single" w:sz="24" w:space="0" w:color="auto"/>
        </w:rPr>
        <w:t xml:space="preserve">, it is likely that </w:t>
      </w:r>
      <w:r w:rsidRPr="00F42561">
        <w:rPr>
          <w:b/>
          <w:iCs/>
          <w:u w:val="single"/>
          <w:bdr w:val="single" w:sz="24" w:space="0" w:color="auto"/>
        </w:rPr>
        <w:t>it would rapidly escalate into a nuclear war</w:t>
      </w:r>
      <w:r w:rsidRPr="00F42561">
        <w:rPr>
          <w:sz w:val="16"/>
        </w:rPr>
        <w:t xml:space="preserve"> </w:t>
      </w:r>
      <w:r w:rsidRPr="00F42561">
        <w:rPr>
          <w:u w:val="single"/>
        </w:rPr>
        <w:t>because three</w:t>
      </w:r>
      <w:r w:rsidRPr="0052710F">
        <w:rPr>
          <w:u w:val="single"/>
        </w:rPr>
        <w:t xml:space="preserve"> of the key </w:t>
      </w:r>
      <w:r w:rsidRPr="00F42561">
        <w:rPr>
          <w:u w:val="single"/>
        </w:rPr>
        <w:t>players</w:t>
      </w:r>
      <w:r w:rsidRPr="0052710F">
        <w:rPr>
          <w:u w:val="single"/>
        </w:rPr>
        <w:t xml:space="preserve">, namely China, North Korea and the USA, </w:t>
      </w:r>
      <w:r w:rsidRPr="00F42561">
        <w:rPr>
          <w:u w:val="single"/>
        </w:rPr>
        <w:t>possess nuclear weapons.</w:t>
      </w:r>
      <w:r w:rsidRPr="0052710F">
        <w:rPr>
          <w:u w:val="single"/>
        </w:rPr>
        <w:t xml:space="preserve"> </w:t>
      </w:r>
    </w:p>
    <w:p w14:paraId="789A434B" w14:textId="77777777" w:rsidR="006375A3" w:rsidRPr="00801AB3" w:rsidRDefault="006375A3" w:rsidP="00893B1B">
      <w:pPr>
        <w:rPr>
          <w:u w:val="single"/>
        </w:rPr>
      </w:pPr>
    </w:p>
    <w:p w14:paraId="68DB3C9D" w14:textId="67A7E0E6" w:rsidR="00E167EA" w:rsidRDefault="00E167EA" w:rsidP="00E167EA">
      <w:pPr>
        <w:pStyle w:val="Heading3"/>
      </w:pPr>
      <w:r>
        <w:t>2NC/1NR UQ</w:t>
      </w:r>
    </w:p>
    <w:p w14:paraId="23E0A04C" w14:textId="77777777" w:rsidR="00E167EA" w:rsidRPr="00027AD8" w:rsidRDefault="00E167EA" w:rsidP="00E167EA">
      <w:pPr>
        <w:keepNext/>
        <w:keepLines/>
        <w:spacing w:before="40" w:after="0"/>
        <w:outlineLvl w:val="3"/>
        <w:rPr>
          <w:rFonts w:eastAsiaTheme="majorEastAsia" w:cstheme="majorBidi"/>
          <w:b/>
          <w:iCs/>
          <w:sz w:val="26"/>
        </w:rPr>
      </w:pPr>
      <w:r w:rsidRPr="00027AD8">
        <w:rPr>
          <w:rFonts w:eastAsiaTheme="majorEastAsia" w:cstheme="majorBidi"/>
          <w:b/>
          <w:iCs/>
          <w:sz w:val="26"/>
        </w:rPr>
        <w:t xml:space="preserve">The alliance is strong now---Trump is </w:t>
      </w:r>
      <w:r w:rsidRPr="00027AD8">
        <w:rPr>
          <w:rFonts w:eastAsiaTheme="majorEastAsia" w:cstheme="majorBidi"/>
          <w:b/>
          <w:iCs/>
          <w:sz w:val="26"/>
          <w:u w:val="single"/>
        </w:rPr>
        <w:t>reaffirming</w:t>
      </w:r>
      <w:r w:rsidRPr="00027AD8">
        <w:rPr>
          <w:rFonts w:eastAsiaTheme="majorEastAsia" w:cstheme="majorBidi"/>
          <w:b/>
          <w:iCs/>
          <w:sz w:val="26"/>
        </w:rPr>
        <w:t xml:space="preserve"> US military dominance in the region---</w:t>
      </w:r>
    </w:p>
    <w:p w14:paraId="7B72405F" w14:textId="77777777" w:rsidR="00E167EA" w:rsidRPr="00027AD8" w:rsidRDefault="00E167EA" w:rsidP="00E167EA">
      <w:pPr>
        <w:rPr>
          <w:b/>
          <w:bCs/>
          <w:sz w:val="26"/>
        </w:rPr>
      </w:pPr>
      <w:proofErr w:type="spellStart"/>
      <w:r w:rsidRPr="00027AD8">
        <w:rPr>
          <w:b/>
          <w:bCs/>
          <w:sz w:val="26"/>
        </w:rPr>
        <w:t>Matake</w:t>
      </w:r>
      <w:proofErr w:type="spellEnd"/>
      <w:r w:rsidRPr="00027AD8">
        <w:rPr>
          <w:b/>
          <w:bCs/>
          <w:sz w:val="26"/>
        </w:rPr>
        <w:t xml:space="preserve"> et al 2018</w:t>
      </w:r>
    </w:p>
    <w:p w14:paraId="691C88A0" w14:textId="77777777" w:rsidR="00E167EA" w:rsidRPr="00027AD8" w:rsidRDefault="00E167EA" w:rsidP="00E167EA">
      <w:r w:rsidRPr="00027AD8">
        <w:t xml:space="preserve">April 2018 “US Japan Joint Policy Report 2018: Stronger Than Ever, But More Challenged Than Ever, The US Japan Alliance in the Trump Era” Organized by the Japan Forum on International Relations and the Institute for National Strategic </w:t>
      </w:r>
      <w:proofErr w:type="spellStart"/>
      <w:r w:rsidRPr="00027AD8">
        <w:t>Studes</w:t>
      </w:r>
      <w:proofErr w:type="spellEnd"/>
      <w:r w:rsidRPr="00027AD8">
        <w:t xml:space="preserve">, National Defense University in Cooperation with the Atlantic Council </w:t>
      </w:r>
      <w:r w:rsidRPr="00027AD8">
        <w:rPr>
          <w:rFonts w:ascii="MS Gothic" w:eastAsia="MS Gothic" w:hAnsi="MS Gothic" w:cs="MS Gothic" w:hint="eastAsia"/>
        </w:rPr>
        <w:t>＊</w:t>
      </w:r>
      <w:r w:rsidRPr="00027AD8">
        <w:t xml:space="preserve">The project was co-chaired by KAMIYA </w:t>
      </w:r>
      <w:proofErr w:type="spellStart"/>
      <w:r w:rsidRPr="00027AD8">
        <w:t>Matake</w:t>
      </w:r>
      <w:proofErr w:type="spellEnd"/>
      <w:r w:rsidRPr="00027AD8">
        <w:t xml:space="preserve">, Professor at National Defense Academy of Japan / Director and Superior Research Fellow at JFIR, as the Project Leader and the Japan Team Leader; and James PRZYSTUP, Senior Research Fellow at INSS, as the U.S. team leader. In addition to the two co-chairs, six Japanese members and four American members signed this report: (members of the Japan team) HOSOYA Yuichi, Professor, Keio University; KATO Yoichi, Senior Research Fellow, Asia Pacific Initiative; NAKANISHI Hiroshi, Professor, Kyoto University; NAKAYAMA Toshihiro, Professor, Keio University; TAKAHARA Akio, Professor, the University of Tokyo; and WATANABE Tsuneo, Senior Research Fellow, the </w:t>
      </w:r>
      <w:proofErr w:type="spellStart"/>
      <w:r w:rsidRPr="00027AD8">
        <w:t>Sasakawa</w:t>
      </w:r>
      <w:proofErr w:type="spellEnd"/>
      <w:r w:rsidRPr="00027AD8">
        <w:t xml:space="preserve"> Peace Foundation; (members of the U.S. team) Rust DEMING, Adjunct Professor, Paul H. </w:t>
      </w:r>
      <w:proofErr w:type="spellStart"/>
      <w:r w:rsidRPr="00027AD8">
        <w:t>Nitze</w:t>
      </w:r>
      <w:proofErr w:type="spellEnd"/>
      <w:r w:rsidRPr="00027AD8">
        <w:t xml:space="preserve"> School of Advanced International Studies, Johns Hopkins University (former Principal Deputy Assistant Secretary of State), Robert MANNING, Senior Fellow, the Atlantic Council, James SCHOFF, Senior Fellow, Carnegie Endowment for International Peace, and Nicholas SZECHENYI, Deputy Director of the Japan Chair and Senior Fellow, Center for Strategic and International Studies (CSIS). Other than these signatories, IIZUKA Keiko, Editorialist and Senior Political Writer, Yomiuri Shimbun, INA Hisayoshi, then Special Editorial Writer, Nihon Keizai Shimbun, and SAKAKIBARA Satoshi, Editorial Vice Chair, Sankei Shimbun, participated in the discussions as Japanese members and contributed to the project. Michael GREEN, Senior Vice President for Asia and Japan Chair of CSIS, in his capacity as “research advisor” to the project, provided valuable comments and opinions. MATSUDA Takuya and KOSHINO Yuka also provided helpful assistance to this project. http://www.atlanticcouncil.org/images/publications/JFIR_AC_report.pdf</w:t>
      </w:r>
    </w:p>
    <w:p w14:paraId="06B255BE" w14:textId="77777777" w:rsidR="00E167EA" w:rsidRPr="001A63E6" w:rsidRDefault="00E167EA" w:rsidP="00E167EA">
      <w:pPr>
        <w:rPr>
          <w:sz w:val="16"/>
        </w:rPr>
      </w:pPr>
      <w:r w:rsidRPr="00F42561">
        <w:rPr>
          <w:u w:val="single"/>
        </w:rPr>
        <w:t>The</w:t>
      </w:r>
      <w:r w:rsidRPr="00027AD8">
        <w:rPr>
          <w:u w:val="single"/>
        </w:rPr>
        <w:t xml:space="preserve"> </w:t>
      </w:r>
      <w:r w:rsidRPr="00F42561">
        <w:rPr>
          <w:u w:val="single"/>
        </w:rPr>
        <w:t>U</w:t>
      </w:r>
      <w:r w:rsidRPr="00027AD8">
        <w:rPr>
          <w:u w:val="single"/>
        </w:rPr>
        <w:t xml:space="preserve">nited </w:t>
      </w:r>
      <w:r w:rsidRPr="00F42561">
        <w:rPr>
          <w:u w:val="single"/>
        </w:rPr>
        <w:t>S</w:t>
      </w:r>
      <w:r w:rsidRPr="00027AD8">
        <w:rPr>
          <w:u w:val="single"/>
        </w:rPr>
        <w:t xml:space="preserve">tates </w:t>
      </w:r>
      <w:r w:rsidRPr="00F42561">
        <w:rPr>
          <w:u w:val="single"/>
        </w:rPr>
        <w:t>and</w:t>
      </w:r>
      <w:r w:rsidRPr="00027AD8">
        <w:rPr>
          <w:u w:val="single"/>
        </w:rPr>
        <w:t xml:space="preserve"> </w:t>
      </w:r>
      <w:r w:rsidRPr="00F42561">
        <w:rPr>
          <w:u w:val="single"/>
        </w:rPr>
        <w:t>Japan</w:t>
      </w:r>
      <w:r w:rsidRPr="00027AD8">
        <w:rPr>
          <w:u w:val="single"/>
        </w:rPr>
        <w:t xml:space="preserve"> </w:t>
      </w:r>
      <w:r w:rsidRPr="00F42561">
        <w:rPr>
          <w:u w:val="single"/>
        </w:rPr>
        <w:t>confront a demanding paradox</w:t>
      </w:r>
      <w:r w:rsidRPr="001A63E6">
        <w:rPr>
          <w:sz w:val="16"/>
        </w:rPr>
        <w:t xml:space="preserve">: </w:t>
      </w:r>
      <w:r w:rsidRPr="00F42561">
        <w:rPr>
          <w:b/>
          <w:iCs/>
          <w:u w:val="single"/>
          <w:bdr w:val="single" w:sz="24" w:space="0" w:color="auto"/>
        </w:rPr>
        <w:t>never has the alliance been stronger</w:t>
      </w:r>
      <w:r w:rsidRPr="001A63E6">
        <w:rPr>
          <w:sz w:val="16"/>
        </w:rPr>
        <w:t xml:space="preserve">; </w:t>
      </w:r>
      <w:r w:rsidRPr="00F42561">
        <w:rPr>
          <w:u w:val="single"/>
        </w:rPr>
        <w:t>yet</w:t>
      </w:r>
      <w:r w:rsidRPr="00027AD8">
        <w:rPr>
          <w:u w:val="single"/>
        </w:rPr>
        <w:t xml:space="preserve"> </w:t>
      </w:r>
      <w:r w:rsidRPr="00F42561">
        <w:rPr>
          <w:u w:val="single"/>
        </w:rPr>
        <w:t>never before has it been</w:t>
      </w:r>
      <w:r w:rsidRPr="00027AD8">
        <w:rPr>
          <w:u w:val="single"/>
        </w:rPr>
        <w:t xml:space="preserve"> </w:t>
      </w:r>
      <w:r w:rsidRPr="00F42561">
        <w:rPr>
          <w:u w:val="single"/>
        </w:rPr>
        <w:t>challenged</w:t>
      </w:r>
      <w:r w:rsidRPr="00027AD8">
        <w:rPr>
          <w:u w:val="single"/>
        </w:rPr>
        <w:t xml:space="preserve"> </w:t>
      </w:r>
      <w:r w:rsidRPr="00F42561">
        <w:rPr>
          <w:u w:val="single"/>
        </w:rPr>
        <w:t>by the complexity</w:t>
      </w:r>
      <w:r w:rsidRPr="00027AD8">
        <w:rPr>
          <w:u w:val="single"/>
        </w:rPr>
        <w:t xml:space="preserve"> of the world </w:t>
      </w:r>
      <w:r w:rsidRPr="00F42561">
        <w:rPr>
          <w:u w:val="single"/>
        </w:rPr>
        <w:t>it faces today</w:t>
      </w:r>
      <w:r w:rsidRPr="001A63E6">
        <w:rPr>
          <w:sz w:val="16"/>
        </w:rPr>
        <w:t xml:space="preserve">: tectonic </w:t>
      </w:r>
      <w:r w:rsidRPr="00027AD8">
        <w:rPr>
          <w:u w:val="single"/>
        </w:rPr>
        <w:t>global power shifts</w:t>
      </w:r>
      <w:r w:rsidRPr="001A63E6">
        <w:rPr>
          <w:sz w:val="16"/>
        </w:rPr>
        <w:t xml:space="preserve">; the growing </w:t>
      </w:r>
      <w:r w:rsidRPr="00027AD8">
        <w:rPr>
          <w:u w:val="single"/>
        </w:rPr>
        <w:t>resistance to globalization,</w:t>
      </w:r>
      <w:r w:rsidRPr="001A63E6">
        <w:rPr>
          <w:sz w:val="16"/>
        </w:rPr>
        <w:t xml:space="preserve"> particularly in the U.S. and Western Europe; the rise of excessive </w:t>
      </w:r>
      <w:r w:rsidRPr="00027AD8">
        <w:rPr>
          <w:u w:val="single"/>
        </w:rPr>
        <w:t>nationalism</w:t>
      </w:r>
      <w:r w:rsidRPr="001A63E6">
        <w:rPr>
          <w:sz w:val="16"/>
        </w:rPr>
        <w:t xml:space="preserve"> in many societies; </w:t>
      </w:r>
      <w:r w:rsidRPr="00027AD8">
        <w:rPr>
          <w:u w:val="single"/>
        </w:rPr>
        <w:t>and</w:t>
      </w:r>
      <w:r w:rsidRPr="001A63E6">
        <w:rPr>
          <w:sz w:val="16"/>
        </w:rPr>
        <w:t xml:space="preserve"> the rise of dangerous </w:t>
      </w:r>
      <w:r w:rsidRPr="00027AD8">
        <w:rPr>
          <w:u w:val="single"/>
        </w:rPr>
        <w:t>regional and global actors with nuclear strike capabilities.</w:t>
      </w:r>
      <w:r>
        <w:rPr>
          <w:u w:val="single"/>
        </w:rPr>
        <w:t xml:space="preserve"> </w:t>
      </w:r>
      <w:r w:rsidRPr="001A63E6">
        <w:rPr>
          <w:sz w:val="16"/>
        </w:rPr>
        <w:t xml:space="preserve">During its first fourteen months, the </w:t>
      </w:r>
      <w:r w:rsidRPr="00F42561">
        <w:rPr>
          <w:u w:val="single"/>
        </w:rPr>
        <w:t>Trump</w:t>
      </w:r>
      <w:r w:rsidRPr="001A63E6">
        <w:rPr>
          <w:sz w:val="16"/>
        </w:rPr>
        <w:t xml:space="preserve"> administration </w:t>
      </w:r>
      <w:r w:rsidRPr="00F42561">
        <w:rPr>
          <w:u w:val="single"/>
        </w:rPr>
        <w:t>has</w:t>
      </w:r>
      <w:r w:rsidRPr="001A63E6">
        <w:rPr>
          <w:sz w:val="16"/>
        </w:rPr>
        <w:t xml:space="preserve"> already </w:t>
      </w:r>
      <w:r w:rsidRPr="00F42561">
        <w:rPr>
          <w:u w:val="single"/>
        </w:rPr>
        <w:t>reconfirmed</w:t>
      </w:r>
      <w:r w:rsidRPr="00027AD8">
        <w:rPr>
          <w:u w:val="single"/>
        </w:rPr>
        <w:t xml:space="preserve"> the </w:t>
      </w:r>
      <w:r w:rsidRPr="00F42561">
        <w:rPr>
          <w:u w:val="single"/>
        </w:rPr>
        <w:t>U.S. commitment</w:t>
      </w:r>
      <w:r w:rsidRPr="00027AD8">
        <w:rPr>
          <w:u w:val="single"/>
        </w:rPr>
        <w:t xml:space="preserve"> </w:t>
      </w:r>
      <w:r w:rsidRPr="00F42561">
        <w:rPr>
          <w:u w:val="single"/>
        </w:rPr>
        <w:t>to</w:t>
      </w:r>
      <w:r w:rsidRPr="00027AD8">
        <w:rPr>
          <w:u w:val="single"/>
        </w:rPr>
        <w:t xml:space="preserve"> recalibrate </w:t>
      </w:r>
      <w:r w:rsidRPr="00F42561">
        <w:rPr>
          <w:u w:val="single"/>
        </w:rPr>
        <w:t>the alliance</w:t>
      </w:r>
      <w:r w:rsidRPr="00027AD8">
        <w:rPr>
          <w:u w:val="single"/>
        </w:rPr>
        <w:t xml:space="preserve"> to keep it relevant and productive in addressing growing regional</w:t>
      </w:r>
      <w:r w:rsidRPr="001A63E6">
        <w:rPr>
          <w:sz w:val="16"/>
        </w:rPr>
        <w:t xml:space="preserve"> </w:t>
      </w:r>
      <w:r w:rsidRPr="00027AD8">
        <w:rPr>
          <w:u w:val="single"/>
        </w:rPr>
        <w:t>threats and economic uncertainties</w:t>
      </w:r>
      <w:r w:rsidRPr="001A63E6">
        <w:rPr>
          <w:sz w:val="16"/>
        </w:rPr>
        <w:t xml:space="preserve">. President </w:t>
      </w:r>
      <w:r w:rsidRPr="00F42561">
        <w:rPr>
          <w:u w:val="single"/>
        </w:rPr>
        <w:t>Trump</w:t>
      </w:r>
      <w:r w:rsidRPr="00F42561">
        <w:rPr>
          <w:sz w:val="16"/>
        </w:rPr>
        <w:t xml:space="preserve"> </w:t>
      </w:r>
      <w:r w:rsidRPr="00F42561">
        <w:rPr>
          <w:u w:val="single"/>
        </w:rPr>
        <w:t>and</w:t>
      </w:r>
      <w:r w:rsidRPr="001A63E6">
        <w:rPr>
          <w:sz w:val="16"/>
        </w:rPr>
        <w:t xml:space="preserve"> Prime Minister </w:t>
      </w:r>
      <w:r w:rsidRPr="00F42561">
        <w:rPr>
          <w:u w:val="single"/>
        </w:rPr>
        <w:t>Abe</w:t>
      </w:r>
      <w:r w:rsidRPr="001A63E6">
        <w:rPr>
          <w:sz w:val="16"/>
        </w:rPr>
        <w:t xml:space="preserve"> </w:t>
      </w:r>
      <w:r w:rsidRPr="00F42561">
        <w:rPr>
          <w:u w:val="single"/>
        </w:rPr>
        <w:t>are</w:t>
      </w:r>
      <w:r w:rsidRPr="00027AD8">
        <w:rPr>
          <w:u w:val="single"/>
        </w:rPr>
        <w:t xml:space="preserve"> both </w:t>
      </w:r>
      <w:r w:rsidRPr="00F42561">
        <w:rPr>
          <w:u w:val="single"/>
        </w:rPr>
        <w:t>committed</w:t>
      </w:r>
      <w:r w:rsidRPr="00027AD8">
        <w:rPr>
          <w:u w:val="single"/>
        </w:rPr>
        <w:t xml:space="preserve"> </w:t>
      </w:r>
      <w:r w:rsidRPr="00F42561">
        <w:rPr>
          <w:u w:val="single"/>
        </w:rPr>
        <w:t>to</w:t>
      </w:r>
      <w:r w:rsidRPr="00027AD8">
        <w:rPr>
          <w:u w:val="single"/>
        </w:rPr>
        <w:t xml:space="preserve"> economic revitalization at home, </w:t>
      </w:r>
      <w:r w:rsidRPr="00F42561">
        <w:rPr>
          <w:u w:val="single"/>
        </w:rPr>
        <w:t>strengthening defense capabilities</w:t>
      </w:r>
      <w:r w:rsidRPr="001A63E6">
        <w:rPr>
          <w:sz w:val="16"/>
        </w:rPr>
        <w:t xml:space="preserve"> </w:t>
      </w:r>
      <w:r w:rsidRPr="00027AD8">
        <w:rPr>
          <w:u w:val="single"/>
        </w:rPr>
        <w:t>and reducing excessive government</w:t>
      </w:r>
      <w:r w:rsidRPr="001A63E6">
        <w:rPr>
          <w:sz w:val="16"/>
        </w:rPr>
        <w:t xml:space="preserve"> regulates that can hold back investment and technological innovation. Abe’s diplomatic experience and a more active Japanese international role should naturally reinforce U.S. interests and be welcomed by the United States. At the same time, active and creative U.S. leadership is essential to the maintenance and strengthening of the Alliance, which in turn is the foundation of building and protecting the liberal international order, maintaining security and prosperity in East Asia, and shaping outcomes that benefit the interests of the United States, Japan and their allies and partners in East Asia. In the current juncture of global uncertainty and diversified threats to prosperity, the allies, </w:t>
      </w:r>
      <w:r w:rsidRPr="00027AD8">
        <w:rPr>
          <w:u w:val="single"/>
        </w:rPr>
        <w:t>recognizing the unique ways in which the alliance serves mutual interests and supports global stability should work to integrate across-the-board cooperation into their respective, comprehensive national strategies.</w:t>
      </w:r>
      <w:r w:rsidRPr="001A63E6">
        <w:rPr>
          <w:sz w:val="16"/>
        </w:rPr>
        <w:t xml:space="preserve"> This is a challenge not only for policy makers in both countries, but also for the wide-range of alliance stakeholders including legislators, state and local governments, the private sector, members of civil society and academia. As alliance partners, the United States and Japan benefited greatly from this relationship. Much has been accomplished, but much will be demanded of the alliance and its partners in the years ahead. For both governments the time is opportune to reaffirm their commitment to the alliance; to develop the “hard power” elements at its foundation; to </w:t>
      </w:r>
      <w:r w:rsidRPr="00F42561">
        <w:rPr>
          <w:u w:val="single"/>
        </w:rPr>
        <w:t>maintain credible</w:t>
      </w:r>
      <w:r w:rsidRPr="00027AD8">
        <w:rPr>
          <w:u w:val="single"/>
        </w:rPr>
        <w:t xml:space="preserve"> </w:t>
      </w:r>
      <w:r w:rsidRPr="00F42561">
        <w:rPr>
          <w:u w:val="single"/>
        </w:rPr>
        <w:t>deterrence</w:t>
      </w:r>
      <w:r w:rsidRPr="00027AD8">
        <w:rPr>
          <w:u w:val="single"/>
        </w:rPr>
        <w:t xml:space="preserve"> </w:t>
      </w:r>
      <w:r w:rsidRPr="00F42561">
        <w:rPr>
          <w:u w:val="single"/>
        </w:rPr>
        <w:t>postures</w:t>
      </w:r>
      <w:r w:rsidRPr="001A63E6">
        <w:rPr>
          <w:sz w:val="16"/>
        </w:rPr>
        <w:t xml:space="preserve">, both </w:t>
      </w:r>
      <w:r w:rsidRPr="00F42561">
        <w:rPr>
          <w:b/>
          <w:iCs/>
          <w:u w:val="single"/>
          <w:bdr w:val="single" w:sz="24" w:space="0" w:color="auto"/>
        </w:rPr>
        <w:t>nuclear and conventional</w:t>
      </w:r>
      <w:r w:rsidRPr="001A63E6">
        <w:rPr>
          <w:sz w:val="16"/>
        </w:rPr>
        <w:t xml:space="preserve">; </w:t>
      </w:r>
      <w:r w:rsidRPr="00027AD8">
        <w:rPr>
          <w:u w:val="single"/>
        </w:rPr>
        <w:t xml:space="preserve">to prepare to meet “gray zone” contingencies; </w:t>
      </w:r>
      <w:r w:rsidRPr="00F42561">
        <w:rPr>
          <w:u w:val="single"/>
        </w:rPr>
        <w:t>to develop</w:t>
      </w:r>
      <w:r w:rsidRPr="00027AD8">
        <w:rPr>
          <w:u w:val="single"/>
        </w:rPr>
        <w:t xml:space="preserve"> through </w:t>
      </w:r>
      <w:r w:rsidRPr="00F42561">
        <w:rPr>
          <w:u w:val="single"/>
        </w:rPr>
        <w:t>diplomatic and military consultations</w:t>
      </w:r>
      <w:r w:rsidRPr="00027AD8">
        <w:rPr>
          <w:u w:val="single"/>
        </w:rPr>
        <w:t xml:space="preserve"> </w:t>
      </w:r>
      <w:r w:rsidRPr="00F42561">
        <w:rPr>
          <w:u w:val="single"/>
        </w:rPr>
        <w:t>an</w:t>
      </w:r>
      <w:r w:rsidRPr="00027AD8">
        <w:rPr>
          <w:u w:val="single"/>
        </w:rPr>
        <w:t xml:space="preserve"> </w:t>
      </w:r>
      <w:r w:rsidRPr="00F42561">
        <w:rPr>
          <w:u w:val="single"/>
        </w:rPr>
        <w:t>alliance based</w:t>
      </w:r>
      <w:r w:rsidRPr="00027AD8">
        <w:rPr>
          <w:u w:val="single"/>
        </w:rPr>
        <w:t xml:space="preserve">, comprehensive </w:t>
      </w:r>
      <w:r w:rsidRPr="00F42561">
        <w:rPr>
          <w:u w:val="single"/>
        </w:rPr>
        <w:t>approach</w:t>
      </w:r>
      <w:r w:rsidRPr="00027AD8">
        <w:rPr>
          <w:u w:val="single"/>
        </w:rPr>
        <w:t xml:space="preserve"> </w:t>
      </w:r>
      <w:r w:rsidRPr="00F42561">
        <w:rPr>
          <w:u w:val="single"/>
        </w:rPr>
        <w:t>to China</w:t>
      </w:r>
      <w:r w:rsidRPr="00027AD8">
        <w:rPr>
          <w:u w:val="single"/>
        </w:rPr>
        <w:t xml:space="preserve"> </w:t>
      </w:r>
      <w:r w:rsidRPr="00F42561">
        <w:rPr>
          <w:u w:val="single"/>
        </w:rPr>
        <w:t>and</w:t>
      </w:r>
      <w:r w:rsidRPr="00027AD8">
        <w:rPr>
          <w:u w:val="single"/>
        </w:rPr>
        <w:t xml:space="preserve"> </w:t>
      </w:r>
      <w:r w:rsidRPr="00F42561">
        <w:rPr>
          <w:u w:val="single"/>
        </w:rPr>
        <w:t>the nuclear</w:t>
      </w:r>
      <w:r w:rsidRPr="00027AD8">
        <w:rPr>
          <w:u w:val="single"/>
        </w:rPr>
        <w:t xml:space="preserve"> and missile </w:t>
      </w:r>
      <w:r w:rsidRPr="00F42561">
        <w:rPr>
          <w:u w:val="single"/>
        </w:rPr>
        <w:t>threat posed by</w:t>
      </w:r>
      <w:r w:rsidRPr="00027AD8">
        <w:rPr>
          <w:u w:val="single"/>
        </w:rPr>
        <w:t xml:space="preserve"> </w:t>
      </w:r>
      <w:r w:rsidRPr="00F42561">
        <w:rPr>
          <w:u w:val="single"/>
        </w:rPr>
        <w:t>No</w:t>
      </w:r>
      <w:r w:rsidRPr="00027AD8">
        <w:rPr>
          <w:u w:val="single"/>
        </w:rPr>
        <w:t xml:space="preserve">rth </w:t>
      </w:r>
      <w:r w:rsidRPr="00F42561">
        <w:rPr>
          <w:u w:val="single"/>
        </w:rPr>
        <w:t>Ko</w:t>
      </w:r>
      <w:r w:rsidRPr="00027AD8">
        <w:rPr>
          <w:u w:val="single"/>
        </w:rPr>
        <w:t>rea</w:t>
      </w:r>
      <w:r w:rsidRPr="001A63E6">
        <w:rPr>
          <w:sz w:val="16"/>
        </w:rPr>
        <w:t xml:space="preserve">. At the same time, the two governments should work to enhance the “soft power” appeal of the alliance, shared commitments to democracy, openness, and a rules-based order. As alliance partners, the two governments should act to demonstrate leadership both in the Asia-Pacific region in support of its evolving multilateral architecture and, beyond, in support of international economic and financial institutions and in response to international demands for leaderships and thereby enhance prospects for stability and peaceful change. </w:t>
      </w:r>
    </w:p>
    <w:p w14:paraId="029017EB" w14:textId="77777777" w:rsidR="00E167EA" w:rsidRPr="00027AD8" w:rsidRDefault="00E167EA" w:rsidP="00E167EA"/>
    <w:p w14:paraId="6CF24731" w14:textId="77777777" w:rsidR="00E167EA" w:rsidRPr="00027AD8" w:rsidRDefault="00E167EA" w:rsidP="00E167EA">
      <w:pPr>
        <w:keepNext/>
        <w:keepLines/>
        <w:spacing w:before="40" w:after="0"/>
        <w:outlineLvl w:val="3"/>
        <w:rPr>
          <w:rFonts w:eastAsiaTheme="majorEastAsia" w:cstheme="majorBidi"/>
          <w:b/>
          <w:iCs/>
          <w:sz w:val="26"/>
        </w:rPr>
      </w:pPr>
      <w:r w:rsidRPr="00027AD8">
        <w:rPr>
          <w:rFonts w:eastAsiaTheme="majorEastAsia" w:cstheme="majorBidi"/>
          <w:b/>
          <w:iCs/>
          <w:sz w:val="26"/>
          <w:u w:val="single"/>
        </w:rPr>
        <w:t>No risk</w:t>
      </w:r>
      <w:r w:rsidRPr="00027AD8">
        <w:rPr>
          <w:rFonts w:eastAsiaTheme="majorEastAsia" w:cstheme="majorBidi"/>
          <w:b/>
          <w:iCs/>
          <w:sz w:val="26"/>
        </w:rPr>
        <w:t xml:space="preserve"> of alliance decline in the </w:t>
      </w:r>
      <w:proofErr w:type="spellStart"/>
      <w:r w:rsidRPr="00027AD8">
        <w:rPr>
          <w:rFonts w:eastAsiaTheme="majorEastAsia" w:cstheme="majorBidi"/>
          <w:b/>
          <w:iCs/>
          <w:sz w:val="26"/>
        </w:rPr>
        <w:t>squo</w:t>
      </w:r>
      <w:proofErr w:type="spellEnd"/>
    </w:p>
    <w:p w14:paraId="25A2252E" w14:textId="77777777" w:rsidR="00E167EA" w:rsidRPr="00027AD8" w:rsidRDefault="00E167EA" w:rsidP="00E167EA">
      <w:pPr>
        <w:rPr>
          <w:b/>
          <w:bCs/>
          <w:sz w:val="26"/>
        </w:rPr>
      </w:pPr>
      <w:proofErr w:type="spellStart"/>
      <w:r w:rsidRPr="00027AD8">
        <w:rPr>
          <w:b/>
          <w:bCs/>
          <w:sz w:val="26"/>
        </w:rPr>
        <w:t>Matake</w:t>
      </w:r>
      <w:proofErr w:type="spellEnd"/>
      <w:r w:rsidRPr="00027AD8">
        <w:rPr>
          <w:b/>
          <w:bCs/>
          <w:sz w:val="26"/>
        </w:rPr>
        <w:t xml:space="preserve"> et al 2018</w:t>
      </w:r>
    </w:p>
    <w:p w14:paraId="5879225D" w14:textId="77777777" w:rsidR="00E167EA" w:rsidRPr="00027AD8" w:rsidRDefault="00E167EA" w:rsidP="00E167EA">
      <w:r w:rsidRPr="00027AD8">
        <w:t xml:space="preserve">April 2018 “US Japan Joint Policy Report 2018: Stronger Than Ever, But More Challenged Than Ever, The US Japan Alliance in the Trump Era” Organized by the Japan Forum on International Relations and the Institute for National Strategic </w:t>
      </w:r>
      <w:proofErr w:type="spellStart"/>
      <w:r w:rsidRPr="00027AD8">
        <w:t>Studes</w:t>
      </w:r>
      <w:proofErr w:type="spellEnd"/>
      <w:r w:rsidRPr="00027AD8">
        <w:t xml:space="preserve">, National Defense University in Cooperation with the Atlantic Council </w:t>
      </w:r>
      <w:r w:rsidRPr="00027AD8">
        <w:rPr>
          <w:rFonts w:ascii="MS Gothic" w:eastAsia="MS Gothic" w:hAnsi="MS Gothic" w:cs="MS Gothic" w:hint="eastAsia"/>
        </w:rPr>
        <w:t>＊</w:t>
      </w:r>
      <w:r w:rsidRPr="00027AD8">
        <w:t xml:space="preserve">The project was co-chaired by KAMIYA </w:t>
      </w:r>
      <w:proofErr w:type="spellStart"/>
      <w:r w:rsidRPr="00027AD8">
        <w:t>Matake</w:t>
      </w:r>
      <w:proofErr w:type="spellEnd"/>
      <w:r w:rsidRPr="00027AD8">
        <w:t xml:space="preserve">, Professor at National Defense Academy of Japan / Director and Superior Research Fellow at JFIR, as the Project Leader and the Japan Team Leader; and James PRZYSTUP, Senior Research Fellow at INSS, as the U.S. team leader. In addition to the two co-chairs, six Japanese members and four American members signed this report: (members of the Japan team) HOSOYA Yuichi, Professor, Keio University; KATO Yoichi, Senior Research Fellow, Asia Pacific Initiative; NAKANISHI Hiroshi, Professor, Kyoto University; NAKAYAMA Toshihiro, Professor, Keio University; TAKAHARA Akio, Professor, the University of Tokyo; and WATANABE Tsuneo, Senior Research Fellow, the </w:t>
      </w:r>
      <w:proofErr w:type="spellStart"/>
      <w:r w:rsidRPr="00027AD8">
        <w:t>Sasakawa</w:t>
      </w:r>
      <w:proofErr w:type="spellEnd"/>
      <w:r w:rsidRPr="00027AD8">
        <w:t xml:space="preserve"> Peace Foundation; (members of the U.S. team) Rust DEMING, Adjunct Professor, Paul H. </w:t>
      </w:r>
      <w:proofErr w:type="spellStart"/>
      <w:r w:rsidRPr="00027AD8">
        <w:t>Nitze</w:t>
      </w:r>
      <w:proofErr w:type="spellEnd"/>
      <w:r w:rsidRPr="00027AD8">
        <w:t xml:space="preserve"> School of Advanced International Studies, Johns Hopkins University (former Principal Deputy Assistant Secretary of State), Robert MANNING, Senior Fellow, the Atlantic Council, James SCHOFF, Senior Fellow, Carnegie Endowment for International Peace, and Nicholas SZECHENYI, Deputy Director of the Japan Chair and Senior Fellow, Center for Strategic and International Studies (CSIS). Other than these signatories, IIZUKA Keiko, Editorialist and Senior Political Writer, Yomiuri Shimbun, INA Hisayoshi, then Special Editorial Writer, Nihon Keizai Shimbun, and SAKAKIBARA Satoshi, Editorial Vice Chair, Sankei Shimbun, participated in the discussions as Japanese members and contributed to the project. Michael GREEN, Senior Vice President for Asia and Japan Chair of CSIS, in his capacity as “research advisor” to the project, provided valuable comments and opinions. MATSUDA Takuya and KOSHINO Yuka also provided helpful assistance to this project. http://www.atlanticcouncil.org/images/publications/JFIR_AC_report.pdf</w:t>
      </w:r>
    </w:p>
    <w:p w14:paraId="3A281CA8" w14:textId="77777777" w:rsidR="00E167EA" w:rsidRPr="00027AD8" w:rsidRDefault="00E167EA" w:rsidP="00E167EA">
      <w:pPr>
        <w:rPr>
          <w:sz w:val="16"/>
        </w:rPr>
      </w:pPr>
      <w:r w:rsidRPr="00027AD8">
        <w:rPr>
          <w:sz w:val="16"/>
        </w:rPr>
        <w:t xml:space="preserve">As it has been over the past seven decades, </w:t>
      </w:r>
      <w:r w:rsidRPr="00F42561">
        <w:rPr>
          <w:u w:val="single"/>
        </w:rPr>
        <w:t>the U.S.-Japan alliance is critical</w:t>
      </w:r>
      <w:r w:rsidRPr="00027AD8">
        <w:rPr>
          <w:u w:val="single"/>
        </w:rPr>
        <w:t xml:space="preserve"> </w:t>
      </w:r>
      <w:r w:rsidRPr="00F42561">
        <w:rPr>
          <w:u w:val="single"/>
        </w:rPr>
        <w:t>to maintaining</w:t>
      </w:r>
      <w:r w:rsidRPr="00027AD8">
        <w:rPr>
          <w:u w:val="single"/>
        </w:rPr>
        <w:t xml:space="preserve"> international </w:t>
      </w:r>
      <w:r w:rsidRPr="00F42561">
        <w:rPr>
          <w:u w:val="single"/>
        </w:rPr>
        <w:t>order</w:t>
      </w:r>
      <w:r w:rsidRPr="00027AD8">
        <w:rPr>
          <w:u w:val="single"/>
        </w:rPr>
        <w:t xml:space="preserve"> </w:t>
      </w:r>
      <w:r w:rsidRPr="00F42561">
        <w:rPr>
          <w:u w:val="single"/>
        </w:rPr>
        <w:t>in</w:t>
      </w:r>
      <w:r w:rsidRPr="00027AD8">
        <w:rPr>
          <w:u w:val="single"/>
        </w:rPr>
        <w:t xml:space="preserve"> </w:t>
      </w:r>
      <w:r w:rsidRPr="00F42561">
        <w:rPr>
          <w:u w:val="single"/>
        </w:rPr>
        <w:t xml:space="preserve">the Asia-Pacific </w:t>
      </w:r>
      <w:r w:rsidRPr="00027AD8">
        <w:rPr>
          <w:u w:val="single"/>
        </w:rPr>
        <w:t>region based on the rule of law</w:t>
      </w:r>
      <w:r w:rsidRPr="00027AD8">
        <w:rPr>
          <w:sz w:val="16"/>
        </w:rPr>
        <w:t>. Japan can speak confidently about its contributions to the U.S.-Japan alliance and commitment to shaping the regional order.</w:t>
      </w:r>
    </w:p>
    <w:p w14:paraId="2FE02ED3" w14:textId="77777777" w:rsidR="00E167EA" w:rsidRPr="00027AD8" w:rsidRDefault="00E167EA" w:rsidP="00E167EA">
      <w:pPr>
        <w:rPr>
          <w:sz w:val="16"/>
        </w:rPr>
      </w:pPr>
      <w:r w:rsidRPr="00027AD8">
        <w:rPr>
          <w:sz w:val="16"/>
        </w:rPr>
        <w:t xml:space="preserve">Since his return to power at the end of 2012, Prime Minister Shinzo </w:t>
      </w:r>
      <w:r w:rsidRPr="00F42561">
        <w:rPr>
          <w:u w:val="single"/>
        </w:rPr>
        <w:t>Abe</w:t>
      </w:r>
      <w:r w:rsidRPr="00027AD8">
        <w:rPr>
          <w:sz w:val="16"/>
        </w:rPr>
        <w:t xml:space="preserve">, as a part of his policy of Japan’s “proactive contribution to peace, under the principle of international cooperation,” </w:t>
      </w:r>
      <w:r w:rsidRPr="00F42561">
        <w:rPr>
          <w:u w:val="single"/>
        </w:rPr>
        <w:t>has</w:t>
      </w:r>
      <w:r w:rsidRPr="00F42561">
        <w:rPr>
          <w:sz w:val="16"/>
        </w:rPr>
        <w:t xml:space="preserve"> </w:t>
      </w:r>
      <w:r w:rsidRPr="00F42561">
        <w:rPr>
          <w:u w:val="single"/>
        </w:rPr>
        <w:t>embarked on</w:t>
      </w:r>
      <w:r w:rsidRPr="00027AD8">
        <w:rPr>
          <w:u w:val="single"/>
        </w:rPr>
        <w:t xml:space="preserve"> </w:t>
      </w:r>
      <w:r w:rsidRPr="00F42561">
        <w:rPr>
          <w:u w:val="single"/>
        </w:rPr>
        <w:t>an ambitious strategy to strengthen</w:t>
      </w:r>
      <w:r w:rsidRPr="00027AD8">
        <w:rPr>
          <w:u w:val="single"/>
        </w:rPr>
        <w:t xml:space="preserve"> the foundations of </w:t>
      </w:r>
      <w:r w:rsidRPr="00F42561">
        <w:rPr>
          <w:u w:val="single"/>
        </w:rPr>
        <w:t>Japan’s</w:t>
      </w:r>
      <w:r w:rsidRPr="00027AD8">
        <w:rPr>
          <w:u w:val="single"/>
        </w:rPr>
        <w:t xml:space="preserve"> </w:t>
      </w:r>
      <w:r w:rsidRPr="00F42561">
        <w:rPr>
          <w:u w:val="single"/>
        </w:rPr>
        <w:t>national power</w:t>
      </w:r>
      <w:r w:rsidRPr="00027AD8">
        <w:rPr>
          <w:u w:val="single"/>
        </w:rPr>
        <w:t xml:space="preserve"> beginning with economic reform</w:t>
      </w:r>
      <w:r w:rsidRPr="00027AD8">
        <w:rPr>
          <w:sz w:val="16"/>
        </w:rPr>
        <w:t xml:space="preserve"> as a path to sustainable growth. </w:t>
      </w:r>
      <w:r w:rsidRPr="00F42561">
        <w:rPr>
          <w:u w:val="single"/>
        </w:rPr>
        <w:t>Security policy</w:t>
      </w:r>
      <w:r w:rsidRPr="00027AD8">
        <w:rPr>
          <w:u w:val="single"/>
        </w:rPr>
        <w:t xml:space="preserve"> features </w:t>
      </w:r>
      <w:r w:rsidRPr="00F42561">
        <w:rPr>
          <w:u w:val="single"/>
        </w:rPr>
        <w:t>included</w:t>
      </w:r>
      <w:r w:rsidRPr="00027AD8">
        <w:rPr>
          <w:u w:val="single"/>
        </w:rPr>
        <w:t xml:space="preserve"> </w:t>
      </w:r>
      <w:r w:rsidRPr="00F42561">
        <w:rPr>
          <w:u w:val="single"/>
        </w:rPr>
        <w:t>record</w:t>
      </w:r>
      <w:r w:rsidRPr="00F42561">
        <w:rPr>
          <w:sz w:val="16"/>
        </w:rPr>
        <w:t xml:space="preserve"> </w:t>
      </w:r>
      <w:r w:rsidRPr="00F42561">
        <w:rPr>
          <w:u w:val="single"/>
        </w:rPr>
        <w:t>levels of defense spending</w:t>
      </w:r>
      <w:r w:rsidRPr="00027AD8">
        <w:rPr>
          <w:u w:val="single"/>
        </w:rPr>
        <w:t xml:space="preserve"> and a package of recent reforms of Japan’s defense policy</w:t>
      </w:r>
      <w:r w:rsidRPr="00027AD8">
        <w:rPr>
          <w:sz w:val="16"/>
        </w:rPr>
        <w:t xml:space="preserve">, </w:t>
      </w:r>
      <w:r w:rsidRPr="00027AD8">
        <w:rPr>
          <w:u w:val="single"/>
        </w:rPr>
        <w:t>national security structure, and military capabilities</w:t>
      </w:r>
      <w:r w:rsidRPr="00027AD8">
        <w:rPr>
          <w:sz w:val="16"/>
        </w:rPr>
        <w:t xml:space="preserve">. The Abe government’s </w:t>
      </w:r>
      <w:r w:rsidRPr="00F42561">
        <w:rPr>
          <w:u w:val="single"/>
        </w:rPr>
        <w:t>security policies</w:t>
      </w:r>
      <w:r w:rsidRPr="00027AD8">
        <w:rPr>
          <w:sz w:val="16"/>
        </w:rPr>
        <w:t xml:space="preserve"> also </w:t>
      </w:r>
      <w:r w:rsidRPr="00F42561">
        <w:rPr>
          <w:u w:val="single"/>
        </w:rPr>
        <w:t>include</w:t>
      </w:r>
      <w:r w:rsidRPr="00027AD8">
        <w:rPr>
          <w:sz w:val="16"/>
        </w:rPr>
        <w:t xml:space="preserve"> </w:t>
      </w:r>
      <w:r w:rsidRPr="00F42561">
        <w:rPr>
          <w:u w:val="single"/>
        </w:rPr>
        <w:t>enhanced defense cooperation</w:t>
      </w:r>
      <w:r w:rsidRPr="00027AD8">
        <w:rPr>
          <w:sz w:val="16"/>
        </w:rPr>
        <w:t xml:space="preserve"> with the United States and other partners, namely Australia, India, the Republic of Korea, Association of Southeast Asian Nations (ASEAN), the United Kingdom and France.</w:t>
      </w:r>
    </w:p>
    <w:p w14:paraId="46712DAB" w14:textId="77777777" w:rsidR="00E167EA" w:rsidRPr="00027AD8" w:rsidRDefault="00E167EA" w:rsidP="00E167EA">
      <w:pPr>
        <w:rPr>
          <w:sz w:val="16"/>
        </w:rPr>
      </w:pPr>
      <w:r w:rsidRPr="00027AD8">
        <w:rPr>
          <w:sz w:val="16"/>
        </w:rPr>
        <w:t xml:space="preserve">In December 2015, Japan and the United States reached agreement on a </w:t>
      </w:r>
      <w:proofErr w:type="gramStart"/>
      <w:r w:rsidRPr="00027AD8">
        <w:rPr>
          <w:sz w:val="16"/>
        </w:rPr>
        <w:t>five year</w:t>
      </w:r>
      <w:proofErr w:type="gramEnd"/>
      <w:r w:rsidRPr="00027AD8">
        <w:rPr>
          <w:sz w:val="16"/>
        </w:rPr>
        <w:t xml:space="preserve"> Host Nation Support (HNS) package, worth approximately 189.9 billion Yen (about $1.8 billion at the exchange rate at the time of writing this report) per year. The agreement covers costs related to the stationing of U.S. forces in Japan and outlines Japan’s share of costs related to the Japanese workforce on U.S. bases, utilities, training relocation expenses and facilities improvement. Under the agreement, Japan, in 2015, actually provided an estimated annual support of 191 billion Yen, approximately 86.4 percent of total U.S. costs, excluding the personnel costs of the American forces themselves.</w:t>
      </w:r>
    </w:p>
    <w:p w14:paraId="7EF1CADD" w14:textId="77777777" w:rsidR="00E167EA" w:rsidRPr="00027AD8" w:rsidRDefault="00E167EA" w:rsidP="00E167EA">
      <w:pPr>
        <w:rPr>
          <w:sz w:val="16"/>
        </w:rPr>
      </w:pPr>
      <w:r w:rsidRPr="00027AD8">
        <w:rPr>
          <w:u w:val="single"/>
        </w:rPr>
        <w:t>Japan is also making a significant contribution to maritime capacity building in Southeast Asia.</w:t>
      </w:r>
      <w:r w:rsidRPr="00027AD8">
        <w:rPr>
          <w:sz w:val="16"/>
        </w:rPr>
        <w:t xml:space="preserve"> Prime Minister </w:t>
      </w:r>
      <w:r w:rsidRPr="00027AD8">
        <w:rPr>
          <w:u w:val="single"/>
        </w:rPr>
        <w:t>Abe</w:t>
      </w:r>
      <w:r w:rsidRPr="00027AD8">
        <w:rPr>
          <w:sz w:val="16"/>
        </w:rPr>
        <w:t xml:space="preserve"> has </w:t>
      </w:r>
      <w:r w:rsidRPr="00027AD8">
        <w:rPr>
          <w:u w:val="single"/>
        </w:rPr>
        <w:t>invested</w:t>
      </w:r>
      <w:r w:rsidRPr="00027AD8">
        <w:rPr>
          <w:sz w:val="16"/>
        </w:rPr>
        <w:t xml:space="preserve"> </w:t>
      </w:r>
      <w:r w:rsidRPr="00027AD8">
        <w:rPr>
          <w:u w:val="single"/>
        </w:rPr>
        <w:t>heavily</w:t>
      </w:r>
      <w:r w:rsidRPr="00027AD8">
        <w:rPr>
          <w:sz w:val="16"/>
        </w:rPr>
        <w:t xml:space="preserve"> </w:t>
      </w:r>
      <w:r w:rsidRPr="00027AD8">
        <w:rPr>
          <w:u w:val="single"/>
        </w:rPr>
        <w:t>in regional diplomacy with</w:t>
      </w:r>
      <w:r w:rsidRPr="00027AD8">
        <w:rPr>
          <w:sz w:val="16"/>
        </w:rPr>
        <w:t xml:space="preserve"> particular </w:t>
      </w:r>
      <w:r w:rsidRPr="00027AD8">
        <w:rPr>
          <w:u w:val="single"/>
        </w:rPr>
        <w:t>emphasis on Southeast</w:t>
      </w:r>
      <w:r w:rsidRPr="00027AD8">
        <w:rPr>
          <w:sz w:val="16"/>
        </w:rPr>
        <w:t xml:space="preserve"> </w:t>
      </w:r>
      <w:r w:rsidRPr="00027AD8">
        <w:rPr>
          <w:u w:val="single"/>
        </w:rPr>
        <w:t>Asia and regional institutions</w:t>
      </w:r>
      <w:r w:rsidRPr="00027AD8">
        <w:rPr>
          <w:sz w:val="16"/>
        </w:rPr>
        <w:t xml:space="preserve">, </w:t>
      </w:r>
      <w:r w:rsidRPr="00027AD8">
        <w:rPr>
          <w:u w:val="single"/>
        </w:rPr>
        <w:t>where long-standing rules and norms for economic and security affairs, particularly maritime security, are increasingly contested</w:t>
      </w:r>
      <w:r w:rsidRPr="00027AD8">
        <w:rPr>
          <w:sz w:val="16"/>
        </w:rPr>
        <w:t>. Abe’s commitment to infrastructure financing is no less an important contribution to sustainability and growth in Southeast Asia and beyond. In May 2015, Abe announced that Japan, in collaboration with the Asian Development Bank (ADB), would provide Asia with $110 billion innovative infrastructure financing over five years. At the G7 summit meeting held in Ise-</w:t>
      </w:r>
      <w:proofErr w:type="spellStart"/>
      <w:r w:rsidRPr="00027AD8">
        <w:rPr>
          <w:sz w:val="16"/>
        </w:rPr>
        <w:t>Shima</w:t>
      </w:r>
      <w:proofErr w:type="spellEnd"/>
      <w:r w:rsidRPr="00027AD8">
        <w:rPr>
          <w:sz w:val="16"/>
        </w:rPr>
        <w:t>, Japan, in May 2016, he stated that Japan would implement $200 billion high-quality infrastructure investments over the next five years, not only in Asia but around the world. Japan and the U.S. should coordinate efforts to expand the resources and lending capacities of the ADB and World Bank/International Finance Corporation (IFC), particularly for infrastructure loans.</w:t>
      </w:r>
    </w:p>
    <w:p w14:paraId="1D008702" w14:textId="77777777" w:rsidR="00E167EA" w:rsidRPr="00027AD8" w:rsidRDefault="00E167EA" w:rsidP="00E167EA">
      <w:pPr>
        <w:rPr>
          <w:sz w:val="16"/>
        </w:rPr>
      </w:pPr>
      <w:r w:rsidRPr="00F42561">
        <w:rPr>
          <w:u w:val="single"/>
        </w:rPr>
        <w:t>The U.S.-Japan alliance</w:t>
      </w:r>
      <w:r w:rsidRPr="00027AD8">
        <w:rPr>
          <w:sz w:val="16"/>
        </w:rPr>
        <w:t xml:space="preserve">, as the cornerstone of Japanese foreign policy, naturally </w:t>
      </w:r>
      <w:r w:rsidRPr="00F42561">
        <w:rPr>
          <w:u w:val="single"/>
        </w:rPr>
        <w:t>attains prominence in this strategic construct</w:t>
      </w:r>
      <w:r w:rsidRPr="00027AD8">
        <w:rPr>
          <w:sz w:val="16"/>
        </w:rPr>
        <w:t xml:space="preserve">, </w:t>
      </w:r>
      <w:r w:rsidRPr="00F42561">
        <w:rPr>
          <w:u w:val="single"/>
        </w:rPr>
        <w:t>and</w:t>
      </w:r>
      <w:r w:rsidRPr="00027AD8">
        <w:rPr>
          <w:sz w:val="16"/>
        </w:rPr>
        <w:t xml:space="preserve"> the </w:t>
      </w:r>
      <w:r w:rsidRPr="00F42561">
        <w:rPr>
          <w:u w:val="single"/>
        </w:rPr>
        <w:t>Abe</w:t>
      </w:r>
      <w:r w:rsidRPr="00027AD8">
        <w:rPr>
          <w:sz w:val="16"/>
        </w:rPr>
        <w:t xml:space="preserve"> government </w:t>
      </w:r>
      <w:r w:rsidRPr="00F42561">
        <w:rPr>
          <w:u w:val="single"/>
        </w:rPr>
        <w:t>has worked closely with the U</w:t>
      </w:r>
      <w:r w:rsidRPr="00027AD8">
        <w:rPr>
          <w:u w:val="single"/>
        </w:rPr>
        <w:t xml:space="preserve">nited </w:t>
      </w:r>
      <w:r w:rsidRPr="00F42561">
        <w:rPr>
          <w:u w:val="single"/>
        </w:rPr>
        <w:t>S</w:t>
      </w:r>
      <w:r w:rsidRPr="00027AD8">
        <w:rPr>
          <w:u w:val="single"/>
        </w:rPr>
        <w:t xml:space="preserve">tates </w:t>
      </w:r>
      <w:r w:rsidRPr="00F42561">
        <w:rPr>
          <w:u w:val="single"/>
        </w:rPr>
        <w:t>to</w:t>
      </w:r>
      <w:r w:rsidRPr="00027AD8">
        <w:rPr>
          <w:u w:val="single"/>
        </w:rPr>
        <w:t xml:space="preserve"> </w:t>
      </w:r>
      <w:r w:rsidRPr="00F42561">
        <w:rPr>
          <w:u w:val="single"/>
        </w:rPr>
        <w:t>strengthen</w:t>
      </w:r>
      <w:r w:rsidRPr="00027AD8">
        <w:rPr>
          <w:u w:val="single"/>
        </w:rPr>
        <w:t xml:space="preserve"> the security and economic pillars of </w:t>
      </w:r>
      <w:r w:rsidRPr="00F42561">
        <w:rPr>
          <w:u w:val="single"/>
        </w:rPr>
        <w:t>the alliance</w:t>
      </w:r>
      <w:r w:rsidRPr="00027AD8">
        <w:rPr>
          <w:u w:val="single"/>
        </w:rPr>
        <w:t>.</w:t>
      </w:r>
    </w:p>
    <w:p w14:paraId="384821FB" w14:textId="77777777" w:rsidR="00E167EA" w:rsidRPr="00027AD8" w:rsidRDefault="00E167EA" w:rsidP="00E167EA">
      <w:pPr>
        <w:rPr>
          <w:sz w:val="16"/>
        </w:rPr>
      </w:pPr>
      <w:r w:rsidRPr="00027AD8">
        <w:rPr>
          <w:sz w:val="16"/>
        </w:rPr>
        <w:t>The two governments revised the guidelines for bilateral defense cooperation in 2015 to broaden the scope for functional cooperation to include areas such as intelligence, surveillance, and reconnaissance, air and missile defense, maritime security, space and cyber, and humanitarian assistance and disaster relief. The guidelines also strengthen bilateral security cooperation by building on Japan’s defense policy reforms, namely the decision to reinterpret the constitution to allow the limited exercise of the right of collective self-defense, to further integrate the operations of Japan’s Self-Defense Forces and the U.S. military, in particular with respect to missile defense, in response to “gray zone” contingencies as well as to promote coordination with third countries.</w:t>
      </w:r>
    </w:p>
    <w:p w14:paraId="424C743F" w14:textId="77777777" w:rsidR="00E167EA" w:rsidRPr="00027AD8" w:rsidRDefault="00E167EA" w:rsidP="00E167EA">
      <w:pPr>
        <w:rPr>
          <w:sz w:val="16"/>
        </w:rPr>
      </w:pPr>
      <w:r w:rsidRPr="00027AD8">
        <w:rPr>
          <w:sz w:val="16"/>
        </w:rPr>
        <w:t xml:space="preserve">On the economic front, joint leadership on the Trans-Pacific Partnership (TPP) trade negotiations was meant to ensure high standards for trade liberalization and regional economic integration that would shape the regional economic order. </w:t>
      </w:r>
      <w:r w:rsidRPr="00027AD8">
        <w:rPr>
          <w:u w:val="single"/>
        </w:rPr>
        <w:t xml:space="preserve">The </w:t>
      </w:r>
      <w:r w:rsidRPr="00F42561">
        <w:rPr>
          <w:u w:val="single"/>
        </w:rPr>
        <w:t>Trump</w:t>
      </w:r>
      <w:r w:rsidRPr="00027AD8">
        <w:rPr>
          <w:u w:val="single"/>
        </w:rPr>
        <w:t xml:space="preserve"> administration’s decision to </w:t>
      </w:r>
      <w:r w:rsidRPr="00F42561">
        <w:rPr>
          <w:u w:val="single"/>
        </w:rPr>
        <w:t>withdraw from TPP</w:t>
      </w:r>
      <w:r w:rsidRPr="00027AD8">
        <w:rPr>
          <w:u w:val="single"/>
        </w:rPr>
        <w:t xml:space="preserve"> r</w:t>
      </w:r>
      <w:r w:rsidRPr="00027AD8">
        <w:rPr>
          <w:sz w:val="16"/>
        </w:rPr>
        <w:t xml:space="preserve">emoved a pillar of U.S. policy toward the Asia-Pacific region and, with no effective replacement on the horizon, </w:t>
      </w:r>
      <w:r w:rsidRPr="00F42561">
        <w:rPr>
          <w:u w:val="single"/>
        </w:rPr>
        <w:t>introduced</w:t>
      </w:r>
      <w:r w:rsidRPr="00027AD8">
        <w:rPr>
          <w:u w:val="single"/>
        </w:rPr>
        <w:t xml:space="preserve"> an element of </w:t>
      </w:r>
      <w:r w:rsidRPr="00F42561">
        <w:rPr>
          <w:u w:val="single"/>
        </w:rPr>
        <w:t>uncertainty</w:t>
      </w:r>
      <w:r w:rsidRPr="00027AD8">
        <w:rPr>
          <w:sz w:val="16"/>
        </w:rPr>
        <w:t xml:space="preserve"> in the bilateral economic relationship and more broadly, the future of the regional trade architecture. The U.S. approach to favor bilateral over multilateral trade arrangements appears out of step with the prevailing trends in Asia.</w:t>
      </w:r>
    </w:p>
    <w:p w14:paraId="0A147B78" w14:textId="77777777" w:rsidR="00E167EA" w:rsidRPr="00027AD8" w:rsidRDefault="00E167EA" w:rsidP="00E167EA">
      <w:pPr>
        <w:rPr>
          <w:sz w:val="16"/>
        </w:rPr>
      </w:pPr>
      <w:r w:rsidRPr="00027AD8">
        <w:rPr>
          <w:u w:val="single"/>
        </w:rPr>
        <w:t>To address these concerns</w:t>
      </w:r>
      <w:r w:rsidRPr="00027AD8">
        <w:rPr>
          <w:sz w:val="16"/>
        </w:rPr>
        <w:t xml:space="preserve">, Prime Minster </w:t>
      </w:r>
      <w:r w:rsidRPr="00F42561">
        <w:rPr>
          <w:u w:val="single"/>
        </w:rPr>
        <w:t>Abe and</w:t>
      </w:r>
      <w:r w:rsidRPr="00027AD8">
        <w:rPr>
          <w:sz w:val="16"/>
        </w:rPr>
        <w:t xml:space="preserve"> President </w:t>
      </w:r>
      <w:r w:rsidRPr="00F42561">
        <w:rPr>
          <w:u w:val="single"/>
        </w:rPr>
        <w:t>Trump</w:t>
      </w:r>
      <w:r w:rsidRPr="00027AD8">
        <w:rPr>
          <w:sz w:val="16"/>
        </w:rPr>
        <w:t xml:space="preserve"> </w:t>
      </w:r>
      <w:r w:rsidRPr="00F42561">
        <w:rPr>
          <w:u w:val="single"/>
        </w:rPr>
        <w:t>emphasized</w:t>
      </w:r>
      <w:r w:rsidRPr="00027AD8">
        <w:rPr>
          <w:u w:val="single"/>
        </w:rPr>
        <w:t xml:space="preserve"> </w:t>
      </w:r>
      <w:r w:rsidRPr="00F42561">
        <w:rPr>
          <w:u w:val="single"/>
        </w:rPr>
        <w:t>in their</w:t>
      </w:r>
      <w:r w:rsidRPr="00027AD8">
        <w:rPr>
          <w:u w:val="single"/>
        </w:rPr>
        <w:t xml:space="preserve"> Summit </w:t>
      </w:r>
      <w:r w:rsidRPr="00F42561">
        <w:rPr>
          <w:u w:val="single"/>
        </w:rPr>
        <w:t>Joint Statement</w:t>
      </w:r>
      <w:r w:rsidRPr="00027AD8">
        <w:rPr>
          <w:sz w:val="16"/>
        </w:rPr>
        <w:t xml:space="preserve"> in February 2017 that “</w:t>
      </w:r>
      <w:r w:rsidRPr="00F42561">
        <w:rPr>
          <w:u w:val="single"/>
        </w:rPr>
        <w:t xml:space="preserve">they remain </w:t>
      </w:r>
      <w:r w:rsidRPr="00F42561">
        <w:rPr>
          <w:b/>
          <w:iCs/>
          <w:u w:val="single"/>
          <w:bdr w:val="single" w:sz="24" w:space="0" w:color="auto"/>
        </w:rPr>
        <w:t>fully</w:t>
      </w:r>
      <w:r w:rsidRPr="00027AD8">
        <w:rPr>
          <w:b/>
          <w:iCs/>
          <w:u w:val="single"/>
          <w:bdr w:val="single" w:sz="24" w:space="0" w:color="auto"/>
        </w:rPr>
        <w:t xml:space="preserve"> </w:t>
      </w:r>
      <w:r w:rsidRPr="00F42561">
        <w:rPr>
          <w:b/>
          <w:iCs/>
          <w:u w:val="single"/>
          <w:bdr w:val="single" w:sz="24" w:space="0" w:color="auto"/>
        </w:rPr>
        <w:t>committed</w:t>
      </w:r>
      <w:r w:rsidRPr="00027AD8">
        <w:rPr>
          <w:u w:val="single"/>
        </w:rPr>
        <w:t xml:space="preserve"> </w:t>
      </w:r>
      <w:r w:rsidRPr="00F42561">
        <w:rPr>
          <w:u w:val="single"/>
        </w:rPr>
        <w:t>to strengthening</w:t>
      </w:r>
      <w:r w:rsidRPr="00027AD8">
        <w:rPr>
          <w:u w:val="single"/>
        </w:rPr>
        <w:t xml:space="preserve"> the economic</w:t>
      </w:r>
      <w:r w:rsidRPr="00027AD8">
        <w:rPr>
          <w:sz w:val="16"/>
        </w:rPr>
        <w:t xml:space="preserve"> </w:t>
      </w:r>
      <w:r w:rsidRPr="00F42561">
        <w:rPr>
          <w:u w:val="single"/>
        </w:rPr>
        <w:t>relations</w:t>
      </w:r>
      <w:r w:rsidRPr="00027AD8">
        <w:rPr>
          <w:sz w:val="16"/>
        </w:rPr>
        <w:t xml:space="preserve"> between their two countries and across the region, based on rules for free and fair trade. This will include setting high trade and investment standards, reducing market barriers and enhancing opportunities for economic and job growth in the Asia-Pacific.”</w:t>
      </w:r>
    </w:p>
    <w:p w14:paraId="4ED15142" w14:textId="77777777" w:rsidR="00E167EA" w:rsidRPr="00027AD8" w:rsidRDefault="00E167EA" w:rsidP="00E167EA">
      <w:pPr>
        <w:rPr>
          <w:sz w:val="16"/>
        </w:rPr>
      </w:pPr>
      <w:r w:rsidRPr="00027AD8">
        <w:rPr>
          <w:sz w:val="16"/>
        </w:rPr>
        <w:t xml:space="preserve">In April 2017, the U.S. and Japanese teams headed by Deputy Prime Minister Taro </w:t>
      </w:r>
      <w:proofErr w:type="spellStart"/>
      <w:r w:rsidRPr="00027AD8">
        <w:rPr>
          <w:sz w:val="16"/>
        </w:rPr>
        <w:t>Aso</w:t>
      </w:r>
      <w:proofErr w:type="spellEnd"/>
      <w:r w:rsidRPr="00027AD8">
        <w:rPr>
          <w:sz w:val="16"/>
        </w:rPr>
        <w:t xml:space="preserve"> and Vice President Mike Pence met in Tokyo to initiate the U.S.-Japan Economic Dialogue. The Deputy Prime Minister and the Vice President agreed to structure the dialogue along three policy lines: Common Strategy on Trade and Investment Rules and Issues; Cooperation in Economic and Structural Policies; and Sectoral Cooperation. The Economic Dialogue was reconvened in October. President Trump’s strong preference for bilateral trade agreements over multilateral constructs and discussion of a bilateral U.S.-Japan FTA is receiving a tepid Japanese response. President Trump’s refusal to exempt Japan from new tariffs on steel and aluminum imports in March 2018 added a degree of friction to the bilateral relationship. Japan hopes the United States will return to some revised version of the TPP. Although President Trump’s recent remark in Davos that he would consider re-entering the TPP if the United States got a “substantially better deal” is encouraging, it is not certain at present if that will really happen. In the interim, Japan has stepped up its defense of free trade, with an impressive finalization of the Comprehensive and Progressive Agreement for Trans-Pacific Partnership (CPTTP, also referred to as TPP 11). Regardless of the U.S. position, the ROK, Thailand, Philippines and even the U.K. have expressed interest in joining CPTPP. Abe’s another important achievement was the finalization of the negotiations on the EU-Japan economic partnership accord. In addition, Abe has been seeking to move forward with the Regional Comprehensive Economic Partnership (RCEP) negotiations.</w:t>
      </w:r>
    </w:p>
    <w:p w14:paraId="4F272053" w14:textId="77777777" w:rsidR="00E167EA" w:rsidRPr="00027AD8" w:rsidRDefault="00E167EA" w:rsidP="00E167EA">
      <w:pPr>
        <w:rPr>
          <w:sz w:val="16"/>
        </w:rPr>
      </w:pPr>
      <w:r w:rsidRPr="00027AD8">
        <w:rPr>
          <w:sz w:val="16"/>
        </w:rPr>
        <w:t xml:space="preserve">In the near term, </w:t>
      </w:r>
      <w:r w:rsidRPr="00F42561">
        <w:rPr>
          <w:u w:val="single"/>
        </w:rPr>
        <w:t>the personal relationship between</w:t>
      </w:r>
      <w:r w:rsidRPr="00027AD8">
        <w:rPr>
          <w:sz w:val="16"/>
        </w:rPr>
        <w:t xml:space="preserve"> Prime Minister </w:t>
      </w:r>
      <w:r w:rsidRPr="00F42561">
        <w:rPr>
          <w:u w:val="single"/>
        </w:rPr>
        <w:t>Abe and</w:t>
      </w:r>
      <w:r w:rsidRPr="00027AD8">
        <w:rPr>
          <w:u w:val="single"/>
        </w:rPr>
        <w:t xml:space="preserve"> </w:t>
      </w:r>
      <w:r w:rsidRPr="00027AD8">
        <w:rPr>
          <w:sz w:val="16"/>
        </w:rPr>
        <w:t xml:space="preserve">President </w:t>
      </w:r>
      <w:r w:rsidRPr="00F42561">
        <w:rPr>
          <w:u w:val="single"/>
        </w:rPr>
        <w:t>Trump</w:t>
      </w:r>
      <w:r w:rsidRPr="00027AD8">
        <w:rPr>
          <w:sz w:val="16"/>
        </w:rPr>
        <w:t xml:space="preserve"> </w:t>
      </w:r>
      <w:r w:rsidRPr="00F42561">
        <w:rPr>
          <w:u w:val="single"/>
        </w:rPr>
        <w:t>will</w:t>
      </w:r>
      <w:r w:rsidRPr="00027AD8">
        <w:rPr>
          <w:sz w:val="16"/>
        </w:rPr>
        <w:t xml:space="preserve"> </w:t>
      </w:r>
      <w:r w:rsidRPr="00027AD8">
        <w:rPr>
          <w:b/>
          <w:iCs/>
          <w:u w:val="single"/>
          <w:bdr w:val="single" w:sz="24" w:space="0" w:color="auto"/>
        </w:rPr>
        <w:t xml:space="preserve">significantly </w:t>
      </w:r>
      <w:r w:rsidRPr="00F42561">
        <w:rPr>
          <w:b/>
          <w:iCs/>
          <w:u w:val="single"/>
          <w:bdr w:val="single" w:sz="24" w:space="0" w:color="auto"/>
        </w:rPr>
        <w:t>shape</w:t>
      </w:r>
      <w:r w:rsidRPr="00027AD8">
        <w:rPr>
          <w:sz w:val="16"/>
        </w:rPr>
        <w:t xml:space="preserve"> </w:t>
      </w:r>
      <w:r w:rsidRPr="00027AD8">
        <w:rPr>
          <w:u w:val="single"/>
        </w:rPr>
        <w:t xml:space="preserve">the parameters for </w:t>
      </w:r>
      <w:r w:rsidRPr="00F42561">
        <w:rPr>
          <w:u w:val="single"/>
        </w:rPr>
        <w:t>bilateral cooperation</w:t>
      </w:r>
      <w:r w:rsidRPr="00027AD8">
        <w:rPr>
          <w:sz w:val="16"/>
        </w:rPr>
        <w:t xml:space="preserve">. The </w:t>
      </w:r>
      <w:r w:rsidRPr="00F42561">
        <w:rPr>
          <w:u w:val="single"/>
        </w:rPr>
        <w:t>Trump-Abe summits and visits</w:t>
      </w:r>
      <w:r w:rsidRPr="00027AD8">
        <w:rPr>
          <w:u w:val="single"/>
        </w:rPr>
        <w:t xml:space="preserve"> to Japan </w:t>
      </w:r>
      <w:r w:rsidRPr="00F42561">
        <w:rPr>
          <w:u w:val="single"/>
        </w:rPr>
        <w:t>by</w:t>
      </w:r>
      <w:r w:rsidRPr="00027AD8">
        <w:rPr>
          <w:u w:val="single"/>
        </w:rPr>
        <w:t xml:space="preserve"> Secretary of Defense James </w:t>
      </w:r>
      <w:r w:rsidRPr="00F42561">
        <w:rPr>
          <w:u w:val="single"/>
        </w:rPr>
        <w:t>Mattis</w:t>
      </w:r>
      <w:r w:rsidRPr="00027AD8">
        <w:rPr>
          <w:u w:val="single"/>
        </w:rPr>
        <w:t xml:space="preserve"> and</w:t>
      </w:r>
      <w:r w:rsidRPr="00027AD8">
        <w:rPr>
          <w:sz w:val="16"/>
        </w:rPr>
        <w:t xml:space="preserve"> then </w:t>
      </w:r>
      <w:r w:rsidRPr="00027AD8">
        <w:rPr>
          <w:u w:val="single"/>
        </w:rPr>
        <w:t xml:space="preserve">Secretary of State Rex Tillerson </w:t>
      </w:r>
      <w:r w:rsidRPr="00F42561">
        <w:rPr>
          <w:u w:val="single"/>
        </w:rPr>
        <w:t>speak</w:t>
      </w:r>
      <w:r w:rsidRPr="00027AD8">
        <w:rPr>
          <w:u w:val="single"/>
        </w:rPr>
        <w:t xml:space="preserve"> </w:t>
      </w:r>
      <w:r w:rsidRPr="00F42561">
        <w:rPr>
          <w:u w:val="single"/>
        </w:rPr>
        <w:t>to</w:t>
      </w:r>
      <w:r w:rsidRPr="00027AD8">
        <w:rPr>
          <w:u w:val="single"/>
        </w:rPr>
        <w:t xml:space="preserve"> elements of </w:t>
      </w:r>
      <w:r w:rsidRPr="00F42561">
        <w:rPr>
          <w:b/>
          <w:iCs/>
          <w:u w:val="single"/>
          <w:bdr w:val="single" w:sz="24" w:space="0" w:color="auto"/>
        </w:rPr>
        <w:t>continuity in the</w:t>
      </w:r>
      <w:r w:rsidRPr="00027AD8">
        <w:rPr>
          <w:b/>
          <w:iCs/>
          <w:u w:val="single"/>
          <w:bdr w:val="single" w:sz="24" w:space="0" w:color="auto"/>
        </w:rPr>
        <w:t xml:space="preserve"> security </w:t>
      </w:r>
      <w:r w:rsidRPr="00F42561">
        <w:rPr>
          <w:b/>
          <w:iCs/>
          <w:u w:val="single"/>
          <w:bdr w:val="single" w:sz="24" w:space="0" w:color="auto"/>
        </w:rPr>
        <w:t>alliance</w:t>
      </w:r>
      <w:r w:rsidRPr="00027AD8">
        <w:rPr>
          <w:sz w:val="16"/>
        </w:rPr>
        <w:t xml:space="preserve">. Relative </w:t>
      </w:r>
      <w:r w:rsidRPr="00027AD8">
        <w:rPr>
          <w:u w:val="single"/>
        </w:rPr>
        <w:t>domestic political stability in Japan allows</w:t>
      </w:r>
      <w:r w:rsidRPr="00027AD8">
        <w:rPr>
          <w:sz w:val="16"/>
        </w:rPr>
        <w:t xml:space="preserve"> Prime Minister </w:t>
      </w:r>
      <w:r w:rsidRPr="00027AD8">
        <w:rPr>
          <w:u w:val="single"/>
        </w:rPr>
        <w:t xml:space="preserve">Abe to present himself as a </w:t>
      </w:r>
      <w:r w:rsidRPr="00027AD8">
        <w:rPr>
          <w:b/>
          <w:iCs/>
          <w:u w:val="single"/>
          <w:bdr w:val="single" w:sz="24" w:space="0" w:color="auto"/>
        </w:rPr>
        <w:t>trusted counterpart</w:t>
      </w:r>
      <w:r w:rsidRPr="00027AD8">
        <w:rPr>
          <w:sz w:val="16"/>
        </w:rPr>
        <w:t xml:space="preserve">, </w:t>
      </w:r>
      <w:r w:rsidRPr="00027AD8">
        <w:rPr>
          <w:u w:val="single"/>
        </w:rPr>
        <w:t>able to develop and implement joint initiatives with the</w:t>
      </w:r>
      <w:r w:rsidRPr="00027AD8">
        <w:rPr>
          <w:sz w:val="16"/>
        </w:rPr>
        <w:t xml:space="preserve"> U.S. </w:t>
      </w:r>
      <w:r w:rsidRPr="00027AD8">
        <w:rPr>
          <w:u w:val="single"/>
        </w:rPr>
        <w:t>Trump administration</w:t>
      </w:r>
      <w:r w:rsidRPr="00027AD8">
        <w:rPr>
          <w:sz w:val="16"/>
        </w:rPr>
        <w:t>.</w:t>
      </w:r>
    </w:p>
    <w:p w14:paraId="2B0FF7B4" w14:textId="77777777" w:rsidR="00E167EA" w:rsidRPr="00027AD8" w:rsidRDefault="00E167EA" w:rsidP="00E167EA">
      <w:r w:rsidRPr="00027AD8">
        <w:rPr>
          <w:u w:val="single"/>
        </w:rPr>
        <w:t>At the same time, Japan and the United States are faced with complex regional challenges that underscore the strategic import of their bilateral alliance</w:t>
      </w:r>
      <w:r w:rsidRPr="00027AD8">
        <w:rPr>
          <w:sz w:val="16"/>
        </w:rPr>
        <w:t xml:space="preserve">. </w:t>
      </w:r>
      <w:r w:rsidRPr="00027AD8">
        <w:rPr>
          <w:u w:val="single"/>
        </w:rPr>
        <w:t>This is particularly the case with respect to</w:t>
      </w:r>
      <w:r w:rsidRPr="00027AD8">
        <w:rPr>
          <w:sz w:val="16"/>
        </w:rPr>
        <w:t xml:space="preserve"> </w:t>
      </w:r>
      <w:r w:rsidRPr="00027AD8">
        <w:rPr>
          <w:u w:val="single"/>
        </w:rPr>
        <w:t>China’s increasing assertiveness</w:t>
      </w:r>
      <w:r w:rsidRPr="00027AD8">
        <w:rPr>
          <w:sz w:val="16"/>
        </w:rPr>
        <w:t xml:space="preserve"> particularly in maritime Asia </w:t>
      </w:r>
      <w:r w:rsidRPr="00027AD8">
        <w:rPr>
          <w:u w:val="single"/>
        </w:rPr>
        <w:t>and North Korea’s disturbing advances in its nuclear and missile programs</w:t>
      </w:r>
      <w:r w:rsidRPr="00027AD8">
        <w:rPr>
          <w:sz w:val="16"/>
        </w:rPr>
        <w:t xml:space="preserve">. The </w:t>
      </w:r>
      <w:r w:rsidRPr="00027AD8">
        <w:rPr>
          <w:u w:val="single"/>
        </w:rPr>
        <w:t>Trump</w:t>
      </w:r>
      <w:r w:rsidRPr="00027AD8">
        <w:rPr>
          <w:sz w:val="16"/>
        </w:rPr>
        <w:t xml:space="preserve"> Administration </w:t>
      </w:r>
      <w:r w:rsidRPr="00027AD8">
        <w:rPr>
          <w:b/>
          <w:iCs/>
          <w:u w:val="single"/>
          <w:bdr w:val="single" w:sz="24" w:space="0" w:color="auto"/>
        </w:rPr>
        <w:t>clearly acknowledges this fact</w:t>
      </w:r>
      <w:r w:rsidRPr="00027AD8">
        <w:rPr>
          <w:sz w:val="16"/>
        </w:rPr>
        <w:t xml:space="preserve">, as </w:t>
      </w:r>
      <w:r w:rsidRPr="00027AD8">
        <w:rPr>
          <w:u w:val="single"/>
        </w:rPr>
        <w:t>the National Security Strategy issued</w:t>
      </w:r>
      <w:r w:rsidRPr="00027AD8">
        <w:rPr>
          <w:sz w:val="16"/>
        </w:rPr>
        <w:t xml:space="preserve"> on December 18 </w:t>
      </w:r>
      <w:r w:rsidRPr="00027AD8">
        <w:rPr>
          <w:u w:val="single"/>
        </w:rPr>
        <w:t>maintains</w:t>
      </w:r>
      <w:r w:rsidRPr="00027AD8">
        <w:rPr>
          <w:sz w:val="16"/>
        </w:rPr>
        <w:t xml:space="preserve"> that “</w:t>
      </w:r>
      <w:r w:rsidRPr="00027AD8">
        <w:rPr>
          <w:u w:val="single"/>
        </w:rPr>
        <w:t>U.S. allies are critical to responding to mutual threats</w:t>
      </w:r>
      <w:r w:rsidRPr="00027AD8">
        <w:rPr>
          <w:sz w:val="16"/>
        </w:rPr>
        <w:t>, such as North Korea, and preserving our mutual interests in the Indo-Pacific region</w:t>
      </w:r>
      <w:proofErr w:type="gramStart"/>
      <w:r w:rsidRPr="00027AD8">
        <w:rPr>
          <w:sz w:val="16"/>
        </w:rPr>
        <w:t>. . . .</w:t>
      </w:r>
      <w:proofErr w:type="gramEnd"/>
      <w:r w:rsidRPr="00027AD8">
        <w:rPr>
          <w:sz w:val="16"/>
        </w:rPr>
        <w:t xml:space="preserve"> </w:t>
      </w:r>
      <w:r w:rsidRPr="00027AD8">
        <w:rPr>
          <w:u w:val="single"/>
        </w:rPr>
        <w:t>We welcome and support the strong leadership role of our critical ally, Japan.” Bilateral diplomacy between the United States and Japan could very well yield new avenues for economic and security cooperation</w:t>
      </w:r>
      <w:r w:rsidRPr="00027AD8">
        <w:rPr>
          <w:sz w:val="16"/>
        </w:rPr>
        <w:t xml:space="preserve">, but the prospects for sustaining the normative aspects of the alliance agenda—a shared commitment to maintaining an open, rules-based order, governance of trade under the World Trade Organization, opposition to the use of force or coercion to advance national interests and peaceful resolution of disputes— should be reaffirmed. It is critically important to reaffirm the normative values that support the Alliance and shared approaches to economic and security challenges in Asia and beyond. Then Secretary of State </w:t>
      </w:r>
      <w:r w:rsidRPr="00027AD8">
        <w:rPr>
          <w:u w:val="single"/>
        </w:rPr>
        <w:t>Tillerson did so during his visit to Japan</w:t>
      </w:r>
      <w:r w:rsidRPr="00027AD8">
        <w:rPr>
          <w:sz w:val="16"/>
        </w:rPr>
        <w:t xml:space="preserve"> in March 2017, </w:t>
      </w:r>
      <w:r w:rsidRPr="00027AD8">
        <w:rPr>
          <w:u w:val="single"/>
        </w:rPr>
        <w:t>noting</w:t>
      </w:r>
      <w:r w:rsidRPr="00027AD8">
        <w:rPr>
          <w:sz w:val="16"/>
        </w:rPr>
        <w:t xml:space="preserve"> that “</w:t>
      </w:r>
      <w:r w:rsidRPr="00027AD8">
        <w:rPr>
          <w:u w:val="single"/>
        </w:rPr>
        <w:t>the U.S.-Japan alliance represents the cornerstone for stability in Northeast Asia and the Asia-Pacific because of our shared values; our shared commitment to the rule of law, our shared commitment to countries following international norms, and we look forward to strengthening the alliance further</w:t>
      </w:r>
      <w:r w:rsidRPr="00027AD8">
        <w:rPr>
          <w:sz w:val="16"/>
        </w:rPr>
        <w:t xml:space="preserve">.” Such a commitment should be maintained </w:t>
      </w:r>
      <w:r w:rsidRPr="00027AD8">
        <w:t>and repeatedly expressed by the leaders of the two allies.</w:t>
      </w:r>
    </w:p>
    <w:p w14:paraId="38E839AA" w14:textId="77777777" w:rsidR="00E167EA" w:rsidRPr="00E167EA" w:rsidRDefault="00E167EA" w:rsidP="00E167EA"/>
    <w:p w14:paraId="75DFBB08" w14:textId="628A25DB" w:rsidR="00E167EA" w:rsidRPr="00893B1B" w:rsidRDefault="00E167EA" w:rsidP="00E167EA">
      <w:pPr>
        <w:pStyle w:val="Heading3"/>
      </w:pPr>
      <w:r>
        <w:t xml:space="preserve">2NC/1NR Links </w:t>
      </w:r>
    </w:p>
    <w:p w14:paraId="23170EB5" w14:textId="77777777" w:rsidR="00E167EA" w:rsidRDefault="00E167EA" w:rsidP="00E167EA">
      <w:pPr>
        <w:pStyle w:val="Heading4"/>
      </w:pPr>
      <w:r>
        <w:t xml:space="preserve">Taiwan is the bellwether to gauge US commitment to the region and is key to regional bargaining </w:t>
      </w:r>
    </w:p>
    <w:p w14:paraId="469BEAE1" w14:textId="77777777" w:rsidR="00E167EA" w:rsidRPr="00BB07DF" w:rsidRDefault="00E167EA" w:rsidP="00E167EA">
      <w:proofErr w:type="spellStart"/>
      <w:r w:rsidRPr="00820776">
        <w:rPr>
          <w:rStyle w:val="Style13ptBold"/>
        </w:rPr>
        <w:t>Ogrosky</w:t>
      </w:r>
      <w:proofErr w:type="spellEnd"/>
      <w:r w:rsidRPr="00820776">
        <w:rPr>
          <w:rStyle w:val="Style13ptBold"/>
        </w:rPr>
        <w:t xml:space="preserve"> 2016</w:t>
      </w:r>
      <w:r>
        <w:t xml:space="preserve"> (Lieutenant Colonel Christian </w:t>
      </w:r>
      <w:proofErr w:type="spellStart"/>
      <w:r>
        <w:t>Ogrosky</w:t>
      </w:r>
      <w:proofErr w:type="spellEnd"/>
      <w:r>
        <w:t>, “A Tale Of One China: How And Why Has The Efficacy Of United States Arms Sales To Taiwan Changed Since 1990?”, A Thesis Presented To The Faculty Of The School Of Advanced Air And Space Studies For Completion Of Graduation Requirements School Of Advanced Air And Space Studies Air University Maxwell Air Force Base, Alabama, May 2016 , https://apps.dtic.mil/dtic/tr/fulltext/u2/1030443.pdf)</w:t>
      </w:r>
    </w:p>
    <w:p w14:paraId="668E8B42" w14:textId="77777777" w:rsidR="00E167EA" w:rsidRPr="00D34D9A" w:rsidRDefault="00E167EA" w:rsidP="00E167EA">
      <w:pPr>
        <w:rPr>
          <w:rStyle w:val="StyleUnderline"/>
        </w:rPr>
      </w:pPr>
      <w:r w:rsidRPr="00713B4F">
        <w:rPr>
          <w:rStyle w:val="StyleUnderline"/>
        </w:rPr>
        <w:t xml:space="preserve">Taiwan plays a key geostrategic and messaging role for the United States in the Asia-Pacific region and with the PRC specifically. Taiwan’s location at </w:t>
      </w:r>
      <w:r w:rsidRPr="00713B4F">
        <w:rPr>
          <w:rStyle w:val="Emphasis"/>
        </w:rPr>
        <w:t>the heart</w:t>
      </w:r>
      <w:r w:rsidRPr="00713B4F">
        <w:rPr>
          <w:rStyle w:val="StyleUnderline"/>
        </w:rPr>
        <w:t xml:space="preserve"> of the first island chain links Japan and South Korea with the Philippines and other US partners in South East Asia, limiting PRC access to the western Pacific. </w:t>
      </w:r>
      <w:r w:rsidRPr="00D34D9A">
        <w:rPr>
          <w:sz w:val="16"/>
        </w:rPr>
        <w:t xml:space="preserve">Additionally, </w:t>
      </w:r>
      <w:r w:rsidRPr="00713B4F">
        <w:rPr>
          <w:rStyle w:val="Emphasis"/>
        </w:rPr>
        <w:t>Taiwan acts as a bellwether for American allies and partners to gauge the United States’ commitment to the region, especially vis-à-vis the PRC.</w:t>
      </w:r>
      <w:r w:rsidRPr="00D34D9A">
        <w:rPr>
          <w:sz w:val="16"/>
        </w:rPr>
        <w:t xml:space="preserve"> </w:t>
      </w:r>
      <w:r w:rsidRPr="00D34D9A">
        <w:rPr>
          <w:rStyle w:val="StyleUnderline"/>
        </w:rPr>
        <w:t>As an economically successful, ethnically Chinese, liberal democracy, Taiwan also serves as a beacon of freedom and model for potential PRC political reform</w:t>
      </w:r>
      <w:r w:rsidRPr="00D34D9A">
        <w:rPr>
          <w:sz w:val="16"/>
        </w:rPr>
        <w:t xml:space="preserve">. </w:t>
      </w:r>
      <w:r w:rsidRPr="00D34D9A">
        <w:rPr>
          <w:rStyle w:val="StyleUnderline"/>
        </w:rPr>
        <w:t xml:space="preserve">Because some of the PRC’s interests currently conflict with those of the United States, and will likely increasingly do so in the future, the United States should continue its efforts to influence the PRC’s development and integration into the global system. </w:t>
      </w:r>
      <w:r w:rsidRPr="00D34D9A">
        <w:rPr>
          <w:sz w:val="16"/>
        </w:rPr>
        <w:t xml:space="preserve">Given its growing strength, </w:t>
      </w:r>
      <w:r w:rsidRPr="00D34D9A">
        <w:rPr>
          <w:rStyle w:val="StyleUnderline"/>
        </w:rPr>
        <w:t xml:space="preserve">the PRC understandably desires to alter the existing international order to best suit its interests. </w:t>
      </w:r>
      <w:r w:rsidRPr="00D34D9A">
        <w:rPr>
          <w:sz w:val="16"/>
        </w:rPr>
        <w:t xml:space="preserve">American foreign policy should not attempt to arrest, nor can it realistically stop, the PRC’s development. Policy makers can, however, comprehensively assess the security and political environment in Asia and select policies that best protect and promote American interests, including the preservation of the cross-Strait status quo and Taiwan’s security, as well as positive relations with the PRC. Despite its strong economy and democratic system, </w:t>
      </w:r>
      <w:r w:rsidRPr="00D34D9A">
        <w:rPr>
          <w:rStyle w:val="StyleUnderline"/>
        </w:rPr>
        <w:t>given the complete mismatch in resources, Taiwan can no longer compete head-to-head with PRC militarily</w:t>
      </w:r>
      <w:r w:rsidRPr="00D34D9A">
        <w:rPr>
          <w:sz w:val="16"/>
        </w:rPr>
        <w:t xml:space="preserve">. Even Taiwan’s attempts to adopt asymmetric and innovative defense capabilities, paired with the advantages of island defense and foreign arms purchases, cannot guarantee Taiwan’s security without third-party intervention. Given its international strategic objectives, and considering Taiwan’s security requirements, the United States has conducted a robust program of security assistance, providing Taiwan with tens of billions of dollars in weapons and related training since severing formal diplomatic relations. From 1990 until the mid-2000s, the United States announced the sale of numerous systems that greatly improved Taiwan’s defense by introducing new capabilities or by strengthening Taiwan’s ability to conduct missile defense, air superiority, or counter-invasion or counter-blockade missions. The PRC’s post-Tiananmen isolation, pursuit of Most Favored Nation trading status and World Trade Organization entry, and promises of American assistance in other fields moderated the PRC’s reaction to these sales. Despite selling weapons to Taiwan, the United States still endeavored to preserve the regional military balance and stability by declining to sell Taiwan systems more advanced than those of the PRC. The 2008 and 2010 notifications, which included Patriot PAC-3 missile defense and AH-64E Apache helicopters, still provided new capabilities and strong support to Taiwan’s key military needs, but represented the last of the weapons President Bush authorized in his 2001 announcement. Since 2007, according to the US-Taiwan Business Council, the United States has not released new capabilities to Taiwan. PRC reactions to these more recent notifications differed from those following previous announcements. In response to the sale of systems which it viewed as crossing red lines on missile defense, and in light of its increased economic strength following the 2008 financial crisis, the PRC severed military-to-military relations and cancelled high-level meetings with the United States. Additionally, in 2010, for the first time, the PRC threatened sanctions against American companies providing weapons to Taiwan, although no evidence exists of PRC enforcement of these sanctions. During the 2011 and 2015 arms sale notifications, the United States failed to provide new capabilities or additional numbers of key systems that would increase Taiwan’s missile defense, counter-invasion, counter-blockade, or air superiority capabilities. Given the large decrease in the frequency and number of American sales to Taiwan, as well as the lack of missile defense systems, fighter aircraft, or submarines that violate its red lines, the PRC moderated its reactions to American arms sales. While still issuing protests and </w:t>
      </w:r>
      <w:proofErr w:type="spellStart"/>
      <w:r w:rsidRPr="00D34D9A">
        <w:rPr>
          <w:sz w:val="16"/>
        </w:rPr>
        <w:t>demarching</w:t>
      </w:r>
      <w:proofErr w:type="spellEnd"/>
      <w:r w:rsidRPr="00D34D9A">
        <w:rPr>
          <w:sz w:val="16"/>
        </w:rPr>
        <w:t xml:space="preserve"> American ambassadors, the PRC did not cancel high-level meetings, sever military-to-military relations, or negatively affect American interests, such as the non-proliferation efforts with Iran and North Korea or the climate change negotiations following notifications in 2011 and 2015. </w:t>
      </w:r>
      <w:r w:rsidRPr="00D34D9A">
        <w:rPr>
          <w:rStyle w:val="StyleUnderline"/>
        </w:rPr>
        <w:t xml:space="preserve">The decrease in the number of US arms sale to Taiwan and reduced utility of those systems appears linked to a fear of angering an increasingly powerful PRC, the lack of political or economic enticements such as MFN and WTO membership to mollify potential PRC responses, and simple benign neglect on the part of the United States toward Taiwan. Although policy makers are aware of China’s importance in economic and security affairs and appear willing to pay the price to resist some of the PRC’s more egregious actions, </w:t>
      </w:r>
      <w:r w:rsidRPr="00D34D9A">
        <w:rPr>
          <w:rStyle w:val="Emphasis"/>
        </w:rPr>
        <w:t>they fail to perceive the Taiwan’s relevance to this effort and fail to recognize the severity of the potential consequences of neglecting Taiwan</w:t>
      </w:r>
      <w:r w:rsidRPr="00D34D9A">
        <w:rPr>
          <w:sz w:val="16"/>
        </w:rPr>
        <w:t xml:space="preserve">. This was evidenced by the “Obama Administration’s decision rhetorically and substantively to omit Taiwan from its pivot to Asia [which] telegraphs to China that Taiwan is no longer central to US policy.”1 Two American policy changes during this period also affected the number and frequency of arms notifications to Taiwan. In 2001, President George W. Bush cancelled future sessions of the annual US-Taiwan Arms Sales Talks in an attempt to normalize the weapons sale process and treat Taiwan in the same manner as other security cooperation partners. Unfortunately, given its unique political status and the PRC’s growing power and claims to sovereignty over the island, Taiwan is not like every other customer. The lack of an annual arms sales meeting, coupled with PRC pressure, has led to a marked decrease in the quantity of arms sale notifications from an average of 4.97 per year from 1990 until 2001 to an average of three per year from 2002 until 2008 and an average of just two per year from 2009 through 2016. Prior to the 2008 Olympics in Beijing, the United States began freezing notifications of arms sales to Taiwan and then bundling the sale of individual systems together into larger packages. This allowed the United States to reduce the both the number and frequency of notifications and to attempt to minimize negative PRC reactions by timing announcements when they are least likely to impact the crowded schedule of bilateral US-PRC events. The freezing of notifications violates instructions requiring the DoD to process Letters of Request and Letters of Agreement within specific time limits. The packaging of requests led to the over four-year gap between notifications from September 2011 until December 2015, the longest period between notifications since 1979 by a factor of two and a half. These long delays complicate Taiwanese defense planning and increase the difficulty of making future notifications after extended periods without sales due to fear of PRC responses. Therefore, according to the arms sale notifications reviewed, weapon sales to Taiwan in recent years have become less helpful to its defense, fewer in number, delayed for political reasons, and bundled together for sale compared to those of previous years. Given these changes, and considering the growing military threat Taiwan faces from the PRC, it is clear the United States is not solely considering Taiwan’s defense needs when considering arms sales as stipulated by the Taiwan Relations Act. Instead it is also weighing potential PRC responses when considering arms sales to Taiwan. Given the importance of US-PRC economic and security relations, as well as the number of American interests the PRC is now capable of influencing, American consideration of PRC responses to arms sales to Taiwan, is understandable despite contravening existing law. The United States, however, must consider any decisions on its Taiwan policy with a holistic view of the impacts, not just on Taiwan and the PRC but on regional and global American interests. Multiple options exist to attenuate or delay the PRC’s ability to coerce Taiwan. Most importantly, instead of appealing to the PRC to change its behavior, often against its own interests, the United States should attempt to employ a more transactional approach to bilateral relations in an effort to influence China to become a responsible stakeholder. </w:t>
      </w:r>
      <w:r w:rsidRPr="00D34D9A">
        <w:rPr>
          <w:rStyle w:val="StyleUnderline"/>
        </w:rPr>
        <w:t>The PRC purposefully</w:t>
      </w:r>
      <w:r>
        <w:rPr>
          <w:rStyle w:val="StyleUnderline"/>
        </w:rPr>
        <w:t xml:space="preserve"> </w:t>
      </w:r>
      <w:r w:rsidRPr="00D34D9A">
        <w:rPr>
          <w:rStyle w:val="StyleUnderline"/>
        </w:rPr>
        <w:t>links its responses to Taiwan arms sales to interests the United States</w:t>
      </w:r>
      <w:r>
        <w:rPr>
          <w:rStyle w:val="StyleUnderline"/>
        </w:rPr>
        <w:t xml:space="preserve"> </w:t>
      </w:r>
      <w:r w:rsidRPr="00D34D9A">
        <w:rPr>
          <w:rStyle w:val="StyleUnderline"/>
        </w:rPr>
        <w:t>values, such as non-proliferation, in an attempt to affect the decision-making</w:t>
      </w:r>
      <w:r>
        <w:rPr>
          <w:rStyle w:val="StyleUnderline"/>
        </w:rPr>
        <w:t xml:space="preserve"> </w:t>
      </w:r>
      <w:r w:rsidRPr="00D34D9A">
        <w:rPr>
          <w:rStyle w:val="StyleUnderline"/>
        </w:rPr>
        <w:t>calculus of US policy makers. The United States, however, often appears</w:t>
      </w:r>
      <w:r>
        <w:rPr>
          <w:rStyle w:val="StyleUnderline"/>
        </w:rPr>
        <w:t xml:space="preserve"> </w:t>
      </w:r>
      <w:r w:rsidRPr="00D34D9A">
        <w:rPr>
          <w:rStyle w:val="StyleUnderline"/>
        </w:rPr>
        <w:t>hesitant to employ a similar strategy to influence PRC behavior</w:t>
      </w:r>
      <w:r w:rsidRPr="00D34D9A">
        <w:rPr>
          <w:sz w:val="16"/>
        </w:rPr>
        <w:t xml:space="preserve">. President George W. Bush appeared to attempt this approach when he deferred the sale of Aegis destroyers to Taiwan in 2001 contingent upon the PRC halting its ballistic missile buildup opposite Taiwan. Despite the continued growth in PRC missile deployments, however, the United States did not follow through on its linkage by selling Aegis destroyers to Taiwan. A transactional China policy more clearly linking PRC threats to Taiwan or regional security with increased defensive arms sales to Taiwan benefits from straightforward and very defensible logic. The United States must ensure, however, that it does not wantonly employ such a formula due to the risk of escalating tit-for-tat responses. </w:t>
      </w:r>
      <w:r w:rsidRPr="00320313">
        <w:rPr>
          <w:rStyle w:val="Emphasis"/>
        </w:rPr>
        <w:t>A</w:t>
      </w:r>
      <w:r w:rsidRPr="00D34D9A">
        <w:rPr>
          <w:rStyle w:val="Emphasis"/>
        </w:rPr>
        <w:t>rms sales to Taiwan would be a powerful bargaining chip to influence PRC behavior</w:t>
      </w:r>
      <w:r w:rsidRPr="00D34D9A">
        <w:rPr>
          <w:rStyle w:val="StyleUnderline"/>
        </w:rPr>
        <w:t xml:space="preserve"> because of the island’s</w:t>
      </w:r>
      <w:r>
        <w:rPr>
          <w:rStyle w:val="StyleUnderline"/>
        </w:rPr>
        <w:t xml:space="preserve"> </w:t>
      </w:r>
      <w:r w:rsidRPr="00D34D9A">
        <w:rPr>
          <w:rStyle w:val="StyleUnderline"/>
        </w:rPr>
        <w:t>centrality to CCP claims of legitimacy. The PRC’s recent East China Sea</w:t>
      </w:r>
      <w:r>
        <w:rPr>
          <w:rStyle w:val="StyleUnderline"/>
        </w:rPr>
        <w:t xml:space="preserve"> </w:t>
      </w:r>
      <w:r w:rsidRPr="00D34D9A">
        <w:rPr>
          <w:rStyle w:val="StyleUnderline"/>
        </w:rPr>
        <w:t>ADIZ declaration and its island building campaign in the South China Sea</w:t>
      </w:r>
      <w:r>
        <w:rPr>
          <w:rStyle w:val="StyleUnderline"/>
        </w:rPr>
        <w:t xml:space="preserve"> </w:t>
      </w:r>
      <w:r w:rsidRPr="00D34D9A">
        <w:rPr>
          <w:rStyle w:val="StyleUnderline"/>
        </w:rPr>
        <w:t xml:space="preserve">could both easily justify additional major defensive arms sales to Taiwan. </w:t>
      </w:r>
    </w:p>
    <w:p w14:paraId="058154CC" w14:textId="77777777" w:rsidR="00E167EA" w:rsidRPr="00D34D9A" w:rsidRDefault="00E167EA" w:rsidP="00E167EA">
      <w:pPr>
        <w:rPr>
          <w:rStyle w:val="StyleUnderline"/>
        </w:rPr>
      </w:pPr>
    </w:p>
    <w:p w14:paraId="4D9EC636" w14:textId="77777777" w:rsidR="00E167EA" w:rsidRPr="00D34D9A" w:rsidRDefault="00E167EA" w:rsidP="00E167EA">
      <w:pPr>
        <w:rPr>
          <w:rStyle w:val="StyleUnderline"/>
        </w:rPr>
      </w:pPr>
    </w:p>
    <w:p w14:paraId="5F26F6FB" w14:textId="77777777" w:rsidR="00E167EA" w:rsidRDefault="00E167EA" w:rsidP="00E167EA">
      <w:pPr>
        <w:pStyle w:val="Heading4"/>
      </w:pPr>
      <w:r>
        <w:t xml:space="preserve">The plan can’t solve US-PRC relations—it causes allied panic and guts soft power </w:t>
      </w:r>
    </w:p>
    <w:p w14:paraId="74DDF491" w14:textId="77777777" w:rsidR="00E167EA" w:rsidRDefault="00E167EA" w:rsidP="00E167EA">
      <w:bookmarkStart w:id="8" w:name="_Hlk10396829"/>
      <w:proofErr w:type="spellStart"/>
      <w:r w:rsidRPr="00820776">
        <w:rPr>
          <w:rStyle w:val="Style13ptBold"/>
        </w:rPr>
        <w:t>Ogrosky</w:t>
      </w:r>
      <w:proofErr w:type="spellEnd"/>
      <w:r w:rsidRPr="00820776">
        <w:rPr>
          <w:rStyle w:val="Style13ptBold"/>
        </w:rPr>
        <w:t xml:space="preserve"> 2016</w:t>
      </w:r>
      <w:r>
        <w:t xml:space="preserve"> (Lieutenant Colonel Christian </w:t>
      </w:r>
      <w:proofErr w:type="spellStart"/>
      <w:r>
        <w:t>Ogrosky</w:t>
      </w:r>
      <w:proofErr w:type="spellEnd"/>
      <w:r>
        <w:t>, “A Tale Of One China: How And Why Has The Efficacy Of United States Arms Sales To Taiwan Changed Since 1990?”, A Thesis Presented To The Faculty Of The School Of Advanced Air And Space Studies For Completion Of Graduation Requirements School Of Advanced Air And Space Studies Air University Maxwell Air Force Base, Alabama, May 2016 , https://apps.dtic.mil/dtic/tr/fulltext/u2/1030443.pdf)</w:t>
      </w:r>
    </w:p>
    <w:bookmarkEnd w:id="8"/>
    <w:p w14:paraId="01FC4269" w14:textId="77777777" w:rsidR="00E167EA" w:rsidRPr="00E47F8F" w:rsidRDefault="00E167EA" w:rsidP="00E167EA">
      <w:pPr>
        <w:rPr>
          <w:rStyle w:val="StyleUnderline"/>
        </w:rPr>
      </w:pPr>
      <w:r w:rsidRPr="00861452">
        <w:rPr>
          <w:rStyle w:val="StyleUnderline"/>
        </w:rPr>
        <w:t>The United States must consider its Taiwan policy within a holistic</w:t>
      </w:r>
      <w:r>
        <w:rPr>
          <w:rStyle w:val="StyleUnderline"/>
        </w:rPr>
        <w:t xml:space="preserve"> </w:t>
      </w:r>
      <w:r w:rsidRPr="00861452">
        <w:rPr>
          <w:rStyle w:val="StyleUnderline"/>
        </w:rPr>
        <w:t>framework of the potential outcomes, not just on Taiwan and the PRC,</w:t>
      </w:r>
      <w:r>
        <w:rPr>
          <w:rStyle w:val="StyleUnderline"/>
        </w:rPr>
        <w:t xml:space="preserve"> </w:t>
      </w:r>
      <w:r w:rsidRPr="00861452">
        <w:rPr>
          <w:rStyle w:val="StyleUnderline"/>
        </w:rPr>
        <w:t xml:space="preserve">but on global American interests as well. </w:t>
      </w:r>
      <w:r w:rsidRPr="00861452">
        <w:rPr>
          <w:rStyle w:val="Emphasis"/>
        </w:rPr>
        <w:t>As tempting as it may be to</w:t>
      </w:r>
      <w:r>
        <w:rPr>
          <w:rStyle w:val="Emphasis"/>
        </w:rPr>
        <w:t xml:space="preserve"> </w:t>
      </w:r>
      <w:r w:rsidRPr="00861452">
        <w:rPr>
          <w:rStyle w:val="Emphasis"/>
        </w:rPr>
        <w:t>believe</w:t>
      </w:r>
      <w:r w:rsidRPr="00861452">
        <w:rPr>
          <w:rStyle w:val="StyleUnderline"/>
        </w:rPr>
        <w:t xml:space="preserve"> that removing “the Taiwan question” would dramatically improve</w:t>
      </w:r>
      <w:r>
        <w:rPr>
          <w:rStyle w:val="StyleUnderline"/>
        </w:rPr>
        <w:t xml:space="preserve"> </w:t>
      </w:r>
      <w:r w:rsidRPr="00861452">
        <w:rPr>
          <w:rStyle w:val="StyleUnderline"/>
        </w:rPr>
        <w:t>US-PRC relations, the PRC’s position as a rising power challenging the</w:t>
      </w:r>
      <w:r>
        <w:rPr>
          <w:rStyle w:val="StyleUnderline"/>
        </w:rPr>
        <w:t xml:space="preserve"> </w:t>
      </w:r>
      <w:r w:rsidRPr="00861452">
        <w:rPr>
          <w:rStyle w:val="StyleUnderline"/>
        </w:rPr>
        <w:t>status quo and its recent assertiveness regarding its territorial claims,</w:t>
      </w:r>
      <w:r>
        <w:rPr>
          <w:rStyle w:val="StyleUnderline"/>
        </w:rPr>
        <w:t xml:space="preserve"> </w:t>
      </w:r>
      <w:r w:rsidRPr="00861452">
        <w:rPr>
          <w:rStyle w:val="StyleUnderline"/>
        </w:rPr>
        <w:t xml:space="preserve">suggest the PRC would </w:t>
      </w:r>
      <w:r w:rsidRPr="00B62842">
        <w:rPr>
          <w:rStyle w:val="Emphasis"/>
        </w:rPr>
        <w:t>not</w:t>
      </w:r>
      <w:r w:rsidRPr="00861452">
        <w:rPr>
          <w:rStyle w:val="StyleUnderline"/>
        </w:rPr>
        <w:t xml:space="preserve"> view American compromise on Taiwan</w:t>
      </w:r>
      <w:r w:rsidRPr="00861452">
        <w:rPr>
          <w:rStyle w:val="Emphasis"/>
        </w:rPr>
        <w:t xml:space="preserve"> as a</w:t>
      </w:r>
      <w:r>
        <w:rPr>
          <w:rStyle w:val="Emphasis"/>
        </w:rPr>
        <w:t xml:space="preserve"> </w:t>
      </w:r>
      <w:r w:rsidRPr="00861452">
        <w:rPr>
          <w:rStyle w:val="Emphasis"/>
        </w:rPr>
        <w:t>move made out of strength, but rather one made out of weakness.</w:t>
      </w:r>
      <w:r>
        <w:rPr>
          <w:rStyle w:val="Emphasis"/>
        </w:rPr>
        <w:t xml:space="preserve"> </w:t>
      </w:r>
      <w:r w:rsidRPr="00E47F8F">
        <w:rPr>
          <w:sz w:val="16"/>
        </w:rPr>
        <w:t xml:space="preserve">Should the United States continue to defer selling Taiwan weapons that provide new capabilities, as during the past six years, it will not have an immediate impact on Taiwan’s defense. Instead, lacking new capabilities, Taiwan’s military will continue its slow but steady decline, especially considering the rapid and continuing improvement made by PRC forces. Given these increasing military and economic pressures, it is likely that either </w:t>
      </w:r>
      <w:r w:rsidRPr="00E47F8F">
        <w:rPr>
          <w:rStyle w:val="StyleUnderline"/>
        </w:rPr>
        <w:t>Taiwan’s leaders would feel pressured to acquiesce to</w:t>
      </w:r>
      <w:r>
        <w:rPr>
          <w:rStyle w:val="StyleUnderline"/>
        </w:rPr>
        <w:t xml:space="preserve"> </w:t>
      </w:r>
      <w:r w:rsidRPr="00E47F8F">
        <w:rPr>
          <w:rStyle w:val="StyleUnderline"/>
        </w:rPr>
        <w:t>PRC political pressure or cross-Strait stability would suffer. A decrease</w:t>
      </w:r>
      <w:r>
        <w:rPr>
          <w:rStyle w:val="StyleUnderline"/>
        </w:rPr>
        <w:t xml:space="preserve"> </w:t>
      </w:r>
      <w:r w:rsidRPr="00E47F8F">
        <w:rPr>
          <w:rStyle w:val="StyleUnderline"/>
        </w:rPr>
        <w:t xml:space="preserve">in the perceived willingness of the United States to support Taiwan </w:t>
      </w:r>
      <w:r w:rsidRPr="00E47F8F">
        <w:rPr>
          <w:rStyle w:val="Emphasis"/>
        </w:rPr>
        <w:t>would</w:t>
      </w:r>
      <w:r>
        <w:rPr>
          <w:rStyle w:val="Emphasis"/>
        </w:rPr>
        <w:t xml:space="preserve"> </w:t>
      </w:r>
      <w:r w:rsidRPr="00E47F8F">
        <w:rPr>
          <w:rStyle w:val="Emphasis"/>
        </w:rPr>
        <w:t>reverberate across the region to US allies and partners, likely leading</w:t>
      </w:r>
      <w:r>
        <w:rPr>
          <w:rStyle w:val="Emphasis"/>
        </w:rPr>
        <w:t xml:space="preserve"> </w:t>
      </w:r>
      <w:r w:rsidRPr="00E47F8F">
        <w:rPr>
          <w:rStyle w:val="Emphasis"/>
        </w:rPr>
        <w:t>them to question the substance and durability of US commitments</w:t>
      </w:r>
      <w:r w:rsidRPr="00E47F8F">
        <w:rPr>
          <w:rStyle w:val="StyleUnderline"/>
        </w:rPr>
        <w:t>,</w:t>
      </w:r>
      <w:r>
        <w:rPr>
          <w:rStyle w:val="StyleUnderline"/>
        </w:rPr>
        <w:t xml:space="preserve"> </w:t>
      </w:r>
      <w:r w:rsidRPr="00E47F8F">
        <w:rPr>
          <w:rStyle w:val="StyleUnderline"/>
        </w:rPr>
        <w:t>potentially leading to decreased balancing against and increased</w:t>
      </w:r>
      <w:r>
        <w:rPr>
          <w:rStyle w:val="StyleUnderline"/>
        </w:rPr>
        <w:t xml:space="preserve"> </w:t>
      </w:r>
      <w:r w:rsidRPr="00E47F8F">
        <w:rPr>
          <w:rStyle w:val="StyleUnderline"/>
        </w:rPr>
        <w:t>attempts to bandwagon with the PRC. It would also severely impact</w:t>
      </w:r>
      <w:r>
        <w:rPr>
          <w:rStyle w:val="StyleUnderline"/>
        </w:rPr>
        <w:t xml:space="preserve"> </w:t>
      </w:r>
      <w:r w:rsidRPr="00E47F8F">
        <w:rPr>
          <w:rStyle w:val="StyleUnderline"/>
        </w:rPr>
        <w:t>American soft power, seemingly confirming the narrative that the United</w:t>
      </w:r>
      <w:r>
        <w:rPr>
          <w:rStyle w:val="StyleUnderline"/>
        </w:rPr>
        <w:t xml:space="preserve"> </w:t>
      </w:r>
      <w:r w:rsidRPr="00E47F8F">
        <w:rPr>
          <w:rStyle w:val="StyleUnderline"/>
        </w:rPr>
        <w:t>States is a power in retreat and the PRC is ascendant, lending greater</w:t>
      </w:r>
      <w:r>
        <w:rPr>
          <w:rStyle w:val="StyleUnderline"/>
        </w:rPr>
        <w:t xml:space="preserve"> </w:t>
      </w:r>
      <w:r w:rsidRPr="00E47F8F">
        <w:rPr>
          <w:rStyle w:val="StyleUnderline"/>
        </w:rPr>
        <w:t xml:space="preserve">credence to Chinese efforts to affect the current international order. </w:t>
      </w:r>
    </w:p>
    <w:p w14:paraId="458C60A1" w14:textId="77777777" w:rsidR="00E167EA" w:rsidRDefault="00E167EA" w:rsidP="00E167EA"/>
    <w:p w14:paraId="3563D9F5" w14:textId="77777777" w:rsidR="00E167EA" w:rsidRDefault="00E167EA" w:rsidP="00E167EA">
      <w:pPr>
        <w:pStyle w:val="Heading4"/>
      </w:pPr>
      <w:r>
        <w:t xml:space="preserve">The plan legitimizes PRC coercive military force, signals US retreat from the region and undermines the semiconductor industry </w:t>
      </w:r>
    </w:p>
    <w:p w14:paraId="52AD51D6" w14:textId="77777777" w:rsidR="00E167EA" w:rsidRDefault="00E167EA" w:rsidP="00E167EA">
      <w:proofErr w:type="spellStart"/>
      <w:r w:rsidRPr="00820776">
        <w:rPr>
          <w:rStyle w:val="Style13ptBold"/>
        </w:rPr>
        <w:t>Ogrosky</w:t>
      </w:r>
      <w:proofErr w:type="spellEnd"/>
      <w:r w:rsidRPr="00820776">
        <w:rPr>
          <w:rStyle w:val="Style13ptBold"/>
        </w:rPr>
        <w:t xml:space="preserve"> 2016</w:t>
      </w:r>
      <w:r>
        <w:t xml:space="preserve"> (Lieutenant Colonel Christian </w:t>
      </w:r>
      <w:proofErr w:type="spellStart"/>
      <w:r>
        <w:t>Ogrosky</w:t>
      </w:r>
      <w:proofErr w:type="spellEnd"/>
      <w:r>
        <w:t>, “A Tale Of One China: How And Why Has The Efficacy Of United States Arms Sales To Taiwan Changed Since 1990?”, A Thesis Presented To The Faculty Of The School Of Advanced Air And Space Studies For Completion Of Graduation Requirements School Of Advanced Air And Space Studies Air University Maxwell Air Force Base, Alabama, May 2016 , https://apps.dtic.mil/dtic/tr/fulltext/u2/1030443.pdf)</w:t>
      </w:r>
    </w:p>
    <w:p w14:paraId="5E2963AB" w14:textId="77777777" w:rsidR="00E167EA" w:rsidRPr="00897507" w:rsidRDefault="00E167EA" w:rsidP="00E167EA">
      <w:pPr>
        <w:rPr>
          <w:rStyle w:val="StyleUnderline"/>
        </w:rPr>
      </w:pPr>
      <w:r w:rsidRPr="00897507">
        <w:rPr>
          <w:rStyle w:val="StyleUnderline"/>
        </w:rPr>
        <w:t>Decreased American support for Taiwan would likely bring forward the day when the PRC is able to bring Taiwan under its control</w:t>
      </w:r>
      <w:r w:rsidRPr="00897507">
        <w:rPr>
          <w:sz w:val="16"/>
        </w:rPr>
        <w:t xml:space="preserve"> politically, economically, or militarily. Counter to the intent of the United States’ rebalance to Asia and the Pacific, </w:t>
      </w:r>
      <w:r w:rsidRPr="00897507">
        <w:rPr>
          <w:rStyle w:val="StyleUnderline"/>
        </w:rPr>
        <w:t xml:space="preserve">it would risk </w:t>
      </w:r>
      <w:r w:rsidRPr="00430E63">
        <w:rPr>
          <w:rStyle w:val="Emphasis"/>
        </w:rPr>
        <w:t>“legitimizing PRC use of military coercion to resolve political differences with its neighbors and sends a signal to others in the region of a diminished US commitment in Asia</w:t>
      </w:r>
      <w:r w:rsidRPr="00897507">
        <w:rPr>
          <w:rStyle w:val="StyleUnderline"/>
        </w:rPr>
        <w:t>.</w:t>
      </w:r>
      <w:r w:rsidRPr="00897507">
        <w:rPr>
          <w:sz w:val="16"/>
        </w:rPr>
        <w:t>”</w:t>
      </w:r>
      <w:r w:rsidRPr="00897507">
        <w:rPr>
          <w:rStyle w:val="StyleUnderline"/>
        </w:rPr>
        <w:t xml:space="preserve">33 Were the PRC to control Taiwan, it would be able to </w:t>
      </w:r>
      <w:r w:rsidRPr="00430E63">
        <w:rPr>
          <w:rStyle w:val="Emphasis"/>
        </w:rPr>
        <w:t>project greater military power</w:t>
      </w:r>
      <w:r w:rsidRPr="00897507">
        <w:rPr>
          <w:rStyle w:val="StyleUnderline"/>
        </w:rPr>
        <w:t xml:space="preserve"> and influence in the East and South China Seas and gain unfettered access to the western Pacific.</w:t>
      </w:r>
      <w:r w:rsidRPr="00897507">
        <w:rPr>
          <w:sz w:val="16"/>
        </w:rPr>
        <w:t xml:space="preserve"> </w:t>
      </w:r>
      <w:r w:rsidRPr="00897507">
        <w:rPr>
          <w:rStyle w:val="StyleUnderline"/>
        </w:rPr>
        <w:t xml:space="preserve">PRC control of Taiwan would extend its control of key industries, such as </w:t>
      </w:r>
      <w:r w:rsidRPr="00430E63">
        <w:rPr>
          <w:rStyle w:val="Emphasis"/>
        </w:rPr>
        <w:t>semiconductor design and manufacturing, threatening American security</w:t>
      </w:r>
      <w:r w:rsidRPr="00897507">
        <w:rPr>
          <w:rStyle w:val="StyleUnderline"/>
        </w:rPr>
        <w:t xml:space="preserve">. Perhaps most consequential, it would silence the world’s only Chinese democracy, thereby extinguishing the most effective beacon for liberalism and pluralism for the Chinese mainland. </w:t>
      </w:r>
    </w:p>
    <w:p w14:paraId="74E18AA8" w14:textId="77777777" w:rsidR="00E167EA" w:rsidRDefault="00E167EA" w:rsidP="00E167EA"/>
    <w:p w14:paraId="0B9152AF" w14:textId="77777777" w:rsidR="00E167EA" w:rsidRDefault="00E167EA" w:rsidP="00E167EA"/>
    <w:p w14:paraId="611DBC98" w14:textId="77777777" w:rsidR="00E167EA" w:rsidRDefault="00E167EA" w:rsidP="00E167EA">
      <w:pPr>
        <w:pStyle w:val="Heading4"/>
      </w:pPr>
      <w:r>
        <w:t xml:space="preserve">Washington needs to ensure Taiwan’s self-defense in order to reassure allies and deter Chinese aggression </w:t>
      </w:r>
    </w:p>
    <w:p w14:paraId="4CD8F5D3" w14:textId="77777777" w:rsidR="00E167EA" w:rsidRDefault="00E167EA" w:rsidP="00E167EA">
      <w:pPr>
        <w:rPr>
          <w:rStyle w:val="Hyperlink"/>
        </w:rPr>
      </w:pPr>
      <w:r w:rsidRPr="004D0C68">
        <w:rPr>
          <w:rStyle w:val="Style13ptBold"/>
        </w:rPr>
        <w:t>Chung 2019</w:t>
      </w:r>
      <w:r>
        <w:t xml:space="preserve"> (Lawrence Chung covers major news in Taiwan, ranging from presidential and parliament elections to killer earthquakes and typhoons. Most of his reports focus on Taiwan’s relations with China, specifically on the impact and possible developments of cross-strait relations under the pro-independence Democratic Progressive Party and mainland-friendly Kuomintang governments. Before starting work at the South China Morning Post in 2006, he wrote for Reuters and AFP for more than 12 years. “US must support Taiwan with weapons against mainland aggression, Donald Trump is told”, </w:t>
      </w:r>
      <w:hyperlink r:id="rId79" w:history="1">
        <w:r w:rsidRPr="009D1D08">
          <w:rPr>
            <w:rStyle w:val="Hyperlink"/>
          </w:rPr>
          <w:t>https://www.scmp.com/news/china/diplomacy/article/2185973/us-must-use-all-military-and-diplomatic-means-defend-taiwan</w:t>
        </w:r>
      </w:hyperlink>
      <w:r>
        <w:rPr>
          <w:rStyle w:val="Hyperlink"/>
        </w:rPr>
        <w:t xml:space="preserve"> , 2/13/2019)</w:t>
      </w:r>
    </w:p>
    <w:p w14:paraId="3A5B7AFE" w14:textId="77777777" w:rsidR="00E167EA" w:rsidRPr="001B7FA2" w:rsidRDefault="00E167EA" w:rsidP="00E167EA">
      <w:pPr>
        <w:rPr>
          <w:rStyle w:val="StyleUnderline"/>
        </w:rPr>
      </w:pPr>
      <w:r w:rsidRPr="001B7FA2">
        <w:rPr>
          <w:rStyle w:val="StyleUnderline"/>
        </w:rPr>
        <w:t>A group of US scholars has called on</w:t>
      </w:r>
      <w:r w:rsidRPr="001B7FA2">
        <w:rPr>
          <w:rStyle w:val="Hyperlink"/>
          <w:sz w:val="16"/>
        </w:rPr>
        <w:t xml:space="preserve"> President Donald </w:t>
      </w:r>
      <w:r w:rsidRPr="001B7FA2">
        <w:rPr>
          <w:rStyle w:val="StyleUnderline"/>
        </w:rPr>
        <w:t>Trump to be ready to deter aggression by mainland China against Taiwan, maintain a strong military presence in the Western Pacific and help the self-ruled island develop a strategy in tackling expansionist Beijing.</w:t>
      </w:r>
      <w:r>
        <w:rPr>
          <w:rStyle w:val="StyleUnderline"/>
        </w:rPr>
        <w:t xml:space="preserve"> </w:t>
      </w:r>
      <w:r w:rsidRPr="001B7FA2">
        <w:rPr>
          <w:rStyle w:val="StyleUnderline"/>
        </w:rPr>
        <w:t>In a 53-page report released by the Task Force on US-China Policy – a group of China 17 specialists formed by the Asia Society – Washington was reminded of the long-standing American policy of insisting on a peaceful resolution to the question of Taiwan’s future and the extent of the self-governing island’s dependence upon US military power</w:t>
      </w:r>
      <w:r w:rsidRPr="001B7FA2">
        <w:rPr>
          <w:rStyle w:val="Hyperlink"/>
          <w:sz w:val="16"/>
        </w:rPr>
        <w:t>. The panel of experts said the United States should not break with nearly 50 years of practice and challenge Beijing’s one-China policy, a move that would inflame tensions across the Taiwan Strait or, worse, precipitate military force from mainland China. The report said: “</w:t>
      </w:r>
      <w:r w:rsidRPr="001B7FA2">
        <w:rPr>
          <w:rStyle w:val="StyleUnderline"/>
        </w:rPr>
        <w:t>Washington must maintain a strong and credible military presence in the Western Pacific to convince Beijing that the United States still has serious military options</w:t>
      </w:r>
      <w:r w:rsidRPr="001B7FA2">
        <w:rPr>
          <w:rStyle w:val="Hyperlink"/>
          <w:sz w:val="16"/>
        </w:rPr>
        <w:t xml:space="preserve">,” despite China’s rapid military expansion and development of advanced weapons. </w:t>
      </w:r>
      <w:r w:rsidRPr="001B7FA2">
        <w:rPr>
          <w:rStyle w:val="StyleUnderline"/>
        </w:rPr>
        <w:t>The report, “Course Correction: Toward an Effective and Sustainable China Policy”, addressed the gulf in military forces between Beijing and Taipei and said it was necessary for Washington to “assist Taiwan in developing asymmetric capabilities to hold off the massively superior mainland military until the United States can bring forces to bear”.</w:t>
      </w:r>
      <w:r>
        <w:rPr>
          <w:rStyle w:val="StyleUnderline"/>
        </w:rPr>
        <w:t xml:space="preserve"> </w:t>
      </w:r>
      <w:r w:rsidRPr="001B7FA2">
        <w:rPr>
          <w:rStyle w:val="Hyperlink"/>
          <w:sz w:val="16"/>
        </w:rPr>
        <w:t xml:space="preserve">“Robust shore batteries, improved air </w:t>
      </w:r>
      <w:proofErr w:type="spellStart"/>
      <w:r w:rsidRPr="001B7FA2">
        <w:rPr>
          <w:rStyle w:val="Hyperlink"/>
          <w:sz w:val="16"/>
        </w:rPr>
        <w:t>defences</w:t>
      </w:r>
      <w:proofErr w:type="spellEnd"/>
      <w:r w:rsidRPr="001B7FA2">
        <w:rPr>
          <w:rStyle w:val="Hyperlink"/>
          <w:sz w:val="16"/>
        </w:rPr>
        <w:t xml:space="preserve">, mobile response units, and sea mines to counter landing craft can all pose major problems for an invading People’s Liberation Army (PLA) force,” the report said, suggesting that </w:t>
      </w:r>
      <w:r w:rsidRPr="001B7FA2">
        <w:rPr>
          <w:rStyle w:val="StyleUnderline"/>
        </w:rPr>
        <w:t xml:space="preserve">Washington ensure that Taiwan is properly equipped for </w:t>
      </w:r>
      <w:proofErr w:type="spellStart"/>
      <w:r w:rsidRPr="001B7FA2">
        <w:rPr>
          <w:rStyle w:val="StyleUnderline"/>
        </w:rPr>
        <w:t>self-defence</w:t>
      </w:r>
      <w:proofErr w:type="spellEnd"/>
      <w:r w:rsidRPr="001B7FA2">
        <w:rPr>
          <w:rStyle w:val="StyleUnderline"/>
        </w:rPr>
        <w:t>.</w:t>
      </w:r>
    </w:p>
    <w:p w14:paraId="432FBE6A" w14:textId="08620BA1" w:rsidR="002D2510" w:rsidRDefault="002D2510" w:rsidP="00FA2EDF">
      <w:pPr>
        <w:pStyle w:val="Heading3"/>
        <w:rPr>
          <w:rStyle w:val="Hyperlink"/>
        </w:rPr>
      </w:pPr>
      <w:r>
        <w:rPr>
          <w:rStyle w:val="Hyperlink"/>
        </w:rPr>
        <w:t>AT: Link Turns</w:t>
      </w:r>
    </w:p>
    <w:p w14:paraId="4A7A7DE6" w14:textId="205B922A" w:rsidR="002D2510" w:rsidRPr="00E92A28" w:rsidRDefault="002D2510" w:rsidP="002D2510">
      <w:pPr>
        <w:pStyle w:val="Heading4"/>
        <w:ind w:left="720" w:hanging="720"/>
      </w:pPr>
      <w:r>
        <w:t xml:space="preserve">The </w:t>
      </w:r>
      <w:proofErr w:type="spellStart"/>
      <w:r>
        <w:t>aff</w:t>
      </w:r>
      <w:proofErr w:type="spellEnd"/>
      <w:r>
        <w:t xml:space="preserve"> puts all our assurances in question – spills over </w:t>
      </w:r>
    </w:p>
    <w:p w14:paraId="583CB73F" w14:textId="77777777" w:rsidR="002D2510" w:rsidRPr="00E92A28" w:rsidRDefault="002D2510" w:rsidP="002D2510">
      <w:r w:rsidRPr="00E92A28">
        <w:rPr>
          <w:rStyle w:val="Style13ptBold"/>
        </w:rPr>
        <w:t>Hooper</w:t>
      </w:r>
      <w:r w:rsidRPr="00E92A28">
        <w:t xml:space="preserve">, </w:t>
      </w:r>
      <w:r w:rsidRPr="00E92A28">
        <w:rPr>
          <w:rStyle w:val="Style13ptBold"/>
        </w:rPr>
        <w:t>15</w:t>
      </w:r>
      <w:r w:rsidRPr="00E92A28">
        <w:t xml:space="preserve"> – Fellow in the Asia Program at the Center for Strategic and International Studies and the Director of CSIS's Ma</w:t>
      </w:r>
      <w:r>
        <w:t xml:space="preserve">ritime Transparency Initiative (Mira Rapp, </w:t>
      </w:r>
      <w:r w:rsidRPr="00E92A28">
        <w:t>"Uncharted Waters: Extended Deterrence and Maritime Disputes, https://twq.elliott.gwu.edu/sites/twq.elliott.gwu.edu/files/downloads/TWQ_Spring2015_Hooper.pdf</w:t>
      </w:r>
      <w:r>
        <w:t>)</w:t>
      </w:r>
    </w:p>
    <w:p w14:paraId="2C4ECBCC" w14:textId="77777777" w:rsidR="002D2510" w:rsidRPr="00D2501B" w:rsidRDefault="002D2510" w:rsidP="002D2510">
      <w:pPr>
        <w:rPr>
          <w:sz w:val="16"/>
        </w:rPr>
      </w:pPr>
      <w:r w:rsidRPr="00D2501B">
        <w:rPr>
          <w:sz w:val="16"/>
        </w:rPr>
        <w:t xml:space="preserve">One reason why Washington should be attentive to the relationship between Japan and the Philippines’ sovereignty disputes and its extended deterrence commitments is because of the role assurance plays in any alliance. Extended deterrence is a highly perceptual undertaking, where both allies and adversaries are concerned. </w:t>
      </w:r>
      <w:r w:rsidRPr="00F42561">
        <w:rPr>
          <w:u w:val="single"/>
        </w:rPr>
        <w:t xml:space="preserve">The </w:t>
      </w:r>
      <w:r w:rsidRPr="00F42561">
        <w:rPr>
          <w:rStyle w:val="Emphasis"/>
        </w:rPr>
        <w:t>failure to persuade allies</w:t>
      </w:r>
      <w:r w:rsidRPr="00F42561">
        <w:rPr>
          <w:u w:val="single"/>
        </w:rPr>
        <w:t xml:space="preserve"> that their defense needs are being met</w:t>
      </w:r>
      <w:r w:rsidRPr="00E92A28">
        <w:rPr>
          <w:u w:val="single"/>
        </w:rPr>
        <w:t xml:space="preserve"> at low levels of conflict could</w:t>
      </w:r>
      <w:r w:rsidRPr="00D2501B">
        <w:rPr>
          <w:sz w:val="16"/>
        </w:rPr>
        <w:t xml:space="preserve"> conceivably </w:t>
      </w:r>
      <w:r w:rsidRPr="00F42561">
        <w:rPr>
          <w:rStyle w:val="Emphasis"/>
        </w:rPr>
        <w:t>have a deleterious effect</w:t>
      </w:r>
      <w:r w:rsidRPr="00F42561">
        <w:rPr>
          <w:sz w:val="16"/>
        </w:rPr>
        <w:t xml:space="preserve"> </w:t>
      </w:r>
      <w:r w:rsidRPr="00F42561">
        <w:rPr>
          <w:b/>
          <w:u w:val="single"/>
        </w:rPr>
        <w:t>on U.S. security guarantees broadly</w:t>
      </w:r>
      <w:r w:rsidRPr="00D2501B">
        <w:rPr>
          <w:sz w:val="16"/>
        </w:rPr>
        <w:t xml:space="preserve">. </w:t>
      </w:r>
      <w:r w:rsidRPr="00F42561">
        <w:rPr>
          <w:u w:val="single"/>
        </w:rPr>
        <w:t>The belief that</w:t>
      </w:r>
      <w:r w:rsidRPr="00D2501B">
        <w:rPr>
          <w:sz w:val="16"/>
        </w:rPr>
        <w:t xml:space="preserve"> U.S. </w:t>
      </w:r>
      <w:r w:rsidRPr="00E92A28">
        <w:rPr>
          <w:u w:val="single"/>
        </w:rPr>
        <w:t xml:space="preserve">extended </w:t>
      </w:r>
      <w:r w:rsidRPr="00F42561">
        <w:rPr>
          <w:u w:val="single"/>
        </w:rPr>
        <w:t>deterrence is inoperable</w:t>
      </w:r>
      <w:r w:rsidRPr="00D2501B">
        <w:rPr>
          <w:sz w:val="16"/>
        </w:rPr>
        <w:t xml:space="preserve"> at any level of escalation </w:t>
      </w:r>
      <w:r w:rsidRPr="00F42561">
        <w:rPr>
          <w:u w:val="single"/>
        </w:rPr>
        <w:t xml:space="preserve">could </w:t>
      </w:r>
      <w:r w:rsidRPr="00F42561">
        <w:rPr>
          <w:rStyle w:val="Emphasis"/>
        </w:rPr>
        <w:t>erode allies’ faith</w:t>
      </w:r>
      <w:r w:rsidRPr="00F42561">
        <w:rPr>
          <w:u w:val="single"/>
        </w:rPr>
        <w:t xml:space="preserve"> </w:t>
      </w:r>
      <w:r w:rsidRPr="00F42561">
        <w:rPr>
          <w:b/>
          <w:u w:val="single"/>
        </w:rPr>
        <w:t>in its</w:t>
      </w:r>
      <w:r w:rsidRPr="00D2501B">
        <w:rPr>
          <w:sz w:val="16"/>
        </w:rPr>
        <w:t xml:space="preserve"> overall </w:t>
      </w:r>
      <w:r w:rsidRPr="00F42561">
        <w:rPr>
          <w:b/>
          <w:u w:val="single"/>
        </w:rPr>
        <w:t>credibility</w:t>
      </w:r>
      <w:r w:rsidRPr="00D2501B">
        <w:rPr>
          <w:sz w:val="16"/>
        </w:rPr>
        <w:t xml:space="preserve">. To remain active and engaged in the region, </w:t>
      </w:r>
      <w:r w:rsidRPr="00E92A28">
        <w:rPr>
          <w:b/>
          <w:u w:val="single"/>
        </w:rPr>
        <w:t>the</w:t>
      </w:r>
      <w:r w:rsidRPr="00D2501B">
        <w:rPr>
          <w:sz w:val="16"/>
        </w:rPr>
        <w:t xml:space="preserve"> </w:t>
      </w:r>
      <w:r w:rsidRPr="00E92A28">
        <w:rPr>
          <w:rStyle w:val="Emphasis"/>
        </w:rPr>
        <w:t>U</w:t>
      </w:r>
      <w:r w:rsidRPr="00D2501B">
        <w:rPr>
          <w:sz w:val="16"/>
        </w:rPr>
        <w:t xml:space="preserve">nited </w:t>
      </w:r>
      <w:r w:rsidRPr="00E92A28">
        <w:rPr>
          <w:rStyle w:val="Emphasis"/>
        </w:rPr>
        <w:t>S</w:t>
      </w:r>
      <w:r w:rsidRPr="00D2501B">
        <w:rPr>
          <w:sz w:val="16"/>
        </w:rPr>
        <w:t xml:space="preserve">tates </w:t>
      </w:r>
      <w:r w:rsidRPr="00E92A28">
        <w:rPr>
          <w:b/>
          <w:u w:val="single"/>
        </w:rPr>
        <w:t>will need to rely on its forward bases and strong host-nation support</w:t>
      </w:r>
      <w:r w:rsidRPr="00D2501B">
        <w:rPr>
          <w:sz w:val="16"/>
        </w:rPr>
        <w:t>—</w:t>
      </w:r>
      <w:r w:rsidRPr="00E92A28">
        <w:rPr>
          <w:rStyle w:val="Emphasis"/>
        </w:rPr>
        <w:t>if allies are wary</w:t>
      </w:r>
      <w:r w:rsidRPr="00E92A28">
        <w:rPr>
          <w:u w:val="single"/>
        </w:rPr>
        <w:t xml:space="preserve"> of U.S. support</w:t>
      </w:r>
      <w:r w:rsidRPr="00D2501B">
        <w:rPr>
          <w:sz w:val="16"/>
        </w:rPr>
        <w:t xml:space="preserve"> in discrete areas, </w:t>
      </w:r>
      <w:r w:rsidRPr="00E92A28">
        <w:rPr>
          <w:u w:val="single"/>
        </w:rPr>
        <w:t xml:space="preserve">they may pursue capabilities or policies that may be </w:t>
      </w:r>
      <w:r w:rsidRPr="00E92A28">
        <w:rPr>
          <w:rStyle w:val="Emphasis"/>
        </w:rPr>
        <w:t>inimical to these interests</w:t>
      </w:r>
      <w:r w:rsidRPr="00E92A28">
        <w:rPr>
          <w:u w:val="single"/>
        </w:rPr>
        <w:t>.</w:t>
      </w:r>
      <w:r>
        <w:rPr>
          <w:u w:val="single"/>
        </w:rPr>
        <w:t xml:space="preserve"> </w:t>
      </w:r>
      <w:r w:rsidRPr="00E92A28">
        <w:rPr>
          <w:u w:val="single"/>
        </w:rPr>
        <w:t>Another reason</w:t>
      </w:r>
      <w:r w:rsidRPr="00D2501B">
        <w:rPr>
          <w:sz w:val="16"/>
        </w:rPr>
        <w:t xml:space="preserve"> why </w:t>
      </w:r>
      <w:r w:rsidRPr="00E92A28">
        <w:rPr>
          <w:u w:val="single"/>
        </w:rPr>
        <w:t>the</w:t>
      </w:r>
      <w:r w:rsidRPr="00D2501B">
        <w:rPr>
          <w:sz w:val="16"/>
        </w:rPr>
        <w:t xml:space="preserve"> </w:t>
      </w:r>
      <w:r w:rsidRPr="00E92A28">
        <w:rPr>
          <w:rStyle w:val="Emphasis"/>
        </w:rPr>
        <w:t>U</w:t>
      </w:r>
      <w:r w:rsidRPr="00D2501B">
        <w:rPr>
          <w:sz w:val="16"/>
        </w:rPr>
        <w:t xml:space="preserve">nited </w:t>
      </w:r>
      <w:r w:rsidRPr="00E92A28">
        <w:rPr>
          <w:rStyle w:val="Emphasis"/>
        </w:rPr>
        <w:t>S</w:t>
      </w:r>
      <w:r w:rsidRPr="00D2501B">
        <w:rPr>
          <w:sz w:val="16"/>
        </w:rPr>
        <w:t xml:space="preserve">tates </w:t>
      </w:r>
      <w:r w:rsidRPr="00E92A28">
        <w:rPr>
          <w:u w:val="single"/>
        </w:rPr>
        <w:t>should treat its allies’ territorial disputes as an extended deterrence concern is the role</w:t>
      </w:r>
      <w:r w:rsidRPr="00D2501B">
        <w:rPr>
          <w:sz w:val="16"/>
        </w:rPr>
        <w:t xml:space="preserve"> that </w:t>
      </w:r>
      <w:r w:rsidRPr="00E92A28">
        <w:rPr>
          <w:u w:val="single"/>
        </w:rPr>
        <w:t>these</w:t>
      </w:r>
      <w:r w:rsidRPr="00D2501B">
        <w:rPr>
          <w:sz w:val="16"/>
        </w:rPr>
        <w:t xml:space="preserve"> may </w:t>
      </w:r>
      <w:r w:rsidRPr="00E92A28">
        <w:rPr>
          <w:u w:val="single"/>
        </w:rPr>
        <w:t xml:space="preserve">play in crisis </w:t>
      </w:r>
      <w:r w:rsidRPr="00E92A28">
        <w:rPr>
          <w:rStyle w:val="Emphasis"/>
        </w:rPr>
        <w:t>stability</w:t>
      </w:r>
      <w:r w:rsidRPr="00E92A28">
        <w:rPr>
          <w:u w:val="single"/>
        </w:rPr>
        <w:t xml:space="preserve"> and</w:t>
      </w:r>
      <w:r w:rsidRPr="00D2501B">
        <w:rPr>
          <w:sz w:val="16"/>
        </w:rPr>
        <w:t xml:space="preserve"> crisis </w:t>
      </w:r>
      <w:r w:rsidRPr="00E92A28">
        <w:rPr>
          <w:rStyle w:val="Emphasis"/>
        </w:rPr>
        <w:t>readiness</w:t>
      </w:r>
      <w:r w:rsidRPr="00D2501B">
        <w:rPr>
          <w:sz w:val="16"/>
        </w:rPr>
        <w:t xml:space="preserve">. U.S. </w:t>
      </w:r>
      <w:r w:rsidRPr="00F42561">
        <w:rPr>
          <w:u w:val="single"/>
        </w:rPr>
        <w:t>neutrality towards allies’ disputes may prove useful for deterrence if a challenger</w:t>
      </w:r>
      <w:r w:rsidRPr="00D2501B">
        <w:rPr>
          <w:sz w:val="16"/>
        </w:rPr>
        <w:t>—namely, China—</w:t>
      </w:r>
      <w:r w:rsidRPr="00F42561">
        <w:rPr>
          <w:u w:val="single"/>
        </w:rPr>
        <w:t>remains</w:t>
      </w:r>
      <w:r w:rsidRPr="00D2501B">
        <w:rPr>
          <w:sz w:val="16"/>
        </w:rPr>
        <w:t xml:space="preserve"> reasonably well </w:t>
      </w:r>
      <w:r w:rsidRPr="00F42561">
        <w:rPr>
          <w:u w:val="single"/>
        </w:rPr>
        <w:t>convinced</w:t>
      </w:r>
      <w:r w:rsidRPr="00D2501B">
        <w:rPr>
          <w:sz w:val="16"/>
        </w:rPr>
        <w:t xml:space="preserve"> that </w:t>
      </w:r>
      <w:r w:rsidRPr="00F42561">
        <w:rPr>
          <w:u w:val="single"/>
        </w:rPr>
        <w:t>the</w:t>
      </w:r>
      <w:r w:rsidRPr="00F42561">
        <w:rPr>
          <w:sz w:val="16"/>
        </w:rPr>
        <w:t xml:space="preserve"> </w:t>
      </w:r>
      <w:r w:rsidRPr="00F42561">
        <w:rPr>
          <w:rStyle w:val="Emphasis"/>
        </w:rPr>
        <w:t>U</w:t>
      </w:r>
      <w:r w:rsidRPr="00D2501B">
        <w:rPr>
          <w:sz w:val="16"/>
        </w:rPr>
        <w:t xml:space="preserve">nited </w:t>
      </w:r>
      <w:r w:rsidRPr="00F42561">
        <w:rPr>
          <w:rStyle w:val="Emphasis"/>
        </w:rPr>
        <w:t>S</w:t>
      </w:r>
      <w:r w:rsidRPr="00D2501B">
        <w:rPr>
          <w:sz w:val="16"/>
        </w:rPr>
        <w:t xml:space="preserve">tates </w:t>
      </w:r>
      <w:r w:rsidRPr="00F42561">
        <w:rPr>
          <w:u w:val="single"/>
        </w:rPr>
        <w:t>may</w:t>
      </w:r>
      <w:r w:rsidRPr="00D2501B">
        <w:rPr>
          <w:sz w:val="16"/>
        </w:rPr>
        <w:t xml:space="preserve"> nonetheless </w:t>
      </w:r>
      <w:r w:rsidRPr="00F42561">
        <w:rPr>
          <w:u w:val="single"/>
        </w:rPr>
        <w:t>intervene</w:t>
      </w:r>
      <w:r w:rsidRPr="00D2501B">
        <w:rPr>
          <w:sz w:val="16"/>
        </w:rPr>
        <w:t xml:space="preserve"> on behalf of its partners in the case of war. But </w:t>
      </w:r>
      <w:r w:rsidRPr="00F42561">
        <w:rPr>
          <w:u w:val="single"/>
        </w:rPr>
        <w:t>if Beijing believes that Washington will</w:t>
      </w:r>
      <w:r w:rsidRPr="00D2501B">
        <w:rPr>
          <w:sz w:val="16"/>
        </w:rPr>
        <w:t xml:space="preserve"> likely </w:t>
      </w:r>
      <w:r w:rsidRPr="00F42561">
        <w:rPr>
          <w:u w:val="single"/>
        </w:rPr>
        <w:t>stand aside</w:t>
      </w:r>
      <w:r w:rsidRPr="00D2501B">
        <w:rPr>
          <w:sz w:val="16"/>
        </w:rPr>
        <w:t xml:space="preserve"> in an island row despite its alliance commitments, </w:t>
      </w:r>
      <w:r w:rsidRPr="00F42561">
        <w:rPr>
          <w:u w:val="single"/>
        </w:rPr>
        <w:t>this may</w:t>
      </w:r>
      <w:r w:rsidRPr="00D2501B">
        <w:rPr>
          <w:sz w:val="16"/>
        </w:rPr>
        <w:t xml:space="preserve"> instead </w:t>
      </w:r>
      <w:r w:rsidRPr="00F42561">
        <w:rPr>
          <w:u w:val="single"/>
        </w:rPr>
        <w:t>invite opportunism</w:t>
      </w:r>
      <w:r w:rsidRPr="00E92A28">
        <w:rPr>
          <w:u w:val="single"/>
        </w:rPr>
        <w:t xml:space="preserve"> and “salami tactics”</w:t>
      </w:r>
      <w:r w:rsidRPr="00D2501B">
        <w:rPr>
          <w:sz w:val="16"/>
        </w:rPr>
        <w:t xml:space="preserve"> that test the commitment. Salami tactics will be a less attractive resort if a challenger believes it cannot slice much without provoking a serious response, but if the United States waits to decide whether it will intervene, </w:t>
      </w:r>
      <w:r w:rsidRPr="00E92A28">
        <w:rPr>
          <w:b/>
          <w:u w:val="single"/>
        </w:rPr>
        <w:t>it may ultimately find itself in a crisis or conflict that it could have avoided.</w:t>
      </w:r>
      <w:r>
        <w:rPr>
          <w:b/>
          <w:u w:val="single"/>
        </w:rPr>
        <w:t xml:space="preserve"> </w:t>
      </w:r>
      <w:r w:rsidRPr="00D2501B">
        <w:rPr>
          <w:sz w:val="16"/>
        </w:rPr>
        <w:t xml:space="preserve">Additionally, </w:t>
      </w:r>
      <w:r w:rsidRPr="00E92A28">
        <w:rPr>
          <w:u w:val="single"/>
        </w:rPr>
        <w:t>while the United States may not see a clear stake in discrete territorial disputes</w:t>
      </w:r>
      <w:r w:rsidRPr="00D2501B">
        <w:rPr>
          <w:sz w:val="16"/>
        </w:rPr>
        <w:t xml:space="preserve">, </w:t>
      </w:r>
      <w:r w:rsidRPr="00E92A28">
        <w:rPr>
          <w:u w:val="single"/>
        </w:rPr>
        <w:t>it unequivocally has one in</w:t>
      </w:r>
      <w:r w:rsidRPr="00D2501B">
        <w:rPr>
          <w:sz w:val="16"/>
        </w:rPr>
        <w:t xml:space="preserve"> the maintenance of the political and territorial status quo in </w:t>
      </w:r>
      <w:r w:rsidRPr="00E92A28">
        <w:rPr>
          <w:u w:val="single"/>
        </w:rPr>
        <w:t>East Asia</w:t>
      </w:r>
      <w:r w:rsidRPr="00D2501B">
        <w:rPr>
          <w:sz w:val="16"/>
        </w:rPr>
        <w:t xml:space="preserve"> more broadly defined. No one island feature will tip the balance of power in the Pacific in China’s favor, but if Beijing attempted over time to acquire all the land it claims, this would be a strategic game-changer for U.S. partners and Washington itself.</w:t>
      </w:r>
    </w:p>
    <w:p w14:paraId="65ED17C4" w14:textId="77777777" w:rsidR="002D2510" w:rsidRDefault="002D2510" w:rsidP="002D2510"/>
    <w:p w14:paraId="53B59F0E" w14:textId="77777777" w:rsidR="002D2510" w:rsidRDefault="002D2510" w:rsidP="002D2510">
      <w:pPr>
        <w:pStyle w:val="Heading4"/>
      </w:pPr>
      <w:r>
        <w:t xml:space="preserve">Perception matters and spills over – our </w:t>
      </w:r>
      <w:proofErr w:type="spellStart"/>
      <w:r>
        <w:t>ev</w:t>
      </w:r>
      <w:proofErr w:type="spellEnd"/>
      <w:r>
        <w:t xml:space="preserve"> is comparative</w:t>
      </w:r>
    </w:p>
    <w:p w14:paraId="79A3C8A7" w14:textId="77777777" w:rsidR="002D2510" w:rsidRPr="00E64C1F" w:rsidRDefault="002D2510" w:rsidP="002D2510">
      <w:r>
        <w:t xml:space="preserve">Alex </w:t>
      </w:r>
      <w:proofErr w:type="spellStart"/>
      <w:r w:rsidRPr="002F5354">
        <w:rPr>
          <w:rStyle w:val="Style13ptBold"/>
        </w:rPr>
        <w:t>Weisiger</w:t>
      </w:r>
      <w:proofErr w:type="spellEnd"/>
      <w:r w:rsidRPr="002F5354">
        <w:rPr>
          <w:rStyle w:val="Style13ptBold"/>
        </w:rPr>
        <w:t xml:space="preserve"> 15</w:t>
      </w:r>
      <w:r>
        <w:t xml:space="preserve">, Assistant Professor of Political Science at the University of Pennsylvania, Keren </w:t>
      </w:r>
      <w:proofErr w:type="spellStart"/>
      <w:r>
        <w:t>Yarhi</w:t>
      </w:r>
      <w:proofErr w:type="spellEnd"/>
      <w:r>
        <w:t xml:space="preserve">-Milo, Assistant Professor of Politics and International Affairs at Princeton University, "Revisiting Reputation: How Past Actions Matter in International Politics," International Organization 69(2), Mar 2015, pp. 473-495 </w:t>
      </w:r>
    </w:p>
    <w:p w14:paraId="1B55B671" w14:textId="77777777" w:rsidR="002D2510" w:rsidRDefault="002D2510" w:rsidP="002D2510">
      <w:pPr>
        <w:rPr>
          <w:sz w:val="16"/>
        </w:rPr>
      </w:pPr>
      <w:r w:rsidRPr="00985AAF">
        <w:rPr>
          <w:sz w:val="16"/>
        </w:rPr>
        <w:t xml:space="preserve"> Our findings provide strong evidence that </w:t>
      </w:r>
      <w:r w:rsidRPr="00F42561">
        <w:rPr>
          <w:rStyle w:val="Emphasis"/>
        </w:rPr>
        <w:t>reputation for resolve matters</w:t>
      </w:r>
      <w:r w:rsidRPr="00985AAF">
        <w:rPr>
          <w:rStyle w:val="TitleChar"/>
        </w:rPr>
        <w:t>. Although</w:t>
      </w:r>
      <w:r w:rsidRPr="00985AAF">
        <w:rPr>
          <w:sz w:val="16"/>
        </w:rPr>
        <w:t xml:space="preserve"> studies by reputation </w:t>
      </w:r>
      <w:r w:rsidRPr="00985AAF">
        <w:rPr>
          <w:rStyle w:val="TitleChar"/>
        </w:rPr>
        <w:t>critics are correct to argue that</w:t>
      </w:r>
      <w:r w:rsidRPr="00985AAF">
        <w:rPr>
          <w:sz w:val="16"/>
        </w:rPr>
        <w:t xml:space="preserve"> realist variables such as </w:t>
      </w:r>
      <w:r w:rsidRPr="00985AAF">
        <w:rPr>
          <w:rStyle w:val="TitleChar"/>
        </w:rPr>
        <w:t>power and interests play an important role in states’ behavior</w:t>
      </w:r>
      <w:r w:rsidRPr="00985AAF">
        <w:rPr>
          <w:sz w:val="16"/>
        </w:rPr>
        <w:t xml:space="preserve"> during crises, </w:t>
      </w:r>
      <w:r w:rsidRPr="00F42561">
        <w:rPr>
          <w:rStyle w:val="Emphasis"/>
        </w:rPr>
        <w:t>past actions have</w:t>
      </w:r>
      <w:r w:rsidRPr="00985AAF">
        <w:rPr>
          <w:rStyle w:val="Emphasis"/>
        </w:rPr>
        <w:t xml:space="preserve"> significant </w:t>
      </w:r>
      <w:r w:rsidRPr="00F42561">
        <w:rPr>
          <w:rStyle w:val="Emphasis"/>
        </w:rPr>
        <w:t>consequences</w:t>
      </w:r>
      <w:r w:rsidRPr="00F42561">
        <w:rPr>
          <w:rStyle w:val="TitleChar"/>
        </w:rPr>
        <w:t>. Countries that</w:t>
      </w:r>
      <w:r w:rsidRPr="00985AAF">
        <w:rPr>
          <w:rStyle w:val="TitleChar"/>
        </w:rPr>
        <w:t xml:space="preserve"> have </w:t>
      </w:r>
      <w:r w:rsidRPr="00F42561">
        <w:rPr>
          <w:rStyle w:val="TitleChar"/>
        </w:rPr>
        <w:t>back</w:t>
      </w:r>
      <w:r w:rsidRPr="00985AAF">
        <w:rPr>
          <w:rStyle w:val="TitleChar"/>
        </w:rPr>
        <w:t xml:space="preserve">ed </w:t>
      </w:r>
      <w:r w:rsidRPr="00F42561">
        <w:rPr>
          <w:rStyle w:val="TitleChar"/>
        </w:rPr>
        <w:t>down are</w:t>
      </w:r>
      <w:r w:rsidRPr="00985AAF">
        <w:rPr>
          <w:rStyle w:val="TitleChar"/>
        </w:rPr>
        <w:t xml:space="preserve"> </w:t>
      </w:r>
      <w:r w:rsidRPr="00985AAF">
        <w:rPr>
          <w:rStyle w:val="Emphasis"/>
        </w:rPr>
        <w:t xml:space="preserve">substantially </w:t>
      </w:r>
      <w:r w:rsidRPr="00F42561">
        <w:rPr>
          <w:rStyle w:val="Emphasis"/>
        </w:rPr>
        <w:t xml:space="preserve">more likely to face </w:t>
      </w:r>
      <w:r w:rsidRPr="00985AAF">
        <w:rPr>
          <w:rStyle w:val="Emphasis"/>
        </w:rPr>
        <w:t xml:space="preserve">subsequent </w:t>
      </w:r>
      <w:r w:rsidRPr="00F42561">
        <w:rPr>
          <w:rStyle w:val="Emphasis"/>
        </w:rPr>
        <w:t>challenges</w:t>
      </w:r>
      <w:r w:rsidRPr="00985AAF">
        <w:rPr>
          <w:sz w:val="16"/>
        </w:rPr>
        <w:t xml:space="preserve">. We argue that the discrepancy between our results and those advanced by </w:t>
      </w:r>
      <w:r w:rsidRPr="00985AAF">
        <w:rPr>
          <w:rStyle w:val="TitleChar"/>
        </w:rPr>
        <w:t xml:space="preserve">reputation </w:t>
      </w:r>
      <w:r w:rsidRPr="00F42561">
        <w:rPr>
          <w:rStyle w:val="TitleChar"/>
        </w:rPr>
        <w:t>critics</w:t>
      </w:r>
      <w:r w:rsidRPr="00985AAF">
        <w:rPr>
          <w:sz w:val="16"/>
        </w:rPr>
        <w:t xml:space="preserve"> may stem from their </w:t>
      </w:r>
      <w:r w:rsidRPr="00F42561">
        <w:rPr>
          <w:rStyle w:val="TitleChar"/>
        </w:rPr>
        <w:t>focus on crisis decision making, where info</w:t>
      </w:r>
      <w:r w:rsidRPr="00A13D82">
        <w:rPr>
          <w:rStyle w:val="TitleChar"/>
        </w:rPr>
        <w:t>rmation</w:t>
      </w:r>
      <w:r w:rsidRPr="00985AAF">
        <w:rPr>
          <w:sz w:val="16"/>
        </w:rPr>
        <w:t xml:space="preserve"> gleaned </w:t>
      </w:r>
      <w:r w:rsidRPr="00F42561">
        <w:rPr>
          <w:rStyle w:val="TitleChar"/>
        </w:rPr>
        <w:t>from past action</w:t>
      </w:r>
      <w:r w:rsidRPr="00985AAF">
        <w:rPr>
          <w:rStyle w:val="TitleChar"/>
        </w:rPr>
        <w:t xml:space="preserve"> will already have been incorporated into broader estimates of interests and</w:t>
      </w:r>
      <w:r w:rsidRPr="00985AAF">
        <w:rPr>
          <w:sz w:val="16"/>
        </w:rPr>
        <w:t xml:space="preserve"> hence </w:t>
      </w:r>
      <w:r w:rsidRPr="00F42561">
        <w:rPr>
          <w:rStyle w:val="TitleChar"/>
        </w:rPr>
        <w:t>is less likely to be referenced directly, as well as</w:t>
      </w:r>
      <w:r w:rsidRPr="00985AAF">
        <w:rPr>
          <w:sz w:val="16"/>
        </w:rPr>
        <w:t xml:space="preserve"> from their </w:t>
      </w:r>
      <w:r w:rsidRPr="00F42561">
        <w:rPr>
          <w:rStyle w:val="TitleChar"/>
        </w:rPr>
        <w:t>fail</w:t>
      </w:r>
      <w:r w:rsidRPr="00E26BF8">
        <w:rPr>
          <w:sz w:val="16"/>
        </w:rPr>
        <w:t>ure</w:t>
      </w:r>
      <w:r w:rsidRPr="00985AAF">
        <w:rPr>
          <w:sz w:val="16"/>
        </w:rPr>
        <w:t xml:space="preserve"> </w:t>
      </w:r>
      <w:r w:rsidRPr="00F42561">
        <w:rPr>
          <w:rStyle w:val="TitleChar"/>
        </w:rPr>
        <w:t>to recognize</w:t>
      </w:r>
      <w:r w:rsidRPr="00E26BF8">
        <w:rPr>
          <w:rStyle w:val="TitleChar"/>
        </w:rPr>
        <w:t xml:space="preserve"> that </w:t>
      </w:r>
      <w:r w:rsidRPr="00F42561">
        <w:rPr>
          <w:rStyle w:val="TitleChar"/>
        </w:rPr>
        <w:t>reputation acts through estimates of</w:t>
      </w:r>
      <w:r w:rsidRPr="00985AAF">
        <w:rPr>
          <w:rStyle w:val="TitleChar"/>
        </w:rPr>
        <w:t xml:space="preserve"> an opponent’s </w:t>
      </w:r>
      <w:r w:rsidRPr="00F42561">
        <w:rPr>
          <w:rStyle w:val="TitleChar"/>
        </w:rPr>
        <w:t>interests</w:t>
      </w:r>
      <w:r w:rsidRPr="00985AAF">
        <w:rPr>
          <w:sz w:val="16"/>
        </w:rPr>
        <w:t>.</w:t>
      </w:r>
      <w:r>
        <w:rPr>
          <w:sz w:val="16"/>
        </w:rPr>
        <w:t xml:space="preserve"> </w:t>
      </w:r>
      <w:r w:rsidRPr="00985AAF">
        <w:rPr>
          <w:sz w:val="16"/>
        </w:rPr>
        <w:t xml:space="preserve">That said, our results do not provide unequivocal support in favor of the strong version of reputation associated with Schelling. Rather, we observe that the </w:t>
      </w:r>
      <w:r w:rsidRPr="00F42561">
        <w:rPr>
          <w:rStyle w:val="TitleChar"/>
        </w:rPr>
        <w:t>effects of past actions remain</w:t>
      </w:r>
      <w:r w:rsidRPr="00985AAF">
        <w:rPr>
          <w:sz w:val="16"/>
        </w:rPr>
        <w:t xml:space="preserve">, but are weaker, </w:t>
      </w:r>
      <w:r w:rsidRPr="00F42561">
        <w:rPr>
          <w:rStyle w:val="TitleChar"/>
        </w:rPr>
        <w:t xml:space="preserve">when the subsequent interaction </w:t>
      </w:r>
      <w:r w:rsidRPr="0031276C">
        <w:rPr>
          <w:rStyle w:val="TitleChar"/>
        </w:rPr>
        <w:t>less</w:t>
      </w:r>
      <w:r w:rsidRPr="003C13F3">
        <w:rPr>
          <w:rStyle w:val="TitleChar"/>
        </w:rPr>
        <w:t xml:space="preserve"> closely </w:t>
      </w:r>
      <w:r w:rsidRPr="00F42561">
        <w:rPr>
          <w:rStyle w:val="TitleChar"/>
        </w:rPr>
        <w:t>resembles the dispute</w:t>
      </w:r>
      <w:r w:rsidRPr="003C13F3">
        <w:rPr>
          <w:rStyle w:val="TitleChar"/>
        </w:rPr>
        <w:t xml:space="preserve"> in which the country</w:t>
      </w:r>
      <w:r w:rsidRPr="00985AAF">
        <w:rPr>
          <w:sz w:val="16"/>
        </w:rPr>
        <w:t xml:space="preserve"> in question </w:t>
      </w:r>
      <w:r w:rsidRPr="003C13F3">
        <w:rPr>
          <w:rStyle w:val="TitleChar"/>
        </w:rPr>
        <w:t>earned its reputation</w:t>
      </w:r>
      <w:r w:rsidRPr="00985AAF">
        <w:rPr>
          <w:sz w:val="16"/>
        </w:rPr>
        <w:t xml:space="preserve">. </w:t>
      </w:r>
      <w:proofErr w:type="gramStart"/>
      <w:r w:rsidRPr="00985AAF">
        <w:rPr>
          <w:sz w:val="16"/>
        </w:rPr>
        <w:t>Thus</w:t>
      </w:r>
      <w:proofErr w:type="gramEnd"/>
      <w:r w:rsidRPr="00985AAF">
        <w:rPr>
          <w:sz w:val="16"/>
        </w:rPr>
        <w:t xml:space="preserve"> we find that past actions have a less substantive effect on the probability of a new dispute when the inferences are drawn by observers who were not involved in the previous dispute. We further find that </w:t>
      </w:r>
      <w:r w:rsidRPr="00985AAF">
        <w:rPr>
          <w:rStyle w:val="TitleChar"/>
        </w:rPr>
        <w:t xml:space="preserve">lessons from </w:t>
      </w:r>
      <w:r w:rsidRPr="00F42561">
        <w:rPr>
          <w:rStyle w:val="TitleChar"/>
        </w:rPr>
        <w:t>territorial disputes are</w:t>
      </w:r>
      <w:r w:rsidRPr="00985AAF">
        <w:rPr>
          <w:sz w:val="16"/>
        </w:rPr>
        <w:t xml:space="preserve"> much more </w:t>
      </w:r>
      <w:r w:rsidRPr="00F42561">
        <w:rPr>
          <w:rStyle w:val="Emphasis"/>
        </w:rPr>
        <w:t>strongly associated</w:t>
      </w:r>
      <w:r w:rsidRPr="00F42561">
        <w:rPr>
          <w:rStyle w:val="TitleChar"/>
        </w:rPr>
        <w:t xml:space="preserve"> with subsequent</w:t>
      </w:r>
      <w:r w:rsidRPr="00985AAF">
        <w:rPr>
          <w:rStyle w:val="TitleChar"/>
        </w:rPr>
        <w:t xml:space="preserve"> territorial </w:t>
      </w:r>
      <w:r w:rsidRPr="00F42561">
        <w:rPr>
          <w:rStyle w:val="TitleChar"/>
        </w:rPr>
        <w:t>challenges</w:t>
      </w:r>
      <w:r w:rsidRPr="00985AAF">
        <w:rPr>
          <w:sz w:val="16"/>
        </w:rPr>
        <w:t xml:space="preserve"> than are lessons from nonterritorial disputes. However, we find that </w:t>
      </w:r>
      <w:r w:rsidRPr="00F42561">
        <w:rPr>
          <w:rStyle w:val="TitleChar"/>
        </w:rPr>
        <w:t>reputation</w:t>
      </w:r>
      <w:r w:rsidRPr="00985AAF">
        <w:rPr>
          <w:rStyle w:val="TitleChar"/>
        </w:rPr>
        <w:t xml:space="preserve"> for resolve </w:t>
      </w:r>
      <w:r w:rsidRPr="00F42561">
        <w:rPr>
          <w:rStyle w:val="TitleChar"/>
        </w:rPr>
        <w:t>is not leader-specific</w:t>
      </w:r>
      <w:r w:rsidRPr="00985AAF">
        <w:rPr>
          <w:sz w:val="16"/>
        </w:rPr>
        <w:t xml:space="preserve">, indicating that leader </w:t>
      </w:r>
      <w:r w:rsidRPr="00985AAF">
        <w:rPr>
          <w:rStyle w:val="TitleChar"/>
        </w:rPr>
        <w:t>turnover in a country with a bad reputation should not</w:t>
      </w:r>
      <w:r w:rsidRPr="00985AAF">
        <w:rPr>
          <w:sz w:val="16"/>
        </w:rPr>
        <w:t xml:space="preserve"> significantly </w:t>
      </w:r>
      <w:r w:rsidRPr="00985AAF">
        <w:rPr>
          <w:rStyle w:val="TitleChar"/>
        </w:rPr>
        <w:t>lower the probability that</w:t>
      </w:r>
      <w:r w:rsidRPr="00985AAF">
        <w:rPr>
          <w:sz w:val="16"/>
        </w:rPr>
        <w:t xml:space="preserve"> such a </w:t>
      </w:r>
      <w:r w:rsidRPr="00985AAF">
        <w:rPr>
          <w:rStyle w:val="TitleChar"/>
        </w:rPr>
        <w:t>country will be challenged again</w:t>
      </w:r>
      <w:r w:rsidRPr="00985AAF">
        <w:rPr>
          <w:sz w:val="16"/>
        </w:rPr>
        <w:t>.</w:t>
      </w:r>
      <w:r>
        <w:rPr>
          <w:sz w:val="16"/>
        </w:rPr>
        <w:t xml:space="preserve"> </w:t>
      </w:r>
      <w:r w:rsidRPr="00985AAF">
        <w:rPr>
          <w:sz w:val="16"/>
        </w:rPr>
        <w:t>Important questions about reputation remain. Reputation for resolve exists and is fairly general, but that leaves unanswered questions about the generality of reputation for other traits like honesty and reliability. Separately, although we find little change in reputation after leadership turnover, further research would be needed to definitively establish the degree to which reputations affix to leaders or to states. It is not implausible that both the generality of reputation and the degree to which inferences are drawn about specific leaders or about states in general would vary by regime type or over time.</w:t>
      </w:r>
      <w:r>
        <w:rPr>
          <w:sz w:val="16"/>
        </w:rPr>
        <w:t xml:space="preserve"> </w:t>
      </w:r>
      <w:r w:rsidRPr="00F42561">
        <w:rPr>
          <w:rStyle w:val="TitleChar"/>
        </w:rPr>
        <w:t>Our results confirm what leaders</w:t>
      </w:r>
      <w:r w:rsidRPr="00985AAF">
        <w:rPr>
          <w:sz w:val="16"/>
        </w:rPr>
        <w:t xml:space="preserve"> already intuitively </w:t>
      </w:r>
      <w:r w:rsidRPr="00F42561">
        <w:rPr>
          <w:rStyle w:val="TitleChar"/>
        </w:rPr>
        <w:t>suspect</w:t>
      </w:r>
      <w:r w:rsidRPr="00985AAF">
        <w:rPr>
          <w:rStyle w:val="TitleChar"/>
        </w:rPr>
        <w:t xml:space="preserve">: </w:t>
      </w:r>
      <w:r w:rsidRPr="00F42561">
        <w:rPr>
          <w:rStyle w:val="Emphasis"/>
        </w:rPr>
        <w:t>reputation for resolve is worth having</w:t>
      </w:r>
      <w:r w:rsidRPr="003C13F3">
        <w:rPr>
          <w:sz w:val="8"/>
          <w:szCs w:val="8"/>
        </w:rPr>
        <w:t xml:space="preserve"> </w:t>
      </w:r>
      <w:r w:rsidRPr="003C13F3">
        <w:rPr>
          <w:sz w:val="16"/>
        </w:rPr>
        <w:t xml:space="preserve">in international politics. </w:t>
      </w:r>
      <w:r w:rsidRPr="003C13F3">
        <w:rPr>
          <w:rStyle w:val="TitleChar"/>
        </w:rPr>
        <w:t>Although backing down is not always</w:t>
      </w:r>
      <w:r w:rsidRPr="003C13F3">
        <w:rPr>
          <w:sz w:val="16"/>
        </w:rPr>
        <w:t xml:space="preserve"> the </w:t>
      </w:r>
      <w:r w:rsidRPr="003C13F3">
        <w:rPr>
          <w:rStyle w:val="TitleChar"/>
        </w:rPr>
        <w:t>wrong</w:t>
      </w:r>
      <w:r w:rsidRPr="003C13F3">
        <w:rPr>
          <w:sz w:val="16"/>
        </w:rPr>
        <w:t xml:space="preserve"> thing to do, </w:t>
      </w:r>
      <w:r w:rsidRPr="003C13F3">
        <w:rPr>
          <w:rStyle w:val="TitleChar"/>
        </w:rPr>
        <w:t>leaders</w:t>
      </w:r>
      <w:r w:rsidRPr="003C13F3">
        <w:rPr>
          <w:sz w:val="16"/>
        </w:rPr>
        <w:t xml:space="preserve"> who contemplate doing so </w:t>
      </w:r>
      <w:r w:rsidRPr="003C13F3">
        <w:rPr>
          <w:rStyle w:val="TitleChar"/>
        </w:rPr>
        <w:t xml:space="preserve">should be aware of the </w:t>
      </w:r>
      <w:r w:rsidRPr="003C13F3">
        <w:rPr>
          <w:rStyle w:val="Emphasis"/>
        </w:rPr>
        <w:t>associated costs</w:t>
      </w:r>
      <w:r w:rsidRPr="003C13F3">
        <w:rPr>
          <w:sz w:val="16"/>
        </w:rPr>
        <w:t>.</w:t>
      </w:r>
    </w:p>
    <w:p w14:paraId="4CB803E6" w14:textId="77777777" w:rsidR="002D2510" w:rsidRPr="002D2510" w:rsidRDefault="002D2510" w:rsidP="002D2510"/>
    <w:p w14:paraId="0CFA5197" w14:textId="77D1B593" w:rsidR="007273C1" w:rsidRDefault="007273C1" w:rsidP="00FA2EDF">
      <w:pPr>
        <w:pStyle w:val="Heading3"/>
        <w:rPr>
          <w:rStyle w:val="Hyperlink"/>
        </w:rPr>
      </w:pPr>
      <w:r>
        <w:rPr>
          <w:rStyle w:val="Hyperlink"/>
        </w:rPr>
        <w:t>Framing</w:t>
      </w:r>
    </w:p>
    <w:p w14:paraId="689C324D" w14:textId="77777777" w:rsidR="007273C1" w:rsidRPr="00243F7C" w:rsidRDefault="007273C1" w:rsidP="007273C1">
      <w:pPr>
        <w:keepNext/>
        <w:keepLines/>
        <w:spacing w:before="40" w:after="0"/>
        <w:outlineLvl w:val="3"/>
        <w:rPr>
          <w:rFonts w:eastAsiaTheme="majorEastAsia" w:cstheme="majorBidi"/>
          <w:b/>
          <w:iCs/>
          <w:sz w:val="26"/>
        </w:rPr>
      </w:pPr>
      <w:r w:rsidRPr="00243F7C">
        <w:rPr>
          <w:rFonts w:eastAsiaTheme="majorEastAsia" w:cstheme="majorBidi"/>
          <w:b/>
          <w:iCs/>
          <w:sz w:val="26"/>
        </w:rPr>
        <w:t xml:space="preserve">No Asian conflict BUT doesn’t take out the DA – allied </w:t>
      </w:r>
      <w:proofErr w:type="spellStart"/>
      <w:r w:rsidRPr="00243F7C">
        <w:rPr>
          <w:rFonts w:eastAsiaTheme="majorEastAsia" w:cstheme="majorBidi"/>
          <w:b/>
          <w:iCs/>
          <w:sz w:val="26"/>
        </w:rPr>
        <w:t>prolif</w:t>
      </w:r>
      <w:proofErr w:type="spellEnd"/>
      <w:r w:rsidRPr="00243F7C">
        <w:rPr>
          <w:rFonts w:eastAsiaTheme="majorEastAsia" w:cstheme="majorBidi"/>
          <w:b/>
          <w:iCs/>
          <w:sz w:val="26"/>
        </w:rPr>
        <w:t xml:space="preserve"> is the only scenario for escalation</w:t>
      </w:r>
    </w:p>
    <w:p w14:paraId="4B42B274" w14:textId="77777777" w:rsidR="007273C1" w:rsidRPr="00243F7C" w:rsidRDefault="007273C1" w:rsidP="007273C1">
      <w:r w:rsidRPr="00243F7C">
        <w:t xml:space="preserve">Michael </w:t>
      </w:r>
      <w:proofErr w:type="spellStart"/>
      <w:r w:rsidRPr="00243F7C">
        <w:rPr>
          <w:b/>
          <w:bCs/>
          <w:sz w:val="26"/>
        </w:rPr>
        <w:t>Hunzeker</w:t>
      </w:r>
      <w:proofErr w:type="spellEnd"/>
      <w:r w:rsidRPr="00243F7C">
        <w:rPr>
          <w:b/>
          <w:bCs/>
          <w:sz w:val="26"/>
        </w:rPr>
        <w:t xml:space="preserve"> 14,</w:t>
      </w:r>
      <w:r w:rsidRPr="00243F7C">
        <w:t xml:space="preserve"> Michael </w:t>
      </w:r>
      <w:proofErr w:type="spellStart"/>
      <w:r w:rsidRPr="00243F7C">
        <w:t>Hunzeker</w:t>
      </w:r>
      <w:proofErr w:type="spellEnd"/>
      <w:r w:rsidRPr="00243F7C">
        <w:t xml:space="preserve"> is a postdoctoral fellow at Princeton University and a major in the U.S. Marine Corps Reserve. His views do not necessarily reflect those of the U.S. government, "Why the Next 'Great War' Won't Happen on China's Doorstep," 7-11-2014, Defense One, http://www.defenseone.com/ideas/2014/07/why-next-great-war-wont-happen-chinas-doorstep/88549/, DOA: 8-4-2015, y2k</w:t>
      </w:r>
    </w:p>
    <w:p w14:paraId="58C4D6FE" w14:textId="77777777" w:rsidR="007273C1" w:rsidRDefault="007273C1" w:rsidP="007273C1">
      <w:pPr>
        <w:rPr>
          <w:sz w:val="16"/>
        </w:rPr>
      </w:pPr>
      <w:r w:rsidRPr="00243F7C">
        <w:rPr>
          <w:u w:val="single"/>
        </w:rPr>
        <w:t>The</w:t>
      </w:r>
      <w:r w:rsidRPr="00243F7C">
        <w:rPr>
          <w:sz w:val="16"/>
        </w:rPr>
        <w:t xml:space="preserve"> first </w:t>
      </w:r>
      <w:r w:rsidRPr="00243F7C">
        <w:rPr>
          <w:u w:val="single"/>
        </w:rPr>
        <w:t>problem with</w:t>
      </w:r>
      <w:r w:rsidRPr="00243F7C">
        <w:rPr>
          <w:sz w:val="16"/>
        </w:rPr>
        <w:t xml:space="preserve"> using </w:t>
      </w:r>
      <w:r w:rsidRPr="00243F7C">
        <w:rPr>
          <w:b/>
          <w:iCs/>
          <w:u w:val="single"/>
          <w:bdr w:val="single" w:sz="24" w:space="0" w:color="auto"/>
        </w:rPr>
        <w:t>the “2014 is 1914” analogy</w:t>
      </w:r>
      <w:r w:rsidRPr="00243F7C">
        <w:rPr>
          <w:sz w:val="16"/>
        </w:rPr>
        <w:t xml:space="preserve"> </w:t>
      </w:r>
      <w:r w:rsidRPr="00243F7C">
        <w:rPr>
          <w:u w:val="single"/>
        </w:rPr>
        <w:t>is that it doesn’t even get the present right</w:t>
      </w:r>
      <w:r w:rsidRPr="00243F7C">
        <w:rPr>
          <w:sz w:val="16"/>
        </w:rPr>
        <w:t xml:space="preserve">. In all the ways that matter, </w:t>
      </w:r>
      <w:r w:rsidRPr="00243F7C">
        <w:rPr>
          <w:u w:val="single"/>
        </w:rPr>
        <w:t>the</w:t>
      </w:r>
      <w:r w:rsidRPr="00243F7C">
        <w:rPr>
          <w:sz w:val="16"/>
        </w:rPr>
        <w:t xml:space="preserve"> </w:t>
      </w:r>
      <w:r w:rsidRPr="00F42561">
        <w:rPr>
          <w:b/>
          <w:iCs/>
          <w:u w:val="single"/>
          <w:bdr w:val="single" w:sz="24" w:space="0" w:color="auto"/>
        </w:rPr>
        <w:t>Asia-Pacific</w:t>
      </w:r>
      <w:r w:rsidRPr="00243F7C">
        <w:rPr>
          <w:sz w:val="16"/>
        </w:rPr>
        <w:t xml:space="preserve"> region of today </w:t>
      </w:r>
      <w:r w:rsidRPr="00243F7C">
        <w:rPr>
          <w:u w:val="single"/>
        </w:rPr>
        <w:t xml:space="preserve">is </w:t>
      </w:r>
      <w:r w:rsidRPr="00243F7C">
        <w:rPr>
          <w:b/>
          <w:iCs/>
          <w:u w:val="single"/>
          <w:bdr w:val="single" w:sz="24" w:space="0" w:color="auto"/>
        </w:rPr>
        <w:t>unlike</w:t>
      </w:r>
      <w:r w:rsidRPr="00243F7C">
        <w:rPr>
          <w:u w:val="single"/>
        </w:rPr>
        <w:t xml:space="preserve"> </w:t>
      </w:r>
      <w:r w:rsidRPr="00F42561">
        <w:rPr>
          <w:u w:val="single"/>
        </w:rPr>
        <w:t>Europe a century ago</w:t>
      </w:r>
      <w:r w:rsidRPr="00F42561">
        <w:rPr>
          <w:sz w:val="16"/>
        </w:rPr>
        <w:t>.</w:t>
      </w:r>
      <w:r w:rsidRPr="00243F7C">
        <w:rPr>
          <w:sz w:val="16"/>
        </w:rPr>
        <w:t xml:space="preserve"> Although </w:t>
      </w:r>
      <w:r w:rsidRPr="00243F7C">
        <w:rPr>
          <w:u w:val="single"/>
        </w:rPr>
        <w:t>some</w:t>
      </w:r>
      <w:r w:rsidRPr="00243F7C">
        <w:rPr>
          <w:sz w:val="16"/>
        </w:rPr>
        <w:t xml:space="preserve"> </w:t>
      </w:r>
      <w:r w:rsidRPr="00243F7C">
        <w:rPr>
          <w:b/>
          <w:iCs/>
          <w:u w:val="single"/>
          <w:bdr w:val="single" w:sz="24" w:space="0" w:color="auto"/>
        </w:rPr>
        <w:t>i</w:t>
      </w:r>
      <w:r w:rsidRPr="00243F7C">
        <w:rPr>
          <w:sz w:val="16"/>
        </w:rPr>
        <w:t xml:space="preserve">nternational </w:t>
      </w:r>
      <w:r w:rsidRPr="00243F7C">
        <w:rPr>
          <w:b/>
          <w:iCs/>
          <w:u w:val="single"/>
          <w:bdr w:val="single" w:sz="24" w:space="0" w:color="auto"/>
        </w:rPr>
        <w:t>r</w:t>
      </w:r>
      <w:r w:rsidRPr="00243F7C">
        <w:rPr>
          <w:sz w:val="16"/>
        </w:rPr>
        <w:t xml:space="preserve">elations </w:t>
      </w:r>
      <w:r w:rsidRPr="00243F7C">
        <w:rPr>
          <w:u w:val="single"/>
        </w:rPr>
        <w:t>theorists point to overarching</w:t>
      </w:r>
      <w:r w:rsidRPr="00243F7C">
        <w:rPr>
          <w:sz w:val="16"/>
        </w:rPr>
        <w:t xml:space="preserve"> </w:t>
      </w:r>
      <w:r w:rsidRPr="00243F7C">
        <w:rPr>
          <w:u w:val="single"/>
        </w:rPr>
        <w:t>similarities</w:t>
      </w:r>
      <w:r w:rsidRPr="00243F7C">
        <w:rPr>
          <w:sz w:val="16"/>
        </w:rPr>
        <w:t xml:space="preserve"> – </w:t>
      </w:r>
      <w:r w:rsidRPr="00243F7C">
        <w:rPr>
          <w:b/>
          <w:iCs/>
          <w:u w:val="single"/>
          <w:bdr w:val="single" w:sz="24" w:space="0" w:color="auto"/>
        </w:rPr>
        <w:t>China is a rising power</w:t>
      </w:r>
      <w:r w:rsidRPr="00243F7C">
        <w:rPr>
          <w:sz w:val="16"/>
        </w:rPr>
        <w:t xml:space="preserve"> seeking to reassert regional dominance </w:t>
      </w:r>
      <w:r w:rsidRPr="00243F7C">
        <w:rPr>
          <w:u w:val="single"/>
        </w:rPr>
        <w:t xml:space="preserve">and the U.S. is a great power with a preference for the status quo </w:t>
      </w:r>
      <w:r w:rsidRPr="00243F7C">
        <w:rPr>
          <w:sz w:val="16"/>
        </w:rPr>
        <w:t xml:space="preserve">– </w:t>
      </w:r>
      <w:r w:rsidRPr="00243F7C">
        <w:rPr>
          <w:b/>
          <w:iCs/>
          <w:u w:val="single"/>
          <w:bdr w:val="single" w:sz="24" w:space="0" w:color="auto"/>
        </w:rPr>
        <w:t xml:space="preserve">the specific </w:t>
      </w:r>
      <w:r w:rsidRPr="00F42561">
        <w:rPr>
          <w:b/>
          <w:iCs/>
          <w:u w:val="single"/>
          <w:bdr w:val="single" w:sz="24" w:space="0" w:color="auto"/>
        </w:rPr>
        <w:t>parallels</w:t>
      </w:r>
      <w:r w:rsidRPr="00243F7C">
        <w:rPr>
          <w:b/>
          <w:iCs/>
          <w:u w:val="single"/>
          <w:bdr w:val="single" w:sz="24" w:space="0" w:color="auto"/>
        </w:rPr>
        <w:t xml:space="preserve"> simply </w:t>
      </w:r>
      <w:r w:rsidRPr="00F42561">
        <w:rPr>
          <w:b/>
          <w:iCs/>
          <w:u w:val="single"/>
          <w:bdr w:val="single" w:sz="24" w:space="0" w:color="auto"/>
        </w:rPr>
        <w:t>aren’t there.</w:t>
      </w:r>
      <w:r w:rsidRPr="00243F7C">
        <w:rPr>
          <w:b/>
          <w:iCs/>
          <w:u w:val="single"/>
          <w:bdr w:val="single" w:sz="24" w:space="0" w:color="auto"/>
        </w:rPr>
        <w:t xml:space="preserve"> </w:t>
      </w:r>
      <w:r w:rsidRPr="00F42561">
        <w:rPr>
          <w:u w:val="single"/>
        </w:rPr>
        <w:t>Asia</w:t>
      </w:r>
      <w:r w:rsidRPr="00243F7C">
        <w:rPr>
          <w:sz w:val="16"/>
        </w:rPr>
        <w:t xml:space="preserve"> today </w:t>
      </w:r>
      <w:r w:rsidRPr="00F42561">
        <w:rPr>
          <w:u w:val="single"/>
        </w:rPr>
        <w:t>lacks</w:t>
      </w:r>
      <w:r w:rsidRPr="00243F7C">
        <w:rPr>
          <w:u w:val="single"/>
        </w:rPr>
        <w:t xml:space="preserve"> 1914 Europe’s</w:t>
      </w:r>
      <w:r w:rsidRPr="00243F7C">
        <w:rPr>
          <w:sz w:val="16"/>
        </w:rPr>
        <w:t xml:space="preserve"> competing </w:t>
      </w:r>
      <w:r w:rsidRPr="00F42561">
        <w:rPr>
          <w:b/>
          <w:iCs/>
          <w:u w:val="single"/>
          <w:bdr w:val="single" w:sz="24" w:space="0" w:color="auto"/>
        </w:rPr>
        <w:t>webs of rigid alliances</w:t>
      </w:r>
      <w:r w:rsidRPr="00243F7C">
        <w:rPr>
          <w:sz w:val="16"/>
        </w:rPr>
        <w:t>. There is no Serbia-</w:t>
      </w:r>
      <w:proofErr w:type="spellStart"/>
      <w:r w:rsidRPr="00243F7C">
        <w:rPr>
          <w:sz w:val="16"/>
        </w:rPr>
        <w:t>esque</w:t>
      </w:r>
      <w:proofErr w:type="spellEnd"/>
      <w:r w:rsidRPr="00243F7C">
        <w:rPr>
          <w:sz w:val="16"/>
        </w:rPr>
        <w:t xml:space="preserve"> regime yearning to carve an ethnically unified nation-state out of existing political boundaries. </w:t>
      </w:r>
      <w:r w:rsidRPr="00F42561">
        <w:rPr>
          <w:b/>
          <w:iCs/>
          <w:u w:val="single"/>
          <w:bdr w:val="single" w:sz="24" w:space="0" w:color="auto"/>
        </w:rPr>
        <w:t>China is not encircled</w:t>
      </w:r>
      <w:r w:rsidRPr="00243F7C">
        <w:rPr>
          <w:sz w:val="16"/>
        </w:rPr>
        <w:t xml:space="preserve"> (the protestations of some of its military planners notwithstanding), </w:t>
      </w:r>
      <w:r w:rsidRPr="00F42561">
        <w:rPr>
          <w:u w:val="single"/>
        </w:rPr>
        <w:t xml:space="preserve">nor does </w:t>
      </w:r>
      <w:r w:rsidRPr="00F42561">
        <w:rPr>
          <w:b/>
          <w:iCs/>
          <w:u w:val="single"/>
          <w:bdr w:val="single" w:sz="24" w:space="0" w:color="auto"/>
        </w:rPr>
        <w:t>an insane monarch</w:t>
      </w:r>
      <w:r w:rsidRPr="00F42561">
        <w:rPr>
          <w:u w:val="single"/>
        </w:rPr>
        <w:t xml:space="preserve"> lead it</w:t>
      </w:r>
      <w:r w:rsidRPr="00F42561">
        <w:rPr>
          <w:sz w:val="16"/>
        </w:rPr>
        <w:t xml:space="preserve">. </w:t>
      </w:r>
      <w:r w:rsidRPr="00F42561">
        <w:rPr>
          <w:u w:val="single"/>
        </w:rPr>
        <w:t xml:space="preserve">Asia is not swept up in </w:t>
      </w:r>
      <w:r w:rsidRPr="00F42561">
        <w:rPr>
          <w:b/>
          <w:iCs/>
          <w:u w:val="single"/>
          <w:bdr w:val="single" w:sz="24" w:space="0" w:color="auto"/>
        </w:rPr>
        <w:t>a “Cult of the Offensive</w:t>
      </w:r>
      <w:r w:rsidRPr="00243F7C">
        <w:rPr>
          <w:sz w:val="16"/>
        </w:rPr>
        <w:t xml:space="preserve">” – </w:t>
      </w:r>
      <w:r w:rsidRPr="00243F7C">
        <w:rPr>
          <w:u w:val="single"/>
        </w:rPr>
        <w:t>the shared belief that military technology makes it easier to attack than to defend.</w:t>
      </w:r>
      <w:r w:rsidRPr="00243F7C">
        <w:rPr>
          <w:sz w:val="16"/>
        </w:rPr>
        <w:t xml:space="preserve"> If anything, </w:t>
      </w:r>
      <w:r w:rsidRPr="00243F7C">
        <w:rPr>
          <w:u w:val="single"/>
        </w:rPr>
        <w:t>Beijing’s acquisition of</w:t>
      </w:r>
      <w:r w:rsidRPr="00243F7C">
        <w:rPr>
          <w:sz w:val="16"/>
        </w:rPr>
        <w:t xml:space="preserve"> </w:t>
      </w:r>
      <w:r w:rsidRPr="00243F7C">
        <w:rPr>
          <w:b/>
          <w:iCs/>
          <w:u w:val="single"/>
          <w:bdr w:val="single" w:sz="24" w:space="0" w:color="auto"/>
        </w:rPr>
        <w:t>anti-access/area denial</w:t>
      </w:r>
      <w:r w:rsidRPr="00243F7C">
        <w:rPr>
          <w:sz w:val="16"/>
        </w:rPr>
        <w:t xml:space="preserve"> </w:t>
      </w:r>
      <w:r w:rsidRPr="00243F7C">
        <w:rPr>
          <w:u w:val="single"/>
        </w:rPr>
        <w:t>weapons</w:t>
      </w:r>
      <w:r w:rsidRPr="00243F7C">
        <w:rPr>
          <w:sz w:val="16"/>
        </w:rPr>
        <w:t xml:space="preserve"> </w:t>
      </w:r>
      <w:r w:rsidRPr="00243F7C">
        <w:rPr>
          <w:u w:val="single"/>
        </w:rPr>
        <w:t>systems has convinced</w:t>
      </w:r>
      <w:r w:rsidRPr="00243F7C">
        <w:rPr>
          <w:sz w:val="16"/>
        </w:rPr>
        <w:t xml:space="preserve"> most </w:t>
      </w:r>
      <w:r w:rsidRPr="00243F7C">
        <w:rPr>
          <w:u w:val="single"/>
        </w:rPr>
        <w:t xml:space="preserve">strategists that </w:t>
      </w:r>
      <w:r w:rsidRPr="00F42561">
        <w:rPr>
          <w:b/>
          <w:iCs/>
          <w:u w:val="single"/>
          <w:bdr w:val="single" w:sz="24" w:space="0" w:color="auto"/>
        </w:rPr>
        <w:t>defenders hold the upper hand. Globalized trade and production</w:t>
      </w:r>
      <w:r w:rsidRPr="00243F7C">
        <w:rPr>
          <w:sz w:val="16"/>
        </w:rPr>
        <w:t xml:space="preserve"> </w:t>
      </w:r>
      <w:r w:rsidRPr="00243F7C">
        <w:rPr>
          <w:u w:val="single"/>
        </w:rPr>
        <w:t xml:space="preserve">chains have </w:t>
      </w:r>
      <w:r w:rsidRPr="00F42561">
        <w:rPr>
          <w:u w:val="single"/>
        </w:rPr>
        <w:t>increased</w:t>
      </w:r>
      <w:r w:rsidRPr="00F42561">
        <w:rPr>
          <w:sz w:val="16"/>
        </w:rPr>
        <w:t xml:space="preserve"> </w:t>
      </w:r>
      <w:r w:rsidRPr="00F42561">
        <w:rPr>
          <w:b/>
          <w:iCs/>
          <w:u w:val="single"/>
          <w:bdr w:val="single" w:sz="24" w:space="0" w:color="auto"/>
        </w:rPr>
        <w:t>the economic costs of war</w:t>
      </w:r>
      <w:r w:rsidRPr="00243F7C">
        <w:rPr>
          <w:sz w:val="16"/>
        </w:rPr>
        <w:t xml:space="preserve">. And finally, for better or worse, we now live in a nuclear world. </w:t>
      </w:r>
      <w:r w:rsidRPr="00F42561">
        <w:rPr>
          <w:b/>
          <w:iCs/>
          <w:u w:val="single"/>
          <w:bdr w:val="single" w:sz="24" w:space="0" w:color="auto"/>
        </w:rPr>
        <w:t>Nuclear deterrence</w:t>
      </w:r>
      <w:r w:rsidRPr="00F42561">
        <w:rPr>
          <w:sz w:val="16"/>
        </w:rPr>
        <w:t xml:space="preserve"> </w:t>
      </w:r>
      <w:r w:rsidRPr="00F42561">
        <w:rPr>
          <w:u w:val="single"/>
        </w:rPr>
        <w:t>makes unilateral aggression much riskier</w:t>
      </w:r>
      <w:r w:rsidRPr="00243F7C">
        <w:rPr>
          <w:u w:val="single"/>
        </w:rPr>
        <w:t xml:space="preserve"> for China</w:t>
      </w:r>
      <w:r w:rsidRPr="00243F7C">
        <w:rPr>
          <w:sz w:val="16"/>
        </w:rPr>
        <w:t xml:space="preserve"> than it ever was for Germany. Conversely, </w:t>
      </w:r>
      <w:r w:rsidRPr="00F42561">
        <w:rPr>
          <w:u w:val="single"/>
        </w:rPr>
        <w:t>if</w:t>
      </w:r>
      <w:r w:rsidRPr="00243F7C">
        <w:rPr>
          <w:u w:val="single"/>
        </w:rPr>
        <w:t xml:space="preserve"> the </w:t>
      </w:r>
      <w:r w:rsidRPr="00F42561">
        <w:rPr>
          <w:u w:val="single"/>
        </w:rPr>
        <w:t>nuclear</w:t>
      </w:r>
      <w:r w:rsidRPr="00F42561">
        <w:rPr>
          <w:sz w:val="16"/>
        </w:rPr>
        <w:t xml:space="preserve"> </w:t>
      </w:r>
      <w:r w:rsidRPr="00F42561">
        <w:rPr>
          <w:u w:val="single"/>
        </w:rPr>
        <w:t xml:space="preserve">balance were </w:t>
      </w:r>
      <w:r w:rsidRPr="00F42561">
        <w:rPr>
          <w:b/>
          <w:iCs/>
          <w:u w:val="single"/>
          <w:bdr w:val="single" w:sz="24" w:space="0" w:color="auto"/>
        </w:rPr>
        <w:t>tipped by Japan, South Korea or</w:t>
      </w:r>
      <w:r w:rsidRPr="00243F7C">
        <w:rPr>
          <w:sz w:val="16"/>
        </w:rPr>
        <w:t xml:space="preserve"> – even more problematically – </w:t>
      </w:r>
      <w:r w:rsidRPr="00F42561">
        <w:rPr>
          <w:b/>
          <w:iCs/>
          <w:u w:val="single"/>
          <w:bdr w:val="single" w:sz="24" w:space="0" w:color="auto"/>
        </w:rPr>
        <w:t>Taiwan</w:t>
      </w:r>
      <w:r w:rsidRPr="00243F7C">
        <w:rPr>
          <w:sz w:val="16"/>
        </w:rPr>
        <w:t xml:space="preserve"> </w:t>
      </w:r>
      <w:r w:rsidRPr="00243F7C">
        <w:rPr>
          <w:u w:val="single"/>
        </w:rPr>
        <w:t>acquiring nuclear weapons</w:t>
      </w:r>
      <w:r w:rsidRPr="00243F7C">
        <w:rPr>
          <w:sz w:val="16"/>
        </w:rPr>
        <w:t xml:space="preserve">, </w:t>
      </w:r>
      <w:r w:rsidRPr="00243F7C">
        <w:rPr>
          <w:u w:val="single"/>
        </w:rPr>
        <w:t xml:space="preserve">the </w:t>
      </w:r>
      <w:r w:rsidRPr="00F42561">
        <w:rPr>
          <w:u w:val="single"/>
        </w:rPr>
        <w:t>region would</w:t>
      </w:r>
      <w:r w:rsidRPr="00243F7C">
        <w:rPr>
          <w:sz w:val="16"/>
        </w:rPr>
        <w:t xml:space="preserve"> </w:t>
      </w:r>
      <w:r w:rsidRPr="00243F7C">
        <w:rPr>
          <w:u w:val="single"/>
        </w:rPr>
        <w:t xml:space="preserve">likely </w:t>
      </w:r>
      <w:r w:rsidRPr="00F42561">
        <w:rPr>
          <w:u w:val="single"/>
        </w:rPr>
        <w:t xml:space="preserve">become </w:t>
      </w:r>
      <w:r w:rsidRPr="00F42561">
        <w:rPr>
          <w:b/>
          <w:iCs/>
          <w:u w:val="single"/>
          <w:bdr w:val="single" w:sz="24" w:space="0" w:color="auto"/>
        </w:rPr>
        <w:t>far more volatile than pre-war Europe</w:t>
      </w:r>
      <w:r w:rsidRPr="00243F7C">
        <w:rPr>
          <w:sz w:val="16"/>
        </w:rPr>
        <w:t>. In either case, nuclear weapons render the parallel obsolete.</w:t>
      </w:r>
    </w:p>
    <w:p w14:paraId="35EC9010" w14:textId="77777777" w:rsidR="007273C1" w:rsidRPr="007273C1" w:rsidRDefault="007273C1" w:rsidP="007273C1"/>
    <w:p w14:paraId="51AAFC5F" w14:textId="3B321FCA" w:rsidR="00FA2EDF" w:rsidRDefault="00FA2EDF" w:rsidP="00FA2EDF">
      <w:pPr>
        <w:pStyle w:val="Heading3"/>
        <w:rPr>
          <w:rStyle w:val="Hyperlink"/>
        </w:rPr>
      </w:pPr>
      <w:r>
        <w:rPr>
          <w:rStyle w:val="Hyperlink"/>
        </w:rPr>
        <w:t>OV—Timeframe</w:t>
      </w:r>
    </w:p>
    <w:p w14:paraId="27A0A9FF" w14:textId="77777777" w:rsidR="00FA2EDF" w:rsidRPr="00B4088E" w:rsidRDefault="00FA2EDF" w:rsidP="00FA2EDF">
      <w:pPr>
        <w:keepNext/>
        <w:keepLines/>
        <w:spacing w:before="40" w:after="0"/>
        <w:outlineLvl w:val="3"/>
        <w:rPr>
          <w:rFonts w:eastAsiaTheme="majorEastAsia" w:cstheme="majorBidi"/>
          <w:b/>
          <w:iCs/>
          <w:sz w:val="26"/>
        </w:rPr>
      </w:pPr>
      <w:r w:rsidRPr="00B4088E">
        <w:rPr>
          <w:rFonts w:eastAsiaTheme="majorEastAsia" w:cstheme="majorBidi"/>
          <w:b/>
          <w:iCs/>
          <w:sz w:val="26"/>
        </w:rPr>
        <w:t xml:space="preserve">Japanese </w:t>
      </w:r>
      <w:proofErr w:type="spellStart"/>
      <w:r w:rsidRPr="00B4088E">
        <w:rPr>
          <w:rFonts w:eastAsiaTheme="majorEastAsia" w:cstheme="majorBidi"/>
          <w:b/>
          <w:iCs/>
          <w:sz w:val="26"/>
        </w:rPr>
        <w:t>prolif</w:t>
      </w:r>
      <w:proofErr w:type="spellEnd"/>
      <w:r w:rsidRPr="00B4088E">
        <w:rPr>
          <w:rFonts w:eastAsiaTheme="majorEastAsia" w:cstheme="majorBidi"/>
          <w:b/>
          <w:iCs/>
          <w:sz w:val="26"/>
        </w:rPr>
        <w:t xml:space="preserve"> is quick, collapses regional security, and causes arms races</w:t>
      </w:r>
    </w:p>
    <w:p w14:paraId="59A65B2D" w14:textId="77777777" w:rsidR="00FA2EDF" w:rsidRPr="00B4088E" w:rsidRDefault="00FA2EDF" w:rsidP="00FA2EDF">
      <w:pPr>
        <w:rPr>
          <w:b/>
          <w:bCs/>
          <w:sz w:val="26"/>
        </w:rPr>
      </w:pPr>
      <w:r w:rsidRPr="00B4088E">
        <w:rPr>
          <w:b/>
          <w:bCs/>
          <w:sz w:val="26"/>
        </w:rPr>
        <w:t>Peng 2018</w:t>
      </w:r>
    </w:p>
    <w:p w14:paraId="5E04A862" w14:textId="77777777" w:rsidR="00FA2EDF" w:rsidRPr="00B4088E" w:rsidRDefault="00FA2EDF" w:rsidP="00FA2EDF">
      <w:r w:rsidRPr="00B4088E">
        <w:t>2018-03-02 Wang Peng with the People's Liberation Army (PLA) Air Force Engineering University “Capable of possessing nuclear weapons overnight, Japan's nuclear issue draws attention again” http://english.chinamil.com.cn/view/2018-03/02/content_7957970.htm</w:t>
      </w:r>
    </w:p>
    <w:p w14:paraId="73BCAC0A" w14:textId="77777777" w:rsidR="00FA2EDF" w:rsidRPr="001A63E6" w:rsidRDefault="00FA2EDF" w:rsidP="00FA2EDF">
      <w:pPr>
        <w:rPr>
          <w:sz w:val="16"/>
        </w:rPr>
      </w:pPr>
      <w:r w:rsidRPr="001A63E6">
        <w:rPr>
          <w:sz w:val="16"/>
        </w:rPr>
        <w:t xml:space="preserve">Japanese media recently reported that the Japan-US Nuclear Cooperation Agreement that will terminate in July 2018 was automatically extended on January 16, 2018. As the agreement allows Japan to promote the reprocessing of nuclear fuel, it is the basis for Japan's nuclear fuel recycling policy, and the extension of the agreement has caught the world’s close attention. </w:t>
      </w:r>
      <w:r w:rsidRPr="00F42561">
        <w:rPr>
          <w:u w:val="single"/>
        </w:rPr>
        <w:t>Japan</w:t>
      </w:r>
      <w:r w:rsidRPr="001A63E6">
        <w:rPr>
          <w:sz w:val="16"/>
        </w:rPr>
        <w:t xml:space="preserve"> reportedly </w:t>
      </w:r>
      <w:r w:rsidRPr="00F42561">
        <w:rPr>
          <w:u w:val="single"/>
        </w:rPr>
        <w:t>has</w:t>
      </w:r>
      <w:r w:rsidRPr="001A63E6">
        <w:rPr>
          <w:sz w:val="16"/>
        </w:rPr>
        <w:t xml:space="preserve"> a current </w:t>
      </w:r>
      <w:r w:rsidRPr="00F42561">
        <w:rPr>
          <w:u w:val="single"/>
        </w:rPr>
        <w:t>47 tons of plutonium</w:t>
      </w:r>
      <w:r w:rsidRPr="00B4088E">
        <w:rPr>
          <w:u w:val="single"/>
        </w:rPr>
        <w:t xml:space="preserve">, </w:t>
      </w:r>
      <w:r w:rsidRPr="00F42561">
        <w:rPr>
          <w:u w:val="single"/>
        </w:rPr>
        <w:t>enough</w:t>
      </w:r>
      <w:r w:rsidRPr="00B4088E">
        <w:rPr>
          <w:u w:val="single"/>
        </w:rPr>
        <w:t xml:space="preserve"> </w:t>
      </w:r>
      <w:r w:rsidRPr="00F42561">
        <w:rPr>
          <w:u w:val="single"/>
        </w:rPr>
        <w:t>for</w:t>
      </w:r>
      <w:r w:rsidRPr="00B4088E">
        <w:rPr>
          <w:u w:val="single"/>
        </w:rPr>
        <w:t xml:space="preserve"> about </w:t>
      </w:r>
      <w:r w:rsidRPr="00F42561">
        <w:rPr>
          <w:u w:val="single"/>
        </w:rPr>
        <w:t>6,000 nuc</w:t>
      </w:r>
      <w:r w:rsidRPr="00B4088E">
        <w:rPr>
          <w:u w:val="single"/>
        </w:rPr>
        <w:t>lear bomb</w:t>
      </w:r>
      <w:r w:rsidRPr="00F42561">
        <w:rPr>
          <w:u w:val="single"/>
        </w:rPr>
        <w:t>s</w:t>
      </w:r>
      <w:r w:rsidRPr="00B4088E">
        <w:rPr>
          <w:u w:val="single"/>
        </w:rPr>
        <w:t xml:space="preserve">. Under such circumstances, it is an open secret that </w:t>
      </w:r>
      <w:r w:rsidRPr="00F42561">
        <w:rPr>
          <w:u w:val="single"/>
        </w:rPr>
        <w:t>Japan has strong capability of</w:t>
      </w:r>
      <w:r w:rsidRPr="00B4088E">
        <w:rPr>
          <w:u w:val="single"/>
        </w:rPr>
        <w:t xml:space="preserve"> </w:t>
      </w:r>
      <w:r w:rsidRPr="00F42561">
        <w:rPr>
          <w:u w:val="single"/>
        </w:rPr>
        <w:t>nuc</w:t>
      </w:r>
      <w:r w:rsidRPr="00B4088E">
        <w:rPr>
          <w:u w:val="single"/>
        </w:rPr>
        <w:t xml:space="preserve">lear weapon </w:t>
      </w:r>
      <w:r w:rsidRPr="00F42561">
        <w:rPr>
          <w:u w:val="single"/>
        </w:rPr>
        <w:t>manufacturing</w:t>
      </w:r>
      <w:r w:rsidRPr="00B4088E">
        <w:rPr>
          <w:u w:val="single"/>
        </w:rPr>
        <w:t xml:space="preserve">. </w:t>
      </w:r>
      <w:r w:rsidRPr="00F42561">
        <w:rPr>
          <w:u w:val="single"/>
        </w:rPr>
        <w:t>In</w:t>
      </w:r>
      <w:r w:rsidRPr="00B4088E">
        <w:rPr>
          <w:u w:val="single"/>
        </w:rPr>
        <w:t xml:space="preserve"> March 19</w:t>
      </w:r>
      <w:r w:rsidRPr="00F42561">
        <w:rPr>
          <w:u w:val="single"/>
        </w:rPr>
        <w:t>95</w:t>
      </w:r>
      <w:r w:rsidRPr="00B4088E">
        <w:rPr>
          <w:u w:val="single"/>
        </w:rPr>
        <w:t xml:space="preserve">, </w:t>
      </w:r>
      <w:r w:rsidRPr="00F42561">
        <w:rPr>
          <w:u w:val="single"/>
        </w:rPr>
        <w:t>a Japanese magazine announced</w:t>
      </w:r>
      <w:r w:rsidRPr="001A63E6">
        <w:rPr>
          <w:sz w:val="16"/>
        </w:rPr>
        <w:t xml:space="preserve"> that </w:t>
      </w:r>
      <w:r w:rsidRPr="00F42561">
        <w:rPr>
          <w:u w:val="single"/>
        </w:rPr>
        <w:t>Japan</w:t>
      </w:r>
      <w:r w:rsidRPr="001A63E6">
        <w:rPr>
          <w:sz w:val="16"/>
        </w:rPr>
        <w:t xml:space="preserve"> </w:t>
      </w:r>
      <w:r w:rsidRPr="00F42561">
        <w:rPr>
          <w:u w:val="single"/>
        </w:rPr>
        <w:t>was able to manufacture</w:t>
      </w:r>
      <w:r w:rsidRPr="00B4088E">
        <w:rPr>
          <w:u w:val="single"/>
        </w:rPr>
        <w:t xml:space="preserve"> </w:t>
      </w:r>
      <w:r w:rsidRPr="00F42561">
        <w:rPr>
          <w:u w:val="single"/>
        </w:rPr>
        <w:t>a</w:t>
      </w:r>
      <w:r w:rsidRPr="00B4088E">
        <w:rPr>
          <w:u w:val="single"/>
        </w:rPr>
        <w:t xml:space="preserve"> </w:t>
      </w:r>
      <w:r w:rsidRPr="00F42561">
        <w:rPr>
          <w:u w:val="single"/>
        </w:rPr>
        <w:t>nuc</w:t>
      </w:r>
      <w:r w:rsidRPr="00B4088E">
        <w:rPr>
          <w:u w:val="single"/>
        </w:rPr>
        <w:t xml:space="preserve">lear bomb </w:t>
      </w:r>
      <w:r w:rsidRPr="00F42561">
        <w:rPr>
          <w:u w:val="single"/>
        </w:rPr>
        <w:t>in 183 days</w:t>
      </w:r>
      <w:r w:rsidRPr="001A63E6">
        <w:rPr>
          <w:sz w:val="16"/>
        </w:rPr>
        <w:t xml:space="preserve">. Now, </w:t>
      </w:r>
      <w:r w:rsidRPr="00F42561">
        <w:rPr>
          <w:u w:val="single"/>
        </w:rPr>
        <w:t>this capability</w:t>
      </w:r>
      <w:r w:rsidRPr="00B4088E">
        <w:rPr>
          <w:u w:val="single"/>
        </w:rPr>
        <w:t xml:space="preserve"> </w:t>
      </w:r>
      <w:r w:rsidRPr="00F42561">
        <w:rPr>
          <w:u w:val="single"/>
        </w:rPr>
        <w:t xml:space="preserve">must have </w:t>
      </w:r>
      <w:r w:rsidRPr="00F42561">
        <w:rPr>
          <w:b/>
          <w:iCs/>
          <w:u w:val="single"/>
          <w:bdr w:val="single" w:sz="24" w:space="0" w:color="auto"/>
        </w:rPr>
        <w:t>improved significantly</w:t>
      </w:r>
      <w:r w:rsidRPr="00F42561">
        <w:rPr>
          <w:sz w:val="16"/>
        </w:rPr>
        <w:t xml:space="preserve"> </w:t>
      </w:r>
      <w:r w:rsidRPr="00F42561">
        <w:rPr>
          <w:u w:val="single"/>
        </w:rPr>
        <w:t>thanks t</w:t>
      </w:r>
      <w:r w:rsidRPr="00B4088E">
        <w:rPr>
          <w:u w:val="single"/>
        </w:rPr>
        <w:t>o</w:t>
      </w:r>
      <w:r w:rsidRPr="001A63E6">
        <w:rPr>
          <w:sz w:val="16"/>
        </w:rPr>
        <w:t xml:space="preserve"> the </w:t>
      </w:r>
      <w:r w:rsidRPr="00B4088E">
        <w:rPr>
          <w:u w:val="single"/>
        </w:rPr>
        <w:t>continuous</w:t>
      </w:r>
      <w:r w:rsidRPr="001A63E6">
        <w:rPr>
          <w:sz w:val="16"/>
        </w:rPr>
        <w:t xml:space="preserve"> </w:t>
      </w:r>
      <w:r w:rsidRPr="00F42561">
        <w:rPr>
          <w:u w:val="single"/>
        </w:rPr>
        <w:t>development</w:t>
      </w:r>
      <w:r w:rsidRPr="00B4088E">
        <w:rPr>
          <w:u w:val="single"/>
        </w:rPr>
        <w:t xml:space="preserve"> </w:t>
      </w:r>
      <w:r w:rsidRPr="00F42561">
        <w:rPr>
          <w:u w:val="single"/>
        </w:rPr>
        <w:t>and</w:t>
      </w:r>
      <w:r w:rsidRPr="00B4088E">
        <w:rPr>
          <w:u w:val="single"/>
        </w:rPr>
        <w:t xml:space="preserve"> </w:t>
      </w:r>
      <w:r w:rsidRPr="00F42561">
        <w:rPr>
          <w:u w:val="single"/>
        </w:rPr>
        <w:t>maturity</w:t>
      </w:r>
      <w:r w:rsidRPr="00B4088E">
        <w:rPr>
          <w:u w:val="single"/>
        </w:rPr>
        <w:t xml:space="preserve"> </w:t>
      </w:r>
      <w:r w:rsidRPr="00F42561">
        <w:rPr>
          <w:u w:val="single"/>
        </w:rPr>
        <w:t>of</w:t>
      </w:r>
      <w:r w:rsidRPr="00B4088E">
        <w:rPr>
          <w:u w:val="single"/>
        </w:rPr>
        <w:t xml:space="preserve"> the country's </w:t>
      </w:r>
      <w:r w:rsidRPr="00F42561">
        <w:rPr>
          <w:u w:val="single"/>
        </w:rPr>
        <w:t>nuclear</w:t>
      </w:r>
      <w:r w:rsidRPr="00B4088E">
        <w:rPr>
          <w:u w:val="single"/>
        </w:rPr>
        <w:t xml:space="preserve"> </w:t>
      </w:r>
      <w:r w:rsidRPr="00F42561">
        <w:rPr>
          <w:u w:val="single"/>
        </w:rPr>
        <w:t>tech</w:t>
      </w:r>
      <w:r w:rsidRPr="00B4088E">
        <w:rPr>
          <w:u w:val="single"/>
        </w:rPr>
        <w:t>nology</w:t>
      </w:r>
      <w:r w:rsidRPr="001A63E6">
        <w:rPr>
          <w:sz w:val="16"/>
        </w:rPr>
        <w:t xml:space="preserve">. </w:t>
      </w:r>
      <w:r w:rsidRPr="00B4088E">
        <w:rPr>
          <w:u w:val="single"/>
        </w:rPr>
        <w:t>In</w:t>
      </w:r>
      <w:r w:rsidRPr="001A63E6">
        <w:rPr>
          <w:sz w:val="16"/>
        </w:rPr>
        <w:t xml:space="preserve"> June </w:t>
      </w:r>
      <w:r w:rsidRPr="00B4088E">
        <w:rPr>
          <w:u w:val="single"/>
        </w:rPr>
        <w:t>2016</w:t>
      </w:r>
      <w:r w:rsidRPr="001A63E6">
        <w:rPr>
          <w:sz w:val="16"/>
        </w:rPr>
        <w:t xml:space="preserve">, then US Vice President </w:t>
      </w:r>
      <w:r w:rsidRPr="00B4088E">
        <w:rPr>
          <w:u w:val="single"/>
        </w:rPr>
        <w:t>Biden</w:t>
      </w:r>
      <w:r w:rsidRPr="001A63E6">
        <w:rPr>
          <w:sz w:val="16"/>
        </w:rPr>
        <w:t xml:space="preserve"> </w:t>
      </w:r>
      <w:r w:rsidRPr="00B4088E">
        <w:rPr>
          <w:u w:val="single"/>
        </w:rPr>
        <w:t>told the American press</w:t>
      </w:r>
      <w:r w:rsidRPr="001A63E6">
        <w:rPr>
          <w:sz w:val="16"/>
        </w:rPr>
        <w:t xml:space="preserve"> in an interview that "</w:t>
      </w:r>
      <w:r w:rsidRPr="00B4088E">
        <w:rPr>
          <w:u w:val="single"/>
        </w:rPr>
        <w:t>Japan is capable of possessing nuclear weapons overnight</w:t>
      </w:r>
      <w:r w:rsidRPr="001A63E6">
        <w:rPr>
          <w:sz w:val="16"/>
        </w:rPr>
        <w:t xml:space="preserve">." American nuclear expert </w:t>
      </w:r>
      <w:r w:rsidRPr="00B4088E">
        <w:rPr>
          <w:u w:val="single"/>
        </w:rPr>
        <w:t>Kuznick</w:t>
      </w:r>
      <w:r w:rsidRPr="001A63E6">
        <w:rPr>
          <w:sz w:val="16"/>
        </w:rPr>
        <w:t xml:space="preserve"> even </w:t>
      </w:r>
      <w:r w:rsidRPr="00B4088E">
        <w:rPr>
          <w:u w:val="single"/>
        </w:rPr>
        <w:t>said</w:t>
      </w:r>
      <w:r w:rsidRPr="001A63E6">
        <w:rPr>
          <w:sz w:val="16"/>
        </w:rPr>
        <w:t xml:space="preserve"> "</w:t>
      </w:r>
      <w:r w:rsidRPr="00B4088E">
        <w:rPr>
          <w:u w:val="single"/>
        </w:rPr>
        <w:t xml:space="preserve">Japan is </w:t>
      </w:r>
      <w:r w:rsidRPr="00B4088E">
        <w:rPr>
          <w:b/>
          <w:iCs/>
          <w:u w:val="single"/>
          <w:bdr w:val="single" w:sz="24" w:space="0" w:color="auto"/>
        </w:rPr>
        <w:t>only a screwdriver away</w:t>
      </w:r>
      <w:r w:rsidRPr="00B4088E">
        <w:rPr>
          <w:u w:val="single"/>
        </w:rPr>
        <w:t xml:space="preserve"> from making nuclear warheads".</w:t>
      </w:r>
      <w:r w:rsidRPr="00B4088E">
        <w:rPr>
          <w:b/>
          <w:u w:val="single"/>
        </w:rPr>
        <w:t xml:space="preserve"> </w:t>
      </w:r>
      <w:r w:rsidRPr="001A63E6">
        <w:rPr>
          <w:sz w:val="16"/>
        </w:rPr>
        <w:t xml:space="preserve">Moreover, </w:t>
      </w:r>
      <w:r w:rsidRPr="00B4088E">
        <w:rPr>
          <w:u w:val="single"/>
        </w:rPr>
        <w:t>Japan is also strong in the Research and Development</w:t>
      </w:r>
      <w:r w:rsidRPr="001A63E6">
        <w:rPr>
          <w:sz w:val="16"/>
        </w:rPr>
        <w:t xml:space="preserve"> (R&amp;D</w:t>
      </w:r>
      <w:r w:rsidRPr="00B4088E">
        <w:rPr>
          <w:u w:val="single"/>
        </w:rPr>
        <w:t xml:space="preserve">) of nuclear launchers and carriers. </w:t>
      </w:r>
      <w:r w:rsidRPr="00F42561">
        <w:rPr>
          <w:u w:val="single"/>
        </w:rPr>
        <w:t>The just-launched Epsilon</w:t>
      </w:r>
      <w:r w:rsidRPr="00B4088E">
        <w:rPr>
          <w:u w:val="single"/>
        </w:rPr>
        <w:t xml:space="preserve"> solid </w:t>
      </w:r>
      <w:r w:rsidRPr="00F42561">
        <w:rPr>
          <w:u w:val="single"/>
        </w:rPr>
        <w:t>fuel carrier rocket is a potential</w:t>
      </w:r>
      <w:r w:rsidRPr="00B4088E">
        <w:rPr>
          <w:u w:val="single"/>
        </w:rPr>
        <w:t xml:space="preserve"> nuclear warhead carrier and can become an </w:t>
      </w:r>
      <w:r w:rsidRPr="00F42561">
        <w:rPr>
          <w:u w:val="single"/>
        </w:rPr>
        <w:t>i</w:t>
      </w:r>
      <w:r w:rsidRPr="00B4088E">
        <w:rPr>
          <w:u w:val="single"/>
        </w:rPr>
        <w:t>nter</w:t>
      </w:r>
      <w:r w:rsidRPr="00F42561">
        <w:rPr>
          <w:u w:val="single"/>
        </w:rPr>
        <w:t>c</w:t>
      </w:r>
      <w:r w:rsidRPr="00B4088E">
        <w:rPr>
          <w:u w:val="single"/>
        </w:rPr>
        <w:t xml:space="preserve">ontinental </w:t>
      </w:r>
      <w:r w:rsidRPr="00F42561">
        <w:rPr>
          <w:u w:val="single"/>
        </w:rPr>
        <w:t>b</w:t>
      </w:r>
      <w:r w:rsidRPr="00B4088E">
        <w:rPr>
          <w:u w:val="single"/>
        </w:rPr>
        <w:t xml:space="preserve">allistic </w:t>
      </w:r>
      <w:r w:rsidRPr="00F42561">
        <w:rPr>
          <w:u w:val="single"/>
        </w:rPr>
        <w:t>m</w:t>
      </w:r>
      <w:r w:rsidRPr="00B4088E">
        <w:rPr>
          <w:u w:val="single"/>
        </w:rPr>
        <w:t>issile</w:t>
      </w:r>
      <w:r w:rsidRPr="001A63E6">
        <w:rPr>
          <w:sz w:val="16"/>
        </w:rPr>
        <w:t xml:space="preserve"> with the range of 12,000 kilometers </w:t>
      </w:r>
      <w:r w:rsidRPr="00B4088E">
        <w:rPr>
          <w:u w:val="single"/>
        </w:rPr>
        <w:t xml:space="preserve">with minor modifications. </w:t>
      </w:r>
      <w:r w:rsidRPr="00F42561">
        <w:rPr>
          <w:u w:val="single"/>
        </w:rPr>
        <w:t>Japan</w:t>
      </w:r>
      <w:r w:rsidRPr="00B4088E">
        <w:rPr>
          <w:u w:val="single"/>
        </w:rPr>
        <w:t xml:space="preserve"> also </w:t>
      </w:r>
      <w:r w:rsidRPr="00F42561">
        <w:rPr>
          <w:u w:val="single"/>
        </w:rPr>
        <w:t>has a huge</w:t>
      </w:r>
      <w:r w:rsidRPr="00B4088E">
        <w:rPr>
          <w:u w:val="single"/>
        </w:rPr>
        <w:t xml:space="preserve"> conventional </w:t>
      </w:r>
      <w:r w:rsidRPr="00F42561">
        <w:rPr>
          <w:u w:val="single"/>
        </w:rPr>
        <w:t>submarine for</w:t>
      </w:r>
      <w:r w:rsidRPr="00B4088E">
        <w:rPr>
          <w:u w:val="single"/>
        </w:rPr>
        <w:t>ce</w:t>
      </w:r>
      <w:r w:rsidRPr="001A63E6">
        <w:rPr>
          <w:sz w:val="16"/>
        </w:rPr>
        <w:t xml:space="preserve"> with 22 submarines, </w:t>
      </w:r>
      <w:r w:rsidRPr="00B4088E">
        <w:rPr>
          <w:u w:val="single"/>
        </w:rPr>
        <w:t xml:space="preserve">all of </w:t>
      </w:r>
      <w:r w:rsidRPr="00F42561">
        <w:rPr>
          <w:u w:val="single"/>
        </w:rPr>
        <w:t>which can be modified to launch</w:t>
      </w:r>
      <w:r w:rsidRPr="00B4088E">
        <w:rPr>
          <w:u w:val="single"/>
        </w:rPr>
        <w:t xml:space="preserve"> </w:t>
      </w:r>
      <w:r w:rsidRPr="00F42561">
        <w:rPr>
          <w:u w:val="single"/>
        </w:rPr>
        <w:t>cruise missiles</w:t>
      </w:r>
      <w:r w:rsidRPr="001A63E6">
        <w:rPr>
          <w:sz w:val="16"/>
        </w:rPr>
        <w:t xml:space="preserve"> </w:t>
      </w:r>
      <w:r w:rsidRPr="00F42561">
        <w:rPr>
          <w:u w:val="single"/>
        </w:rPr>
        <w:t>that carry nuc</w:t>
      </w:r>
      <w:r w:rsidRPr="00B4088E">
        <w:rPr>
          <w:u w:val="single"/>
        </w:rPr>
        <w:t>lear warhead</w:t>
      </w:r>
      <w:r w:rsidRPr="00F42561">
        <w:rPr>
          <w:u w:val="single"/>
        </w:rPr>
        <w:t>s</w:t>
      </w:r>
      <w:r w:rsidRPr="001A63E6">
        <w:rPr>
          <w:sz w:val="16"/>
        </w:rPr>
        <w:t xml:space="preserve">. </w:t>
      </w:r>
      <w:r w:rsidRPr="00F42561">
        <w:rPr>
          <w:u w:val="single"/>
        </w:rPr>
        <w:t>Japan's</w:t>
      </w:r>
      <w:r w:rsidRPr="00B4088E">
        <w:rPr>
          <w:u w:val="single"/>
        </w:rPr>
        <w:t xml:space="preserve"> F-15J </w:t>
      </w:r>
      <w:r w:rsidRPr="00F42561">
        <w:rPr>
          <w:u w:val="single"/>
        </w:rPr>
        <w:t>military aircraft can also launch nuc</w:t>
      </w:r>
      <w:r w:rsidRPr="00B4088E">
        <w:rPr>
          <w:u w:val="single"/>
        </w:rPr>
        <w:t>lear bomb</w:t>
      </w:r>
      <w:r w:rsidRPr="00F42561">
        <w:rPr>
          <w:sz w:val="16"/>
        </w:rPr>
        <w:t>s</w:t>
      </w:r>
      <w:r w:rsidRPr="001A63E6">
        <w:rPr>
          <w:sz w:val="16"/>
        </w:rPr>
        <w:t xml:space="preserve"> upon modification </w:t>
      </w:r>
      <w:r w:rsidRPr="00B4088E">
        <w:rPr>
          <w:u w:val="single"/>
        </w:rPr>
        <w:t xml:space="preserve">and therefore </w:t>
      </w:r>
      <w:r w:rsidRPr="00F42561">
        <w:rPr>
          <w:u w:val="single"/>
        </w:rPr>
        <w:t>Japan</w:t>
      </w:r>
      <w:r w:rsidRPr="00B4088E">
        <w:rPr>
          <w:u w:val="single"/>
        </w:rPr>
        <w:t xml:space="preserve"> actually </w:t>
      </w:r>
      <w:r w:rsidRPr="00F42561">
        <w:rPr>
          <w:u w:val="single"/>
        </w:rPr>
        <w:t xml:space="preserve">has the </w:t>
      </w:r>
      <w:r w:rsidRPr="00F42561">
        <w:rPr>
          <w:b/>
          <w:iCs/>
          <w:u w:val="single"/>
          <w:bdr w:val="single" w:sz="24" w:space="0" w:color="auto"/>
        </w:rPr>
        <w:t>material foundation</w:t>
      </w:r>
      <w:r w:rsidRPr="001A63E6">
        <w:rPr>
          <w:sz w:val="16"/>
        </w:rPr>
        <w:t xml:space="preserve"> </w:t>
      </w:r>
      <w:r w:rsidRPr="00F42561">
        <w:rPr>
          <w:u w:val="single"/>
        </w:rPr>
        <w:t>for</w:t>
      </w:r>
      <w:r w:rsidRPr="00B4088E">
        <w:rPr>
          <w:u w:val="single"/>
        </w:rPr>
        <w:t xml:space="preserve"> making </w:t>
      </w:r>
      <w:r w:rsidRPr="00F42561">
        <w:rPr>
          <w:u w:val="single"/>
        </w:rPr>
        <w:t>nuclear</w:t>
      </w:r>
      <w:r w:rsidRPr="00B4088E">
        <w:rPr>
          <w:u w:val="single"/>
        </w:rPr>
        <w:t xml:space="preserve"> </w:t>
      </w:r>
      <w:r w:rsidRPr="00F42561">
        <w:rPr>
          <w:u w:val="single"/>
        </w:rPr>
        <w:t>deployments on all fronts</w:t>
      </w:r>
      <w:r w:rsidRPr="001A63E6">
        <w:rPr>
          <w:sz w:val="16"/>
        </w:rPr>
        <w:t xml:space="preserve">. On August 20, 2017, the American website of National Interest magazine analyzed Japan's possible deployment of its nuclear weapons based on the "3D" system. Although its conclusion was that Japan's land missiles have a low survival rate, and it noted that submerged nuclear submarines can hardly launch nuclear weapons and air bombs are exposed to attack, it still confirmed Japan's material strength and foundation in those areas. </w:t>
      </w:r>
      <w:r w:rsidRPr="00F42561">
        <w:rPr>
          <w:u w:val="single"/>
        </w:rPr>
        <w:t>Japan's</w:t>
      </w:r>
      <w:r w:rsidRPr="00B4088E">
        <w:rPr>
          <w:u w:val="single"/>
        </w:rPr>
        <w:t xml:space="preserve"> </w:t>
      </w:r>
      <w:r w:rsidRPr="00F42561">
        <w:rPr>
          <w:u w:val="single"/>
        </w:rPr>
        <w:t>possession of nuc</w:t>
      </w:r>
      <w:r w:rsidRPr="00B4088E">
        <w:rPr>
          <w:u w:val="single"/>
        </w:rPr>
        <w:t>lear weapon</w:t>
      </w:r>
      <w:r w:rsidRPr="00F42561">
        <w:rPr>
          <w:u w:val="single"/>
        </w:rPr>
        <w:t>s</w:t>
      </w:r>
      <w:r w:rsidRPr="00B4088E">
        <w:rPr>
          <w:u w:val="single"/>
        </w:rPr>
        <w:t xml:space="preserve"> </w:t>
      </w:r>
      <w:r w:rsidRPr="00F42561">
        <w:rPr>
          <w:u w:val="single"/>
        </w:rPr>
        <w:t>will</w:t>
      </w:r>
      <w:r w:rsidRPr="00B4088E">
        <w:rPr>
          <w:u w:val="single"/>
        </w:rPr>
        <w:t xml:space="preserve"> change its national nature, </w:t>
      </w:r>
      <w:r w:rsidRPr="00F42561">
        <w:rPr>
          <w:u w:val="single"/>
        </w:rPr>
        <w:t>aggravate</w:t>
      </w:r>
      <w:r w:rsidRPr="00B4088E">
        <w:rPr>
          <w:u w:val="single"/>
        </w:rPr>
        <w:t xml:space="preserve"> </w:t>
      </w:r>
      <w:r w:rsidRPr="00F42561">
        <w:rPr>
          <w:u w:val="single"/>
        </w:rPr>
        <w:t>regional nuclear arms race and destroy</w:t>
      </w:r>
      <w:r w:rsidRPr="00B4088E">
        <w:rPr>
          <w:u w:val="single"/>
        </w:rPr>
        <w:t xml:space="preserve"> regional </w:t>
      </w:r>
      <w:r w:rsidRPr="00F42561">
        <w:rPr>
          <w:u w:val="single"/>
        </w:rPr>
        <w:t>security</w:t>
      </w:r>
      <w:r w:rsidRPr="001A63E6">
        <w:rPr>
          <w:sz w:val="16"/>
        </w:rPr>
        <w:t xml:space="preserve">. For a long time, Japan's possession of nuclear weapons has been a highly sensitive topic. If that became a reality it would have tremendous political and military impacts on the international community. First of all, Japan's possession of nuclear weapons would completely change its national nature. </w:t>
      </w:r>
      <w:r w:rsidRPr="00F42561">
        <w:rPr>
          <w:u w:val="single"/>
        </w:rPr>
        <w:t>The</w:t>
      </w:r>
      <w:r w:rsidRPr="00B4088E">
        <w:rPr>
          <w:u w:val="single"/>
        </w:rPr>
        <w:t xml:space="preserve"> </w:t>
      </w:r>
      <w:r w:rsidRPr="00F42561">
        <w:rPr>
          <w:u w:val="single"/>
        </w:rPr>
        <w:t>Japanese government has revised</w:t>
      </w:r>
      <w:r w:rsidRPr="00B4088E">
        <w:rPr>
          <w:u w:val="single"/>
        </w:rPr>
        <w:t xml:space="preserve"> </w:t>
      </w:r>
      <w:r w:rsidRPr="00F42561">
        <w:rPr>
          <w:u w:val="single"/>
        </w:rPr>
        <w:t>the</w:t>
      </w:r>
      <w:r w:rsidRPr="00B4088E">
        <w:rPr>
          <w:u w:val="single"/>
        </w:rPr>
        <w:t xml:space="preserve"> </w:t>
      </w:r>
      <w:r w:rsidRPr="00F42561">
        <w:rPr>
          <w:u w:val="single"/>
        </w:rPr>
        <w:t>peaceful constitution</w:t>
      </w:r>
      <w:r w:rsidRPr="001A63E6">
        <w:rPr>
          <w:sz w:val="16"/>
        </w:rPr>
        <w:t xml:space="preserve"> </w:t>
      </w:r>
      <w:r w:rsidRPr="00B4088E">
        <w:rPr>
          <w:u w:val="single"/>
        </w:rPr>
        <w:t>and passed the new security bills</w:t>
      </w:r>
      <w:r w:rsidRPr="001A63E6">
        <w:rPr>
          <w:sz w:val="16"/>
        </w:rPr>
        <w:t xml:space="preserve"> in recent years in attempt </w:t>
      </w:r>
      <w:r w:rsidRPr="00F42561">
        <w:rPr>
          <w:u w:val="single"/>
        </w:rPr>
        <w:t>to change the</w:t>
      </w:r>
      <w:r w:rsidRPr="00B4088E">
        <w:rPr>
          <w:u w:val="single"/>
        </w:rPr>
        <w:t xml:space="preserve"> </w:t>
      </w:r>
      <w:r w:rsidRPr="00F42561">
        <w:rPr>
          <w:u w:val="single"/>
        </w:rPr>
        <w:t>exclusively defensive military</w:t>
      </w:r>
      <w:r w:rsidRPr="00B4088E">
        <w:rPr>
          <w:u w:val="single"/>
        </w:rPr>
        <w:t xml:space="preserve"> mission</w:t>
      </w:r>
      <w:r w:rsidRPr="001A63E6">
        <w:rPr>
          <w:sz w:val="16"/>
        </w:rPr>
        <w:t xml:space="preserve"> of its self-defense forces, change Japan's political nature as a peaceful country, and shake off the restraint on Japan's national militarization by the post-war system. </w:t>
      </w:r>
      <w:r w:rsidRPr="00B4088E">
        <w:rPr>
          <w:u w:val="single"/>
        </w:rPr>
        <w:t>In this process, the possession of nuclear weapons is an extremely important symbol or bottom line</w:t>
      </w:r>
      <w:r w:rsidRPr="001A63E6">
        <w:rPr>
          <w:sz w:val="16"/>
        </w:rPr>
        <w:t xml:space="preserve">. </w:t>
      </w:r>
      <w:r w:rsidRPr="00B4088E">
        <w:rPr>
          <w:u w:val="single"/>
        </w:rPr>
        <w:t>Once the bottom line is crossed</w:t>
      </w:r>
      <w:r w:rsidRPr="001A63E6">
        <w:rPr>
          <w:sz w:val="16"/>
        </w:rPr>
        <w:t xml:space="preserve">, </w:t>
      </w:r>
      <w:r w:rsidRPr="00B4088E">
        <w:rPr>
          <w:b/>
          <w:iCs/>
          <w:u w:val="single"/>
          <w:bdr w:val="single" w:sz="24" w:space="0" w:color="auto"/>
        </w:rPr>
        <w:t>there will be no curb on Japan's military strength</w:t>
      </w:r>
      <w:r w:rsidRPr="001A63E6">
        <w:rPr>
          <w:sz w:val="16"/>
        </w:rPr>
        <w:t xml:space="preserve"> </w:t>
      </w:r>
      <w:r w:rsidRPr="00B4088E">
        <w:rPr>
          <w:u w:val="single"/>
        </w:rPr>
        <w:t xml:space="preserve">and it will get on the path of </w:t>
      </w:r>
      <w:r w:rsidRPr="00B4088E">
        <w:rPr>
          <w:b/>
          <w:iCs/>
          <w:u w:val="single"/>
          <w:bdr w:val="single" w:sz="24" w:space="0" w:color="auto"/>
        </w:rPr>
        <w:t>militaristic revival</w:t>
      </w:r>
      <w:r w:rsidRPr="00B4088E">
        <w:rPr>
          <w:u w:val="single"/>
        </w:rPr>
        <w:t xml:space="preserve"> in the real sense. </w:t>
      </w:r>
      <w:r w:rsidRPr="001A63E6">
        <w:rPr>
          <w:sz w:val="16"/>
        </w:rPr>
        <w:t xml:space="preserve">In April 2017, a Russian expert on military strategy published an article, saying that Japan is able to produce a large </w:t>
      </w:r>
      <w:proofErr w:type="gramStart"/>
      <w:r w:rsidRPr="001A63E6">
        <w:rPr>
          <w:sz w:val="16"/>
        </w:rPr>
        <w:t>amount</w:t>
      </w:r>
      <w:proofErr w:type="gramEnd"/>
      <w:r w:rsidRPr="001A63E6">
        <w:rPr>
          <w:sz w:val="16"/>
        </w:rPr>
        <w:t xml:space="preserve"> of nuclear weapons within several months and leave the nuclear protection from the US. This is thanks to Japan's silent but continuous nuclear energy development over the years. As soon as it can escape the United States’ control, Japan will become a top nuclear power in the world. Second, </w:t>
      </w:r>
      <w:r w:rsidRPr="00B4088E">
        <w:rPr>
          <w:u w:val="single"/>
        </w:rPr>
        <w:t>Japan's possession of nuclear weapons will aggravate the nuclear arms race in the Asia-Pacific</w:t>
      </w:r>
      <w:r w:rsidRPr="001A63E6">
        <w:rPr>
          <w:sz w:val="16"/>
        </w:rPr>
        <w:t xml:space="preserve"> region. The Asia-Pacific region has always been a hotspot region in the nuclear arms race. Some countries, for political or military purposes, have kept developing nuclear weapons regardless of international conventions. Among those countries, Japan is both an active and passive player. As a nation restricted by the post-war system, </w:t>
      </w:r>
      <w:r w:rsidRPr="00F42561">
        <w:rPr>
          <w:u w:val="single"/>
        </w:rPr>
        <w:t>Japan's development of nuc</w:t>
      </w:r>
      <w:r w:rsidRPr="00B4088E">
        <w:rPr>
          <w:u w:val="single"/>
        </w:rPr>
        <w:t>lear weapon</w:t>
      </w:r>
      <w:r w:rsidRPr="00F42561">
        <w:rPr>
          <w:u w:val="single"/>
        </w:rPr>
        <w:t>s</w:t>
      </w:r>
      <w:r w:rsidRPr="00B4088E">
        <w:rPr>
          <w:u w:val="single"/>
        </w:rPr>
        <w:t xml:space="preserve"> </w:t>
      </w:r>
      <w:r w:rsidRPr="00F42561">
        <w:rPr>
          <w:u w:val="single"/>
        </w:rPr>
        <w:t>will</w:t>
      </w:r>
      <w:r w:rsidRPr="00B4088E">
        <w:rPr>
          <w:u w:val="single"/>
        </w:rPr>
        <w:t xml:space="preserve"> doubtless </w:t>
      </w:r>
      <w:r w:rsidRPr="00F42561">
        <w:rPr>
          <w:u w:val="single"/>
        </w:rPr>
        <w:t>alarm surrounding countries</w:t>
      </w:r>
      <w:r w:rsidRPr="001A63E6">
        <w:rPr>
          <w:sz w:val="16"/>
        </w:rPr>
        <w:t xml:space="preserve">. </w:t>
      </w:r>
      <w:r w:rsidRPr="00F42561">
        <w:rPr>
          <w:u w:val="single"/>
        </w:rPr>
        <w:t>Especially in the process of</w:t>
      </w:r>
      <w:r w:rsidRPr="00B4088E">
        <w:rPr>
          <w:u w:val="single"/>
        </w:rPr>
        <w:t xml:space="preserve"> solving </w:t>
      </w:r>
      <w:r w:rsidRPr="00F42561">
        <w:rPr>
          <w:u w:val="single"/>
        </w:rPr>
        <w:t>the</w:t>
      </w:r>
      <w:r w:rsidRPr="00B4088E">
        <w:rPr>
          <w:u w:val="single"/>
        </w:rPr>
        <w:t xml:space="preserve"> protracted </w:t>
      </w:r>
      <w:r w:rsidRPr="00F42561">
        <w:rPr>
          <w:u w:val="single"/>
        </w:rPr>
        <w:t>Korean nuclear</w:t>
      </w:r>
      <w:r w:rsidRPr="00F42561">
        <w:rPr>
          <w:sz w:val="16"/>
        </w:rPr>
        <w:t xml:space="preserve"> </w:t>
      </w:r>
      <w:r w:rsidRPr="00F42561">
        <w:rPr>
          <w:u w:val="single"/>
        </w:rPr>
        <w:t>issue</w:t>
      </w:r>
      <w:r w:rsidRPr="001A63E6">
        <w:rPr>
          <w:sz w:val="16"/>
        </w:rPr>
        <w:t xml:space="preserve">, </w:t>
      </w:r>
      <w:r w:rsidRPr="00B4088E">
        <w:rPr>
          <w:u w:val="single"/>
        </w:rPr>
        <w:t xml:space="preserve">Japan's possession of nuclear weapons is a destructive factor from </w:t>
      </w:r>
      <w:r w:rsidRPr="00B4088E">
        <w:rPr>
          <w:b/>
          <w:iCs/>
          <w:u w:val="single"/>
          <w:bdr w:val="single" w:sz="24" w:space="0" w:color="auto"/>
        </w:rPr>
        <w:t>every perspective</w:t>
      </w:r>
      <w:r w:rsidRPr="001A63E6">
        <w:rPr>
          <w:sz w:val="16"/>
        </w:rPr>
        <w:t xml:space="preserve">. </w:t>
      </w:r>
      <w:r w:rsidRPr="00B4088E">
        <w:rPr>
          <w:u w:val="single"/>
        </w:rPr>
        <w:t>After the</w:t>
      </w:r>
      <w:r w:rsidRPr="001A63E6">
        <w:rPr>
          <w:sz w:val="16"/>
        </w:rPr>
        <w:t xml:space="preserve"> Democratic People's Republic of Korea (</w:t>
      </w:r>
      <w:r w:rsidRPr="00B4088E">
        <w:rPr>
          <w:u w:val="single"/>
        </w:rPr>
        <w:t>DPRK</w:t>
      </w:r>
      <w:r w:rsidRPr="001A63E6">
        <w:rPr>
          <w:sz w:val="16"/>
        </w:rPr>
        <w:t xml:space="preserve">) </w:t>
      </w:r>
      <w:r w:rsidRPr="00B4088E">
        <w:rPr>
          <w:u w:val="single"/>
        </w:rPr>
        <w:t>had its sixth nuclear test in September 2017</w:t>
      </w:r>
      <w:r w:rsidRPr="001A63E6">
        <w:rPr>
          <w:sz w:val="16"/>
        </w:rPr>
        <w:t xml:space="preserve">, Japanese defense minister </w:t>
      </w:r>
      <w:proofErr w:type="spellStart"/>
      <w:r w:rsidRPr="001A63E6">
        <w:rPr>
          <w:sz w:val="16"/>
        </w:rPr>
        <w:t>Itsunori</w:t>
      </w:r>
      <w:proofErr w:type="spellEnd"/>
      <w:r w:rsidRPr="001A63E6">
        <w:rPr>
          <w:sz w:val="16"/>
        </w:rPr>
        <w:t xml:space="preserve"> Onodera said in public that he believed the DPRK already possessed nuclear weapons, which made the South Korean press highly alert. </w:t>
      </w:r>
      <w:r w:rsidRPr="00B4088E">
        <w:rPr>
          <w:u w:val="single"/>
        </w:rPr>
        <w:t>The South Korean press suspected</w:t>
      </w:r>
      <w:r w:rsidRPr="001A63E6">
        <w:rPr>
          <w:sz w:val="16"/>
        </w:rPr>
        <w:t xml:space="preserve"> that </w:t>
      </w:r>
      <w:r w:rsidRPr="00B4088E">
        <w:rPr>
          <w:u w:val="single"/>
        </w:rPr>
        <w:t>Japan was hyping up the nuclear threat from the DPRK to pave the way for its own possession of nuclear weapons</w:t>
      </w:r>
      <w:r w:rsidRPr="001A63E6">
        <w:rPr>
          <w:sz w:val="16"/>
        </w:rPr>
        <w:t xml:space="preserve">. </w:t>
      </w:r>
      <w:r w:rsidRPr="00B4088E">
        <w:rPr>
          <w:u w:val="single"/>
        </w:rPr>
        <w:t xml:space="preserve">This will only further stimulate the nuclear arms race in the Asia-Pacific region. </w:t>
      </w:r>
      <w:r w:rsidRPr="001A63E6">
        <w:rPr>
          <w:sz w:val="16"/>
        </w:rPr>
        <w:t xml:space="preserve">Lastly, Japan's possession of nuclear weapons will directly threaten regional security. Why is Japan so bent on developing nuclear weapons? The direct reason is to deal with the nuclear threat from the DPRK, but Japan has more definite and long-term military goals. On April 6, 2002, </w:t>
      </w:r>
      <w:proofErr w:type="spellStart"/>
      <w:r w:rsidRPr="001A63E6">
        <w:rPr>
          <w:sz w:val="16"/>
        </w:rPr>
        <w:t>Ichirō</w:t>
      </w:r>
      <w:proofErr w:type="spellEnd"/>
      <w:r w:rsidRPr="001A63E6">
        <w:rPr>
          <w:sz w:val="16"/>
        </w:rPr>
        <w:t xml:space="preserve"> Ozawa, head of Japan's Liberal Democratic Party (LDP), said at a symposium in Fukushima City that "if China is too bloated, Japan will make nuclear weapons to contain it." "The plutonium in Japan's nuclear power plants is enough to make more than 4,000 nuclear warheads. We are in no way inferior to China in military strength," said </w:t>
      </w:r>
      <w:proofErr w:type="spellStart"/>
      <w:r w:rsidRPr="001A63E6">
        <w:rPr>
          <w:sz w:val="16"/>
        </w:rPr>
        <w:t>Ichirō</w:t>
      </w:r>
      <w:proofErr w:type="spellEnd"/>
      <w:r w:rsidRPr="001A63E6">
        <w:rPr>
          <w:sz w:val="16"/>
        </w:rPr>
        <w:t xml:space="preserve"> Ozawa. Such intense remarks fully reflect Japan's real intention in developing nuclear weapons, and indicate that addressing the DPRK nuclear threat is just the first step. International community is fully aware of the danger of Japan's possession of nuclear weapons. On October 9, 2015, the China Arms Control and Disarmament Association (CACDA) and the China Institute of Nuclear Information &amp; Economics issued the Research Report on Nuclear Materials in Japan. The report pointed out that Japan has a persistent and serious imbalance in the supply and demand of nuclear materials which creates a risk of nuclear proliferation and of an increase in nuclear terrorism. In early 2016, James M. Acton, a senior fellow at the Carnegie Endowment for International Peace, said at the Japan National Press Club that Japan has about 48 tons of plutonium that can be used for nuclear weapons, which largely exceeds the volume that can be used by its nuclear power plants. Japan's stock of plutonium may worsen the tension and the risk of nuclear terrorism in Asia, and other countries may follow suit, James said.</w:t>
      </w:r>
    </w:p>
    <w:p w14:paraId="2820DFD0" w14:textId="77777777" w:rsidR="00FA2EDF" w:rsidRPr="00027AD8" w:rsidRDefault="00FA2EDF" w:rsidP="00FA2EDF">
      <w:pPr>
        <w:keepNext/>
        <w:keepLines/>
        <w:spacing w:before="40" w:after="0"/>
        <w:outlineLvl w:val="3"/>
        <w:rPr>
          <w:rFonts w:eastAsiaTheme="majorEastAsia" w:cstheme="majorBidi"/>
          <w:b/>
          <w:iCs/>
          <w:sz w:val="26"/>
        </w:rPr>
      </w:pPr>
      <w:r w:rsidRPr="00027AD8">
        <w:rPr>
          <w:rFonts w:eastAsiaTheme="majorEastAsia" w:cstheme="majorBidi"/>
          <w:b/>
          <w:iCs/>
          <w:sz w:val="26"/>
        </w:rPr>
        <w:t xml:space="preserve">The impact is quick </w:t>
      </w:r>
    </w:p>
    <w:p w14:paraId="103702DC" w14:textId="77777777" w:rsidR="00FA2EDF" w:rsidRPr="00027AD8" w:rsidRDefault="00FA2EDF" w:rsidP="00FA2EDF">
      <w:proofErr w:type="spellStart"/>
      <w:r w:rsidRPr="00027AD8">
        <w:rPr>
          <w:b/>
          <w:bCs/>
          <w:sz w:val="26"/>
        </w:rPr>
        <w:t>Windrem</w:t>
      </w:r>
      <w:proofErr w:type="spellEnd"/>
      <w:r w:rsidRPr="00027AD8">
        <w:rPr>
          <w:b/>
          <w:bCs/>
          <w:sz w:val="26"/>
        </w:rPr>
        <w:t xml:space="preserve"> ’14</w:t>
      </w:r>
      <w:r w:rsidRPr="00027AD8">
        <w:t xml:space="preserve"> (Robert </w:t>
      </w:r>
      <w:proofErr w:type="spellStart"/>
      <w:r w:rsidRPr="00027AD8">
        <w:t>Windrem</w:t>
      </w:r>
      <w:proofErr w:type="spellEnd"/>
      <w:r w:rsidRPr="00027AD8">
        <w:t>, MA in American Studies @ Seton Hall University, research fellow at the Center on Law and National Security at NYU, Fellow at the Fordham School of Law’s Center on National Security, “Japan Has Nuclear 'Bomb in the Basement,' and China Isn't Happy,” 11 March 2014, http://www.nbcnews.com/storyline/fukushima-anniversary/japan-has-nuclear-bomb-basement-china-isnt-happy-n48976)</w:t>
      </w:r>
    </w:p>
    <w:p w14:paraId="297572A9" w14:textId="77777777" w:rsidR="00FA2EDF" w:rsidRPr="00027AD8" w:rsidRDefault="00FA2EDF" w:rsidP="00FA2EDF">
      <w:pPr>
        <w:rPr>
          <w:sz w:val="16"/>
        </w:rPr>
      </w:pPr>
      <w:r w:rsidRPr="00027AD8">
        <w:rPr>
          <w:sz w:val="16"/>
        </w:rPr>
        <w:t xml:space="preserve">But government officials and proliferation experts say </w:t>
      </w:r>
      <w:r w:rsidRPr="00F42561">
        <w:rPr>
          <w:u w:val="single"/>
        </w:rPr>
        <w:t>Japan</w:t>
      </w:r>
      <w:r w:rsidRPr="00027AD8">
        <w:rPr>
          <w:sz w:val="16"/>
        </w:rPr>
        <w:t xml:space="preserve"> is happy to let neighbors like China and North Korea believe it is part of the nuclear club, because it </w:t>
      </w:r>
      <w:r w:rsidRPr="00F42561">
        <w:rPr>
          <w:u w:val="single"/>
        </w:rPr>
        <w:t xml:space="preserve">has a </w:t>
      </w:r>
      <w:r w:rsidRPr="00F42561">
        <w:rPr>
          <w:b/>
          <w:iCs/>
          <w:u w:val="single"/>
          <w:bdr w:val="single" w:sz="24" w:space="0" w:color="auto"/>
        </w:rPr>
        <w:t>“bomb in the basement”</w:t>
      </w:r>
      <w:r w:rsidRPr="00027AD8">
        <w:rPr>
          <w:sz w:val="16"/>
        </w:rPr>
        <w:t xml:space="preserve"> -– </w:t>
      </w:r>
      <w:r w:rsidRPr="00027AD8">
        <w:rPr>
          <w:u w:val="single"/>
        </w:rPr>
        <w:t xml:space="preserve">the material and the </w:t>
      </w:r>
      <w:r w:rsidRPr="00F42561">
        <w:rPr>
          <w:u w:val="single"/>
        </w:rPr>
        <w:t xml:space="preserve">means to produce nuclear weapons </w:t>
      </w:r>
      <w:r w:rsidRPr="00F42561">
        <w:rPr>
          <w:b/>
          <w:iCs/>
          <w:u w:val="single"/>
          <w:bdr w:val="single" w:sz="24" w:space="0" w:color="auto"/>
        </w:rPr>
        <w:t>within six months</w:t>
      </w:r>
      <w:r w:rsidRPr="00027AD8">
        <w:rPr>
          <w:sz w:val="16"/>
        </w:rPr>
        <w:t>, according to some estimates. And with tensions rising in the region, China’s belief in the “bomb in the basement” is strong enough that it has demanded Japan get rid of its massive stockpile of plutonium and drop plans to open a new breeder reactor this fall. Japan signed the international Nuclear Non-Proliferation Treaty, which bans it from developing nuclear weapons, more than 40 years ago. But according to a senior Japanese government official deeply involved in the country’s nuclear energy program, Japan has been able to build nuclear weapons ever since it launched a plutonium breeder reactor and a uranium enrichment plant 30 years ago. “</w:t>
      </w:r>
      <w:r w:rsidRPr="00F42561">
        <w:rPr>
          <w:u w:val="single"/>
        </w:rPr>
        <w:t>Japan already</w:t>
      </w:r>
      <w:r w:rsidRPr="00027AD8">
        <w:rPr>
          <w:u w:val="single"/>
        </w:rPr>
        <w:t xml:space="preserve"> has the </w:t>
      </w:r>
      <w:r w:rsidRPr="00F42561">
        <w:rPr>
          <w:u w:val="single"/>
        </w:rPr>
        <w:t>technical capability</w:t>
      </w:r>
      <w:r w:rsidRPr="00027AD8">
        <w:rPr>
          <w:sz w:val="16"/>
        </w:rPr>
        <w:t xml:space="preserve">, and has had it since the 1980s,” said the official. He said that once Japan had more than five to 10 kilograms of plutonium, the amount needed for a single weapon, it had “already gone over the threshold,” and had a nuclear deterrent. </w:t>
      </w:r>
      <w:r w:rsidRPr="00F42561">
        <w:rPr>
          <w:u w:val="single"/>
        </w:rPr>
        <w:t>Japan</w:t>
      </w:r>
      <w:r w:rsidRPr="00027AD8">
        <w:rPr>
          <w:u w:val="single"/>
        </w:rPr>
        <w:t xml:space="preserve"> now has </w:t>
      </w:r>
      <w:r w:rsidRPr="00F42561">
        <w:rPr>
          <w:u w:val="single"/>
        </w:rPr>
        <w:t>9 tons of plutonium</w:t>
      </w:r>
      <w:r w:rsidRPr="00027AD8">
        <w:rPr>
          <w:u w:val="single"/>
        </w:rPr>
        <w:t xml:space="preserve"> stockpiled at several locations in Japan </w:t>
      </w:r>
      <w:r w:rsidRPr="00F42561">
        <w:rPr>
          <w:u w:val="single"/>
        </w:rPr>
        <w:t>and</w:t>
      </w:r>
      <w:r w:rsidRPr="00027AD8">
        <w:rPr>
          <w:u w:val="single"/>
        </w:rPr>
        <w:t xml:space="preserve"> another </w:t>
      </w:r>
      <w:r w:rsidRPr="00F42561">
        <w:rPr>
          <w:u w:val="single"/>
        </w:rPr>
        <w:t>35 tons stored in France and</w:t>
      </w:r>
      <w:r w:rsidRPr="00027AD8">
        <w:rPr>
          <w:u w:val="single"/>
        </w:rPr>
        <w:t xml:space="preserve"> the </w:t>
      </w:r>
      <w:r w:rsidRPr="00F42561">
        <w:rPr>
          <w:u w:val="single"/>
        </w:rPr>
        <w:t>U.K</w:t>
      </w:r>
      <w:r w:rsidRPr="00027AD8">
        <w:rPr>
          <w:u w:val="single"/>
        </w:rPr>
        <w:t xml:space="preserve">. The </w:t>
      </w:r>
      <w:r w:rsidRPr="00F42561">
        <w:rPr>
          <w:b/>
          <w:iCs/>
          <w:u w:val="single"/>
          <w:bdr w:val="single" w:sz="24" w:space="0" w:color="auto"/>
        </w:rPr>
        <w:t>material is enough to create</w:t>
      </w:r>
      <w:r w:rsidRPr="00027AD8">
        <w:rPr>
          <w:b/>
          <w:iCs/>
          <w:u w:val="single"/>
          <w:bdr w:val="single" w:sz="24" w:space="0" w:color="auto"/>
        </w:rPr>
        <w:t xml:space="preserve"> </w:t>
      </w:r>
      <w:r w:rsidRPr="00F42561">
        <w:rPr>
          <w:b/>
          <w:iCs/>
          <w:u w:val="single"/>
          <w:bdr w:val="single" w:sz="24" w:space="0" w:color="auto"/>
        </w:rPr>
        <w:t>5,000</w:t>
      </w:r>
      <w:r w:rsidRPr="00027AD8">
        <w:rPr>
          <w:b/>
          <w:iCs/>
          <w:u w:val="single"/>
          <w:bdr w:val="single" w:sz="24" w:space="0" w:color="auto"/>
        </w:rPr>
        <w:t xml:space="preserve"> nuclear </w:t>
      </w:r>
      <w:r w:rsidRPr="00F42561">
        <w:rPr>
          <w:b/>
          <w:iCs/>
          <w:u w:val="single"/>
          <w:bdr w:val="single" w:sz="24" w:space="0" w:color="auto"/>
        </w:rPr>
        <w:t>bombs</w:t>
      </w:r>
      <w:r w:rsidRPr="00027AD8">
        <w:rPr>
          <w:sz w:val="16"/>
        </w:rPr>
        <w:t xml:space="preserve">. </w:t>
      </w:r>
      <w:r w:rsidRPr="00027AD8">
        <w:rPr>
          <w:u w:val="single"/>
        </w:rPr>
        <w:t xml:space="preserve">The country </w:t>
      </w:r>
      <w:r w:rsidRPr="00F42561">
        <w:rPr>
          <w:u w:val="single"/>
        </w:rPr>
        <w:t xml:space="preserve">also has </w:t>
      </w:r>
      <w:r w:rsidRPr="00F42561">
        <w:rPr>
          <w:b/>
          <w:iCs/>
          <w:u w:val="single"/>
          <w:bdr w:val="single" w:sz="24" w:space="0" w:color="auto"/>
        </w:rPr>
        <w:t>1.2 tons</w:t>
      </w:r>
      <w:r w:rsidRPr="00027AD8">
        <w:rPr>
          <w:b/>
          <w:iCs/>
          <w:u w:val="single"/>
          <w:bdr w:val="single" w:sz="24" w:space="0" w:color="auto"/>
        </w:rPr>
        <w:t xml:space="preserve"> </w:t>
      </w:r>
      <w:r w:rsidRPr="00F42561">
        <w:rPr>
          <w:b/>
          <w:iCs/>
          <w:u w:val="single"/>
          <w:bdr w:val="single" w:sz="24" w:space="0" w:color="auto"/>
        </w:rPr>
        <w:t>of</w:t>
      </w:r>
      <w:r w:rsidRPr="00027AD8">
        <w:rPr>
          <w:b/>
          <w:iCs/>
          <w:u w:val="single"/>
          <w:bdr w:val="single" w:sz="24" w:space="0" w:color="auto"/>
        </w:rPr>
        <w:t xml:space="preserve"> </w:t>
      </w:r>
      <w:r w:rsidRPr="00F42561">
        <w:rPr>
          <w:b/>
          <w:iCs/>
          <w:u w:val="single"/>
          <w:bdr w:val="single" w:sz="24" w:space="0" w:color="auto"/>
        </w:rPr>
        <w:t>enriched uranium</w:t>
      </w:r>
      <w:r w:rsidRPr="00027AD8">
        <w:rPr>
          <w:u w:val="single"/>
        </w:rPr>
        <w:t xml:space="preserve">. Technical ability doesn’t equate to a bomb, but experts suggest getting from raw plutonium to a nuclear weapon could take </w:t>
      </w:r>
      <w:r w:rsidRPr="00027AD8">
        <w:rPr>
          <w:b/>
          <w:iCs/>
          <w:u w:val="single"/>
          <w:bdr w:val="single" w:sz="24" w:space="0" w:color="auto"/>
        </w:rPr>
        <w:t>as little as six months</w:t>
      </w:r>
      <w:r w:rsidRPr="00027AD8">
        <w:rPr>
          <w:u w:val="single"/>
        </w:rPr>
        <w:t xml:space="preserve"> after the political decision to go forward</w:t>
      </w:r>
      <w:r w:rsidRPr="00027AD8">
        <w:rPr>
          <w:sz w:val="16"/>
        </w:rPr>
        <w:t xml:space="preserve">. </w:t>
      </w:r>
      <w:r w:rsidRPr="00027AD8">
        <w:rPr>
          <w:u w:val="single"/>
        </w:rPr>
        <w:t>A senior U.S. official familiar with Japanese nuclear strategy said the six-month figure for</w:t>
      </w:r>
      <w:r w:rsidRPr="00027AD8">
        <w:rPr>
          <w:sz w:val="16"/>
        </w:rPr>
        <w:t xml:space="preserve"> a country with </w:t>
      </w:r>
      <w:r w:rsidRPr="00027AD8">
        <w:rPr>
          <w:u w:val="single"/>
        </w:rPr>
        <w:t>Japan</w:t>
      </w:r>
      <w:r w:rsidRPr="00027AD8">
        <w:rPr>
          <w:sz w:val="16"/>
        </w:rPr>
        <w:t xml:space="preserve">’s advanced nuclear engineering infrastructure </w:t>
      </w:r>
      <w:r w:rsidRPr="00027AD8">
        <w:rPr>
          <w:u w:val="single"/>
        </w:rPr>
        <w:t>was not out of the ballpark</w:t>
      </w:r>
      <w:r w:rsidRPr="00027AD8">
        <w:rPr>
          <w:sz w:val="16"/>
        </w:rPr>
        <w:t xml:space="preserve">, and no expert gave an estimate of more than two years. In fact, many of Japan’s conservative politicians have long supported Japan’s nuclear power program because of its military potential. “The hawks love nuclear weapons, so they like the nuclear power program as the best they can do,” said Jeffrey Lewis, director of the East Asia Non-Proliferation Program at the Monterey Institute of International Studies in California. “They don’t want to give up the idea they have, to use it as a deterrent.” Many experts now see statements by Japanese politicians about the potential military use of the nation’s nuclear stores as part of the “bomb in the basement” strategy, at least as much about celebrating Japan’s abilities and keeping its neighbors guessing as actually building weapons. But pressure has been growing on Japan to dump some of the trappings of its deterrent regardless. The U.S. wants Japan to return 331 kilos of weapons grade plutonium – enough for between 40 and 50 weapons – that it supplied during the Cold War. Japan and the U.S. are expected to sign a deal for the return at a nuclear security summit next week in the Netherlands. Yet </w:t>
      </w:r>
      <w:r w:rsidRPr="00027AD8">
        <w:rPr>
          <w:u w:val="single"/>
        </w:rPr>
        <w:t>Japan</w:t>
      </w:r>
      <w:r w:rsidRPr="00027AD8">
        <w:rPr>
          <w:sz w:val="16"/>
        </w:rPr>
        <w:t xml:space="preserve"> is sending mixed signals. It </w:t>
      </w:r>
      <w:r w:rsidRPr="00027AD8">
        <w:rPr>
          <w:u w:val="single"/>
        </w:rPr>
        <w:t xml:space="preserve">also has plans to open a </w:t>
      </w:r>
      <w:r w:rsidRPr="00F42561">
        <w:rPr>
          <w:u w:val="single"/>
        </w:rPr>
        <w:t>new fast-breeder</w:t>
      </w:r>
      <w:r w:rsidRPr="00027AD8">
        <w:rPr>
          <w:u w:val="single"/>
        </w:rPr>
        <w:t xml:space="preserve"> plutonium </w:t>
      </w:r>
      <w:r w:rsidRPr="00F42561">
        <w:rPr>
          <w:u w:val="single"/>
        </w:rPr>
        <w:t>reactor</w:t>
      </w:r>
      <w:r w:rsidRPr="00027AD8">
        <w:rPr>
          <w:sz w:val="16"/>
        </w:rPr>
        <w:t xml:space="preserve"> in </w:t>
      </w:r>
      <w:proofErr w:type="spellStart"/>
      <w:r w:rsidRPr="00027AD8">
        <w:rPr>
          <w:sz w:val="16"/>
        </w:rPr>
        <w:t>Rokkasho</w:t>
      </w:r>
      <w:proofErr w:type="spellEnd"/>
      <w:r w:rsidRPr="00027AD8">
        <w:rPr>
          <w:sz w:val="16"/>
        </w:rPr>
        <w:t xml:space="preserve"> in October. </w:t>
      </w:r>
      <w:r w:rsidRPr="00027AD8">
        <w:rPr>
          <w:u w:val="single"/>
        </w:rPr>
        <w:t xml:space="preserve">The reactor would be </w:t>
      </w:r>
      <w:r w:rsidRPr="00F42561">
        <w:rPr>
          <w:u w:val="single"/>
        </w:rPr>
        <w:t>able to produce</w:t>
      </w:r>
      <w:r w:rsidRPr="00027AD8">
        <w:rPr>
          <w:u w:val="single"/>
        </w:rPr>
        <w:t xml:space="preserve"> </w:t>
      </w:r>
      <w:r w:rsidRPr="00F42561">
        <w:rPr>
          <w:u w:val="single"/>
        </w:rPr>
        <w:t>8 tons</w:t>
      </w:r>
      <w:r w:rsidRPr="00027AD8">
        <w:rPr>
          <w:u w:val="single"/>
        </w:rPr>
        <w:t xml:space="preserve"> of plutonium </w:t>
      </w:r>
      <w:r w:rsidRPr="00F42561">
        <w:rPr>
          <w:b/>
          <w:iCs/>
          <w:u w:val="single"/>
          <w:bdr w:val="single" w:sz="24" w:space="0" w:color="auto"/>
        </w:rPr>
        <w:t>a year</w:t>
      </w:r>
      <w:r w:rsidRPr="00027AD8">
        <w:rPr>
          <w:u w:val="single"/>
        </w:rPr>
        <w:t xml:space="preserve">, or </w:t>
      </w:r>
      <w:r w:rsidRPr="00F42561">
        <w:rPr>
          <w:u w:val="single"/>
        </w:rPr>
        <w:t xml:space="preserve">enough for </w:t>
      </w:r>
      <w:r w:rsidRPr="00F42561">
        <w:rPr>
          <w:b/>
          <w:iCs/>
          <w:u w:val="single"/>
          <w:bdr w:val="single" w:sz="24" w:space="0" w:color="auto"/>
        </w:rPr>
        <w:t>1,000 Nagasaki</w:t>
      </w:r>
      <w:r w:rsidRPr="00027AD8">
        <w:rPr>
          <w:b/>
          <w:iCs/>
          <w:u w:val="single"/>
          <w:bdr w:val="single" w:sz="24" w:space="0" w:color="auto"/>
        </w:rPr>
        <w:t xml:space="preserve">-sized </w:t>
      </w:r>
      <w:r w:rsidRPr="00F42561">
        <w:rPr>
          <w:b/>
          <w:iCs/>
          <w:u w:val="single"/>
          <w:bdr w:val="single" w:sz="24" w:space="0" w:color="auto"/>
        </w:rPr>
        <w:t>weapons</w:t>
      </w:r>
      <w:r w:rsidRPr="00027AD8">
        <w:rPr>
          <w:sz w:val="16"/>
        </w:rPr>
        <w:t>.</w:t>
      </w:r>
    </w:p>
    <w:p w14:paraId="19BC94D7" w14:textId="77777777" w:rsidR="00FA2EDF" w:rsidRPr="00215B01" w:rsidRDefault="00FA2EDF" w:rsidP="00FA2EDF"/>
    <w:p w14:paraId="43D57592" w14:textId="0900BC64" w:rsidR="00FA2EDF" w:rsidRDefault="00FA2EDF" w:rsidP="00FA2EDF">
      <w:pPr>
        <w:pStyle w:val="Heading3"/>
        <w:rPr>
          <w:rStyle w:val="Hyperlink"/>
        </w:rPr>
      </w:pPr>
      <w:r>
        <w:rPr>
          <w:rStyle w:val="Hyperlink"/>
        </w:rPr>
        <w:t>OV—Magnitude</w:t>
      </w:r>
    </w:p>
    <w:p w14:paraId="12FFF760" w14:textId="77777777" w:rsidR="00FA2EDF" w:rsidRPr="004835DB" w:rsidRDefault="00FA2EDF" w:rsidP="00FA2EDF">
      <w:pPr>
        <w:keepNext/>
        <w:keepLines/>
        <w:spacing w:before="40" w:after="0"/>
        <w:outlineLvl w:val="3"/>
        <w:rPr>
          <w:rFonts w:eastAsiaTheme="majorEastAsia" w:cstheme="majorBidi"/>
          <w:b/>
          <w:iCs/>
          <w:sz w:val="26"/>
        </w:rPr>
      </w:pPr>
      <w:r w:rsidRPr="004835DB">
        <w:rPr>
          <w:rFonts w:eastAsiaTheme="majorEastAsia" w:cstheme="majorBidi"/>
          <w:b/>
          <w:iCs/>
          <w:sz w:val="26"/>
        </w:rPr>
        <w:t xml:space="preserve">Goes global – accidents likely which outweighs intentional wars </w:t>
      </w:r>
    </w:p>
    <w:p w14:paraId="00C1CDE9" w14:textId="77777777" w:rsidR="00FA2EDF" w:rsidRPr="004835DB" w:rsidRDefault="00FA2EDF" w:rsidP="00FA2EDF">
      <w:pPr>
        <w:rPr>
          <w:b/>
          <w:bCs/>
          <w:sz w:val="26"/>
        </w:rPr>
      </w:pPr>
      <w:r w:rsidRPr="004835DB">
        <w:rPr>
          <w:b/>
          <w:bCs/>
          <w:sz w:val="26"/>
        </w:rPr>
        <w:t xml:space="preserve">Hayes, Executive Director for the Nautilus Institute for Security and Sustainability, 15 </w:t>
      </w:r>
    </w:p>
    <w:p w14:paraId="26050151" w14:textId="77777777" w:rsidR="00FA2EDF" w:rsidRPr="004835DB" w:rsidRDefault="00FA2EDF" w:rsidP="00FA2EDF">
      <w:r w:rsidRPr="004835DB">
        <w:t xml:space="preserve">(Peter, “Ending Nuclear Threat via a Northeast Asia Nuclear Weapons-Free Zone,” </w:t>
      </w:r>
      <w:hyperlink r:id="rId80" w:history="1">
        <w:r w:rsidRPr="004835DB">
          <w:t>http://nautilus.org/napsnet/napsnet-special-reports/ending-a-nuclear-threat-via-a-northeast-asia-nuclear-weapons-free-zone/</w:t>
        </w:r>
      </w:hyperlink>
      <w:r w:rsidRPr="004835DB">
        <w:t xml:space="preserve">) </w:t>
      </w:r>
    </w:p>
    <w:p w14:paraId="29105792" w14:textId="77777777" w:rsidR="00FA2EDF" w:rsidRPr="004835DB" w:rsidRDefault="00FA2EDF" w:rsidP="00FA2EDF">
      <w:pPr>
        <w:rPr>
          <w:sz w:val="14"/>
        </w:rPr>
      </w:pPr>
      <w:r w:rsidRPr="004835DB">
        <w:rPr>
          <w:u w:val="single"/>
        </w:rPr>
        <w:t xml:space="preserve">Deterrence, </w:t>
      </w:r>
      <w:proofErr w:type="spellStart"/>
      <w:r w:rsidRPr="004835DB">
        <w:rPr>
          <w:u w:val="single"/>
        </w:rPr>
        <w:t>compellence</w:t>
      </w:r>
      <w:proofErr w:type="spellEnd"/>
      <w:r w:rsidRPr="004835DB">
        <w:rPr>
          <w:u w:val="single"/>
        </w:rPr>
        <w:t>, and reassurance are credible depending on the resolve and capability of the state projecting nuclear threat</w:t>
      </w:r>
      <w:r w:rsidRPr="004835DB">
        <w:rPr>
          <w:sz w:val="14"/>
        </w:rPr>
        <w:t xml:space="preserve">, and the ability of the threatened state to respond in kind or asymmetrically, to offset these threats. All three types of effects are almost always present in a nuclear threat made by one party to another; sometimes all three effects may be in play at the same time, either in the intention of the state projecting nuclear threat, or in the perception of the state that is the target of the threat, or in the perceptions of third parties. </w:t>
      </w:r>
      <w:r w:rsidRPr="00F42561">
        <w:rPr>
          <w:u w:val="single"/>
        </w:rPr>
        <w:t>It is rare for the</w:t>
      </w:r>
      <w:r w:rsidRPr="004835DB">
        <w:rPr>
          <w:u w:val="single"/>
        </w:rPr>
        <w:t xml:space="preserve"> intentions and </w:t>
      </w:r>
      <w:r w:rsidRPr="00F42561">
        <w:rPr>
          <w:u w:val="single"/>
        </w:rPr>
        <w:t xml:space="preserve">perceptions of </w:t>
      </w:r>
      <w:r w:rsidRPr="004835DB">
        <w:rPr>
          <w:u w:val="single"/>
        </w:rPr>
        <w:t xml:space="preserve">these </w:t>
      </w:r>
      <w:r w:rsidRPr="00F42561">
        <w:rPr>
          <w:u w:val="single"/>
        </w:rPr>
        <w:t>two or more affected states</w:t>
      </w:r>
      <w:r w:rsidRPr="004835DB">
        <w:rPr>
          <w:u w:val="single"/>
        </w:rPr>
        <w:t xml:space="preserve"> to </w:t>
      </w:r>
      <w:r w:rsidRPr="00F42561">
        <w:rPr>
          <w:u w:val="single"/>
        </w:rPr>
        <w:t>be the same</w:t>
      </w:r>
      <w:r w:rsidRPr="00F42561">
        <w:rPr>
          <w:sz w:val="14"/>
        </w:rPr>
        <w:t xml:space="preserve">. </w:t>
      </w:r>
      <w:r w:rsidRPr="00F42561">
        <w:rPr>
          <w:u w:val="single"/>
        </w:rPr>
        <w:t>Therein lies</w:t>
      </w:r>
      <w:r w:rsidRPr="004835DB">
        <w:rPr>
          <w:u w:val="single"/>
        </w:rPr>
        <w:t xml:space="preserve"> much of </w:t>
      </w:r>
      <w:r w:rsidRPr="00F42561">
        <w:rPr>
          <w:u w:val="single"/>
        </w:rPr>
        <w:t>the risk of misperception, misunderstanding, and</w:t>
      </w:r>
      <w:r w:rsidRPr="00F42561">
        <w:rPr>
          <w:sz w:val="14"/>
        </w:rPr>
        <w:t xml:space="preserve"> </w:t>
      </w:r>
      <w:r w:rsidRPr="00F42561">
        <w:rPr>
          <w:b/>
          <w:iCs/>
          <w:u w:val="single"/>
          <w:bdr w:val="single" w:sz="24" w:space="0" w:color="auto"/>
        </w:rPr>
        <w:t xml:space="preserve">inadvertent escalation to nuclear war. </w:t>
      </w:r>
      <w:r w:rsidRPr="00F42561">
        <w:rPr>
          <w:u w:val="single"/>
        </w:rPr>
        <w:t>This risk arising from miscalc</w:t>
      </w:r>
      <w:r w:rsidRPr="004835DB">
        <w:rPr>
          <w:sz w:val="14"/>
        </w:rPr>
        <w:t xml:space="preserve">ulation </w:t>
      </w:r>
      <w:r w:rsidRPr="00F42561">
        <w:rPr>
          <w:u w:val="single"/>
        </w:rPr>
        <w:t xml:space="preserve">is compounded by the </w:t>
      </w:r>
      <w:r w:rsidRPr="00F42561">
        <w:rPr>
          <w:b/>
          <w:iCs/>
          <w:u w:val="single"/>
          <w:bdr w:val="single" w:sz="24" w:space="0" w:color="auto"/>
        </w:rPr>
        <w:t>accidental risks of nuclear war</w:t>
      </w:r>
      <w:r w:rsidRPr="00F42561">
        <w:rPr>
          <w:sz w:val="14"/>
        </w:rPr>
        <w:t xml:space="preserve"> </w:t>
      </w:r>
      <w:r w:rsidRPr="00F42561">
        <w:rPr>
          <w:u w:val="single"/>
        </w:rPr>
        <w:t xml:space="preserve">because of </w:t>
      </w:r>
      <w:r w:rsidRPr="00F42561">
        <w:rPr>
          <w:b/>
          <w:iCs/>
          <w:u w:val="single"/>
          <w:bdr w:val="single" w:sz="24" w:space="0" w:color="auto"/>
        </w:rPr>
        <w:t>technical</w:t>
      </w:r>
      <w:r w:rsidRPr="004835DB">
        <w:rPr>
          <w:u w:val="single"/>
        </w:rPr>
        <w:t xml:space="preserve"> or computer </w:t>
      </w:r>
      <w:r w:rsidRPr="00F42561">
        <w:rPr>
          <w:u w:val="single"/>
        </w:rPr>
        <w:t>malfunctions</w:t>
      </w:r>
      <w:r w:rsidRPr="004835DB">
        <w:rPr>
          <w:u w:val="single"/>
        </w:rPr>
        <w:t>,</w:t>
      </w:r>
      <w:r w:rsidRPr="004835DB">
        <w:rPr>
          <w:sz w:val="14"/>
        </w:rPr>
        <w:t xml:space="preserve"> </w:t>
      </w:r>
      <w:r w:rsidRPr="00F42561">
        <w:rPr>
          <w:b/>
          <w:iCs/>
          <w:u w:val="single"/>
          <w:bdr w:val="single" w:sz="24" w:space="0" w:color="auto"/>
        </w:rPr>
        <w:t>misinterpreted signals of an impending attack</w:t>
      </w:r>
      <w:r w:rsidRPr="00F42561">
        <w:rPr>
          <w:sz w:val="14"/>
        </w:rPr>
        <w:t xml:space="preserve">, </w:t>
      </w:r>
      <w:r w:rsidRPr="00F42561">
        <w:rPr>
          <w:b/>
          <w:iCs/>
          <w:u w:val="single"/>
          <w:bdr w:val="single" w:sz="24" w:space="0" w:color="auto"/>
        </w:rPr>
        <w:t>problems in communication</w:t>
      </w:r>
      <w:r w:rsidRPr="004835DB">
        <w:rPr>
          <w:b/>
          <w:iCs/>
          <w:u w:val="single"/>
          <w:bdr w:val="single" w:sz="24" w:space="0" w:color="auto"/>
        </w:rPr>
        <w:t xml:space="preserve"> </w:t>
      </w:r>
      <w:r w:rsidRPr="004835DB">
        <w:rPr>
          <w:sz w:val="14"/>
        </w:rPr>
        <w:t xml:space="preserve">systems, </w:t>
      </w:r>
      <w:r w:rsidRPr="00F42561">
        <w:rPr>
          <w:b/>
          <w:iCs/>
          <w:u w:val="single"/>
          <w:bdr w:val="single" w:sz="24" w:space="0" w:color="auto"/>
        </w:rPr>
        <w:t>problems in fail-safe and control system</w:t>
      </w:r>
      <w:r w:rsidRPr="00F42561">
        <w:rPr>
          <w:sz w:val="14"/>
        </w:rPr>
        <w:t>s</w:t>
      </w:r>
      <w:r w:rsidRPr="004835DB">
        <w:rPr>
          <w:sz w:val="14"/>
        </w:rPr>
        <w:t xml:space="preserve">, and </w:t>
      </w:r>
      <w:r w:rsidRPr="00F42561">
        <w:rPr>
          <w:b/>
          <w:iCs/>
          <w:u w:val="single"/>
          <w:bdr w:val="single" w:sz="24" w:space="0" w:color="auto"/>
        </w:rPr>
        <w:t>cybernetic</w:t>
      </w:r>
      <w:r w:rsidRPr="004835DB">
        <w:rPr>
          <w:b/>
          <w:iCs/>
          <w:u w:val="single"/>
          <w:bdr w:val="single" w:sz="24" w:space="0" w:color="auto"/>
        </w:rPr>
        <w:t xml:space="preserve"> </w:t>
      </w:r>
      <w:r w:rsidRPr="00F42561">
        <w:rPr>
          <w:b/>
          <w:iCs/>
          <w:u w:val="single"/>
          <w:bdr w:val="single" w:sz="24" w:space="0" w:color="auto"/>
        </w:rPr>
        <w:t>organizational feedbacks</w:t>
      </w:r>
      <w:r w:rsidRPr="004835DB">
        <w:rPr>
          <w:sz w:val="14"/>
        </w:rPr>
        <w:t xml:space="preserve"> </w:t>
      </w:r>
      <w:r w:rsidRPr="004835DB">
        <w:rPr>
          <w:u w:val="single"/>
        </w:rPr>
        <w:t xml:space="preserve">that could lead to loss-of-control of conventional and nuclear forces.[2] </w:t>
      </w:r>
      <w:r w:rsidRPr="004835DB">
        <w:rPr>
          <w:sz w:val="14"/>
        </w:rPr>
        <w:t xml:space="preserve">3. Nuclear Threat in Northeast Asia </w:t>
      </w:r>
      <w:r w:rsidRPr="00F42561">
        <w:rPr>
          <w:u w:val="single"/>
        </w:rPr>
        <w:t xml:space="preserve">All states in </w:t>
      </w:r>
      <w:r w:rsidRPr="004835DB">
        <w:rPr>
          <w:u w:val="single"/>
        </w:rPr>
        <w:t xml:space="preserve">the </w:t>
      </w:r>
      <w:r w:rsidRPr="00F42561">
        <w:rPr>
          <w:u w:val="single"/>
        </w:rPr>
        <w:t>Northeast</w:t>
      </w:r>
      <w:r w:rsidRPr="004835DB">
        <w:rPr>
          <w:u w:val="single"/>
        </w:rPr>
        <w:t xml:space="preserve"> </w:t>
      </w:r>
      <w:r w:rsidRPr="00F42561">
        <w:rPr>
          <w:u w:val="single"/>
        </w:rPr>
        <w:t>Asia</w:t>
      </w:r>
      <w:r w:rsidRPr="004835DB">
        <w:rPr>
          <w:u w:val="single"/>
        </w:rPr>
        <w:t xml:space="preserve"> </w:t>
      </w:r>
      <w:r w:rsidRPr="004835DB">
        <w:rPr>
          <w:sz w:val="14"/>
        </w:rPr>
        <w:t xml:space="preserve">region </w:t>
      </w:r>
      <w:r w:rsidRPr="00F42561">
        <w:rPr>
          <w:b/>
          <w:iCs/>
          <w:u w:val="single"/>
          <w:bdr w:val="single" w:sz="24" w:space="0" w:color="auto"/>
        </w:rPr>
        <w:t>fall under the shadow of the threat of nuclear war</w:t>
      </w:r>
      <w:r w:rsidRPr="004835DB">
        <w:rPr>
          <w:sz w:val="14"/>
        </w:rPr>
        <w:t xml:space="preserve">. Sometimes, this threat is intended, manipulated, and calibrated, by a variety of signals—nuclear testing, delivery system testing, visible transiting deployments, forward deployment in host countries, declaratory doctrines, operational doctrines, political statements, propaganda statements, sharing via deliberate open line communications, or even what is not done or said at a particularly tense moment. </w:t>
      </w:r>
      <w:r w:rsidRPr="004835DB">
        <w:rPr>
          <w:u w:val="single"/>
        </w:rPr>
        <w:t>Nuclear threat is</w:t>
      </w:r>
      <w:r w:rsidRPr="004835DB">
        <w:rPr>
          <w:sz w:val="14"/>
        </w:rPr>
        <w:t xml:space="preserve"> </w:t>
      </w:r>
      <w:r w:rsidRPr="004835DB">
        <w:rPr>
          <w:u w:val="single"/>
        </w:rPr>
        <w:t>one of the bases of interstate relations between</w:t>
      </w:r>
      <w:r w:rsidRPr="004835DB">
        <w:rPr>
          <w:sz w:val="14"/>
        </w:rPr>
        <w:t xml:space="preserve"> the long-standing NWSs in this region, </w:t>
      </w:r>
      <w:r w:rsidRPr="004835DB">
        <w:rPr>
          <w:b/>
          <w:iCs/>
          <w:u w:val="single"/>
          <w:bdr w:val="single" w:sz="24" w:space="0" w:color="auto"/>
        </w:rPr>
        <w:t>the United States, China, and Russia,</w:t>
      </w:r>
      <w:r w:rsidRPr="004835DB">
        <w:rPr>
          <w:sz w:val="14"/>
        </w:rPr>
        <w:t xml:space="preserve"> </w:t>
      </w:r>
      <w:r w:rsidRPr="004835DB">
        <w:rPr>
          <w:u w:val="single"/>
        </w:rPr>
        <w:t>forming a triangle of</w:t>
      </w:r>
      <w:r w:rsidRPr="004835DB">
        <w:rPr>
          <w:sz w:val="14"/>
        </w:rPr>
        <w:t xml:space="preserve"> strategic nuclear </w:t>
      </w:r>
      <w:r w:rsidRPr="004835DB">
        <w:rPr>
          <w:u w:val="single"/>
        </w:rPr>
        <w:t>deterrence</w:t>
      </w:r>
      <w:r w:rsidRPr="004835DB">
        <w:rPr>
          <w:sz w:val="14"/>
        </w:rPr>
        <w:t xml:space="preserve">, </w:t>
      </w:r>
      <w:proofErr w:type="spellStart"/>
      <w:r w:rsidRPr="004835DB">
        <w:rPr>
          <w:sz w:val="14"/>
        </w:rPr>
        <w:t>compellence</w:t>
      </w:r>
      <w:proofErr w:type="spellEnd"/>
      <w:r w:rsidRPr="004835DB">
        <w:rPr>
          <w:sz w:val="14"/>
        </w:rPr>
        <w:t>, and reassurance that operates continuously and generally; and sometimes becomes part of an immediate confrontation. Accordingly, these types of threat are termed general and immediate in western literature.[3] Thus, general and strategic nuclear deterrence may be said to operate to ensure that NWSs avoid actions that might suggest that they could involve nuclear weapons and intentions to use them—thereby creating a cautionary behavior that operates all the time.</w:t>
      </w:r>
    </w:p>
    <w:p w14:paraId="72FC4488" w14:textId="77777777" w:rsidR="00FA2EDF" w:rsidRPr="00FA2EDF" w:rsidRDefault="00FA2EDF" w:rsidP="00FA2EDF"/>
    <w:p w14:paraId="288D55F6" w14:textId="134492D1" w:rsidR="00FA2EDF" w:rsidRDefault="00FA2EDF" w:rsidP="00FA2EDF">
      <w:pPr>
        <w:pStyle w:val="Heading3"/>
      </w:pPr>
      <w:r>
        <w:t xml:space="preserve">OV—Probability </w:t>
      </w:r>
    </w:p>
    <w:p w14:paraId="5032667D" w14:textId="52DDF859" w:rsidR="00FA2EDF" w:rsidRPr="004835DB" w:rsidRDefault="00FA2EDF" w:rsidP="00FA2EDF">
      <w:pPr>
        <w:keepNext/>
        <w:keepLines/>
        <w:spacing w:before="40" w:after="0"/>
        <w:outlineLvl w:val="3"/>
        <w:rPr>
          <w:rFonts w:eastAsiaTheme="majorEastAsia" w:cstheme="majorBidi"/>
          <w:b/>
          <w:iCs/>
          <w:sz w:val="26"/>
        </w:rPr>
      </w:pPr>
      <w:r w:rsidRPr="004835DB">
        <w:rPr>
          <w:rFonts w:eastAsiaTheme="majorEastAsia" w:cstheme="majorBidi"/>
          <w:b/>
          <w:iCs/>
          <w:sz w:val="26"/>
        </w:rPr>
        <w:t xml:space="preserve">Probability – </w:t>
      </w:r>
      <w:proofErr w:type="spellStart"/>
      <w:r w:rsidRPr="004835DB">
        <w:rPr>
          <w:rFonts w:eastAsiaTheme="majorEastAsia" w:cstheme="majorBidi"/>
          <w:b/>
          <w:iCs/>
          <w:sz w:val="26"/>
        </w:rPr>
        <w:t>prolif</w:t>
      </w:r>
      <w:proofErr w:type="spellEnd"/>
      <w:r w:rsidRPr="004835DB">
        <w:rPr>
          <w:rFonts w:eastAsiaTheme="majorEastAsia" w:cstheme="majorBidi"/>
          <w:b/>
          <w:iCs/>
          <w:sz w:val="26"/>
        </w:rPr>
        <w:t xml:space="preserve"> causes sudden power shifts – takes away other checks on conflict </w:t>
      </w:r>
    </w:p>
    <w:p w14:paraId="38929B02" w14:textId="77777777" w:rsidR="00FA2EDF" w:rsidRPr="004835DB" w:rsidRDefault="00FA2EDF" w:rsidP="00FA2EDF">
      <w:pPr>
        <w:rPr>
          <w:b/>
          <w:bCs/>
          <w:sz w:val="26"/>
        </w:rPr>
      </w:pPr>
      <w:r w:rsidRPr="004835DB">
        <w:t>– don’t need to win its large</w:t>
      </w:r>
    </w:p>
    <w:p w14:paraId="6B516E25" w14:textId="77777777" w:rsidR="00FA2EDF" w:rsidRPr="004835DB" w:rsidRDefault="00FA2EDF" w:rsidP="00FA2EDF">
      <w:pPr>
        <w:rPr>
          <w:b/>
          <w:bCs/>
          <w:sz w:val="26"/>
        </w:rPr>
      </w:pPr>
      <w:proofErr w:type="spellStart"/>
      <w:r w:rsidRPr="004835DB">
        <w:rPr>
          <w:b/>
          <w:bCs/>
          <w:sz w:val="26"/>
        </w:rPr>
        <w:t>Cimbala</w:t>
      </w:r>
      <w:proofErr w:type="spellEnd"/>
      <w:r w:rsidRPr="004835DB">
        <w:rPr>
          <w:b/>
          <w:bCs/>
          <w:sz w:val="26"/>
        </w:rPr>
        <w:t xml:space="preserve">, Professor of Political Science at Pennsylvania State, 7 </w:t>
      </w:r>
    </w:p>
    <w:p w14:paraId="2DFB7A27" w14:textId="77777777" w:rsidR="00FA2EDF" w:rsidRPr="004835DB" w:rsidRDefault="00FA2EDF" w:rsidP="00FA2EDF">
      <w:r w:rsidRPr="004835DB">
        <w:t xml:space="preserve">(Stephen, “NUCLEAR PROLIFERATION AND DETERRENCE IN ASIA: THE VIEW FROM VLADIVOSTOK,” Journal of Slavic Military Studies, 20: 61–79) </w:t>
      </w:r>
    </w:p>
    <w:p w14:paraId="2389F59F" w14:textId="77777777" w:rsidR="00FA2EDF" w:rsidRPr="004835DB" w:rsidRDefault="00FA2EDF" w:rsidP="00FA2EDF">
      <w:pPr>
        <w:rPr>
          <w:b/>
          <w:iCs/>
          <w:u w:val="single"/>
          <w:bdr w:val="single" w:sz="24" w:space="0" w:color="auto"/>
        </w:rPr>
      </w:pPr>
      <w:r w:rsidRPr="004835DB">
        <w:rPr>
          <w:sz w:val="16"/>
        </w:rPr>
        <w:t xml:space="preserve">Because </w:t>
      </w:r>
      <w:r w:rsidRPr="00F42561">
        <w:rPr>
          <w:b/>
          <w:iCs/>
          <w:u w:val="single"/>
          <w:bdr w:val="single" w:sz="24" w:space="0" w:color="auto"/>
        </w:rPr>
        <w:t>even</w:t>
      </w:r>
      <w:r w:rsidRPr="00F42561">
        <w:rPr>
          <w:u w:val="single"/>
        </w:rPr>
        <w:t xml:space="preserve"> small nuclear arsenals</w:t>
      </w:r>
      <w:r w:rsidRPr="004835DB">
        <w:rPr>
          <w:u w:val="single"/>
        </w:rPr>
        <w:t xml:space="preserve"> can </w:t>
      </w:r>
      <w:r w:rsidRPr="00F42561">
        <w:rPr>
          <w:b/>
          <w:iCs/>
          <w:u w:val="single"/>
          <w:bdr w:val="single" w:sz="24" w:space="0" w:color="auto"/>
        </w:rPr>
        <w:t>wreak devastating havoc</w:t>
      </w:r>
      <w:r w:rsidRPr="004835DB">
        <w:rPr>
          <w:sz w:val="16"/>
        </w:rPr>
        <w:t xml:space="preserve"> on populations (even against defenses of high competency), </w:t>
      </w:r>
      <w:r w:rsidRPr="00F42561">
        <w:rPr>
          <w:u w:val="single"/>
        </w:rPr>
        <w:t>they shrink the gap between</w:t>
      </w:r>
      <w:r w:rsidRPr="004835DB">
        <w:rPr>
          <w:u w:val="single"/>
        </w:rPr>
        <w:t xml:space="preserve"> “great” </w:t>
      </w:r>
      <w:r w:rsidRPr="00F42561">
        <w:rPr>
          <w:u w:val="single"/>
        </w:rPr>
        <w:t>powers</w:t>
      </w:r>
      <w:r w:rsidRPr="004835DB">
        <w:rPr>
          <w:u w:val="single"/>
        </w:rPr>
        <w:t xml:space="preserve"> and others</w:t>
      </w:r>
      <w:r w:rsidRPr="004835DB">
        <w:rPr>
          <w:sz w:val="16"/>
        </w:rPr>
        <w:t xml:space="preserve">. And not only the general public in states with nuclear ground zeros is at risk: </w:t>
      </w:r>
      <w:r w:rsidRPr="004835DB">
        <w:rPr>
          <w:u w:val="single"/>
        </w:rPr>
        <w:t xml:space="preserve">so, too, are the heads of state and military leaders of countries faced with the possibility of nuclear attack </w:t>
      </w:r>
      <w:r w:rsidRPr="004835DB">
        <w:rPr>
          <w:sz w:val="16"/>
        </w:rPr>
        <w:t xml:space="preserve">or retaliation. </w:t>
      </w:r>
      <w:r w:rsidRPr="00F42561">
        <w:rPr>
          <w:u w:val="single"/>
        </w:rPr>
        <w:t>Nuc</w:t>
      </w:r>
      <w:r w:rsidRPr="004835DB">
        <w:rPr>
          <w:u w:val="single"/>
        </w:rPr>
        <w:t>lear weapon</w:t>
      </w:r>
      <w:r w:rsidRPr="00F42561">
        <w:rPr>
          <w:u w:val="single"/>
        </w:rPr>
        <w:t>s</w:t>
      </w:r>
      <w:r w:rsidRPr="004835DB">
        <w:rPr>
          <w:sz w:val="16"/>
        </w:rPr>
        <w:t xml:space="preserve"> thus </w:t>
      </w:r>
      <w:r w:rsidRPr="00F42561">
        <w:rPr>
          <w:u w:val="single"/>
        </w:rPr>
        <w:t>pose a</w:t>
      </w:r>
      <w:r w:rsidRPr="004835DB">
        <w:rPr>
          <w:u w:val="single"/>
        </w:rPr>
        <w:t xml:space="preserve"> </w:t>
      </w:r>
      <w:r w:rsidRPr="004835DB">
        <w:rPr>
          <w:sz w:val="16"/>
        </w:rPr>
        <w:t xml:space="preserve">personal </w:t>
      </w:r>
      <w:r w:rsidRPr="00F42561">
        <w:rPr>
          <w:u w:val="single"/>
        </w:rPr>
        <w:t xml:space="preserve">risk for </w:t>
      </w:r>
      <w:r w:rsidRPr="00F42561">
        <w:rPr>
          <w:b/>
          <w:iCs/>
          <w:u w:val="single"/>
          <w:bdr w:val="single" w:sz="24" w:space="0" w:color="auto"/>
        </w:rPr>
        <w:t>swaggering politicians</w:t>
      </w:r>
      <w:r w:rsidRPr="004835DB">
        <w:rPr>
          <w:sz w:val="16"/>
        </w:rPr>
        <w:t xml:space="preserve"> and prospective </w:t>
      </w:r>
      <w:proofErr w:type="spellStart"/>
      <w:r w:rsidRPr="004835DB">
        <w:rPr>
          <w:sz w:val="16"/>
        </w:rPr>
        <w:t>Schlieffens</w:t>
      </w:r>
      <w:proofErr w:type="spellEnd"/>
      <w:r w:rsidRPr="004835DB">
        <w:rPr>
          <w:sz w:val="16"/>
        </w:rPr>
        <w:t xml:space="preserve"> </w:t>
      </w:r>
      <w:r w:rsidRPr="00F42561">
        <w:rPr>
          <w:u w:val="single"/>
        </w:rPr>
        <w:t>who</w:t>
      </w:r>
      <w:r w:rsidRPr="004835DB">
        <w:rPr>
          <w:u w:val="single"/>
        </w:rPr>
        <w:t xml:space="preserve"> </w:t>
      </w:r>
      <w:r w:rsidRPr="00F42561">
        <w:rPr>
          <w:u w:val="single"/>
        </w:rPr>
        <w:t>mismanage</w:t>
      </w:r>
      <w:r w:rsidRPr="004835DB">
        <w:rPr>
          <w:u w:val="single"/>
        </w:rPr>
        <w:t xml:space="preserve"> nuclear</w:t>
      </w:r>
      <w:r w:rsidRPr="004835DB">
        <w:rPr>
          <w:sz w:val="16"/>
        </w:rPr>
        <w:t xml:space="preserve"> </w:t>
      </w:r>
      <w:r w:rsidRPr="00F42561">
        <w:rPr>
          <w:u w:val="single"/>
        </w:rPr>
        <w:t>brinkmanship</w:t>
      </w:r>
      <w:r w:rsidRPr="00F42561">
        <w:rPr>
          <w:sz w:val="16"/>
        </w:rPr>
        <w:t xml:space="preserve"> </w:t>
      </w:r>
      <w:r w:rsidRPr="00F42561">
        <w:rPr>
          <w:b/>
          <w:iCs/>
          <w:u w:val="single"/>
          <w:bdr w:val="single" w:sz="24" w:space="0" w:color="auto"/>
        </w:rPr>
        <w:t>into inadvertent war</w:t>
      </w:r>
      <w:r w:rsidRPr="004835DB">
        <w:rPr>
          <w:b/>
          <w:iCs/>
          <w:u w:val="single"/>
          <w:bdr w:val="single" w:sz="24" w:space="0" w:color="auto"/>
        </w:rPr>
        <w:t>.</w:t>
      </w:r>
      <w:r w:rsidRPr="004835DB">
        <w:rPr>
          <w:sz w:val="16"/>
        </w:rPr>
        <w:t xml:space="preserve"> </w:t>
      </w:r>
      <w:r w:rsidRPr="00F42561">
        <w:rPr>
          <w:u w:val="single"/>
        </w:rPr>
        <w:t>Nuc</w:t>
      </w:r>
      <w:r w:rsidRPr="004835DB">
        <w:rPr>
          <w:u w:val="single"/>
        </w:rPr>
        <w:t>lear weapon</w:t>
      </w:r>
      <w:r w:rsidRPr="00F42561">
        <w:rPr>
          <w:u w:val="single"/>
        </w:rPr>
        <w:t>s</w:t>
      </w:r>
      <w:r w:rsidRPr="004835DB">
        <w:rPr>
          <w:u w:val="single"/>
        </w:rPr>
        <w:t xml:space="preserve"> </w:t>
      </w:r>
      <w:r w:rsidRPr="00F42561">
        <w:rPr>
          <w:u w:val="single"/>
        </w:rPr>
        <w:t>require</w:t>
      </w:r>
      <w:r w:rsidRPr="004835DB">
        <w:rPr>
          <w:u w:val="single"/>
        </w:rPr>
        <w:t xml:space="preserve"> </w:t>
      </w:r>
      <w:r w:rsidRPr="00F42561">
        <w:rPr>
          <w:u w:val="single"/>
        </w:rPr>
        <w:t>rethinking</w:t>
      </w:r>
      <w:r w:rsidRPr="004835DB">
        <w:rPr>
          <w:u w:val="single"/>
        </w:rPr>
        <w:t xml:space="preserve"> of the relationship between </w:t>
      </w:r>
      <w:r w:rsidRPr="00F42561">
        <w:rPr>
          <w:b/>
          <w:iCs/>
          <w:u w:val="single"/>
          <w:bdr w:val="single" w:sz="24" w:space="0" w:color="auto"/>
        </w:rPr>
        <w:t>structural factors</w:t>
      </w:r>
      <w:r w:rsidRPr="00F42561">
        <w:rPr>
          <w:u w:val="single"/>
        </w:rPr>
        <w:t xml:space="preserve"> and the </w:t>
      </w:r>
      <w:r w:rsidRPr="00F42561">
        <w:rPr>
          <w:b/>
          <w:iCs/>
          <w:u w:val="single"/>
          <w:bdr w:val="single" w:sz="24" w:space="0" w:color="auto"/>
        </w:rPr>
        <w:t>likelihood of war</w:t>
      </w:r>
      <w:r w:rsidRPr="004835DB">
        <w:rPr>
          <w:b/>
          <w:iCs/>
          <w:u w:val="single"/>
          <w:bdr w:val="single" w:sz="24" w:space="0" w:color="auto"/>
        </w:rPr>
        <w:t xml:space="preserve">. </w:t>
      </w:r>
    </w:p>
    <w:p w14:paraId="7C063E94" w14:textId="77777777" w:rsidR="00FA2EDF" w:rsidRPr="004835DB" w:rsidRDefault="00FA2EDF" w:rsidP="00FA2EDF">
      <w:pPr>
        <w:keepNext/>
        <w:keepLines/>
        <w:spacing w:before="40" w:after="0"/>
        <w:outlineLvl w:val="3"/>
        <w:rPr>
          <w:rFonts w:eastAsiaTheme="majorEastAsia" w:cstheme="majorBidi"/>
          <w:b/>
          <w:iCs/>
          <w:sz w:val="26"/>
        </w:rPr>
      </w:pPr>
      <w:r w:rsidRPr="004835DB">
        <w:rPr>
          <w:rFonts w:eastAsiaTheme="majorEastAsia" w:cstheme="majorBidi"/>
          <w:b/>
          <w:iCs/>
          <w:sz w:val="26"/>
        </w:rPr>
        <w:t xml:space="preserve">Low threshold – moving towards a nuke risks arms race and war </w:t>
      </w:r>
    </w:p>
    <w:p w14:paraId="169BA8E2" w14:textId="77777777" w:rsidR="00FA2EDF" w:rsidRPr="004835DB" w:rsidRDefault="00FA2EDF" w:rsidP="00FA2EDF">
      <w:pPr>
        <w:rPr>
          <w:b/>
          <w:bCs/>
          <w:sz w:val="26"/>
        </w:rPr>
      </w:pPr>
      <w:proofErr w:type="spellStart"/>
      <w:r w:rsidRPr="004835DB">
        <w:rPr>
          <w:b/>
          <w:bCs/>
          <w:sz w:val="26"/>
        </w:rPr>
        <w:t>Chanlett</w:t>
      </w:r>
      <w:proofErr w:type="spellEnd"/>
      <w:r w:rsidRPr="004835DB">
        <w:rPr>
          <w:b/>
          <w:bCs/>
          <w:sz w:val="26"/>
        </w:rPr>
        <w:t>-Avery, CRS Asian affairs specialist, 9</w:t>
      </w:r>
    </w:p>
    <w:p w14:paraId="6CAA95FA" w14:textId="77777777" w:rsidR="00FA2EDF" w:rsidRPr="004835DB" w:rsidRDefault="00FA2EDF" w:rsidP="00FA2EDF">
      <w:r w:rsidRPr="004835DB">
        <w:t>(Emma, “Japan’s Nuclear Future: Policy Debate, Prospects, and U.S. Interests,” Congressional Research Service, http://www.fas.org/sgp/crs/nuke/RL34487.pdf)</w:t>
      </w:r>
    </w:p>
    <w:p w14:paraId="67489AA5" w14:textId="77777777" w:rsidR="00FA2EDF" w:rsidRPr="004835DB" w:rsidRDefault="00FA2EDF" w:rsidP="00FA2EDF">
      <w:r w:rsidRPr="00F42561">
        <w:rPr>
          <w:b/>
          <w:iCs/>
          <w:u w:val="single"/>
          <w:bdr w:val="single" w:sz="24" w:space="0" w:color="auto"/>
        </w:rPr>
        <w:t>Any reconsideration</w:t>
      </w:r>
      <w:r w:rsidRPr="00F42561">
        <w:t xml:space="preserve"> </w:t>
      </w:r>
      <w:r w:rsidRPr="00F42561">
        <w:rPr>
          <w:u w:val="single"/>
        </w:rPr>
        <w:t>of Japan’s policy of nuclear weapons</w:t>
      </w:r>
      <w:r w:rsidRPr="004835DB">
        <w:t xml:space="preserve"> </w:t>
      </w:r>
      <w:r w:rsidRPr="004835DB">
        <w:rPr>
          <w:u w:val="single"/>
        </w:rPr>
        <w:t xml:space="preserve">abstention </w:t>
      </w:r>
      <w:r w:rsidRPr="00F42561">
        <w:rPr>
          <w:u w:val="single"/>
        </w:rPr>
        <w:t>would have significant implications</w:t>
      </w:r>
      <w:r w:rsidRPr="004835DB">
        <w:rPr>
          <w:u w:val="single"/>
        </w:rPr>
        <w:t xml:space="preserve"> for</w:t>
      </w:r>
      <w:r w:rsidRPr="004835DB">
        <w:t xml:space="preserve"> U.S. policy in East Asia. Globally, </w:t>
      </w:r>
      <w:r w:rsidRPr="004835DB">
        <w:rPr>
          <w:u w:val="single"/>
        </w:rPr>
        <w:t xml:space="preserve">Japan’s </w:t>
      </w:r>
      <w:r w:rsidRPr="00F42561">
        <w:rPr>
          <w:u w:val="single"/>
        </w:rPr>
        <w:t>withdrawal from the</w:t>
      </w:r>
      <w:r w:rsidRPr="004835DB">
        <w:t xml:space="preserve"> Nuclear </w:t>
      </w:r>
      <w:proofErr w:type="spellStart"/>
      <w:r w:rsidRPr="004835DB">
        <w:t>NonProliferation</w:t>
      </w:r>
      <w:proofErr w:type="spellEnd"/>
      <w:r w:rsidRPr="004835DB">
        <w:t xml:space="preserve"> Treaty (</w:t>
      </w:r>
      <w:r w:rsidRPr="00F42561">
        <w:rPr>
          <w:u w:val="single"/>
        </w:rPr>
        <w:t xml:space="preserve">NPT) </w:t>
      </w:r>
      <w:r w:rsidRPr="00F42561">
        <w:rPr>
          <w:b/>
          <w:iCs/>
          <w:u w:val="single"/>
          <w:bdr w:val="single" w:sz="24" w:space="0" w:color="auto"/>
        </w:rPr>
        <w:t>could damage</w:t>
      </w:r>
      <w:r w:rsidRPr="00F42561">
        <w:t xml:space="preserve"> </w:t>
      </w:r>
      <w:r w:rsidRPr="00F42561">
        <w:rPr>
          <w:u w:val="single"/>
        </w:rPr>
        <w:t>the</w:t>
      </w:r>
      <w:r w:rsidRPr="004835DB">
        <w:rPr>
          <w:u w:val="single"/>
        </w:rPr>
        <w:t xml:space="preserve"> most durable international</w:t>
      </w:r>
      <w:r w:rsidRPr="004835DB">
        <w:t xml:space="preserve"> </w:t>
      </w:r>
      <w:r w:rsidRPr="004835DB">
        <w:rPr>
          <w:u w:val="single"/>
        </w:rPr>
        <w:t>non-prolif</w:t>
      </w:r>
      <w:r w:rsidRPr="004835DB">
        <w:t xml:space="preserve">eration </w:t>
      </w:r>
      <w:r w:rsidRPr="00F42561">
        <w:rPr>
          <w:u w:val="single"/>
        </w:rPr>
        <w:t>regime</w:t>
      </w:r>
      <w:r w:rsidRPr="004835DB">
        <w:t xml:space="preserve">. Regionally, </w:t>
      </w:r>
      <w:r w:rsidRPr="004835DB">
        <w:rPr>
          <w:u w:val="single"/>
        </w:rPr>
        <w:t>Japan</w:t>
      </w:r>
      <w:r w:rsidRPr="004835DB">
        <w:t xml:space="preserve"> “going nuclear” </w:t>
      </w:r>
      <w:r w:rsidRPr="004835DB">
        <w:rPr>
          <w:u w:val="single"/>
        </w:rPr>
        <w:t xml:space="preserve">could </w:t>
      </w:r>
      <w:r w:rsidRPr="00F42561">
        <w:rPr>
          <w:u w:val="single"/>
        </w:rPr>
        <w:t xml:space="preserve">set off a nuclear arms race with </w:t>
      </w:r>
      <w:r w:rsidRPr="00F42561">
        <w:rPr>
          <w:b/>
          <w:iCs/>
          <w:u w:val="single"/>
          <w:bdr w:val="single" w:sz="24" w:space="0" w:color="auto"/>
        </w:rPr>
        <w:t>China</w:t>
      </w:r>
      <w:r w:rsidRPr="00F42561">
        <w:t xml:space="preserve">, </w:t>
      </w:r>
      <w:r w:rsidRPr="00F42561">
        <w:rPr>
          <w:b/>
          <w:iCs/>
          <w:u w:val="single"/>
          <w:bdr w:val="single" w:sz="24" w:space="0" w:color="auto"/>
        </w:rPr>
        <w:t>South Korea</w:t>
      </w:r>
      <w:r w:rsidRPr="004835DB">
        <w:t xml:space="preserve">, and </w:t>
      </w:r>
      <w:r w:rsidRPr="00F42561">
        <w:rPr>
          <w:b/>
          <w:iCs/>
          <w:u w:val="single"/>
          <w:bdr w:val="single" w:sz="24" w:space="0" w:color="auto"/>
        </w:rPr>
        <w:t>Taiwan and</w:t>
      </w:r>
      <w:r w:rsidRPr="004835DB">
        <w:t xml:space="preserve">, in turn, </w:t>
      </w:r>
      <w:r w:rsidRPr="00F42561">
        <w:rPr>
          <w:b/>
          <w:iCs/>
          <w:u w:val="single"/>
          <w:bdr w:val="single" w:sz="24" w:space="0" w:color="auto"/>
        </w:rPr>
        <w:t>India</w:t>
      </w:r>
      <w:r w:rsidRPr="00F42561">
        <w:t xml:space="preserve">, </w:t>
      </w:r>
      <w:r w:rsidRPr="00F42561">
        <w:rPr>
          <w:b/>
          <w:iCs/>
          <w:u w:val="single"/>
          <w:bdr w:val="single" w:sz="24" w:space="0" w:color="auto"/>
        </w:rPr>
        <w:t>and Pakistan</w:t>
      </w:r>
      <w:r w:rsidRPr="004835DB">
        <w:t xml:space="preserve"> </w:t>
      </w:r>
      <w:r w:rsidRPr="00F42561">
        <w:rPr>
          <w:u w:val="single"/>
        </w:rPr>
        <w:t xml:space="preserve">may feel </w:t>
      </w:r>
      <w:r w:rsidRPr="00F42561">
        <w:rPr>
          <w:b/>
          <w:iCs/>
          <w:u w:val="single"/>
          <w:bdr w:val="single" w:sz="24" w:space="0" w:color="auto"/>
        </w:rPr>
        <w:t>compelled to further strengthen</w:t>
      </w:r>
      <w:r w:rsidRPr="004835DB">
        <w:rPr>
          <w:u w:val="single"/>
        </w:rPr>
        <w:t xml:space="preserve"> </w:t>
      </w:r>
      <w:r w:rsidRPr="00F42561">
        <w:rPr>
          <w:u w:val="single"/>
        </w:rPr>
        <w:t>their</w:t>
      </w:r>
      <w:r w:rsidRPr="004835DB">
        <w:rPr>
          <w:u w:val="single"/>
        </w:rPr>
        <w:t xml:space="preserve"> own nuclear weapons </w:t>
      </w:r>
      <w:r w:rsidRPr="00F42561">
        <w:rPr>
          <w:u w:val="single"/>
        </w:rPr>
        <w:t>capability</w:t>
      </w:r>
      <w:r w:rsidRPr="004835DB">
        <w:t xml:space="preserve">. Bilaterally, assuming that Japan made the decision without U.S. support, </w:t>
      </w:r>
      <w:r w:rsidRPr="00F42561">
        <w:rPr>
          <w:u w:val="single"/>
        </w:rPr>
        <w:t>the</w:t>
      </w:r>
      <w:r w:rsidRPr="00F42561">
        <w:t xml:space="preserve"> </w:t>
      </w:r>
      <w:r w:rsidRPr="00F42561">
        <w:rPr>
          <w:u w:val="single"/>
        </w:rPr>
        <w:t>move could indicate</w:t>
      </w:r>
      <w:r w:rsidRPr="004835DB">
        <w:rPr>
          <w:u w:val="single"/>
        </w:rPr>
        <w:t xml:space="preserve"> </w:t>
      </w:r>
      <w:r w:rsidRPr="004835DB">
        <w:rPr>
          <w:b/>
          <w:iCs/>
          <w:u w:val="single"/>
          <w:bdr w:val="single" w:sz="24" w:space="0" w:color="auto"/>
        </w:rPr>
        <w:t xml:space="preserve">Tokyo’s </w:t>
      </w:r>
      <w:r w:rsidRPr="00F42561">
        <w:rPr>
          <w:b/>
          <w:iCs/>
          <w:u w:val="single"/>
          <w:bdr w:val="single" w:sz="24" w:space="0" w:color="auto"/>
        </w:rPr>
        <w:t>lack of trust</w:t>
      </w:r>
      <w:r w:rsidRPr="00F42561">
        <w:rPr>
          <w:u w:val="single"/>
        </w:rPr>
        <w:t xml:space="preserve"> in the</w:t>
      </w:r>
      <w:r w:rsidRPr="004835DB">
        <w:rPr>
          <w:u w:val="single"/>
        </w:rPr>
        <w:t xml:space="preserve"> </w:t>
      </w:r>
      <w:r w:rsidRPr="00F42561">
        <w:rPr>
          <w:u w:val="single"/>
        </w:rPr>
        <w:t xml:space="preserve">American commitment </w:t>
      </w:r>
      <w:r w:rsidRPr="00F42561">
        <w:rPr>
          <w:b/>
          <w:iCs/>
          <w:u w:val="single"/>
          <w:bdr w:val="single" w:sz="24" w:space="0" w:color="auto"/>
        </w:rPr>
        <w:t>to defend Japan</w:t>
      </w:r>
      <w:r w:rsidRPr="004835DB">
        <w:t xml:space="preserve">. </w:t>
      </w:r>
      <w:r w:rsidRPr="00F42561">
        <w:rPr>
          <w:u w:val="single"/>
        </w:rPr>
        <w:t>An erosion in the</w:t>
      </w:r>
      <w:r w:rsidRPr="004835DB">
        <w:rPr>
          <w:u w:val="single"/>
        </w:rPr>
        <w:t xml:space="preserve"> U.S.-Japan </w:t>
      </w:r>
      <w:r w:rsidRPr="00F42561">
        <w:rPr>
          <w:u w:val="single"/>
        </w:rPr>
        <w:t xml:space="preserve">alliance could upset </w:t>
      </w:r>
      <w:r w:rsidRPr="00F42561">
        <w:rPr>
          <w:b/>
          <w:iCs/>
          <w:u w:val="single"/>
          <w:bdr w:val="single" w:sz="24" w:space="0" w:color="auto"/>
        </w:rPr>
        <w:t>the</w:t>
      </w:r>
      <w:r w:rsidRPr="004835DB">
        <w:rPr>
          <w:b/>
          <w:iCs/>
          <w:u w:val="single"/>
          <w:bdr w:val="single" w:sz="24" w:space="0" w:color="auto"/>
        </w:rPr>
        <w:t xml:space="preserve"> geopolitical </w:t>
      </w:r>
      <w:r w:rsidRPr="00F42561">
        <w:rPr>
          <w:b/>
          <w:iCs/>
          <w:u w:val="single"/>
          <w:bdr w:val="single" w:sz="24" w:space="0" w:color="auto"/>
        </w:rPr>
        <w:t>balance in East Asia</w:t>
      </w:r>
      <w:r w:rsidRPr="004835DB">
        <w:rPr>
          <w:b/>
          <w:iCs/>
          <w:u w:val="single"/>
          <w:bdr w:val="single" w:sz="24" w:space="0" w:color="auto"/>
        </w:rPr>
        <w:t>,</w:t>
      </w:r>
      <w:r w:rsidRPr="004835DB">
        <w:t xml:space="preserve"> </w:t>
      </w:r>
      <w:r w:rsidRPr="004835DB">
        <w:rPr>
          <w:u w:val="single"/>
        </w:rPr>
        <w:t xml:space="preserve">a shift that could indicate a </w:t>
      </w:r>
      <w:r w:rsidRPr="004835DB">
        <w:rPr>
          <w:b/>
          <w:iCs/>
          <w:u w:val="single"/>
          <w:bdr w:val="single" w:sz="24" w:space="0" w:color="auto"/>
        </w:rPr>
        <w:t>further strengthening of China’s position</w:t>
      </w:r>
      <w:r w:rsidRPr="004835DB">
        <w:t xml:space="preserve"> as an emerging hegemonic power. </w:t>
      </w:r>
      <w:r w:rsidRPr="004835DB">
        <w:rPr>
          <w:u w:val="single"/>
        </w:rPr>
        <w:t>These ramifications would</w:t>
      </w:r>
      <w:r w:rsidRPr="004835DB">
        <w:t xml:space="preserve"> likely </w:t>
      </w:r>
      <w:r w:rsidRPr="004835DB">
        <w:rPr>
          <w:u w:val="single"/>
        </w:rPr>
        <w:t xml:space="preserve">be </w:t>
      </w:r>
      <w:r w:rsidRPr="004835DB">
        <w:rPr>
          <w:b/>
          <w:iCs/>
          <w:u w:val="single"/>
          <w:bdr w:val="single" w:sz="24" w:space="0" w:color="auto"/>
        </w:rPr>
        <w:t>deeply destabilizing</w:t>
      </w:r>
      <w:r w:rsidRPr="004835DB">
        <w:t xml:space="preserve"> for the security of the Asia Pacific region and beyond. </w:t>
      </w:r>
    </w:p>
    <w:p w14:paraId="44F4CB97" w14:textId="5DD4B29F" w:rsidR="00FA2EDF" w:rsidRDefault="00FA2EDF" w:rsidP="00FA2EDF">
      <w:pPr>
        <w:pStyle w:val="Heading3"/>
        <w:rPr>
          <w:rStyle w:val="Hyperlink"/>
        </w:rPr>
      </w:pPr>
      <w:r>
        <w:rPr>
          <w:rStyle w:val="Hyperlink"/>
        </w:rPr>
        <w:t xml:space="preserve">Turns Iran </w:t>
      </w:r>
    </w:p>
    <w:p w14:paraId="7E33442E" w14:textId="77777777" w:rsidR="00FA2EDF" w:rsidRPr="008F6833" w:rsidRDefault="00FA2EDF" w:rsidP="00FA2EDF">
      <w:pPr>
        <w:pStyle w:val="Heading4"/>
        <w:rPr>
          <w:rFonts w:eastAsia="Calibri"/>
        </w:rPr>
      </w:pPr>
      <w:r>
        <w:rPr>
          <w:rFonts w:eastAsia="Calibri"/>
        </w:rPr>
        <w:t xml:space="preserve">Asian </w:t>
      </w:r>
      <w:proofErr w:type="spellStart"/>
      <w:r>
        <w:rPr>
          <w:rFonts w:eastAsia="Calibri"/>
        </w:rPr>
        <w:t>prolif</w:t>
      </w:r>
      <w:proofErr w:type="spellEnd"/>
      <w:r>
        <w:rPr>
          <w:rFonts w:eastAsia="Calibri"/>
        </w:rPr>
        <w:t xml:space="preserve"> s</w:t>
      </w:r>
      <w:r w:rsidRPr="008F6833">
        <w:rPr>
          <w:rFonts w:eastAsia="Calibri"/>
        </w:rPr>
        <w:t>pills over and ignites Iranian aggression</w:t>
      </w:r>
      <w:r>
        <w:rPr>
          <w:rFonts w:eastAsia="Calibri"/>
        </w:rPr>
        <w:t xml:space="preserve">—turns their Iran advantage </w:t>
      </w:r>
    </w:p>
    <w:p w14:paraId="0FCBA13C" w14:textId="77777777" w:rsidR="00FA2EDF" w:rsidRPr="008F6833" w:rsidRDefault="00FA2EDF" w:rsidP="00FA2EDF">
      <w:r w:rsidRPr="008F6833">
        <w:t xml:space="preserve">Stephen J. </w:t>
      </w:r>
      <w:proofErr w:type="spellStart"/>
      <w:r w:rsidRPr="008F6833">
        <w:rPr>
          <w:b/>
          <w:bCs/>
          <w:sz w:val="26"/>
        </w:rPr>
        <w:t>Cimbala</w:t>
      </w:r>
      <w:proofErr w:type="spellEnd"/>
      <w:r w:rsidRPr="008F6833">
        <w:t>, March, 20</w:t>
      </w:r>
      <w:r w:rsidRPr="008F6833">
        <w:rPr>
          <w:b/>
          <w:bCs/>
          <w:sz w:val="26"/>
        </w:rPr>
        <w:t>14</w:t>
      </w:r>
      <w:r w:rsidRPr="008F6833">
        <w:t xml:space="preserve"> – professor of political science at Pennsylvania State University, "Nuclear Weapons in Asia: Perils and Prospects", www.inss.org.il/uploadImages/systemFiles/MASA6-1Eng%20(4)_Cimbala.pdf</w:t>
      </w:r>
    </w:p>
    <w:p w14:paraId="11F52C7A" w14:textId="77777777" w:rsidR="00FA2EDF" w:rsidRPr="008F6833" w:rsidRDefault="00FA2EDF" w:rsidP="00FA2EDF">
      <w:r w:rsidRPr="008F6833">
        <w:t xml:space="preserve">Scenario 2: Asian Nuclear Arms Race </w:t>
      </w:r>
    </w:p>
    <w:p w14:paraId="05B80836" w14:textId="77777777" w:rsidR="00FA2EDF" w:rsidRPr="00637DEF" w:rsidRDefault="00FA2EDF" w:rsidP="00FA2EDF">
      <w:pPr>
        <w:rPr>
          <w:sz w:val="16"/>
        </w:rPr>
      </w:pPr>
      <w:r w:rsidRPr="00F42561">
        <w:rPr>
          <w:u w:val="single"/>
        </w:rPr>
        <w:t xml:space="preserve">What would a </w:t>
      </w:r>
      <w:r w:rsidRPr="00F42561">
        <w:rPr>
          <w:b/>
          <w:u w:val="single"/>
        </w:rPr>
        <w:t>nuclear arms race in Asia</w:t>
      </w:r>
      <w:r w:rsidRPr="00F42561">
        <w:rPr>
          <w:u w:val="single"/>
        </w:rPr>
        <w:t xml:space="preserve"> look like </w:t>
      </w:r>
      <w:r w:rsidRPr="00637DEF">
        <w:rPr>
          <w:sz w:val="16"/>
        </w:rPr>
        <w:t xml:space="preserve">in 2020 or thereafter? If proliferation in Asia is successfully contained or rolled back, by political or by military means, the threat of an arms race declines and there is no need for speculation. However, </w:t>
      </w:r>
      <w:r w:rsidRPr="00637DEF">
        <w:rPr>
          <w:u w:val="single"/>
        </w:rPr>
        <w:t>if</w:t>
      </w:r>
      <w:r w:rsidRPr="00637DEF">
        <w:rPr>
          <w:sz w:val="16"/>
        </w:rPr>
        <w:t xml:space="preserve"> we assume a more pessimistic future in which </w:t>
      </w:r>
      <w:r w:rsidRPr="008F6833">
        <w:rPr>
          <w:u w:val="single"/>
        </w:rPr>
        <w:t>proliferation is not contained</w:t>
      </w:r>
      <w:r w:rsidRPr="00637DEF">
        <w:rPr>
          <w:sz w:val="16"/>
        </w:rPr>
        <w:t xml:space="preserve">, the third decade of </w:t>
      </w:r>
      <w:r w:rsidRPr="008F6833">
        <w:rPr>
          <w:u w:val="single"/>
        </w:rPr>
        <w:t xml:space="preserve">the </w:t>
      </w:r>
      <w:r w:rsidRPr="00F42561">
        <w:rPr>
          <w:u w:val="single"/>
        </w:rPr>
        <w:t>twenty-first century might witness</w:t>
      </w:r>
      <w:r w:rsidRPr="00F42561">
        <w:rPr>
          <w:sz w:val="16"/>
        </w:rPr>
        <w:t xml:space="preserve"> </w:t>
      </w:r>
      <w:r w:rsidRPr="00F42561">
        <w:rPr>
          <w:b/>
          <w:u w:val="single"/>
        </w:rPr>
        <w:t>an eight-sided nuclear</w:t>
      </w:r>
      <w:r w:rsidRPr="008F6833">
        <w:rPr>
          <w:b/>
          <w:u w:val="single"/>
        </w:rPr>
        <w:t xml:space="preserve"> club of states </w:t>
      </w:r>
      <w:r w:rsidRPr="00F42561">
        <w:rPr>
          <w:b/>
          <w:u w:val="single"/>
        </w:rPr>
        <w:t>in</w:t>
      </w:r>
      <w:r w:rsidRPr="008F6833">
        <w:rPr>
          <w:b/>
          <w:u w:val="single"/>
        </w:rPr>
        <w:t xml:space="preserve"> Asia</w:t>
      </w:r>
      <w:r w:rsidRPr="00637DEF">
        <w:rPr>
          <w:sz w:val="16"/>
        </w:rPr>
        <w:t xml:space="preserve"> and/ </w:t>
      </w:r>
      <w:r w:rsidRPr="008F6833">
        <w:rPr>
          <w:b/>
          <w:u w:val="single"/>
        </w:rPr>
        <w:t xml:space="preserve">or </w:t>
      </w:r>
      <w:r w:rsidRPr="00F42561">
        <w:rPr>
          <w:b/>
          <w:u w:val="single"/>
        </w:rPr>
        <w:t>the Middle East</w:t>
      </w:r>
      <w:r w:rsidRPr="00637DEF">
        <w:rPr>
          <w:sz w:val="16"/>
        </w:rPr>
        <w:t xml:space="preserve">, </w:t>
      </w:r>
      <w:r w:rsidRPr="00F42561">
        <w:rPr>
          <w:b/>
          <w:u w:val="single"/>
        </w:rPr>
        <w:t>including Russia, China,</w:t>
      </w:r>
      <w:r w:rsidRPr="008F6833">
        <w:rPr>
          <w:b/>
          <w:u w:val="single"/>
        </w:rPr>
        <w:t xml:space="preserve"> Japan, North Korea, South Korea, </w:t>
      </w:r>
      <w:r w:rsidRPr="00F42561">
        <w:rPr>
          <w:b/>
          <w:u w:val="single"/>
        </w:rPr>
        <w:t>India, Pakistan, and Iran</w:t>
      </w:r>
      <w:r w:rsidRPr="00637DEF">
        <w:rPr>
          <w:sz w:val="16"/>
        </w:rPr>
        <w:t xml:space="preserve">, </w:t>
      </w:r>
      <w:r w:rsidRPr="00F42561">
        <w:rPr>
          <w:u w:val="single"/>
        </w:rPr>
        <w:t>with</w:t>
      </w:r>
      <w:r w:rsidRPr="008F6833">
        <w:rPr>
          <w:u w:val="single"/>
        </w:rPr>
        <w:t xml:space="preserve"> the ability to contribute</w:t>
      </w:r>
      <w:r w:rsidRPr="00637DEF">
        <w:rPr>
          <w:sz w:val="16"/>
        </w:rPr>
        <w:t xml:space="preserve"> </w:t>
      </w:r>
      <w:r w:rsidRPr="008F6833">
        <w:rPr>
          <w:u w:val="single"/>
        </w:rPr>
        <w:t>to</w:t>
      </w:r>
      <w:r w:rsidRPr="00637DEF">
        <w:rPr>
          <w:sz w:val="16"/>
        </w:rPr>
        <w:t xml:space="preserve"> </w:t>
      </w:r>
      <w:r w:rsidRPr="00F42561">
        <w:rPr>
          <w:b/>
          <w:iCs/>
          <w:u w:val="single"/>
          <w:bdr w:val="single" w:sz="24" w:space="0" w:color="auto"/>
        </w:rPr>
        <w:t>nuclear destabilization</w:t>
      </w:r>
      <w:r w:rsidRPr="00637DEF">
        <w:rPr>
          <w:sz w:val="16"/>
        </w:rPr>
        <w:t xml:space="preserve"> </w:t>
      </w:r>
      <w:r w:rsidRPr="008F6833">
        <w:rPr>
          <w:u w:val="single"/>
        </w:rPr>
        <w:t>in Asia</w:t>
      </w:r>
      <w:r w:rsidRPr="00637DEF">
        <w:rPr>
          <w:sz w:val="16"/>
        </w:rPr>
        <w:t xml:space="preserve"> (other possibilities for nuclear weapons proliferation exist, especially in the aftermath of Iran becoming a declared and de facto nuclear weapons state, led by Saudi Arabia, Turkey, and Egypt). Although this scenario does not contain proliferation, it does not automatically result in war. The assumption that nuclear weapons can spread among these states without war necessarily ensuing will be questioned by some, and with some justification. For example, </w:t>
      </w:r>
      <w:r w:rsidRPr="008E636C">
        <w:rPr>
          <w:u w:val="single"/>
        </w:rPr>
        <w:t>the US has declared that an Iranian</w:t>
      </w:r>
      <w:r w:rsidRPr="008E636C">
        <w:rPr>
          <w:sz w:val="16"/>
        </w:rPr>
        <w:t xml:space="preserve"> or a North Korean </w:t>
      </w:r>
      <w:r w:rsidRPr="008E636C">
        <w:rPr>
          <w:u w:val="single"/>
        </w:rPr>
        <w:t>nuclear capability is</w:t>
      </w:r>
      <w:r w:rsidRPr="008E636C">
        <w:rPr>
          <w:sz w:val="16"/>
        </w:rPr>
        <w:t xml:space="preserve"> presently </w:t>
      </w:r>
      <w:r w:rsidRPr="008E636C">
        <w:rPr>
          <w:u w:val="single"/>
        </w:rPr>
        <w:t>unacceptable</w:t>
      </w:r>
      <w:r w:rsidRPr="008E636C">
        <w:rPr>
          <w:sz w:val="16"/>
        </w:rPr>
        <w:t xml:space="preserve">: </w:t>
      </w:r>
      <w:r w:rsidRPr="008E636C">
        <w:rPr>
          <w:u w:val="single"/>
        </w:rPr>
        <w:t>the former</w:t>
      </w:r>
      <w:r w:rsidRPr="008F6833">
        <w:rPr>
          <w:u w:val="single"/>
        </w:rPr>
        <w:t xml:space="preserve"> must be prevented, and the latter</w:t>
      </w:r>
      <w:r w:rsidRPr="00637DEF">
        <w:rPr>
          <w:sz w:val="16"/>
        </w:rPr>
        <w:t xml:space="preserve"> must be </w:t>
      </w:r>
      <w:r w:rsidRPr="008F6833">
        <w:rPr>
          <w:u w:val="single"/>
        </w:rPr>
        <w:t>rolled back</w:t>
      </w:r>
      <w:r w:rsidRPr="00637DEF">
        <w:rPr>
          <w:sz w:val="16"/>
        </w:rPr>
        <w:t xml:space="preserve">. In addition, </w:t>
      </w:r>
      <w:r w:rsidRPr="008F6833">
        <w:rPr>
          <w:u w:val="single"/>
        </w:rPr>
        <w:t>some experts would</w:t>
      </w:r>
      <w:r w:rsidRPr="00637DEF">
        <w:rPr>
          <w:sz w:val="16"/>
        </w:rPr>
        <w:t xml:space="preserve"> surely </w:t>
      </w:r>
      <w:r w:rsidRPr="008F6833">
        <w:rPr>
          <w:u w:val="single"/>
        </w:rPr>
        <w:t>argue that China would never accept a Japan armed with nuclear weapons</w:t>
      </w:r>
      <w:r w:rsidRPr="00637DEF">
        <w:rPr>
          <w:sz w:val="16"/>
        </w:rPr>
        <w:t xml:space="preserve">. On the other hand, </w:t>
      </w:r>
      <w:r w:rsidRPr="008F6833">
        <w:rPr>
          <w:u w:val="single"/>
        </w:rPr>
        <w:t xml:space="preserve">the rollback of North Korea’s nuclear program is </w:t>
      </w:r>
      <w:r w:rsidRPr="008F6833">
        <w:rPr>
          <w:b/>
          <w:u w:val="single"/>
        </w:rPr>
        <w:t>far from a certainty</w:t>
      </w:r>
      <w:r w:rsidRPr="00637DEF">
        <w:rPr>
          <w:sz w:val="16"/>
        </w:rPr>
        <w:t xml:space="preserve">: a complicated international bargaining process may leave the DPRK as a standing nuclear power, with a trade-off including more glasnost on the part of the regime, a willingness on the part of Pyongyang to adhere to some international arms control agreements, and economic assistance from the US and other powers to help rebuild North Korea’s collapsed economy. As for the Iranian nuclear case, </w:t>
      </w:r>
      <w:r w:rsidRPr="008F6833">
        <w:rPr>
          <w:u w:val="single"/>
        </w:rPr>
        <w:t xml:space="preserve">both Israel and </w:t>
      </w:r>
      <w:r w:rsidRPr="00F42561">
        <w:rPr>
          <w:u w:val="single"/>
        </w:rPr>
        <w:t>the</w:t>
      </w:r>
      <w:r w:rsidRPr="00F42561">
        <w:rPr>
          <w:sz w:val="16"/>
        </w:rPr>
        <w:t xml:space="preserve"> </w:t>
      </w:r>
      <w:r w:rsidRPr="00F42561">
        <w:rPr>
          <w:b/>
          <w:iCs/>
          <w:u w:val="single"/>
          <w:bdr w:val="single" w:sz="24" w:space="0" w:color="auto"/>
        </w:rPr>
        <w:t>U</w:t>
      </w:r>
      <w:r w:rsidRPr="00637DEF">
        <w:rPr>
          <w:sz w:val="16"/>
        </w:rPr>
        <w:t xml:space="preserve">nited </w:t>
      </w:r>
      <w:r w:rsidRPr="00F42561">
        <w:rPr>
          <w:b/>
          <w:iCs/>
          <w:u w:val="single"/>
          <w:bdr w:val="single" w:sz="24" w:space="0" w:color="auto"/>
        </w:rPr>
        <w:t>S</w:t>
      </w:r>
      <w:r w:rsidRPr="00637DEF">
        <w:rPr>
          <w:sz w:val="16"/>
        </w:rPr>
        <w:t xml:space="preserve">tates </w:t>
      </w:r>
      <w:r w:rsidRPr="00F42561">
        <w:rPr>
          <w:u w:val="single"/>
        </w:rPr>
        <w:t>have</w:t>
      </w:r>
      <w:r w:rsidRPr="00637DEF">
        <w:rPr>
          <w:sz w:val="16"/>
        </w:rPr>
        <w:t xml:space="preserve"> obliquely </w:t>
      </w:r>
      <w:r w:rsidRPr="00F42561">
        <w:rPr>
          <w:u w:val="single"/>
        </w:rPr>
        <w:t>threatened preemption</w:t>
      </w:r>
      <w:r w:rsidRPr="00637DEF">
        <w:rPr>
          <w:sz w:val="16"/>
        </w:rPr>
        <w:t xml:space="preserve"> (presumably with conventional weapons) </w:t>
      </w:r>
      <w:r w:rsidRPr="00F42561">
        <w:rPr>
          <w:u w:val="single"/>
        </w:rPr>
        <w:t>against Iran</w:t>
      </w:r>
      <w:r w:rsidRPr="00637DEF">
        <w:rPr>
          <w:sz w:val="16"/>
        </w:rPr>
        <w:t xml:space="preserve">’s nuclear infrastructure </w:t>
      </w:r>
      <w:r w:rsidRPr="008F6833">
        <w:rPr>
          <w:u w:val="single"/>
        </w:rPr>
        <w:t>and</w:t>
      </w:r>
      <w:r w:rsidRPr="00637DEF">
        <w:rPr>
          <w:sz w:val="16"/>
        </w:rPr>
        <w:t xml:space="preserve"> against </w:t>
      </w:r>
      <w:r w:rsidRPr="008F6833">
        <w:rPr>
          <w:u w:val="single"/>
        </w:rPr>
        <w:t>any</w:t>
      </w:r>
      <w:r w:rsidRPr="00637DEF">
        <w:rPr>
          <w:sz w:val="16"/>
        </w:rPr>
        <w:t xml:space="preserve"> </w:t>
      </w:r>
      <w:r w:rsidRPr="008F6833">
        <w:rPr>
          <w:u w:val="single"/>
        </w:rPr>
        <w:t>nuclear</w:t>
      </w:r>
      <w:r w:rsidRPr="00637DEF">
        <w:rPr>
          <w:sz w:val="16"/>
        </w:rPr>
        <w:t xml:space="preserve"> capable military </w:t>
      </w:r>
      <w:r w:rsidRPr="008F6833">
        <w:rPr>
          <w:u w:val="single"/>
        </w:rPr>
        <w:t>forces</w:t>
      </w:r>
      <w:r w:rsidRPr="00637DEF">
        <w:rPr>
          <w:sz w:val="16"/>
        </w:rPr>
        <w:t xml:space="preserve">, </w:t>
      </w:r>
      <w:r w:rsidRPr="00F42561">
        <w:rPr>
          <w:u w:val="single"/>
        </w:rPr>
        <w:t>but the costs of carrying out</w:t>
      </w:r>
      <w:r w:rsidRPr="008F6833">
        <w:rPr>
          <w:u w:val="single"/>
        </w:rPr>
        <w:t xml:space="preserve"> the threat of </w:t>
      </w:r>
      <w:r w:rsidRPr="00F42561">
        <w:rPr>
          <w:u w:val="single"/>
        </w:rPr>
        <w:t>preemption against Iran</w:t>
      </w:r>
      <w:r w:rsidRPr="00F42561">
        <w:rPr>
          <w:sz w:val="16"/>
        </w:rPr>
        <w:t xml:space="preserve"> </w:t>
      </w:r>
      <w:r w:rsidRPr="00F42561">
        <w:rPr>
          <w:u w:val="single"/>
        </w:rPr>
        <w:t>must be factored</w:t>
      </w:r>
      <w:r w:rsidRPr="008F6833">
        <w:rPr>
          <w:u w:val="single"/>
        </w:rPr>
        <w:t xml:space="preserve"> in</w:t>
      </w:r>
      <w:r w:rsidRPr="00637DEF">
        <w:rPr>
          <w:sz w:val="16"/>
        </w:rPr>
        <w:t xml:space="preserve">to the equation.26 Unlike Iraq, </w:t>
      </w:r>
      <w:r w:rsidRPr="00F42561">
        <w:rPr>
          <w:b/>
          <w:u w:val="single"/>
        </w:rPr>
        <w:t>Iran is a large state and cannot be conquered</w:t>
      </w:r>
      <w:r w:rsidRPr="008F6833">
        <w:rPr>
          <w:b/>
          <w:u w:val="single"/>
        </w:rPr>
        <w:t xml:space="preserve"> and occupied</w:t>
      </w:r>
      <w:r w:rsidRPr="00637DEF">
        <w:rPr>
          <w:sz w:val="16"/>
        </w:rPr>
        <w:t xml:space="preserve"> by outside powers. Iran could also reconstruct any destroyed nuclear power plants or other infrastructure. An additional consideration is political: </w:t>
      </w:r>
      <w:r w:rsidRPr="008F6833">
        <w:rPr>
          <w:u w:val="single"/>
        </w:rPr>
        <w:t xml:space="preserve">any </w:t>
      </w:r>
      <w:r w:rsidRPr="00F42561">
        <w:rPr>
          <w:u w:val="single"/>
        </w:rPr>
        <w:t>Israeli preemption against Iran becomes</w:t>
      </w:r>
      <w:r w:rsidRPr="00F42561">
        <w:rPr>
          <w:sz w:val="16"/>
        </w:rPr>
        <w:t xml:space="preserve"> </w:t>
      </w:r>
      <w:r w:rsidRPr="00F42561">
        <w:rPr>
          <w:b/>
          <w:u w:val="single"/>
        </w:rPr>
        <w:t>a recruitment</w:t>
      </w:r>
      <w:r w:rsidRPr="008F6833">
        <w:rPr>
          <w:b/>
          <w:u w:val="single"/>
        </w:rPr>
        <w:t xml:space="preserve"> poster </w:t>
      </w:r>
      <w:r w:rsidRPr="00F42561">
        <w:rPr>
          <w:b/>
          <w:u w:val="single"/>
        </w:rPr>
        <w:t>for another holy war by jihadists</w:t>
      </w:r>
      <w:r w:rsidRPr="008F6833">
        <w:rPr>
          <w:b/>
          <w:u w:val="single"/>
        </w:rPr>
        <w:t xml:space="preserve"> against Israel</w:t>
      </w:r>
      <w:r w:rsidRPr="00637DEF">
        <w:rPr>
          <w:sz w:val="16"/>
        </w:rPr>
        <w:t xml:space="preserve">. </w:t>
      </w:r>
      <w:r w:rsidRPr="00F42561">
        <w:rPr>
          <w:u w:val="single"/>
        </w:rPr>
        <w:t xml:space="preserve">Iran is one of the </w:t>
      </w:r>
      <w:r w:rsidRPr="00F42561">
        <w:rPr>
          <w:b/>
          <w:iCs/>
          <w:u w:val="single"/>
          <w:bdr w:val="single" w:sz="24" w:space="0" w:color="auto"/>
        </w:rPr>
        <w:t xml:space="preserve">major sponsors of </w:t>
      </w:r>
      <w:proofErr w:type="spellStart"/>
      <w:r w:rsidRPr="00F42561">
        <w:rPr>
          <w:b/>
          <w:iCs/>
          <w:u w:val="single"/>
          <w:bdr w:val="single" w:sz="24" w:space="0" w:color="auto"/>
        </w:rPr>
        <w:t>Hizbollah</w:t>
      </w:r>
      <w:proofErr w:type="spellEnd"/>
      <w:r w:rsidRPr="00637DEF">
        <w:rPr>
          <w:sz w:val="16"/>
        </w:rPr>
        <w:t xml:space="preserve"> and other groups that have carried out past terror attacks in Israel. </w:t>
      </w:r>
      <w:r w:rsidRPr="008F6833">
        <w:rPr>
          <w:u w:val="single"/>
        </w:rPr>
        <w:t xml:space="preserve">An </w:t>
      </w:r>
      <w:r w:rsidRPr="00F42561">
        <w:rPr>
          <w:u w:val="single"/>
        </w:rPr>
        <w:t>Israeli preemption</w:t>
      </w:r>
      <w:r w:rsidRPr="008F6833">
        <w:rPr>
          <w:u w:val="single"/>
        </w:rPr>
        <w:t xml:space="preserve"> against Tehran </w:t>
      </w:r>
      <w:r w:rsidRPr="00F42561">
        <w:rPr>
          <w:u w:val="single"/>
        </w:rPr>
        <w:t>might</w:t>
      </w:r>
      <w:r w:rsidRPr="00637DEF">
        <w:rPr>
          <w:sz w:val="16"/>
        </w:rPr>
        <w:t xml:space="preserve"> therefore </w:t>
      </w:r>
      <w:r w:rsidRPr="00F42561">
        <w:rPr>
          <w:b/>
          <w:u w:val="single"/>
        </w:rPr>
        <w:t>spark a new conflagration</w:t>
      </w:r>
      <w:r w:rsidRPr="00637DEF">
        <w:rPr>
          <w:sz w:val="16"/>
        </w:rPr>
        <w:t xml:space="preserve"> or otherwise destabilize the peace process.</w:t>
      </w:r>
    </w:p>
    <w:p w14:paraId="001FA277" w14:textId="77777777" w:rsidR="00FA2EDF" w:rsidRPr="00F25FC7" w:rsidRDefault="00FA2EDF" w:rsidP="00FA2EDF"/>
    <w:p w14:paraId="70064011" w14:textId="5F97D217" w:rsidR="00FA2EDF" w:rsidRPr="00027AD8" w:rsidRDefault="00FA2EDF" w:rsidP="00FA2EDF">
      <w:pPr>
        <w:keepNext/>
        <w:keepLines/>
        <w:pageBreakBefore/>
        <w:spacing w:before="40" w:after="0"/>
        <w:jc w:val="center"/>
        <w:outlineLvl w:val="2"/>
        <w:rPr>
          <w:rFonts w:eastAsiaTheme="majorEastAsia" w:cstheme="majorBidi"/>
          <w:b/>
          <w:sz w:val="32"/>
          <w:szCs w:val="24"/>
          <w:u w:val="single"/>
        </w:rPr>
      </w:pPr>
      <w:proofErr w:type="gramStart"/>
      <w:r w:rsidRPr="00027AD8">
        <w:rPr>
          <w:rFonts w:eastAsiaTheme="majorEastAsia" w:cstheme="majorBidi"/>
          <w:b/>
          <w:sz w:val="32"/>
          <w:szCs w:val="24"/>
          <w:u w:val="single"/>
        </w:rPr>
        <w:t>Yes</w:t>
      </w:r>
      <w:proofErr w:type="gramEnd"/>
      <w:r w:rsidRPr="00027AD8">
        <w:rPr>
          <w:rFonts w:eastAsiaTheme="majorEastAsia" w:cstheme="majorBidi"/>
          <w:b/>
          <w:sz w:val="32"/>
          <w:szCs w:val="24"/>
          <w:u w:val="single"/>
        </w:rPr>
        <w:t xml:space="preserve"> </w:t>
      </w:r>
      <w:r w:rsidR="00B203D3">
        <w:rPr>
          <w:rFonts w:eastAsiaTheme="majorEastAsia" w:cstheme="majorBidi"/>
          <w:b/>
          <w:sz w:val="32"/>
          <w:szCs w:val="24"/>
          <w:u w:val="single"/>
        </w:rPr>
        <w:t xml:space="preserve">Japan </w:t>
      </w:r>
      <w:proofErr w:type="spellStart"/>
      <w:r w:rsidRPr="00027AD8">
        <w:rPr>
          <w:rFonts w:eastAsiaTheme="majorEastAsia" w:cstheme="majorBidi"/>
          <w:b/>
          <w:sz w:val="32"/>
          <w:szCs w:val="24"/>
          <w:u w:val="single"/>
        </w:rPr>
        <w:t>prolif</w:t>
      </w:r>
      <w:proofErr w:type="spellEnd"/>
    </w:p>
    <w:p w14:paraId="3AD4BCF2" w14:textId="77777777" w:rsidR="00FA2EDF" w:rsidRPr="00027AD8" w:rsidRDefault="00FA2EDF" w:rsidP="00FA2EDF">
      <w:pPr>
        <w:keepNext/>
        <w:keepLines/>
        <w:spacing w:before="40" w:after="0"/>
        <w:outlineLvl w:val="3"/>
        <w:rPr>
          <w:rFonts w:eastAsiaTheme="majorEastAsia" w:cstheme="majorBidi"/>
          <w:b/>
          <w:bCs/>
          <w:iCs/>
          <w:sz w:val="26"/>
        </w:rPr>
      </w:pPr>
      <w:bookmarkStart w:id="9" w:name="_Hlk525059296"/>
      <w:r w:rsidRPr="00027AD8">
        <w:rPr>
          <w:rFonts w:eastAsiaTheme="majorEastAsia" w:cstheme="majorBidi"/>
          <w:b/>
          <w:bCs/>
          <w:iCs/>
          <w:sz w:val="26"/>
        </w:rPr>
        <w:t>Defense doesn’t assume the link---political barriers go away</w:t>
      </w:r>
    </w:p>
    <w:p w14:paraId="0E6151A1" w14:textId="77777777" w:rsidR="00FA2EDF" w:rsidRPr="00027AD8" w:rsidRDefault="00FA2EDF" w:rsidP="00FA2EDF">
      <w:r w:rsidRPr="00027AD8">
        <w:rPr>
          <w:b/>
          <w:bCs/>
          <w:sz w:val="26"/>
        </w:rPr>
        <w:t xml:space="preserve">Hunt 15 </w:t>
      </w:r>
      <w:r w:rsidRPr="00027AD8">
        <w:t>(Jonathan Hunt, August 5, 2015 – postdoctoral Stanton Nuclear Security Fellow at the nonprofit, nonpartisan Rand Corp, "Out of the Mushroom Cloud’s Shadow</w:t>
      </w:r>
      <w:proofErr w:type="gramStart"/>
      <w:r w:rsidRPr="00027AD8">
        <w:t>",  foreignpolicy.com</w:t>
      </w:r>
      <w:proofErr w:type="gramEnd"/>
      <w:r w:rsidRPr="00027AD8">
        <w:t>/2015/08/05/japans-nuclear-obsession-hiroshima-nagasaki/)</w:t>
      </w:r>
    </w:p>
    <w:p w14:paraId="46854C6E" w14:textId="77777777" w:rsidR="00FA2EDF" w:rsidRPr="00027AD8" w:rsidRDefault="00FA2EDF" w:rsidP="00FA2EDF">
      <w:pPr>
        <w:rPr>
          <w:sz w:val="12"/>
        </w:rPr>
      </w:pPr>
      <w:r w:rsidRPr="00027AD8">
        <w:rPr>
          <w:sz w:val="12"/>
        </w:rPr>
        <w:t>With the </w:t>
      </w:r>
      <w:hyperlink r:id="rId81" w:tgtFrame="_blank" w:history="1">
        <w:r w:rsidRPr="00027AD8">
          <w:rPr>
            <w:sz w:val="12"/>
          </w:rPr>
          <w:t>average age</w:t>
        </w:r>
      </w:hyperlink>
      <w:r w:rsidRPr="00027AD8">
        <w:rPr>
          <w:sz w:val="12"/>
        </w:rPr>
        <w:t xml:space="preserve"> of the hibakusha now over 80, and Japanese society gradually leaving its pacifist and anti-nuclear roots behind, however, </w:t>
      </w:r>
      <w:r w:rsidRPr="00F42561">
        <w:rPr>
          <w:u w:val="single"/>
        </w:rPr>
        <w:t>the security alliance</w:t>
      </w:r>
      <w:r w:rsidRPr="00027AD8">
        <w:rPr>
          <w:u w:val="single"/>
        </w:rPr>
        <w:t xml:space="preserve"> with the</w:t>
      </w:r>
      <w:r w:rsidRPr="00027AD8">
        <w:rPr>
          <w:sz w:val="12"/>
        </w:rPr>
        <w:t xml:space="preserve"> </w:t>
      </w:r>
      <w:r w:rsidRPr="00027AD8">
        <w:rPr>
          <w:u w:val="single"/>
        </w:rPr>
        <w:t>U</w:t>
      </w:r>
      <w:r w:rsidRPr="00027AD8">
        <w:rPr>
          <w:sz w:val="12"/>
        </w:rPr>
        <w:t xml:space="preserve">nited </w:t>
      </w:r>
      <w:r w:rsidRPr="00027AD8">
        <w:rPr>
          <w:u w:val="single"/>
        </w:rPr>
        <w:t>S</w:t>
      </w:r>
      <w:r w:rsidRPr="00027AD8">
        <w:rPr>
          <w:sz w:val="12"/>
        </w:rPr>
        <w:t xml:space="preserve">tates </w:t>
      </w:r>
      <w:r w:rsidRPr="00027AD8">
        <w:rPr>
          <w:u w:val="single"/>
        </w:rPr>
        <w:t>and</w:t>
      </w:r>
      <w:r w:rsidRPr="00027AD8">
        <w:rPr>
          <w:sz w:val="12"/>
        </w:rPr>
        <w:t xml:space="preserve"> the </w:t>
      </w:r>
      <w:r w:rsidRPr="00027AD8">
        <w:rPr>
          <w:u w:val="single"/>
        </w:rPr>
        <w:t>nuclear umbrella</w:t>
      </w:r>
      <w:r w:rsidRPr="00027AD8">
        <w:rPr>
          <w:sz w:val="12"/>
        </w:rPr>
        <w:t xml:space="preserve"> that </w:t>
      </w:r>
      <w:r w:rsidRPr="00027AD8">
        <w:rPr>
          <w:u w:val="single"/>
        </w:rPr>
        <w:t xml:space="preserve">it </w:t>
      </w:r>
      <w:r w:rsidRPr="00F42561">
        <w:rPr>
          <w:u w:val="single"/>
        </w:rPr>
        <w:t>affords</w:t>
      </w:r>
      <w:r w:rsidRPr="00027AD8">
        <w:rPr>
          <w:sz w:val="12"/>
        </w:rPr>
        <w:t xml:space="preserve"> </w:t>
      </w:r>
      <w:r w:rsidRPr="00027AD8">
        <w:rPr>
          <w:u w:val="single"/>
        </w:rPr>
        <w:t>are</w:t>
      </w:r>
      <w:r w:rsidRPr="00027AD8">
        <w:rPr>
          <w:sz w:val="12"/>
        </w:rPr>
        <w:t xml:space="preserve"> </w:t>
      </w:r>
      <w:r w:rsidRPr="00027AD8">
        <w:rPr>
          <w:u w:val="single"/>
        </w:rPr>
        <w:t>increasingly</w:t>
      </w:r>
      <w:r w:rsidRPr="00027AD8">
        <w:rPr>
          <w:sz w:val="12"/>
        </w:rPr>
        <w:t xml:space="preserve"> </w:t>
      </w:r>
      <w:r w:rsidRPr="00F42561">
        <w:rPr>
          <w:b/>
          <w:iCs/>
          <w:u w:val="single"/>
          <w:bdr w:val="single" w:sz="24" w:space="0" w:color="auto"/>
        </w:rPr>
        <w:t>crucial backstops</w:t>
      </w:r>
      <w:r w:rsidRPr="00F42561">
        <w:rPr>
          <w:u w:val="single"/>
        </w:rPr>
        <w:t xml:space="preserve"> for Japan’s </w:t>
      </w:r>
      <w:r w:rsidRPr="00027AD8">
        <w:rPr>
          <w:u w:val="single"/>
        </w:rPr>
        <w:t>commitments</w:t>
      </w:r>
      <w:r w:rsidRPr="00027AD8">
        <w:rPr>
          <w:sz w:val="12"/>
        </w:rPr>
        <w:t xml:space="preserve"> </w:t>
      </w:r>
      <w:r w:rsidRPr="00027AD8">
        <w:rPr>
          <w:u w:val="single"/>
        </w:rPr>
        <w:t xml:space="preserve">to </w:t>
      </w:r>
      <w:r w:rsidRPr="00F42561">
        <w:rPr>
          <w:u w:val="single"/>
        </w:rPr>
        <w:t>nonprolif</w:t>
      </w:r>
      <w:r w:rsidRPr="00027AD8">
        <w:rPr>
          <w:u w:val="single"/>
        </w:rPr>
        <w:t>eration and disarmament</w:t>
      </w:r>
      <w:r w:rsidRPr="00027AD8">
        <w:rPr>
          <w:sz w:val="12"/>
        </w:rPr>
        <w:t xml:space="preserve">. </w:t>
      </w:r>
      <w:r w:rsidRPr="00F42561">
        <w:rPr>
          <w:b/>
          <w:iCs/>
          <w:u w:val="single"/>
          <w:bdr w:val="single" w:sz="24" w:space="0" w:color="auto"/>
        </w:rPr>
        <w:t>Without them</w:t>
      </w:r>
      <w:r w:rsidRPr="00F42561">
        <w:rPr>
          <w:u w:val="single"/>
        </w:rPr>
        <w:t>, a nuclear arms race could ensue</w:t>
      </w:r>
      <w:r w:rsidRPr="00027AD8">
        <w:rPr>
          <w:u w:val="single"/>
        </w:rPr>
        <w:t xml:space="preserve"> in East Asia</w:t>
      </w:r>
      <w:r w:rsidRPr="00027AD8">
        <w:rPr>
          <w:sz w:val="12"/>
        </w:rPr>
        <w:t xml:space="preserve">. </w:t>
      </w:r>
      <w:r w:rsidRPr="00027AD8">
        <w:rPr>
          <w:u w:val="single"/>
        </w:rPr>
        <w:t>If Japan pursued nuclear weapons</w:t>
      </w:r>
      <w:r w:rsidRPr="00027AD8">
        <w:rPr>
          <w:sz w:val="12"/>
        </w:rPr>
        <w:t xml:space="preserve">, </w:t>
      </w:r>
      <w:r w:rsidRPr="00027AD8">
        <w:rPr>
          <w:u w:val="single"/>
        </w:rPr>
        <w:t>it would upend efforts to restrict their spread</w:t>
      </w:r>
      <w:r w:rsidRPr="00027AD8">
        <w:rPr>
          <w:sz w:val="12"/>
        </w:rPr>
        <w:t xml:space="preserve">, especially in East Asia. With the largest nuclear program of any state outside the 9-member nuclear club, </w:t>
      </w:r>
      <w:r w:rsidRPr="00027AD8">
        <w:rPr>
          <w:u w:val="single"/>
        </w:rPr>
        <w:t>Japan has</w:t>
      </w:r>
      <w:r w:rsidRPr="00027AD8">
        <w:rPr>
          <w:sz w:val="12"/>
        </w:rPr>
        <w:t xml:space="preserve"> long </w:t>
      </w:r>
      <w:r w:rsidRPr="00027AD8">
        <w:rPr>
          <w:u w:val="single"/>
        </w:rPr>
        <w:t xml:space="preserve">been a </w:t>
      </w:r>
      <w:r w:rsidRPr="00027AD8">
        <w:rPr>
          <w:b/>
          <w:iCs/>
          <w:u w:val="single"/>
          <w:bdr w:val="single" w:sz="24" w:space="0" w:color="auto"/>
        </w:rPr>
        <w:t>poster child</w:t>
      </w:r>
      <w:r w:rsidRPr="00027AD8">
        <w:rPr>
          <w:u w:val="single"/>
        </w:rPr>
        <w:t xml:space="preserve"> for nonproliferation</w:t>
      </w:r>
      <w:r w:rsidRPr="00027AD8">
        <w:rPr>
          <w:sz w:val="12"/>
        </w:rPr>
        <w:t xml:space="preserve">. Besides its NPT membership, </w:t>
      </w:r>
      <w:r w:rsidRPr="00027AD8">
        <w:rPr>
          <w:u w:val="single"/>
        </w:rPr>
        <w:t>it accepts</w:t>
      </w:r>
      <w:r w:rsidRPr="00027AD8">
        <w:rPr>
          <w:sz w:val="12"/>
        </w:rPr>
        <w:t xml:space="preserve"> the </w:t>
      </w:r>
      <w:r w:rsidRPr="00027AD8">
        <w:rPr>
          <w:u w:val="single"/>
        </w:rPr>
        <w:t>safeguards of the</w:t>
      </w:r>
      <w:r w:rsidRPr="00027AD8">
        <w:rPr>
          <w:sz w:val="12"/>
        </w:rPr>
        <w:t xml:space="preserve"> </w:t>
      </w:r>
      <w:r w:rsidRPr="00027AD8">
        <w:rPr>
          <w:u w:val="single"/>
        </w:rPr>
        <w:t>I</w:t>
      </w:r>
      <w:r w:rsidRPr="00027AD8">
        <w:rPr>
          <w:sz w:val="12"/>
        </w:rPr>
        <w:t xml:space="preserve">nternational </w:t>
      </w:r>
      <w:r w:rsidRPr="00027AD8">
        <w:rPr>
          <w:u w:val="single"/>
        </w:rPr>
        <w:t>A</w:t>
      </w:r>
      <w:r w:rsidRPr="00027AD8">
        <w:rPr>
          <w:sz w:val="12"/>
        </w:rPr>
        <w:t xml:space="preserve">tomic </w:t>
      </w:r>
      <w:r w:rsidRPr="00027AD8">
        <w:rPr>
          <w:u w:val="single"/>
        </w:rPr>
        <w:t>E</w:t>
      </w:r>
      <w:r w:rsidRPr="00027AD8">
        <w:rPr>
          <w:sz w:val="12"/>
        </w:rPr>
        <w:t xml:space="preserve">nergy </w:t>
      </w:r>
      <w:r w:rsidRPr="00027AD8">
        <w:rPr>
          <w:u w:val="single"/>
        </w:rPr>
        <w:t>A</w:t>
      </w:r>
      <w:r w:rsidRPr="00027AD8">
        <w:rPr>
          <w:sz w:val="12"/>
        </w:rPr>
        <w:t xml:space="preserve">gency — the global nuclear watchdog — </w:t>
      </w:r>
      <w:r w:rsidRPr="00027AD8">
        <w:rPr>
          <w:u w:val="single"/>
        </w:rPr>
        <w:t>on</w:t>
      </w:r>
      <w:r w:rsidRPr="00027AD8">
        <w:rPr>
          <w:sz w:val="12"/>
        </w:rPr>
        <w:t xml:space="preserve"> activities ranging from </w:t>
      </w:r>
      <w:r w:rsidRPr="00027AD8">
        <w:rPr>
          <w:u w:val="single"/>
        </w:rPr>
        <w:t>uranium imports to plutonium reprocessing</w:t>
      </w:r>
      <w:r w:rsidRPr="00027AD8">
        <w:rPr>
          <w:sz w:val="12"/>
        </w:rPr>
        <w:t xml:space="preserve">. In 1998, </w:t>
      </w:r>
      <w:r w:rsidRPr="00027AD8">
        <w:rPr>
          <w:u w:val="single"/>
        </w:rPr>
        <w:t xml:space="preserve">it was the first to </w:t>
      </w:r>
      <w:hyperlink r:id="rId82" w:tgtFrame="_blank" w:history="1">
        <w:r w:rsidRPr="00027AD8">
          <w:rPr>
            <w:u w:val="single"/>
          </w:rPr>
          <w:t>sign up</w:t>
        </w:r>
      </w:hyperlink>
      <w:r w:rsidRPr="00027AD8">
        <w:rPr>
          <w:u w:val="single"/>
        </w:rPr>
        <w:t xml:space="preserve"> for the</w:t>
      </w:r>
      <w:r w:rsidRPr="00027AD8">
        <w:rPr>
          <w:sz w:val="12"/>
        </w:rPr>
        <w:t xml:space="preserve"> IAEA’s voluntary </w:t>
      </w:r>
      <w:r w:rsidRPr="00027AD8">
        <w:rPr>
          <w:u w:val="single"/>
        </w:rPr>
        <w:t>Additional Protocol</w:t>
      </w:r>
      <w:r w:rsidRPr="00027AD8">
        <w:rPr>
          <w:sz w:val="12"/>
        </w:rPr>
        <w:t xml:space="preserve">, </w:t>
      </w:r>
      <w:r w:rsidRPr="00027AD8">
        <w:rPr>
          <w:u w:val="single"/>
        </w:rPr>
        <w:t>which mandated</w:t>
      </w:r>
      <w:r w:rsidRPr="00027AD8">
        <w:rPr>
          <w:sz w:val="12"/>
        </w:rPr>
        <w:t xml:space="preserve"> even more </w:t>
      </w:r>
      <w:r w:rsidRPr="00027AD8">
        <w:rPr>
          <w:u w:val="single"/>
        </w:rPr>
        <w:t>comprehensive and onerous inspections</w:t>
      </w:r>
      <w:r w:rsidRPr="00027AD8">
        <w:rPr>
          <w:sz w:val="12"/>
        </w:rPr>
        <w:t xml:space="preserve"> after the first Gulf War. The Japanese Ministry of Foreign Affairs </w:t>
      </w:r>
      <w:hyperlink r:id="rId83" w:tgtFrame="_blank" w:history="1">
        <w:r w:rsidRPr="00027AD8">
          <w:rPr>
            <w:sz w:val="12"/>
          </w:rPr>
          <w:t>touts</w:t>
        </w:r>
      </w:hyperlink>
      <w:r w:rsidRPr="00027AD8">
        <w:rPr>
          <w:sz w:val="12"/>
        </w:rPr>
        <w:t xml:space="preserve"> nuclear disarmament, and officials of its Arms Control and Disarmament Division toil abroad in support of international efforts to manage and eventually eliminate weapons of mass destruction. These attitudes and behaviors are </w:t>
      </w:r>
      <w:hyperlink r:id="rId84" w:tgtFrame="_blank" w:history="1">
        <w:r w:rsidRPr="00027AD8">
          <w:rPr>
            <w:sz w:val="12"/>
          </w:rPr>
          <w:t>often</w:t>
        </w:r>
      </w:hyperlink>
      <w:r w:rsidRPr="00027AD8">
        <w:rPr>
          <w:sz w:val="12"/>
        </w:rPr>
        <w:t xml:space="preserve"> ascribed to the bombs’ enduring impact on Japanese culture and politics. An </w:t>
      </w:r>
      <w:hyperlink r:id="rId85" w:tgtFrame="_blank" w:history="1">
        <w:r w:rsidRPr="00027AD8">
          <w:rPr>
            <w:sz w:val="12"/>
          </w:rPr>
          <w:t>estimated</w:t>
        </w:r>
      </w:hyperlink>
      <w:r w:rsidRPr="00027AD8">
        <w:rPr>
          <w:sz w:val="12"/>
        </w:rPr>
        <w:t xml:space="preserve"> 66,000 people were killed and 69,000 injured in Hiroshima, and another 39,000 and 25,000 in Nagasaki — in all, 250,000 to 300,000 died within 13 years. During the 7-year U.S. occupation of Japan, U.S. authorities censored accounts of the bombings and its radioactive aftereffects on the cities’ populations. Anti-nuclear sentiment flared again after an American H-bomb test went awry in 1954, contaminating 7000 square miles of the South Pacific and irradiating 23 crew members of a Japanese fishing vessel — the Lucky Dragon — one of whom later died from radiation poisoning. The incident gave rise to public outcry and anti-nuclear protests in Japan and was featured in the godfather of all monster movies — Godzilla. One year later, Japan’s parliament, the Diet, restricted domestic nuclear activities to those with civilian uses, a norm which Prime Minister </w:t>
      </w:r>
      <w:proofErr w:type="spellStart"/>
      <w:r w:rsidRPr="00027AD8">
        <w:rPr>
          <w:sz w:val="12"/>
        </w:rPr>
        <w:t>Eisaku</w:t>
      </w:r>
      <w:proofErr w:type="spellEnd"/>
      <w:r w:rsidRPr="00027AD8">
        <w:rPr>
          <w:sz w:val="12"/>
        </w:rPr>
        <w:t xml:space="preserve"> Sato further reinforced in 1967, when </w:t>
      </w:r>
      <w:proofErr w:type="spellStart"/>
      <w:r w:rsidRPr="00027AD8">
        <w:rPr>
          <w:sz w:val="12"/>
        </w:rPr>
        <w:t>he</w:t>
      </w:r>
      <w:hyperlink r:id="rId86" w:anchor="v=onepage&amp;q=three%20principles%3A%20non-possession%2C%20non-manufacture%2C%20and%20non-introduction%20of%20nuclear%20weapons.&amp;f=false" w:tgtFrame="_blank" w:history="1">
        <w:r w:rsidRPr="00027AD8">
          <w:rPr>
            <w:sz w:val="12"/>
          </w:rPr>
          <w:t>introduced</w:t>
        </w:r>
        <w:proofErr w:type="spellEnd"/>
      </w:hyperlink>
      <w:r w:rsidRPr="00027AD8">
        <w:rPr>
          <w:sz w:val="12"/>
        </w:rPr>
        <w:t xml:space="preserve"> his Three Non-Nuclear Principles: non-possession, non-manufacture, and non-introduction of nuclear weapons. Yet </w:t>
      </w:r>
      <w:r w:rsidRPr="00F42561">
        <w:rPr>
          <w:u w:val="single"/>
        </w:rPr>
        <w:t>Japanese leaders’ renunciation of</w:t>
      </w:r>
      <w:r w:rsidRPr="00027AD8">
        <w:rPr>
          <w:u w:val="single"/>
        </w:rPr>
        <w:t xml:space="preserve"> nuclear </w:t>
      </w:r>
      <w:r w:rsidRPr="00F42561">
        <w:rPr>
          <w:u w:val="single"/>
        </w:rPr>
        <w:t xml:space="preserve">weapons has </w:t>
      </w:r>
      <w:r w:rsidRPr="00F42561">
        <w:rPr>
          <w:b/>
          <w:iCs/>
          <w:u w:val="single"/>
          <w:bdr w:val="single" w:sz="24" w:space="0" w:color="auto"/>
        </w:rPr>
        <w:t>never been absolute</w:t>
      </w:r>
      <w:r w:rsidRPr="00027AD8">
        <w:rPr>
          <w:sz w:val="12"/>
        </w:rPr>
        <w:t xml:space="preserve">. </w:t>
      </w:r>
      <w:r w:rsidRPr="00027AD8">
        <w:rPr>
          <w:u w:val="single"/>
        </w:rPr>
        <w:t>In</w:t>
      </w:r>
      <w:r w:rsidRPr="00027AD8">
        <w:rPr>
          <w:sz w:val="12"/>
        </w:rPr>
        <w:t xml:space="preserve"> private </w:t>
      </w:r>
      <w:r w:rsidRPr="00027AD8">
        <w:rPr>
          <w:u w:val="single"/>
        </w:rPr>
        <w:t>remarks</w:t>
      </w:r>
      <w:r w:rsidRPr="00027AD8">
        <w:rPr>
          <w:sz w:val="12"/>
        </w:rPr>
        <w:t xml:space="preserve">, many of Japan’s </w:t>
      </w:r>
      <w:r w:rsidRPr="00027AD8">
        <w:rPr>
          <w:u w:val="single"/>
        </w:rPr>
        <w:t>prime ministers</w:t>
      </w:r>
      <w:r w:rsidRPr="00027AD8">
        <w:rPr>
          <w:sz w:val="12"/>
        </w:rPr>
        <w:t xml:space="preserve"> in the 1950s and 1960s </w:t>
      </w:r>
      <w:hyperlink r:id="rId87" w:tgtFrame="_blank" w:history="1">
        <w:r w:rsidRPr="00027AD8">
          <w:rPr>
            <w:u w:val="single"/>
          </w:rPr>
          <w:t>asserted</w:t>
        </w:r>
      </w:hyperlink>
      <w:r w:rsidRPr="00027AD8">
        <w:rPr>
          <w:sz w:val="12"/>
        </w:rPr>
        <w:t xml:space="preserve"> that the </w:t>
      </w:r>
      <w:r w:rsidRPr="00027AD8">
        <w:rPr>
          <w:u w:val="single"/>
        </w:rPr>
        <w:t>weapons would enhance</w:t>
      </w:r>
      <w:r w:rsidRPr="00027AD8">
        <w:rPr>
          <w:sz w:val="12"/>
        </w:rPr>
        <w:t xml:space="preserve"> their country’s </w:t>
      </w:r>
      <w:r w:rsidRPr="00027AD8">
        <w:rPr>
          <w:u w:val="single"/>
        </w:rPr>
        <w:t>national security and international standing</w:t>
      </w:r>
      <w:r w:rsidRPr="00027AD8">
        <w:rPr>
          <w:sz w:val="12"/>
        </w:rPr>
        <w:t xml:space="preserve">. (This was partly a mark of the era, when President Dwight Eisenhower </w:t>
      </w:r>
      <w:hyperlink r:id="rId88" w:tgtFrame="_blank" w:history="1">
        <w:r w:rsidRPr="00027AD8">
          <w:rPr>
            <w:sz w:val="12"/>
          </w:rPr>
          <w:t>insisted</w:t>
        </w:r>
      </w:hyperlink>
      <w:r w:rsidRPr="00027AD8">
        <w:rPr>
          <w:sz w:val="12"/>
        </w:rPr>
        <w:t xml:space="preserve"> that he saw “no reason why [nuclear weapons] shouldn’t be used just exactly as you would use a bullet or anything else.”) After China’s first nuclear test in 1964, Sato </w:t>
      </w:r>
      <w:hyperlink r:id="rId89" w:anchor="v=onepage&amp;q=had%20nuclear%20weapons%2C%20the%20Japanese%20should%20have%20them%20sato&amp;f=false" w:tgtFrame="_blank" w:history="1">
        <w:r w:rsidRPr="00027AD8">
          <w:rPr>
            <w:sz w:val="12"/>
          </w:rPr>
          <w:t>informed</w:t>
        </w:r>
      </w:hyperlink>
      <w:r w:rsidRPr="00027AD8">
        <w:rPr>
          <w:sz w:val="12"/>
        </w:rPr>
        <w:t xml:space="preserve"> U.S. President Lyndon Johnson “that if the [Chinese] had nuclear weapons, the Japanese also should have them.” He later </w:t>
      </w:r>
      <w:hyperlink r:id="rId90" w:tgtFrame="_blank" w:history="1">
        <w:r w:rsidRPr="00027AD8">
          <w:rPr>
            <w:sz w:val="12"/>
          </w:rPr>
          <w:t>confided</w:t>
        </w:r>
      </w:hyperlink>
      <w:r w:rsidRPr="00027AD8">
        <w:rPr>
          <w:sz w:val="12"/>
        </w:rPr>
        <w:t xml:space="preserve"> to the U.S. ambassador to Japan U. Alexis Johnson that the Three Non-Nuclear Principles were “nonsense.” </w:t>
      </w:r>
      <w:r w:rsidRPr="00027AD8">
        <w:rPr>
          <w:u w:val="single"/>
        </w:rPr>
        <w:t>Why then did Japan not build atomic bombs in the</w:t>
      </w:r>
      <w:r w:rsidRPr="00027AD8">
        <w:rPr>
          <w:sz w:val="12"/>
        </w:rPr>
        <w:t xml:space="preserve"> 19</w:t>
      </w:r>
      <w:r w:rsidRPr="00027AD8">
        <w:rPr>
          <w:u w:val="single"/>
        </w:rPr>
        <w:t>60s</w:t>
      </w:r>
      <w:r w:rsidRPr="00027AD8">
        <w:rPr>
          <w:sz w:val="12"/>
        </w:rPr>
        <w:t xml:space="preserve">? Mainly </w:t>
      </w:r>
      <w:r w:rsidRPr="00027AD8">
        <w:rPr>
          <w:u w:val="single"/>
        </w:rPr>
        <w:t>because the</w:t>
      </w:r>
      <w:r w:rsidRPr="00027AD8">
        <w:rPr>
          <w:sz w:val="12"/>
        </w:rPr>
        <w:t xml:space="preserve"> </w:t>
      </w:r>
      <w:r w:rsidRPr="00027AD8">
        <w:rPr>
          <w:b/>
          <w:iCs/>
          <w:u w:val="single"/>
          <w:bdr w:val="single" w:sz="24" w:space="0" w:color="auto"/>
        </w:rPr>
        <w:t>U</w:t>
      </w:r>
      <w:r w:rsidRPr="00027AD8">
        <w:rPr>
          <w:sz w:val="12"/>
        </w:rPr>
        <w:t xml:space="preserve">nited </w:t>
      </w:r>
      <w:r w:rsidRPr="00027AD8">
        <w:rPr>
          <w:b/>
          <w:iCs/>
          <w:u w:val="single"/>
          <w:bdr w:val="single" w:sz="24" w:space="0" w:color="auto"/>
        </w:rPr>
        <w:t>S</w:t>
      </w:r>
      <w:r w:rsidRPr="00027AD8">
        <w:rPr>
          <w:sz w:val="12"/>
        </w:rPr>
        <w:t xml:space="preserve">tates </w:t>
      </w:r>
      <w:r w:rsidRPr="00027AD8">
        <w:rPr>
          <w:u w:val="single"/>
        </w:rPr>
        <w:t>offered to share</w:t>
      </w:r>
      <w:r w:rsidRPr="00027AD8">
        <w:rPr>
          <w:sz w:val="12"/>
        </w:rPr>
        <w:t xml:space="preserve"> its own. Security treaties signed in 1952 and 1960 granted the U.S. military basing rights in exchange for protecting Japan. Those treaties were silent on nuclear threats, however, so after China’s nuclear test, Johnson and his foreign-policy team devised various schemes to make U.S. atom and hydrogen bombs available to Japan amid a crisis. In January 1965, </w:t>
      </w:r>
      <w:r w:rsidRPr="00027AD8">
        <w:rPr>
          <w:u w:val="single"/>
        </w:rPr>
        <w:t xml:space="preserve">Johnson </w:t>
      </w:r>
      <w:hyperlink r:id="rId91" w:anchor="v=onepage&amp;q=if%20Japan%20needs%20our%20nuclear%20deterrent%20for%20its%20defense%2C%20the%20United%20States%20would%20stand%20by%20its%20commitments%20and%20provide%20that%20defense.%E2%80%9D&amp;f=false" w:tgtFrame="_blank" w:history="1">
        <w:r w:rsidRPr="00027AD8">
          <w:rPr>
            <w:u w:val="single"/>
          </w:rPr>
          <w:t>inaugurated</w:t>
        </w:r>
      </w:hyperlink>
      <w:r w:rsidRPr="00027AD8">
        <w:rPr>
          <w:u w:val="single"/>
        </w:rPr>
        <w:t xml:space="preserve"> a</w:t>
      </w:r>
      <w:r w:rsidRPr="00027AD8">
        <w:rPr>
          <w:sz w:val="12"/>
        </w:rPr>
        <w:t xml:space="preserve"> </w:t>
      </w:r>
      <w:r w:rsidRPr="00027AD8">
        <w:rPr>
          <w:u w:val="single"/>
        </w:rPr>
        <w:t xml:space="preserve">tradition of American presidents </w:t>
      </w:r>
      <w:hyperlink r:id="rId92" w:tgtFrame="_blank" w:history="1">
        <w:r w:rsidRPr="00027AD8">
          <w:rPr>
            <w:u w:val="single"/>
          </w:rPr>
          <w:t>vowing</w:t>
        </w:r>
      </w:hyperlink>
      <w:r w:rsidRPr="00027AD8">
        <w:rPr>
          <w:sz w:val="12"/>
        </w:rPr>
        <w:t xml:space="preserve"> to Japanese prime ministers, “</w:t>
      </w:r>
      <w:r w:rsidRPr="00027AD8">
        <w:rPr>
          <w:u w:val="single"/>
        </w:rPr>
        <w:t>if Japan needs</w:t>
      </w:r>
      <w:r w:rsidRPr="00027AD8">
        <w:rPr>
          <w:sz w:val="12"/>
        </w:rPr>
        <w:t xml:space="preserve"> our </w:t>
      </w:r>
      <w:r w:rsidRPr="00027AD8">
        <w:rPr>
          <w:u w:val="single"/>
        </w:rPr>
        <w:t>nuclear deterrent</w:t>
      </w:r>
      <w:r w:rsidRPr="00027AD8">
        <w:rPr>
          <w:sz w:val="12"/>
        </w:rPr>
        <w:t xml:space="preserve"> for its defense, </w:t>
      </w:r>
      <w:r w:rsidRPr="00027AD8">
        <w:rPr>
          <w:u w:val="single"/>
        </w:rPr>
        <w:t>the</w:t>
      </w:r>
      <w:r w:rsidRPr="00027AD8">
        <w:rPr>
          <w:sz w:val="12"/>
        </w:rPr>
        <w:t xml:space="preserve"> </w:t>
      </w:r>
      <w:r w:rsidRPr="00027AD8">
        <w:rPr>
          <w:u w:val="single"/>
        </w:rPr>
        <w:t>U</w:t>
      </w:r>
      <w:r w:rsidRPr="00027AD8">
        <w:rPr>
          <w:sz w:val="12"/>
        </w:rPr>
        <w:t xml:space="preserve">nited </w:t>
      </w:r>
      <w:r w:rsidRPr="00027AD8">
        <w:rPr>
          <w:u w:val="single"/>
        </w:rPr>
        <w:t>S</w:t>
      </w:r>
      <w:r w:rsidRPr="00027AD8">
        <w:rPr>
          <w:sz w:val="12"/>
        </w:rPr>
        <w:t xml:space="preserve">tates </w:t>
      </w:r>
      <w:r w:rsidRPr="00027AD8">
        <w:rPr>
          <w:u w:val="single"/>
        </w:rPr>
        <w:t>would stand by its commitments and provide</w:t>
      </w:r>
      <w:r w:rsidRPr="00027AD8">
        <w:rPr>
          <w:sz w:val="12"/>
        </w:rPr>
        <w:t xml:space="preserve"> </w:t>
      </w:r>
      <w:r w:rsidRPr="00027AD8">
        <w:rPr>
          <w:u w:val="single"/>
        </w:rPr>
        <w:t>that defense</w:t>
      </w:r>
      <w:r w:rsidRPr="00027AD8">
        <w:rPr>
          <w:sz w:val="12"/>
        </w:rPr>
        <w:t xml:space="preserve">.” </w:t>
      </w:r>
      <w:r w:rsidRPr="00027AD8">
        <w:rPr>
          <w:u w:val="single"/>
        </w:rPr>
        <w:t>These reassurances</w:t>
      </w:r>
      <w:r w:rsidRPr="00027AD8">
        <w:rPr>
          <w:sz w:val="12"/>
        </w:rPr>
        <w:t xml:space="preserve"> seemed to </w:t>
      </w:r>
      <w:r w:rsidRPr="00027AD8">
        <w:rPr>
          <w:u w:val="single"/>
        </w:rPr>
        <w:t>have their intended effect</w:t>
      </w:r>
      <w:r w:rsidRPr="00027AD8">
        <w:rPr>
          <w:sz w:val="12"/>
        </w:rPr>
        <w:t>. In 1967, Sato acknowledged the importance of extended nuclear deterrence in a meeting with Secretary of State Dean Rusk and Secretary of Defense Robert McNamara: “</w:t>
      </w:r>
      <w:r w:rsidRPr="00027AD8">
        <w:rPr>
          <w:u w:val="single"/>
        </w:rPr>
        <w:t>The Japanese were well-protected by the U.S. nuclear umbrella</w:t>
      </w:r>
      <w:r w:rsidRPr="00027AD8">
        <w:rPr>
          <w:sz w:val="12"/>
        </w:rPr>
        <w:t xml:space="preserve">, and Japan had no intention to make nuclear weapons,” he </w:t>
      </w:r>
      <w:hyperlink r:id="rId93" w:tgtFrame="_blank" w:history="1">
        <w:r w:rsidRPr="00027AD8">
          <w:rPr>
            <w:sz w:val="12"/>
          </w:rPr>
          <w:t>told them</w:t>
        </w:r>
      </w:hyperlink>
      <w:r w:rsidRPr="00027AD8">
        <w:rPr>
          <w:sz w:val="12"/>
        </w:rPr>
        <w:t xml:space="preserve">. Afterward, </w:t>
      </w:r>
      <w:r w:rsidRPr="00027AD8">
        <w:rPr>
          <w:u w:val="single"/>
        </w:rPr>
        <w:t>Sato</w:t>
      </w:r>
      <w:r w:rsidRPr="00027AD8">
        <w:rPr>
          <w:sz w:val="12"/>
        </w:rPr>
        <w:t xml:space="preserve"> </w:t>
      </w:r>
      <w:r w:rsidRPr="00027AD8">
        <w:rPr>
          <w:u w:val="single"/>
        </w:rPr>
        <w:t>announced</w:t>
      </w:r>
      <w:r w:rsidRPr="00027AD8">
        <w:rPr>
          <w:sz w:val="12"/>
        </w:rPr>
        <w:t xml:space="preserve"> </w:t>
      </w:r>
      <w:r w:rsidRPr="00027AD8">
        <w:rPr>
          <w:u w:val="single"/>
        </w:rPr>
        <w:t>that extended nuclear deterrence</w:t>
      </w:r>
      <w:r w:rsidRPr="00027AD8">
        <w:rPr>
          <w:sz w:val="12"/>
        </w:rPr>
        <w:t xml:space="preserve"> also </w:t>
      </w:r>
      <w:r w:rsidRPr="00027AD8">
        <w:rPr>
          <w:u w:val="single"/>
        </w:rPr>
        <w:t>formed a pillar of Japan’s nuclear posture</w:t>
      </w:r>
      <w:r w:rsidRPr="00027AD8">
        <w:rPr>
          <w:sz w:val="12"/>
        </w:rPr>
        <w:t xml:space="preserve">. When Sato’s former Foreign Minister Takeo </w:t>
      </w:r>
      <w:r w:rsidRPr="00027AD8">
        <w:rPr>
          <w:u w:val="single"/>
        </w:rPr>
        <w:t>Miki</w:t>
      </w:r>
      <w:r w:rsidRPr="00027AD8">
        <w:rPr>
          <w:sz w:val="12"/>
        </w:rPr>
        <w:t xml:space="preserve"> became prime minister in 1974, he </w:t>
      </w:r>
      <w:r w:rsidRPr="00027AD8">
        <w:rPr>
          <w:u w:val="single"/>
        </w:rPr>
        <w:t>convinced the Diet to ratify Japan’s acceptance of the NPT</w:t>
      </w:r>
      <w:r w:rsidRPr="00027AD8">
        <w:rPr>
          <w:sz w:val="12"/>
        </w:rPr>
        <w:t xml:space="preserve">, </w:t>
      </w:r>
      <w:r w:rsidRPr="00027AD8">
        <w:rPr>
          <w:u w:val="single"/>
        </w:rPr>
        <w:t>thanks to</w:t>
      </w:r>
      <w:r w:rsidRPr="00027AD8">
        <w:rPr>
          <w:sz w:val="12"/>
        </w:rPr>
        <w:t xml:space="preserve"> President Gerald </w:t>
      </w:r>
      <w:r w:rsidRPr="00027AD8">
        <w:rPr>
          <w:u w:val="single"/>
        </w:rPr>
        <w:t xml:space="preserve">Ford’s </w:t>
      </w:r>
      <w:hyperlink r:id="rId94" w:tgtFrame="_blank" w:history="1">
        <w:r w:rsidRPr="00027AD8">
          <w:rPr>
            <w:u w:val="single"/>
          </w:rPr>
          <w:t xml:space="preserve">reaffirmation </w:t>
        </w:r>
      </w:hyperlink>
      <w:r w:rsidRPr="00027AD8">
        <w:rPr>
          <w:u w:val="single"/>
        </w:rPr>
        <w:t>that the U.S.-Japan security treaty encompassed nuclear threats</w:t>
      </w:r>
      <w:r w:rsidRPr="00027AD8">
        <w:rPr>
          <w:sz w:val="12"/>
        </w:rPr>
        <w:t xml:space="preserve"> and the establishment of the Subcommittee on U.S.-Japan Defense Cooperation, where the two countries’ foreign and defense ministers would thereafter meet to coordinate their common defense. </w:t>
      </w:r>
      <w:r w:rsidRPr="00F42561">
        <w:rPr>
          <w:u w:val="single"/>
        </w:rPr>
        <w:t xml:space="preserve">Optimists claim that </w:t>
      </w:r>
      <w:hyperlink r:id="rId95" w:tgtFrame="_blank" w:history="1">
        <w:r w:rsidRPr="00F42561">
          <w:rPr>
            <w:u w:val="single"/>
          </w:rPr>
          <w:t>nuclear aversion</w:t>
        </w:r>
      </w:hyperlink>
      <w:r w:rsidRPr="00F42561">
        <w:rPr>
          <w:u w:val="single"/>
        </w:rPr>
        <w:t xml:space="preserve">, </w:t>
      </w:r>
      <w:hyperlink r:id="rId96" w:tgtFrame="_blank" w:history="1">
        <w:r w:rsidRPr="00F42561">
          <w:rPr>
            <w:u w:val="single"/>
          </w:rPr>
          <w:t>political checks</w:t>
        </w:r>
      </w:hyperlink>
      <w:r w:rsidRPr="00F42561">
        <w:rPr>
          <w:u w:val="single"/>
        </w:rPr>
        <w:t>, and</w:t>
      </w:r>
      <w:r w:rsidRPr="00027AD8">
        <w:rPr>
          <w:u w:val="single"/>
        </w:rPr>
        <w:t xml:space="preserve"> </w:t>
      </w:r>
      <w:hyperlink r:id="rId97" w:tgtFrame="_blank" w:history="1">
        <w:r w:rsidRPr="00027AD8">
          <w:rPr>
            <w:u w:val="single"/>
          </w:rPr>
          <w:t xml:space="preserve">international </w:t>
        </w:r>
        <w:r w:rsidRPr="00F42561">
          <w:rPr>
            <w:u w:val="single"/>
          </w:rPr>
          <w:t>commitments</w:t>
        </w:r>
      </w:hyperlink>
      <w:r w:rsidRPr="00027AD8">
        <w:rPr>
          <w:u w:val="single"/>
        </w:rPr>
        <w:t xml:space="preserve"> </w:t>
      </w:r>
      <w:r w:rsidRPr="00F42561">
        <w:rPr>
          <w:u w:val="single"/>
        </w:rPr>
        <w:t>will prevent</w:t>
      </w:r>
      <w:r w:rsidRPr="00027AD8">
        <w:rPr>
          <w:u w:val="single"/>
        </w:rPr>
        <w:t xml:space="preserve"> a </w:t>
      </w:r>
      <w:r w:rsidRPr="00F42561">
        <w:rPr>
          <w:u w:val="single"/>
        </w:rPr>
        <w:t>Japanese</w:t>
      </w:r>
      <w:r w:rsidRPr="00027AD8">
        <w:rPr>
          <w:u w:val="single"/>
        </w:rPr>
        <w:t xml:space="preserve"> nuclear </w:t>
      </w:r>
      <w:r w:rsidRPr="00F42561">
        <w:rPr>
          <w:u w:val="single"/>
        </w:rPr>
        <w:t>breakout</w:t>
      </w:r>
      <w:r w:rsidRPr="00027AD8">
        <w:rPr>
          <w:sz w:val="12"/>
        </w:rPr>
        <w:t xml:space="preserve"> in the future. After all, Foreign Minister Fumio </w:t>
      </w:r>
      <w:r w:rsidRPr="00027AD8">
        <w:rPr>
          <w:u w:val="single"/>
        </w:rPr>
        <w:t>Kishida</w:t>
      </w:r>
      <w:r w:rsidRPr="00027AD8">
        <w:rPr>
          <w:sz w:val="12"/>
        </w:rPr>
        <w:t xml:space="preserve"> — who hails from Hiroshima —</w:t>
      </w:r>
      <w:hyperlink r:id="rId98" w:tgtFrame="_blank" w:history="1">
        <w:r w:rsidRPr="00027AD8">
          <w:rPr>
            <w:u w:val="single"/>
          </w:rPr>
          <w:t>renewed calls</w:t>
        </w:r>
      </w:hyperlink>
      <w:r w:rsidRPr="00027AD8">
        <w:rPr>
          <w:u w:val="single"/>
        </w:rPr>
        <w:t xml:space="preserve"> to “accelerate nuclear disarmament”</w:t>
      </w:r>
      <w:r w:rsidRPr="00027AD8">
        <w:rPr>
          <w:sz w:val="12"/>
        </w:rPr>
        <w:t xml:space="preserve"> at the NPT Review Conference this April, </w:t>
      </w:r>
      <w:r w:rsidRPr="00027AD8">
        <w:rPr>
          <w:u w:val="single"/>
        </w:rPr>
        <w:t>inviting world leaders</w:t>
      </w:r>
      <w:r w:rsidRPr="00027AD8">
        <w:rPr>
          <w:sz w:val="12"/>
        </w:rPr>
        <w:t xml:space="preserve"> to visit Hiroshima and Nagasaki in order </w:t>
      </w:r>
      <w:r w:rsidRPr="00027AD8">
        <w:rPr>
          <w:u w:val="single"/>
        </w:rPr>
        <w:t>to “witness</w:t>
      </w:r>
      <w:r w:rsidRPr="00027AD8">
        <w:rPr>
          <w:sz w:val="12"/>
        </w:rPr>
        <w:t xml:space="preserve"> with their own eyes </w:t>
      </w:r>
      <w:r w:rsidRPr="00027AD8">
        <w:rPr>
          <w:u w:val="single"/>
        </w:rPr>
        <w:t xml:space="preserve">the reality of atomic bombings.” And yet, </w:t>
      </w:r>
      <w:r w:rsidRPr="00F42561">
        <w:rPr>
          <w:u w:val="single"/>
        </w:rPr>
        <w:t xml:space="preserve">Japan is becoming </w:t>
      </w:r>
      <w:r w:rsidRPr="00F42561">
        <w:rPr>
          <w:b/>
          <w:iCs/>
          <w:u w:val="single"/>
          <w:bdr w:val="single" w:sz="24" w:space="0" w:color="auto"/>
        </w:rPr>
        <w:t>increasingly ambivalent</w:t>
      </w:r>
      <w:r w:rsidRPr="00F42561">
        <w:rPr>
          <w:u w:val="single"/>
        </w:rPr>
        <w:t xml:space="preserve"> about its</w:t>
      </w:r>
      <w:r w:rsidRPr="00027AD8">
        <w:rPr>
          <w:u w:val="single"/>
        </w:rPr>
        <w:t xml:space="preserve"> military </w:t>
      </w:r>
      <w:r w:rsidRPr="00F42561">
        <w:rPr>
          <w:u w:val="single"/>
        </w:rPr>
        <w:t>restraint</w:t>
      </w:r>
      <w:r w:rsidRPr="00027AD8">
        <w:rPr>
          <w:sz w:val="12"/>
        </w:rPr>
        <w:t xml:space="preserve">. Before his speech in New York, </w:t>
      </w:r>
      <w:r w:rsidRPr="00027AD8">
        <w:rPr>
          <w:u w:val="single"/>
        </w:rPr>
        <w:t>Kishida</w:t>
      </w:r>
      <w:r w:rsidRPr="00027AD8">
        <w:rPr>
          <w:sz w:val="12"/>
        </w:rPr>
        <w:t xml:space="preserve"> </w:t>
      </w:r>
      <w:r w:rsidRPr="00027AD8">
        <w:rPr>
          <w:u w:val="single"/>
        </w:rPr>
        <w:t>finalized</w:t>
      </w:r>
      <w:r w:rsidRPr="00027AD8">
        <w:rPr>
          <w:sz w:val="12"/>
        </w:rPr>
        <w:t xml:space="preserve"> new </w:t>
      </w:r>
      <w:r w:rsidRPr="00027AD8">
        <w:rPr>
          <w:u w:val="single"/>
        </w:rPr>
        <w:t>arrangements with the</w:t>
      </w:r>
      <w:r w:rsidRPr="00027AD8">
        <w:rPr>
          <w:sz w:val="12"/>
        </w:rPr>
        <w:t xml:space="preserve"> </w:t>
      </w:r>
      <w:r w:rsidRPr="00027AD8">
        <w:rPr>
          <w:u w:val="single"/>
        </w:rPr>
        <w:t>U</w:t>
      </w:r>
      <w:r w:rsidRPr="00027AD8">
        <w:rPr>
          <w:sz w:val="12"/>
        </w:rPr>
        <w:t xml:space="preserve">nited </w:t>
      </w:r>
      <w:r w:rsidRPr="00027AD8">
        <w:rPr>
          <w:u w:val="single"/>
        </w:rPr>
        <w:t>S</w:t>
      </w:r>
      <w:r w:rsidRPr="00027AD8">
        <w:rPr>
          <w:sz w:val="12"/>
        </w:rPr>
        <w:t xml:space="preserve">tates </w:t>
      </w:r>
      <w:r w:rsidRPr="00027AD8">
        <w:rPr>
          <w:u w:val="single"/>
        </w:rPr>
        <w:t>that encourage Japan to function “</w:t>
      </w:r>
      <w:hyperlink r:id="rId99" w:tgtFrame="_blank" w:history="1">
        <w:r w:rsidRPr="00027AD8">
          <w:rPr>
            <w:u w:val="single"/>
          </w:rPr>
          <w:t>more proactively</w:t>
        </w:r>
      </w:hyperlink>
      <w:r w:rsidRPr="00027AD8">
        <w:rPr>
          <w:u w:val="single"/>
        </w:rPr>
        <w:t>” in East Asia</w:t>
      </w:r>
      <w:r w:rsidRPr="00027AD8">
        <w:rPr>
          <w:sz w:val="12"/>
        </w:rPr>
        <w:t xml:space="preserve">. Prime Minister Shinzo </w:t>
      </w:r>
      <w:r w:rsidRPr="00F42561">
        <w:rPr>
          <w:u w:val="single"/>
        </w:rPr>
        <w:t xml:space="preserve">Abe is </w:t>
      </w:r>
      <w:r w:rsidRPr="00F42561">
        <w:rPr>
          <w:b/>
          <w:iCs/>
          <w:u w:val="single"/>
          <w:bdr w:val="single" w:sz="24" w:space="0" w:color="auto"/>
        </w:rPr>
        <w:t>brushing aside</w:t>
      </w:r>
      <w:r w:rsidRPr="00027AD8">
        <w:rPr>
          <w:sz w:val="12"/>
        </w:rPr>
        <w:t xml:space="preserve"> widespread public </w:t>
      </w:r>
      <w:r w:rsidRPr="00F42561">
        <w:rPr>
          <w:b/>
          <w:iCs/>
          <w:u w:val="single"/>
          <w:bdr w:val="single" w:sz="24" w:space="0" w:color="auto"/>
        </w:rPr>
        <w:t>resistance</w:t>
      </w:r>
      <w:r w:rsidRPr="00027AD8">
        <w:rPr>
          <w:u w:val="single"/>
        </w:rPr>
        <w:t xml:space="preserve"> to a</w:t>
      </w:r>
      <w:r w:rsidRPr="00027AD8">
        <w:rPr>
          <w:sz w:val="12"/>
        </w:rPr>
        <w:t xml:space="preserve"> Diet </w:t>
      </w:r>
      <w:r w:rsidRPr="00027AD8">
        <w:rPr>
          <w:u w:val="single"/>
        </w:rPr>
        <w:t>resolution that would authorize the</w:t>
      </w:r>
      <w:r w:rsidRPr="00027AD8">
        <w:rPr>
          <w:sz w:val="12"/>
        </w:rPr>
        <w:t xml:space="preserve"> Japanese </w:t>
      </w:r>
      <w:r w:rsidRPr="00027AD8">
        <w:rPr>
          <w:u w:val="single"/>
        </w:rPr>
        <w:t>Self-Defense Forces to</w:t>
      </w:r>
      <w:r w:rsidRPr="00027AD8">
        <w:rPr>
          <w:sz w:val="12"/>
        </w:rPr>
        <w:t xml:space="preserve"> </w:t>
      </w:r>
      <w:r w:rsidRPr="00027AD8">
        <w:rPr>
          <w:u w:val="single"/>
        </w:rPr>
        <w:t>operate overseas</w:t>
      </w:r>
      <w:r w:rsidRPr="00027AD8">
        <w:rPr>
          <w:sz w:val="12"/>
        </w:rPr>
        <w:t xml:space="preserve"> for the first time since World War II. During his first administration, in the wake of the first North Korean nuclear test in 2006, </w:t>
      </w:r>
      <w:r w:rsidRPr="00027AD8">
        <w:rPr>
          <w:u w:val="single"/>
        </w:rPr>
        <w:t xml:space="preserve">Abe </w:t>
      </w:r>
      <w:hyperlink r:id="rId100" w:tgtFrame="_blank" w:history="1">
        <w:r w:rsidRPr="00027AD8">
          <w:rPr>
            <w:u w:val="single"/>
          </w:rPr>
          <w:t>declared</w:t>
        </w:r>
      </w:hyperlink>
      <w:r w:rsidRPr="00027AD8">
        <w:rPr>
          <w:u w:val="single"/>
        </w:rPr>
        <w:t xml:space="preserve"> that a limited nuclear arsenal “would not</w:t>
      </w:r>
      <w:r w:rsidRPr="00027AD8">
        <w:rPr>
          <w:sz w:val="12"/>
        </w:rPr>
        <w:t xml:space="preserve"> necessarily </w:t>
      </w:r>
      <w:r w:rsidRPr="00027AD8">
        <w:rPr>
          <w:u w:val="single"/>
        </w:rPr>
        <w:t>violate</w:t>
      </w:r>
      <w:r w:rsidRPr="00027AD8">
        <w:rPr>
          <w:sz w:val="12"/>
        </w:rPr>
        <w:t xml:space="preserve">” </w:t>
      </w:r>
      <w:r w:rsidRPr="00027AD8">
        <w:rPr>
          <w:u w:val="single"/>
        </w:rPr>
        <w:t>the pacifist constitution</w:t>
      </w:r>
      <w:r w:rsidRPr="00027AD8">
        <w:rPr>
          <w:sz w:val="12"/>
        </w:rPr>
        <w:t xml:space="preserve">. </w:t>
      </w:r>
      <w:r w:rsidRPr="00027AD8">
        <w:rPr>
          <w:u w:val="single"/>
        </w:rPr>
        <w:t xml:space="preserve">Tokyo </w:t>
      </w:r>
      <w:hyperlink r:id="rId101" w:tgtFrame="_blank" w:history="1">
        <w:r w:rsidRPr="00027AD8">
          <w:rPr>
            <w:u w:val="single"/>
          </w:rPr>
          <w:t>affirmed</w:t>
        </w:r>
      </w:hyperlink>
      <w:r w:rsidRPr="00027AD8">
        <w:rPr>
          <w:u w:val="single"/>
        </w:rPr>
        <w:t xml:space="preserve"> its non-nuclear status in 2006</w:t>
      </w:r>
      <w:r w:rsidRPr="00027AD8">
        <w:rPr>
          <w:sz w:val="12"/>
        </w:rPr>
        <w:t xml:space="preserve">, </w:t>
      </w:r>
      <w:r w:rsidRPr="00027AD8">
        <w:rPr>
          <w:u w:val="single"/>
        </w:rPr>
        <w:t>but</w:t>
      </w:r>
      <w:r w:rsidRPr="00027AD8">
        <w:rPr>
          <w:sz w:val="12"/>
        </w:rPr>
        <w:t xml:space="preserve"> with North Korea </w:t>
      </w:r>
      <w:hyperlink r:id="rId102" w:tgtFrame="_blank" w:history="1">
        <w:r w:rsidRPr="00027AD8">
          <w:rPr>
            <w:sz w:val="12"/>
          </w:rPr>
          <w:t>testing</w:t>
        </w:r>
      </w:hyperlink>
      <w:r w:rsidRPr="00027AD8">
        <w:rPr>
          <w:sz w:val="12"/>
        </w:rPr>
        <w:t xml:space="preserve"> medium-range ballistic missiles, and China enhancing its conventional and nuclear forces amid the contest of wills over the disputed Senkaku/Diaoyu Islands, </w:t>
      </w:r>
      <w:r w:rsidRPr="00027AD8">
        <w:rPr>
          <w:u w:val="single"/>
        </w:rPr>
        <w:t>another review seems inevitable.</w:t>
      </w:r>
      <w:r w:rsidRPr="00027AD8">
        <w:rPr>
          <w:sz w:val="12"/>
        </w:rPr>
        <w:t xml:space="preserve"> In 2011, </w:t>
      </w:r>
      <w:proofErr w:type="spellStart"/>
      <w:r w:rsidRPr="00027AD8">
        <w:rPr>
          <w:sz w:val="12"/>
        </w:rPr>
        <w:t>Shintaro</w:t>
      </w:r>
      <w:proofErr w:type="spellEnd"/>
      <w:r w:rsidRPr="00027AD8">
        <w:rPr>
          <w:sz w:val="12"/>
        </w:rPr>
        <w:t xml:space="preserve"> </w:t>
      </w:r>
      <w:r w:rsidRPr="00027AD8">
        <w:rPr>
          <w:u w:val="single"/>
        </w:rPr>
        <w:t>Ishihara</w:t>
      </w:r>
      <w:r w:rsidRPr="00027AD8">
        <w:rPr>
          <w:sz w:val="12"/>
        </w:rPr>
        <w:t xml:space="preserve">, the then powerful governor of Tokyo, </w:t>
      </w:r>
      <w:r w:rsidRPr="00027AD8">
        <w:rPr>
          <w:u w:val="single"/>
        </w:rPr>
        <w:t>even </w:t>
      </w:r>
      <w:hyperlink r:id="rId103" w:tgtFrame="_blank" w:history="1">
        <w:r w:rsidRPr="00027AD8">
          <w:rPr>
            <w:u w:val="single"/>
          </w:rPr>
          <w:t>called for</w:t>
        </w:r>
      </w:hyperlink>
      <w:r w:rsidRPr="00027AD8">
        <w:rPr>
          <w:u w:val="single"/>
        </w:rPr>
        <w:t> Japan to build its own nuclear arsenal</w:t>
      </w:r>
      <w:r w:rsidRPr="00027AD8">
        <w:rPr>
          <w:sz w:val="12"/>
        </w:rPr>
        <w:t>.</w:t>
      </w:r>
    </w:p>
    <w:p w14:paraId="02D1E19F" w14:textId="77777777" w:rsidR="00FA2EDF" w:rsidRPr="00027AD8" w:rsidRDefault="00FA2EDF" w:rsidP="00FA2EDF">
      <w:pPr>
        <w:keepNext/>
        <w:keepLines/>
        <w:spacing w:before="40" w:after="0"/>
        <w:outlineLvl w:val="3"/>
        <w:rPr>
          <w:rFonts w:eastAsiaTheme="majorEastAsia" w:cstheme="majorBidi"/>
          <w:b/>
          <w:bCs/>
          <w:iCs/>
          <w:sz w:val="26"/>
        </w:rPr>
      </w:pPr>
      <w:bookmarkStart w:id="10" w:name="_Hlk525059026"/>
      <w:bookmarkEnd w:id="9"/>
      <w:r w:rsidRPr="00027AD8">
        <w:rPr>
          <w:rFonts w:eastAsiaTheme="majorEastAsia" w:cstheme="majorBidi"/>
          <w:b/>
          <w:bCs/>
          <w:iCs/>
          <w:sz w:val="26"/>
        </w:rPr>
        <w:t xml:space="preserve">The constitution allows it if it’s “self-defense” </w:t>
      </w:r>
    </w:p>
    <w:p w14:paraId="48C93314" w14:textId="77777777" w:rsidR="00FA2EDF" w:rsidRPr="00027AD8" w:rsidRDefault="00FA2EDF" w:rsidP="00FA2EDF">
      <w:pPr>
        <w:rPr>
          <w:b/>
          <w:bCs/>
          <w:sz w:val="26"/>
        </w:rPr>
      </w:pPr>
      <w:r w:rsidRPr="00027AD8">
        <w:rPr>
          <w:b/>
          <w:bCs/>
          <w:sz w:val="26"/>
        </w:rPr>
        <w:t>Yamaguchi 15</w:t>
      </w:r>
    </w:p>
    <w:p w14:paraId="69B96773" w14:textId="77777777" w:rsidR="00FA2EDF" w:rsidRPr="00027AD8" w:rsidRDefault="00FA2EDF" w:rsidP="00FA2EDF">
      <w:r w:rsidRPr="00027AD8">
        <w:t>Noboru Yamaguchi, Lieutenant General (Ret.) in the Japan Ground Self-Defense Force and Professor at the National Defense Academy of Japan, "The Utility of Nuclear and Conventional Forces in the Second Nuclear Age: A Japanese Military Perspective”, Asia Policy, Number 19, January 2015, pp. 21-27 (Article)</w:t>
      </w:r>
    </w:p>
    <w:p w14:paraId="08C287D0" w14:textId="77777777" w:rsidR="00FA2EDF" w:rsidRPr="00027AD8" w:rsidRDefault="00FA2EDF" w:rsidP="00FA2EDF">
      <w:r w:rsidRPr="00F42561">
        <w:rPr>
          <w:u w:val="single"/>
        </w:rPr>
        <w:t>Japan’s possession of nuclear weapons</w:t>
      </w:r>
      <w:r w:rsidRPr="00027AD8">
        <w:t xml:space="preserve">, however, </w:t>
      </w:r>
      <w:r w:rsidRPr="00F42561">
        <w:rPr>
          <w:u w:val="single"/>
        </w:rPr>
        <w:t>is not</w:t>
      </w:r>
      <w:r w:rsidRPr="00027AD8">
        <w:t xml:space="preserve"> necessarily </w:t>
      </w:r>
      <w:r w:rsidRPr="00F42561">
        <w:rPr>
          <w:u w:val="single"/>
        </w:rPr>
        <w:t>restrained by its constitution</w:t>
      </w:r>
      <w:r w:rsidRPr="00027AD8">
        <w:t xml:space="preserve">. While designed to make the nation as peaceful as possible, </w:t>
      </w:r>
      <w:r w:rsidRPr="00F42561">
        <w:rPr>
          <w:b/>
          <w:iCs/>
          <w:u w:val="single"/>
          <w:bdr w:val="single" w:sz="24" w:space="0" w:color="auto"/>
        </w:rPr>
        <w:t>the constitution</w:t>
      </w:r>
      <w:r w:rsidRPr="00027AD8">
        <w:rPr>
          <w:b/>
          <w:iCs/>
          <w:u w:val="single"/>
          <w:bdr w:val="single" w:sz="24" w:space="0" w:color="auto"/>
        </w:rPr>
        <w:t xml:space="preserve"> </w:t>
      </w:r>
      <w:r w:rsidRPr="00F42561">
        <w:rPr>
          <w:b/>
          <w:iCs/>
          <w:u w:val="single"/>
          <w:bdr w:val="single" w:sz="24" w:space="0" w:color="auto"/>
        </w:rPr>
        <w:t>does not exclude</w:t>
      </w:r>
      <w:r w:rsidRPr="00027AD8">
        <w:rPr>
          <w:b/>
          <w:iCs/>
          <w:u w:val="single"/>
          <w:bdr w:val="single" w:sz="24" w:space="0" w:color="auto"/>
        </w:rPr>
        <w:t xml:space="preserve"> outright </w:t>
      </w:r>
      <w:r w:rsidRPr="00F42561">
        <w:rPr>
          <w:b/>
          <w:iCs/>
          <w:u w:val="single"/>
          <w:bdr w:val="single" w:sz="24" w:space="0" w:color="auto"/>
        </w:rPr>
        <w:t>Japan’s pursuit of nuclear options</w:t>
      </w:r>
      <w:r w:rsidRPr="00027AD8">
        <w:rPr>
          <w:b/>
          <w:iCs/>
          <w:u w:val="single"/>
          <w:bdr w:val="single" w:sz="24" w:space="0" w:color="auto"/>
        </w:rPr>
        <w:t>.</w:t>
      </w:r>
      <w:r w:rsidRPr="00027AD8">
        <w:t xml:space="preserve"> </w:t>
      </w:r>
      <w:r w:rsidRPr="00027AD8">
        <w:rPr>
          <w:u w:val="single"/>
        </w:rPr>
        <w:t xml:space="preserve">The government’s basic interpretation is that Article 9.2 of </w:t>
      </w:r>
      <w:r w:rsidRPr="00F42561">
        <w:rPr>
          <w:u w:val="single"/>
        </w:rPr>
        <w:t>the constitution does not prohibit</w:t>
      </w:r>
      <w:r w:rsidRPr="00027AD8">
        <w:rPr>
          <w:u w:val="single"/>
        </w:rPr>
        <w:t xml:space="preserve"> the possession of force that is within the minimum range necessary for </w:t>
      </w:r>
      <w:r w:rsidRPr="00F42561">
        <w:rPr>
          <w:u w:val="single"/>
        </w:rPr>
        <w:t>self-defense</w:t>
      </w:r>
      <w:r w:rsidRPr="00027AD8">
        <w:t xml:space="preserve">.2 Therefore, </w:t>
      </w:r>
      <w:r w:rsidRPr="00F42561">
        <w:rPr>
          <w:u w:val="single"/>
        </w:rPr>
        <w:t>if the weapon in question</w:t>
      </w:r>
      <w:r w:rsidRPr="00027AD8">
        <w:rPr>
          <w:u w:val="single"/>
        </w:rPr>
        <w:t xml:space="preserve">, </w:t>
      </w:r>
      <w:r w:rsidRPr="00027AD8">
        <w:rPr>
          <w:b/>
          <w:iCs/>
          <w:u w:val="single"/>
          <w:bdr w:val="single" w:sz="24" w:space="0" w:color="auto"/>
        </w:rPr>
        <w:t>whether conventional or nuclear</w:t>
      </w:r>
      <w:r w:rsidRPr="00027AD8">
        <w:rPr>
          <w:u w:val="single"/>
        </w:rPr>
        <w:t xml:space="preserve">, </w:t>
      </w:r>
      <w:r w:rsidRPr="00F42561">
        <w:rPr>
          <w:u w:val="single"/>
        </w:rPr>
        <w:t>is within these bounds</w:t>
      </w:r>
      <w:r w:rsidRPr="00027AD8">
        <w:rPr>
          <w:u w:val="single"/>
        </w:rPr>
        <w:t xml:space="preserve">, it is not constitutionally banned. If thus confined to the minimum necessary level for self-defense, </w:t>
      </w:r>
      <w:r w:rsidRPr="00F42561">
        <w:rPr>
          <w:b/>
          <w:iCs/>
          <w:u w:val="single"/>
          <w:bdr w:val="single" w:sz="24" w:space="0" w:color="auto"/>
        </w:rPr>
        <w:t>the possession of nuclear weapons is</w:t>
      </w:r>
      <w:r w:rsidRPr="00027AD8">
        <w:rPr>
          <w:b/>
          <w:iCs/>
          <w:u w:val="single"/>
          <w:bdr w:val="single" w:sz="24" w:space="0" w:color="auto"/>
        </w:rPr>
        <w:t xml:space="preserve"> considered </w:t>
      </w:r>
      <w:r w:rsidRPr="00F42561">
        <w:rPr>
          <w:b/>
          <w:iCs/>
          <w:u w:val="single"/>
          <w:bdr w:val="single" w:sz="24" w:space="0" w:color="auto"/>
        </w:rPr>
        <w:t>constitutional</w:t>
      </w:r>
      <w:r w:rsidRPr="00027AD8">
        <w:rPr>
          <w:b/>
          <w:iCs/>
          <w:u w:val="single"/>
          <w:bdr w:val="single" w:sz="24" w:space="0" w:color="auto"/>
        </w:rPr>
        <w:t xml:space="preserve"> for Japan</w:t>
      </w:r>
      <w:r w:rsidRPr="00027AD8">
        <w:rPr>
          <w:u w:val="single"/>
        </w:rPr>
        <w:t>.</w:t>
      </w:r>
      <w:r w:rsidRPr="00027AD8">
        <w:t xml:space="preserve"> Here it should be noted that the minimum necessary level applies to the limit of individual self-defense and does not include collective self-defense in the government’s interpretation of the constitution.</w:t>
      </w:r>
    </w:p>
    <w:bookmarkEnd w:id="10"/>
    <w:p w14:paraId="21E8E08A" w14:textId="199684E9" w:rsidR="00B203D3" w:rsidRPr="0095407C" w:rsidRDefault="00B203D3" w:rsidP="00B203D3">
      <w:pPr>
        <w:pStyle w:val="Heading3"/>
      </w:pPr>
      <w:r>
        <w:t xml:space="preserve">Yes Korea </w:t>
      </w:r>
      <w:proofErr w:type="spellStart"/>
      <w:r>
        <w:t>Prolif</w:t>
      </w:r>
      <w:proofErr w:type="spellEnd"/>
    </w:p>
    <w:p w14:paraId="7DFADF20" w14:textId="77777777" w:rsidR="00B203D3" w:rsidRDefault="00B203D3" w:rsidP="00B203D3">
      <w:pPr>
        <w:pStyle w:val="Heading4"/>
        <w:rPr>
          <w:lang w:eastAsia="ko-KR"/>
        </w:rPr>
      </w:pPr>
      <w:r>
        <w:rPr>
          <w:b w:val="0"/>
          <w:lang w:eastAsia="ko-KR"/>
        </w:rPr>
        <w:t xml:space="preserve">South Korea </w:t>
      </w:r>
      <w:proofErr w:type="spellStart"/>
      <w:r>
        <w:rPr>
          <w:b w:val="0"/>
          <w:lang w:eastAsia="ko-KR"/>
        </w:rPr>
        <w:t>prolif</w:t>
      </w:r>
      <w:proofErr w:type="spellEnd"/>
      <w:r>
        <w:rPr>
          <w:b w:val="0"/>
          <w:lang w:eastAsia="ko-KR"/>
        </w:rPr>
        <w:t xml:space="preserve"> causes regional </w:t>
      </w:r>
      <w:proofErr w:type="spellStart"/>
      <w:r>
        <w:rPr>
          <w:b w:val="0"/>
          <w:lang w:eastAsia="ko-KR"/>
        </w:rPr>
        <w:t>prolif</w:t>
      </w:r>
      <w:proofErr w:type="spellEnd"/>
      <w:r>
        <w:rPr>
          <w:b w:val="0"/>
          <w:lang w:eastAsia="ko-KR"/>
        </w:rPr>
        <w:t>- they have the capability</w:t>
      </w:r>
    </w:p>
    <w:p w14:paraId="1C4EDC64" w14:textId="77777777" w:rsidR="00B203D3" w:rsidRPr="00064C28" w:rsidRDefault="00B203D3" w:rsidP="00B203D3">
      <w:pPr>
        <w:rPr>
          <w:lang w:eastAsia="ko-KR"/>
        </w:rPr>
      </w:pPr>
      <w:r>
        <w:rPr>
          <w:lang w:eastAsia="ko-KR"/>
        </w:rPr>
        <w:t xml:space="preserve">Dr. Rajaram </w:t>
      </w:r>
      <w:r>
        <w:rPr>
          <w:rStyle w:val="Style13ptBold"/>
          <w:lang w:eastAsia="ko-KR"/>
        </w:rPr>
        <w:t>Panda</w:t>
      </w:r>
      <w:r>
        <w:rPr>
          <w:lang w:eastAsia="ko-KR"/>
        </w:rPr>
        <w:t xml:space="preserve">, leading expert from India on East Asia with focus on Japan and the Koreas, was formerly Senior Fellow at the Institute for </w:t>
      </w:r>
      <w:proofErr w:type="spellStart"/>
      <w:r>
        <w:rPr>
          <w:lang w:eastAsia="ko-KR"/>
        </w:rPr>
        <w:t>Defence</w:t>
      </w:r>
      <w:proofErr w:type="spellEnd"/>
      <w:r>
        <w:rPr>
          <w:lang w:eastAsia="ko-KR"/>
        </w:rPr>
        <w:t xml:space="preserve"> Studies and Analyses, 5-13-20</w:t>
      </w:r>
      <w:r>
        <w:rPr>
          <w:rStyle w:val="Style13ptBold"/>
          <w:lang w:eastAsia="ko-KR"/>
        </w:rPr>
        <w:t>15</w:t>
      </w:r>
      <w:r>
        <w:rPr>
          <w:lang w:eastAsia="ko-KR"/>
        </w:rPr>
        <w:t xml:space="preserve">, "The Nuclear Debate </w:t>
      </w:r>
      <w:proofErr w:type="gramStart"/>
      <w:r>
        <w:rPr>
          <w:lang w:eastAsia="ko-KR"/>
        </w:rPr>
        <w:t>In</w:t>
      </w:r>
      <w:proofErr w:type="gramEnd"/>
      <w:r>
        <w:rPr>
          <w:lang w:eastAsia="ko-KR"/>
        </w:rPr>
        <w:t xml:space="preserve"> South Korea – Analysis", Eurasia Review, 9-18-2015, http://www.eurasiareview.com/13052015-the-nuclear-debate-in-south-korea-analysis/, </w:t>
      </w:r>
      <w:proofErr w:type="spellStart"/>
      <w:r>
        <w:rPr>
          <w:lang w:eastAsia="ko-KR"/>
        </w:rPr>
        <w:t>hec</w:t>
      </w:r>
      <w:proofErr w:type="spellEnd"/>
      <w:r>
        <w:rPr>
          <w:lang w:eastAsia="ko-KR"/>
        </w:rPr>
        <w:t>)</w:t>
      </w:r>
    </w:p>
    <w:p w14:paraId="1869B548" w14:textId="77777777" w:rsidR="00B203D3" w:rsidRDefault="00B203D3" w:rsidP="00B203D3">
      <w:pPr>
        <w:rPr>
          <w:rStyle w:val="StyleUnderline"/>
          <w:lang w:eastAsia="ko-KR"/>
        </w:rPr>
      </w:pPr>
      <w:r>
        <w:rPr>
          <w:sz w:val="10"/>
          <w:lang w:eastAsia="ko-KR"/>
        </w:rPr>
        <w:t xml:space="preserve">The significance of the argument in the report that </w:t>
      </w:r>
      <w:r w:rsidRPr="00F42561">
        <w:rPr>
          <w:rStyle w:val="StyleUnderline"/>
          <w:lang w:eastAsia="ko-KR"/>
        </w:rPr>
        <w:t>Seoul can</w:t>
      </w:r>
      <w:r>
        <w:rPr>
          <w:rStyle w:val="StyleUnderline"/>
          <w:lang w:eastAsia="ko-KR"/>
        </w:rPr>
        <w:t xml:space="preserve"> </w:t>
      </w:r>
      <w:r w:rsidRPr="00F42561">
        <w:rPr>
          <w:rStyle w:val="Emphasis"/>
          <w:lang w:eastAsia="ko-KR"/>
        </w:rPr>
        <w:t>build dozens</w:t>
      </w:r>
      <w:r>
        <w:rPr>
          <w:rStyle w:val="Emphasis"/>
          <w:lang w:eastAsia="ko-KR"/>
        </w:rPr>
        <w:t xml:space="preserve"> of nuclear </w:t>
      </w:r>
      <w:r w:rsidRPr="00F42561">
        <w:rPr>
          <w:rStyle w:val="Emphasis"/>
          <w:lang w:eastAsia="ko-KR"/>
        </w:rPr>
        <w:t>bombs in a short time period</w:t>
      </w:r>
      <w:r>
        <w:rPr>
          <w:rStyle w:val="StyleUnderline"/>
          <w:lang w:eastAsia="ko-KR"/>
        </w:rPr>
        <w:t xml:space="preserve"> because </w:t>
      </w:r>
      <w:r w:rsidRPr="00F42561">
        <w:rPr>
          <w:rStyle w:val="StyleUnderline"/>
          <w:lang w:eastAsia="ko-KR"/>
        </w:rPr>
        <w:t>it is capable of making</w:t>
      </w:r>
      <w:r>
        <w:rPr>
          <w:rStyle w:val="StyleUnderline"/>
          <w:lang w:eastAsia="ko-KR"/>
        </w:rPr>
        <w:t xml:space="preserve"> </w:t>
      </w:r>
      <w:r w:rsidRPr="00F42561">
        <w:rPr>
          <w:rStyle w:val="StyleUnderline"/>
          <w:lang w:eastAsia="ko-KR"/>
        </w:rPr>
        <w:t>and transporting</w:t>
      </w:r>
      <w:r>
        <w:rPr>
          <w:rStyle w:val="StyleUnderline"/>
          <w:lang w:eastAsia="ko-KR"/>
        </w:rPr>
        <w:t xml:space="preserve"> nuclear </w:t>
      </w:r>
      <w:r w:rsidRPr="00F42561">
        <w:rPr>
          <w:rStyle w:val="StyleUnderline"/>
          <w:lang w:eastAsia="ko-KR"/>
        </w:rPr>
        <w:t>warheads</w:t>
      </w:r>
      <w:r>
        <w:rPr>
          <w:sz w:val="10"/>
          <w:lang w:eastAsia="ko-KR"/>
        </w:rPr>
        <w:t xml:space="preserve"> and </w:t>
      </w:r>
      <w:r w:rsidRPr="00F42561">
        <w:rPr>
          <w:rStyle w:val="StyleUnderline"/>
          <w:lang w:eastAsia="ko-KR"/>
        </w:rPr>
        <w:t>its</w:t>
      </w:r>
      <w:r>
        <w:rPr>
          <w:rStyle w:val="StyleUnderline"/>
          <w:lang w:eastAsia="ko-KR"/>
        </w:rPr>
        <w:t xml:space="preserve"> nuclear </w:t>
      </w:r>
      <w:r w:rsidRPr="00F42561">
        <w:rPr>
          <w:rStyle w:val="StyleUnderline"/>
          <w:lang w:eastAsia="ko-KR"/>
        </w:rPr>
        <w:t>reactors</w:t>
      </w:r>
      <w:r>
        <w:rPr>
          <w:rStyle w:val="StyleUnderline"/>
          <w:lang w:eastAsia="ko-KR"/>
        </w:rPr>
        <w:t xml:space="preserve"> already </w:t>
      </w:r>
      <w:r w:rsidRPr="00F42561">
        <w:rPr>
          <w:rStyle w:val="StyleUnderline"/>
          <w:lang w:eastAsia="ko-KR"/>
        </w:rPr>
        <w:t>have enough plutonium</w:t>
      </w:r>
      <w:r>
        <w:rPr>
          <w:rStyle w:val="StyleUnderline"/>
          <w:lang w:eastAsia="ko-KR"/>
        </w:rPr>
        <w:t xml:space="preserve"> to make such weapons</w:t>
      </w:r>
      <w:r>
        <w:rPr>
          <w:sz w:val="10"/>
          <w:lang w:eastAsia="ko-KR"/>
        </w:rPr>
        <w:t xml:space="preserve"> cannot be taken lightly as such claims came after South Korea and the US struck a deal over the revision of their 1974 nuclear cooperation agreement on April 22. </w:t>
      </w:r>
      <w:r>
        <w:rPr>
          <w:rStyle w:val="StyleUnderline"/>
          <w:lang w:eastAsia="ko-KR"/>
        </w:rPr>
        <w:t xml:space="preserve">The deal opens the door for Seoul to expand its commercial use of nuclear energy </w:t>
      </w:r>
      <w:r>
        <w:rPr>
          <w:sz w:val="10"/>
          <w:lang w:eastAsia="ko-KR"/>
        </w:rPr>
        <w:t xml:space="preserve">in accordance with the Treaty on the Non-Proliferation (of Nuclear Weapons) Treaty (NPT). In that case, </w:t>
      </w:r>
      <w:r w:rsidRPr="00F42561">
        <w:rPr>
          <w:rStyle w:val="StyleUnderline"/>
          <w:lang w:eastAsia="ko-KR"/>
        </w:rPr>
        <w:t>Seoul may violate the NPT and</w:t>
      </w:r>
      <w:r>
        <w:rPr>
          <w:rStyle w:val="StyleUnderline"/>
          <w:lang w:eastAsia="ko-KR"/>
        </w:rPr>
        <w:t xml:space="preserve"> consider </w:t>
      </w:r>
      <w:r w:rsidRPr="00F42561">
        <w:rPr>
          <w:rStyle w:val="StyleUnderline"/>
          <w:lang w:eastAsia="ko-KR"/>
        </w:rPr>
        <w:t xml:space="preserve">joining the </w:t>
      </w:r>
      <w:r w:rsidRPr="00F42561">
        <w:rPr>
          <w:rStyle w:val="Emphasis"/>
          <w:lang w:eastAsia="ko-KR"/>
        </w:rPr>
        <w:t>nuclear arms race</w:t>
      </w:r>
      <w:r>
        <w:rPr>
          <w:rStyle w:val="StyleUnderline"/>
          <w:lang w:eastAsia="ko-KR"/>
        </w:rPr>
        <w:t xml:space="preserve"> if it determines that Pyongyang’s nuclear threat reaches a level which Washington and Beijing cannot control. </w:t>
      </w:r>
      <w:r>
        <w:rPr>
          <w:sz w:val="10"/>
          <w:lang w:eastAsia="ko-KR"/>
        </w:rPr>
        <w:t xml:space="preserve">The report claims Japan’s possible attempt to acquire nuclear weapons may trigger Seoul to develop such weapons on its own. But the argument also can go the other way that </w:t>
      </w:r>
      <w:r w:rsidRPr="00F42561">
        <w:rPr>
          <w:rStyle w:val="StyleUnderline"/>
          <w:lang w:eastAsia="ko-KR"/>
        </w:rPr>
        <w:t>Seoul’s decision</w:t>
      </w:r>
      <w:r>
        <w:rPr>
          <w:rStyle w:val="StyleUnderline"/>
          <w:lang w:eastAsia="ko-KR"/>
        </w:rPr>
        <w:t xml:space="preserve"> to acquire nuclear weapons </w:t>
      </w:r>
      <w:r w:rsidRPr="00F42561">
        <w:rPr>
          <w:rStyle w:val="StyleUnderline"/>
          <w:lang w:eastAsia="ko-KR"/>
        </w:rPr>
        <w:t xml:space="preserve">may </w:t>
      </w:r>
      <w:r w:rsidRPr="00F42561">
        <w:rPr>
          <w:rStyle w:val="Emphasis"/>
          <w:lang w:eastAsia="ko-KR"/>
        </w:rPr>
        <w:t>precipitate a decision in Tokyo</w:t>
      </w:r>
      <w:r>
        <w:rPr>
          <w:rStyle w:val="StyleUnderline"/>
          <w:lang w:eastAsia="ko-KR"/>
        </w:rPr>
        <w:t xml:space="preserve"> to acquire some of them on its own as well. It does not matter if spent fuel or enriched uranium is used to build nuclear bombs as long as their </w:t>
      </w:r>
      <w:r w:rsidRPr="00F42561">
        <w:rPr>
          <w:rStyle w:val="StyleUnderline"/>
          <w:lang w:eastAsia="ko-KR"/>
        </w:rPr>
        <w:t>devastative potentials are in their possessio</w:t>
      </w:r>
      <w:r>
        <w:rPr>
          <w:rStyle w:val="StyleUnderline"/>
          <w:lang w:eastAsia="ko-KR"/>
        </w:rPr>
        <w:t>n</w:t>
      </w:r>
      <w:r>
        <w:rPr>
          <w:sz w:val="10"/>
          <w:lang w:eastAsia="ko-KR"/>
        </w:rPr>
        <w:t xml:space="preserve">. Seoul won the right to deal with spent nuclear fuel, secure a stable supply of nuclear fuel and promote the export of nuclear power plants in its agreement with the US on April 22.The two sides also agreed to lift the “gold standard” that legally binds US partners not to perform uranium enrichment and reprocessing. </w:t>
      </w:r>
      <w:r w:rsidRPr="00F42561">
        <w:rPr>
          <w:rStyle w:val="StyleUnderline"/>
          <w:lang w:eastAsia="ko-KR"/>
        </w:rPr>
        <w:t>The</w:t>
      </w:r>
      <w:r>
        <w:rPr>
          <w:sz w:val="10"/>
          <w:lang w:eastAsia="ko-KR"/>
        </w:rPr>
        <w:t xml:space="preserve"> revised </w:t>
      </w:r>
      <w:r w:rsidRPr="00F42561">
        <w:rPr>
          <w:rStyle w:val="StyleUnderline"/>
        </w:rPr>
        <w:t>Seoul-Washington nuclear cooperation</w:t>
      </w:r>
      <w:r>
        <w:rPr>
          <w:sz w:val="10"/>
          <w:lang w:eastAsia="ko-KR"/>
        </w:rPr>
        <w:t xml:space="preserve"> deal </w:t>
      </w:r>
      <w:r w:rsidRPr="00F42561">
        <w:rPr>
          <w:rStyle w:val="StyleUnderline"/>
          <w:lang w:eastAsia="ko-KR"/>
        </w:rPr>
        <w:t>allows Seoul to secure long</w:t>
      </w:r>
      <w:r>
        <w:rPr>
          <w:rStyle w:val="StyleUnderline"/>
          <w:lang w:eastAsia="ko-KR"/>
        </w:rPr>
        <w:t xml:space="preserve">-term advance </w:t>
      </w:r>
      <w:r w:rsidRPr="00F42561">
        <w:rPr>
          <w:rStyle w:val="StyleUnderline"/>
          <w:lang w:eastAsia="ko-KR"/>
        </w:rPr>
        <w:t>consent from Washington</w:t>
      </w:r>
      <w:r>
        <w:rPr>
          <w:rStyle w:val="StyleUnderline"/>
          <w:lang w:eastAsia="ko-KR"/>
        </w:rPr>
        <w:t xml:space="preserve"> to conduct the early stages of “</w:t>
      </w:r>
      <w:proofErr w:type="spellStart"/>
      <w:r>
        <w:rPr>
          <w:rStyle w:val="StyleUnderline"/>
          <w:lang w:eastAsia="ko-KR"/>
        </w:rPr>
        <w:t>pyroprocessing</w:t>
      </w:r>
      <w:proofErr w:type="spellEnd"/>
      <w:r>
        <w:rPr>
          <w:sz w:val="10"/>
          <w:lang w:eastAsia="ko-KR"/>
        </w:rPr>
        <w:t>.” Though the report also expressed concern that Seoul may exploit “</w:t>
      </w:r>
      <w:proofErr w:type="spellStart"/>
      <w:r>
        <w:rPr>
          <w:sz w:val="10"/>
          <w:lang w:eastAsia="ko-KR"/>
        </w:rPr>
        <w:t>pyroprocessing</w:t>
      </w:r>
      <w:proofErr w:type="spellEnd"/>
      <w:r>
        <w:rPr>
          <w:sz w:val="10"/>
          <w:lang w:eastAsia="ko-KR"/>
        </w:rPr>
        <w:t xml:space="preserve">,” an experimental process for recycling spent fuel, to make nuclear weapons, Korean scholars rubbish to such possibility. According to a scholar at the Sejong Institute, “it is generally perceived that </w:t>
      </w:r>
      <w:proofErr w:type="spellStart"/>
      <w:r>
        <w:rPr>
          <w:sz w:val="10"/>
          <w:lang w:eastAsia="ko-KR"/>
        </w:rPr>
        <w:t>pyroprocessing</w:t>
      </w:r>
      <w:proofErr w:type="spellEnd"/>
      <w:r>
        <w:rPr>
          <w:sz w:val="10"/>
          <w:lang w:eastAsia="ko-KR"/>
        </w:rPr>
        <w:t xml:space="preserve"> has less chance of being converted into a program to produce nuclear weapons because it leaves separated plutonium mixed with other elements.” He further argues that “</w:t>
      </w:r>
      <w:r>
        <w:rPr>
          <w:sz w:val="10"/>
        </w:rPr>
        <w:t>South Korea’s export-dependent economy will suffer heavily if the international community imposes economic sanctions as punitive measures for developing nuclear weapons</w:t>
      </w:r>
      <w:r>
        <w:rPr>
          <w:rStyle w:val="StyleUnderline"/>
          <w:lang w:eastAsia="ko-KR"/>
        </w:rPr>
        <w:t>.”</w:t>
      </w:r>
    </w:p>
    <w:p w14:paraId="2A5C538A" w14:textId="77777777" w:rsidR="00B203D3" w:rsidRPr="00243F7C" w:rsidRDefault="00B203D3" w:rsidP="00B203D3">
      <w:pPr>
        <w:keepNext/>
        <w:keepLines/>
        <w:spacing w:before="40" w:after="0"/>
        <w:outlineLvl w:val="3"/>
        <w:rPr>
          <w:rFonts w:eastAsiaTheme="majorEastAsia" w:cstheme="majorBidi"/>
          <w:b/>
          <w:iCs/>
          <w:sz w:val="26"/>
        </w:rPr>
      </w:pPr>
      <w:r w:rsidRPr="00243F7C">
        <w:rPr>
          <w:rFonts w:eastAsiaTheme="majorEastAsia" w:cstheme="majorBidi"/>
          <w:b/>
          <w:iCs/>
          <w:sz w:val="26"/>
        </w:rPr>
        <w:t xml:space="preserve">They can </w:t>
      </w:r>
      <w:r w:rsidRPr="00243F7C">
        <w:rPr>
          <w:rFonts w:eastAsiaTheme="majorEastAsia" w:cstheme="majorBidi"/>
          <w:b/>
          <w:iCs/>
          <w:sz w:val="26"/>
          <w:u w:val="single"/>
        </w:rPr>
        <w:t>quickly</w:t>
      </w:r>
      <w:r w:rsidRPr="00243F7C">
        <w:rPr>
          <w:rFonts w:eastAsiaTheme="majorEastAsia" w:cstheme="majorBidi"/>
          <w:b/>
          <w:iCs/>
          <w:sz w:val="26"/>
        </w:rPr>
        <w:t xml:space="preserve"> develop it</w:t>
      </w:r>
    </w:p>
    <w:p w14:paraId="32FD9A71" w14:textId="77777777" w:rsidR="00B203D3" w:rsidRPr="00243F7C" w:rsidRDefault="00B203D3" w:rsidP="00B203D3">
      <w:r w:rsidRPr="00243F7C">
        <w:rPr>
          <w:b/>
          <w:bCs/>
          <w:sz w:val="26"/>
        </w:rPr>
        <w:t>Ferguson, 15</w:t>
      </w:r>
      <w:r w:rsidRPr="00243F7C">
        <w:t xml:space="preserve"> – President of the Federation of American Scientists, (Charles D., “HOW SOUTH KOREA COULD ACQUIRE AND DEPLOY NUCLEAR WEAPONS,” </w:t>
      </w:r>
      <w:hyperlink r:id="rId104" w:history="1">
        <w:r w:rsidRPr="00243F7C">
          <w:t>http://npolicy.org/books/East_Asia/Ch4_Ferguson.pdf</w:t>
        </w:r>
      </w:hyperlink>
      <w:r w:rsidRPr="00243F7C">
        <w:t>)</w:t>
      </w:r>
    </w:p>
    <w:p w14:paraId="461ABB90" w14:textId="77777777" w:rsidR="00B203D3" w:rsidRPr="00243F7C" w:rsidRDefault="00B203D3" w:rsidP="00B203D3">
      <w:pPr>
        <w:rPr>
          <w:sz w:val="16"/>
        </w:rPr>
      </w:pPr>
      <w:r w:rsidRPr="00243F7C">
        <w:rPr>
          <w:sz w:val="16"/>
        </w:rPr>
        <w:t xml:space="preserve">Let’s consider three scenarios that would lend South Korea the means to deter, counter, and respond to nuclear threats. The first scenario will be called “enhanced status quo” because it will show that </w:t>
      </w:r>
      <w:r w:rsidRPr="00243F7C">
        <w:rPr>
          <w:u w:val="single"/>
        </w:rPr>
        <w:t xml:space="preserve">the </w:t>
      </w:r>
      <w:r w:rsidRPr="00F42561">
        <w:rPr>
          <w:u w:val="single"/>
        </w:rPr>
        <w:t>current status quo has</w:t>
      </w:r>
      <w:r w:rsidRPr="00243F7C">
        <w:rPr>
          <w:u w:val="single"/>
        </w:rPr>
        <w:t xml:space="preserve"> already </w:t>
      </w:r>
      <w:r w:rsidRPr="00F42561">
        <w:rPr>
          <w:u w:val="single"/>
        </w:rPr>
        <w:t xml:space="preserve">resulted in South Korea having </w:t>
      </w:r>
      <w:r w:rsidRPr="00F42561">
        <w:rPr>
          <w:b/>
          <w:iCs/>
          <w:u w:val="single"/>
          <w:bdr w:val="single" w:sz="24" w:space="0" w:color="auto"/>
        </w:rPr>
        <w:t>delivery systems</w:t>
      </w:r>
      <w:r w:rsidRPr="00243F7C">
        <w:rPr>
          <w:u w:val="single"/>
        </w:rPr>
        <w:t xml:space="preserve"> such as missiles and aircraft for nuclear weapons </w:t>
      </w:r>
      <w:r w:rsidRPr="00F42561">
        <w:rPr>
          <w:u w:val="single"/>
        </w:rPr>
        <w:t>and</w:t>
      </w:r>
      <w:r w:rsidRPr="00243F7C">
        <w:rPr>
          <w:sz w:val="16"/>
        </w:rPr>
        <w:t xml:space="preserve"> having </w:t>
      </w:r>
      <w:r w:rsidRPr="00243F7C">
        <w:rPr>
          <w:u w:val="single"/>
        </w:rPr>
        <w:t>a</w:t>
      </w:r>
      <w:r w:rsidRPr="00243F7C">
        <w:rPr>
          <w:sz w:val="16"/>
        </w:rPr>
        <w:t xml:space="preserve"> relatively </w:t>
      </w:r>
      <w:r w:rsidRPr="00F42561">
        <w:rPr>
          <w:u w:val="single"/>
        </w:rPr>
        <w:t>large civilian nuclear infrastructure that would only need to be enhanced a bit to provide</w:t>
      </w:r>
      <w:r w:rsidRPr="00243F7C">
        <w:rPr>
          <w:sz w:val="16"/>
        </w:rPr>
        <w:t xml:space="preserve"> the means to extract </w:t>
      </w:r>
      <w:r w:rsidRPr="00F42561">
        <w:rPr>
          <w:u w:val="single"/>
        </w:rPr>
        <w:t>fissile material for weapons</w:t>
      </w:r>
      <w:r w:rsidRPr="00243F7C">
        <w:rPr>
          <w:sz w:val="16"/>
        </w:rPr>
        <w:t xml:space="preserve"> and deploy the first nuclear weapons on available delivery systems. This scenario posits that </w:t>
      </w:r>
      <w:r w:rsidRPr="00F42561">
        <w:rPr>
          <w:u w:val="single"/>
        </w:rPr>
        <w:t>South Korea would</w:t>
      </w:r>
      <w:r w:rsidRPr="00243F7C">
        <w:rPr>
          <w:u w:val="single"/>
        </w:rPr>
        <w:t xml:space="preserve"> first </w:t>
      </w:r>
      <w:r w:rsidRPr="00F42561">
        <w:rPr>
          <w:u w:val="single"/>
        </w:rPr>
        <w:t>stockpile</w:t>
      </w:r>
      <w:r w:rsidRPr="00243F7C">
        <w:rPr>
          <w:u w:val="single"/>
        </w:rPr>
        <w:t xml:space="preserve"> separated </w:t>
      </w:r>
      <w:r w:rsidRPr="00F42561">
        <w:rPr>
          <w:u w:val="single"/>
        </w:rPr>
        <w:t>reactor-grade, but still weapons-usable, plutonium</w:t>
      </w:r>
      <w:r w:rsidRPr="00243F7C">
        <w:rPr>
          <w:sz w:val="16"/>
        </w:rPr>
        <w:t xml:space="preserve"> (Pu) </w:t>
      </w:r>
      <w:r w:rsidRPr="00243F7C">
        <w:rPr>
          <w:u w:val="single"/>
        </w:rPr>
        <w:t>and proceed with enhancing its means to produce larger quantities of weapons-grade</w:t>
      </w:r>
      <w:r w:rsidRPr="00243F7C">
        <w:rPr>
          <w:sz w:val="16"/>
        </w:rPr>
        <w:t xml:space="preserve"> or near-weapons-grade </w:t>
      </w:r>
      <w:r w:rsidRPr="00243F7C">
        <w:rPr>
          <w:u w:val="single"/>
        </w:rPr>
        <w:t>plutonium for a potential major breakout</w:t>
      </w:r>
      <w:r w:rsidRPr="00243F7C">
        <w:rPr>
          <w:sz w:val="16"/>
        </w:rPr>
        <w:t xml:space="preserve"> if necessary. In parallel to the initial amassing of separated plutonium, </w:t>
      </w:r>
      <w:r w:rsidRPr="00243F7C">
        <w:rPr>
          <w:u w:val="single"/>
        </w:rPr>
        <w:t xml:space="preserve">the </w:t>
      </w:r>
      <w:r w:rsidRPr="00F42561">
        <w:rPr>
          <w:u w:val="single"/>
        </w:rPr>
        <w:t>ROK would continue to improve its ballistic and cruise missile systems</w:t>
      </w:r>
      <w:r w:rsidRPr="00243F7C">
        <w:rPr>
          <w:sz w:val="16"/>
        </w:rPr>
        <w:t xml:space="preserve"> and perform development and testing to ensure that these systems are nuclear capable. </w:t>
      </w:r>
      <w:r w:rsidRPr="00243F7C">
        <w:rPr>
          <w:u w:val="single"/>
        </w:rPr>
        <w:t xml:space="preserve">Once </w:t>
      </w:r>
      <w:r w:rsidRPr="00F42561">
        <w:rPr>
          <w:u w:val="single"/>
        </w:rPr>
        <w:t>South Korea</w:t>
      </w:r>
      <w:r w:rsidRPr="00243F7C">
        <w:rPr>
          <w:u w:val="single"/>
        </w:rPr>
        <w:t xml:space="preserve"> has at least a few bombs’ worth of plutonium and</w:t>
      </w:r>
      <w:r w:rsidRPr="00243F7C">
        <w:rPr>
          <w:sz w:val="16"/>
        </w:rPr>
        <w:t xml:space="preserve"> has </w:t>
      </w:r>
      <w:r w:rsidRPr="00243F7C">
        <w:rPr>
          <w:u w:val="single"/>
        </w:rPr>
        <w:t xml:space="preserve">confidence in its missile systems, it </w:t>
      </w:r>
      <w:r w:rsidRPr="00F42561">
        <w:rPr>
          <w:u w:val="single"/>
        </w:rPr>
        <w:t xml:space="preserve">could go for a </w:t>
      </w:r>
      <w:r w:rsidRPr="00F42561">
        <w:rPr>
          <w:b/>
          <w:iCs/>
          <w:u w:val="single"/>
          <w:bdr w:val="single" w:sz="24" w:space="0" w:color="auto"/>
        </w:rPr>
        <w:t>quick breakout</w:t>
      </w:r>
      <w:r w:rsidRPr="00243F7C">
        <w:rPr>
          <w:sz w:val="16"/>
        </w:rPr>
        <w:t xml:space="preserve"> that would most likely be </w:t>
      </w:r>
      <w:r w:rsidRPr="00F42561">
        <w:rPr>
          <w:u w:val="single"/>
        </w:rPr>
        <w:t>used to signal</w:t>
      </w:r>
      <w:r w:rsidRPr="00243F7C">
        <w:rPr>
          <w:u w:val="single"/>
        </w:rPr>
        <w:t xml:space="preserve"> North Korea, China, Japan, and the U</w:t>
      </w:r>
      <w:r w:rsidRPr="00243F7C">
        <w:rPr>
          <w:sz w:val="16"/>
        </w:rPr>
        <w:t xml:space="preserve">nited </w:t>
      </w:r>
      <w:r w:rsidRPr="00243F7C">
        <w:rPr>
          <w:u w:val="single"/>
        </w:rPr>
        <w:t>S</w:t>
      </w:r>
      <w:r w:rsidRPr="00243F7C">
        <w:rPr>
          <w:sz w:val="16"/>
        </w:rPr>
        <w:t xml:space="preserve">tates. One plausible purpose of this signaling of these initial “diplomatic” bombs would be to prod Washington as well as Beijing to engage seriously on the denuclearization of North Korea. </w:t>
      </w:r>
    </w:p>
    <w:p w14:paraId="29E0F2A8" w14:textId="77777777" w:rsidR="00FA2EDF" w:rsidRDefault="00FA2EDF" w:rsidP="00FA2EDF"/>
    <w:p w14:paraId="7FEE8E6A" w14:textId="292B072E" w:rsidR="00211C62" w:rsidRDefault="00211C62" w:rsidP="00F96610">
      <w:pPr>
        <w:pStyle w:val="Heading1"/>
      </w:pPr>
      <w:r>
        <w:t>Politics</w:t>
      </w:r>
    </w:p>
    <w:p w14:paraId="72BF2C40" w14:textId="47A8B97F" w:rsidR="00211C62" w:rsidRDefault="00211C62" w:rsidP="00211C62">
      <w:pPr>
        <w:pStyle w:val="Heading2"/>
      </w:pPr>
      <w:r>
        <w:t>Popular</w:t>
      </w:r>
    </w:p>
    <w:p w14:paraId="4CEAFADA" w14:textId="77777777" w:rsidR="00211C62" w:rsidRPr="00211C62" w:rsidRDefault="00211C62" w:rsidP="00211C62">
      <w:pPr>
        <w:keepNext/>
        <w:keepLines/>
        <w:spacing w:before="40" w:after="0"/>
        <w:outlineLvl w:val="3"/>
        <w:rPr>
          <w:rFonts w:eastAsia="MS Gothic" w:cs="Times New Roman"/>
          <w:b/>
          <w:iCs/>
          <w:sz w:val="26"/>
        </w:rPr>
      </w:pPr>
      <w:r w:rsidRPr="00211C62">
        <w:rPr>
          <w:rFonts w:eastAsia="MS Gothic" w:cs="Times New Roman"/>
          <w:b/>
          <w:iCs/>
          <w:sz w:val="26"/>
        </w:rPr>
        <w:t xml:space="preserve">Bipartisan support for the plan </w:t>
      </w:r>
    </w:p>
    <w:p w14:paraId="6DA64D97" w14:textId="77777777" w:rsidR="00211C62" w:rsidRPr="00211C62" w:rsidRDefault="00211C62" w:rsidP="00211C62">
      <w:pPr>
        <w:rPr>
          <w:rFonts w:eastAsia="Cambria" w:cs="Times New Roman"/>
        </w:rPr>
      </w:pPr>
      <w:r w:rsidRPr="00211C62">
        <w:rPr>
          <w:rFonts w:eastAsia="Cambria" w:cs="Times New Roman"/>
          <w:b/>
        </w:rPr>
        <w:t>Kimball 12</w:t>
      </w:r>
      <w:r w:rsidRPr="00211C62">
        <w:rPr>
          <w:rFonts w:eastAsia="Cambria" w:cs="Times New Roman"/>
        </w:rPr>
        <w:t xml:space="preserve"> (Daryl Kimball, ACA, October 2012, US Conventional Arms Sales to Taiwan, </w:t>
      </w:r>
      <w:hyperlink r:id="rId105" w:history="1">
        <w:r w:rsidRPr="00211C62">
          <w:rPr>
            <w:rFonts w:eastAsia="Cambria" w:cs="Times New Roman"/>
          </w:rPr>
          <w:t>https://www.armscontrol.org/factsheets/taiwanarms</w:t>
        </w:r>
      </w:hyperlink>
      <w:r w:rsidRPr="00211C62">
        <w:rPr>
          <w:rFonts w:eastAsia="Cambria" w:cs="Times New Roman"/>
        </w:rPr>
        <w:t>) PA</w:t>
      </w:r>
    </w:p>
    <w:p w14:paraId="1FFB963D" w14:textId="77777777" w:rsidR="00211C62" w:rsidRPr="00211C62" w:rsidRDefault="00211C62" w:rsidP="00211C62">
      <w:pPr>
        <w:rPr>
          <w:rFonts w:eastAsia="Cambria" w:cs="Times New Roman"/>
          <w:u w:val="single"/>
        </w:rPr>
      </w:pPr>
      <w:r w:rsidRPr="00211C62">
        <w:rPr>
          <w:rFonts w:eastAsia="Cambria" w:cs="Times New Roman"/>
        </w:rPr>
        <w:t xml:space="preserve">During his first term in office, President </w:t>
      </w:r>
      <w:r w:rsidRPr="00F42561">
        <w:rPr>
          <w:rFonts w:eastAsia="Cambria" w:cs="Times New Roman"/>
          <w:u w:val="single"/>
        </w:rPr>
        <w:t>Barack Obama has sought to reduce the visibility U.S. arms sales to Taiwan by providing new three arms packages, while simultaneously refusing to approve a deal to provide Taiwan with new fighter jets</w:t>
      </w:r>
      <w:r w:rsidRPr="00211C62">
        <w:rPr>
          <w:rFonts w:eastAsia="Cambria" w:cs="Times New Roman"/>
          <w:u w:val="single"/>
        </w:rPr>
        <w:t>,</w:t>
      </w:r>
      <w:r w:rsidRPr="00211C62">
        <w:rPr>
          <w:rFonts w:eastAsia="Cambria" w:cs="Times New Roman"/>
        </w:rPr>
        <w:t xml:space="preserve"> the most </w:t>
      </w:r>
      <w:proofErr w:type="spellStart"/>
      <w:r w:rsidRPr="00211C62">
        <w:rPr>
          <w:rFonts w:eastAsia="Cambria" w:cs="Times New Roman"/>
        </w:rPr>
        <w:t>contenious</w:t>
      </w:r>
      <w:proofErr w:type="spellEnd"/>
      <w:r w:rsidRPr="00211C62">
        <w:rPr>
          <w:rFonts w:eastAsia="Cambria" w:cs="Times New Roman"/>
        </w:rPr>
        <w:t xml:space="preserve"> issue for China.  Instead, the administration has offered to upgrade Taipei's existing fleet of F-16 fighters, rather than approve a deal that would provide Taiwan with 66 new F-16 fighters. This upgrade agreement is in addition to the AH-64 Apache attack helicopters, P-3C Orion maritime patrol planes and Patriot Advanced Capability-3 air defense systems provided to Taipei as a part of the Obama administration's three </w:t>
      </w:r>
      <w:r w:rsidRPr="00F42561">
        <w:rPr>
          <w:rFonts w:eastAsia="Cambria" w:cs="Times New Roman"/>
          <w:u w:val="single"/>
        </w:rPr>
        <w:t>arms packages to Taiwan</w:t>
      </w:r>
      <w:r w:rsidRPr="00211C62">
        <w:rPr>
          <w:rFonts w:eastAsia="Cambria" w:cs="Times New Roman"/>
        </w:rPr>
        <w:t xml:space="preserve"> since entering into office in January 2008.  The Obama administration </w:t>
      </w:r>
      <w:r w:rsidRPr="00F42561">
        <w:rPr>
          <w:rFonts w:eastAsia="Cambria" w:cs="Times New Roman"/>
          <w:u w:val="single"/>
        </w:rPr>
        <w:t>has suffered bipartisan criticism from Congress a result of both their perceived indifference to Taiwan and their concern for China's reaction to any announced arms transfers.</w:t>
      </w:r>
    </w:p>
    <w:p w14:paraId="53F2FCA9" w14:textId="77777777" w:rsidR="00211C62" w:rsidRPr="00211C62" w:rsidRDefault="00211C62" w:rsidP="00211C62">
      <w:pPr>
        <w:keepNext/>
        <w:keepLines/>
        <w:spacing w:before="40" w:after="0"/>
        <w:outlineLvl w:val="3"/>
        <w:rPr>
          <w:rFonts w:eastAsia="MS Gothic" w:cs="Times New Roman"/>
          <w:b/>
          <w:iCs/>
          <w:sz w:val="26"/>
        </w:rPr>
      </w:pPr>
      <w:r w:rsidRPr="00211C62">
        <w:rPr>
          <w:rFonts w:eastAsia="MS Gothic" w:cs="Times New Roman"/>
          <w:b/>
          <w:iCs/>
          <w:sz w:val="26"/>
        </w:rPr>
        <w:t>China’s protesting the new round of sales—means Congress wants to block them</w:t>
      </w:r>
    </w:p>
    <w:p w14:paraId="2BD3BCD5" w14:textId="77777777" w:rsidR="00211C62" w:rsidRPr="00211C62" w:rsidRDefault="00211C62" w:rsidP="00211C62">
      <w:pPr>
        <w:rPr>
          <w:rFonts w:eastAsia="Cambria" w:cs="Times New Roman"/>
          <w:bCs/>
          <w:sz w:val="16"/>
          <w:szCs w:val="16"/>
        </w:rPr>
      </w:pPr>
      <w:proofErr w:type="spellStart"/>
      <w:r w:rsidRPr="00211C62">
        <w:rPr>
          <w:rFonts w:eastAsia="Cambria" w:cs="Times New Roman"/>
          <w:b/>
          <w:bCs/>
        </w:rPr>
        <w:t>Weihua</w:t>
      </w:r>
      <w:proofErr w:type="spellEnd"/>
      <w:r w:rsidRPr="00211C62">
        <w:rPr>
          <w:rFonts w:eastAsia="Cambria" w:cs="Times New Roman"/>
          <w:b/>
          <w:bCs/>
        </w:rPr>
        <w:t xml:space="preserve"> 14 </w:t>
      </w:r>
      <w:r w:rsidRPr="00211C62">
        <w:rPr>
          <w:rFonts w:eastAsia="Cambria" w:cs="Times New Roman"/>
          <w:b/>
          <w:bCs/>
          <w:sz w:val="16"/>
          <w:szCs w:val="16"/>
        </w:rPr>
        <w:t xml:space="preserve">(Chen </w:t>
      </w:r>
      <w:proofErr w:type="spellStart"/>
      <w:r w:rsidRPr="00211C62">
        <w:rPr>
          <w:rFonts w:eastAsia="Cambria" w:cs="Times New Roman"/>
          <w:b/>
          <w:bCs/>
          <w:sz w:val="16"/>
          <w:szCs w:val="16"/>
        </w:rPr>
        <w:t>Weihua</w:t>
      </w:r>
      <w:proofErr w:type="spellEnd"/>
      <w:r w:rsidRPr="00211C62">
        <w:rPr>
          <w:rFonts w:eastAsia="Cambria" w:cs="Times New Roman"/>
          <w:b/>
          <w:bCs/>
          <w:sz w:val="16"/>
          <w:szCs w:val="16"/>
        </w:rPr>
        <w:t xml:space="preserve">, correspondent for China Daily. US arms sales to Taiwan protested Dec 22 2014 </w:t>
      </w:r>
      <w:hyperlink r:id="rId106" w:history="1">
        <w:r w:rsidRPr="00211C62">
          <w:rPr>
            <w:rFonts w:eastAsia="Cambria" w:cs="Times New Roman"/>
            <w:sz w:val="16"/>
            <w:szCs w:val="16"/>
          </w:rPr>
          <w:t>http://www.chinadaily.com.cn/world/2014-12/22/content_19141607.htm</w:t>
        </w:r>
      </w:hyperlink>
      <w:r w:rsidRPr="00211C62">
        <w:rPr>
          <w:rFonts w:eastAsia="Cambria" w:cs="Times New Roman"/>
          <w:b/>
          <w:bCs/>
          <w:sz w:val="16"/>
          <w:szCs w:val="16"/>
        </w:rPr>
        <w:t>)</w:t>
      </w:r>
    </w:p>
    <w:p w14:paraId="74FFFE42" w14:textId="77777777" w:rsidR="00211C62" w:rsidRPr="00211C62" w:rsidRDefault="00211C62" w:rsidP="00211C62">
      <w:pPr>
        <w:rPr>
          <w:rFonts w:eastAsia="Cambria" w:cs="Times New Roman"/>
          <w:bCs/>
        </w:rPr>
      </w:pPr>
      <w:r w:rsidRPr="00F42561">
        <w:rPr>
          <w:rFonts w:eastAsia="Cambria" w:cs="Times New Roman"/>
          <w:b/>
          <w:u w:val="single"/>
        </w:rPr>
        <w:t>The latest US arms sales to Taiwan have not only drawn sharp protests from the Chinese government but also criticism from experts on China-US relations</w:t>
      </w:r>
      <w:r w:rsidRPr="00211C62">
        <w:rPr>
          <w:rFonts w:eastAsia="Cambria" w:cs="Times New Roman"/>
          <w:b/>
          <w:u w:val="single"/>
        </w:rPr>
        <w:t>.</w:t>
      </w:r>
      <w:r w:rsidRPr="00211C62">
        <w:rPr>
          <w:rFonts w:eastAsia="Cambria" w:cs="Times New Roman"/>
          <w:bCs/>
        </w:rPr>
        <w:t xml:space="preserve"> US President Barack Obama signed the Naval Vessel Transfer Act on Thursday to pave the way for the US government to sell four used Perry-class guided missile frigates to Taiwan. It was Taiwan's first purchase of US-made military equipment in three years. </w:t>
      </w:r>
      <w:r w:rsidRPr="00211C62">
        <w:rPr>
          <w:rFonts w:eastAsia="Cambria" w:cs="Times New Roman"/>
          <w:b/>
          <w:u w:val="single"/>
        </w:rPr>
        <w:t xml:space="preserve">Chinese Foreign Ministry spokesman Qin Gang said on Friday that the Chinese government has lodged a formal protest to the US in Beijing and Washington, and that China reserves the right for further actions. "The Taiwan question concerns China's core interest and remains the important and sensitive issue in China-US relations," </w:t>
      </w:r>
      <w:r w:rsidRPr="00211C62">
        <w:rPr>
          <w:rFonts w:eastAsia="Cambria" w:cs="Times New Roman"/>
          <w:bCs/>
        </w:rPr>
        <w:t xml:space="preserve">Qin said. </w:t>
      </w:r>
      <w:r w:rsidRPr="00211C62">
        <w:rPr>
          <w:rFonts w:eastAsia="Cambria" w:cs="Times New Roman"/>
          <w:b/>
          <w:u w:val="single"/>
        </w:rPr>
        <w:t xml:space="preserve">"The Chinese side is firmly opposed to the arms sales by the US to Taiwan. The position is steadfast, clear and consistent." </w:t>
      </w:r>
      <w:r w:rsidRPr="00211C62">
        <w:rPr>
          <w:rFonts w:eastAsia="Cambria" w:cs="Times New Roman"/>
          <w:bCs/>
        </w:rPr>
        <w:t xml:space="preserve">He said the US action was "brutally interfering in China's domestic affairs and undermines China's sovereignty and security interests". "It goes against the trend of peaceful development of the cross-Straits relations," he said. </w:t>
      </w:r>
      <w:r w:rsidRPr="00F42561">
        <w:rPr>
          <w:rFonts w:eastAsia="Cambria" w:cs="Times New Roman"/>
          <w:b/>
          <w:u w:val="single"/>
        </w:rPr>
        <w:t>Qin urged the US to stop official interactions and military exchanges with Taiwan, stop selling arms to Taiwan and do more that is conducive to the overall interests of China-US relations and the peaceful development of cross-Straits relations.</w:t>
      </w:r>
      <w:r w:rsidRPr="00211C62">
        <w:rPr>
          <w:rFonts w:eastAsia="Cambria" w:cs="Times New Roman"/>
          <w:bCs/>
        </w:rPr>
        <w:t xml:space="preserve"> Chinese Ministry of Defense spokesman also made a similar protest. </w:t>
      </w:r>
      <w:proofErr w:type="spellStart"/>
      <w:r w:rsidRPr="00211C62">
        <w:rPr>
          <w:rFonts w:eastAsia="Cambria" w:cs="Times New Roman"/>
          <w:bCs/>
        </w:rPr>
        <w:t>Geng</w:t>
      </w:r>
      <w:proofErr w:type="spellEnd"/>
      <w:r w:rsidRPr="00211C62">
        <w:rPr>
          <w:rFonts w:eastAsia="Cambria" w:cs="Times New Roman"/>
          <w:bCs/>
        </w:rPr>
        <w:t xml:space="preserve"> described the US action as going against the good momentum of current China-US military-to-military relations. The two countries have witnessed growing military exchanges in the past years with high-level visits and joint exercises, including China participating for the first time in the US-led Rim of the Pacific (RIMPAC) naval exercise this summer. China has long regarded US arms sales to Taiwan, the US' frequent close-in surveillance along China's coast and the US Congress laws restricting military exchanges with China as three major stumbling blocks for developing bilateral military-to-military ties. The four frigates to be sold to Taiwan this time are the USS Taylor, USS Gary, USS </w:t>
      </w:r>
      <w:proofErr w:type="spellStart"/>
      <w:r w:rsidRPr="00211C62">
        <w:rPr>
          <w:rFonts w:eastAsia="Cambria" w:cs="Times New Roman"/>
          <w:bCs/>
        </w:rPr>
        <w:t>Carr</w:t>
      </w:r>
      <w:proofErr w:type="spellEnd"/>
      <w:r w:rsidRPr="00211C62">
        <w:rPr>
          <w:rFonts w:eastAsia="Cambria" w:cs="Times New Roman"/>
          <w:bCs/>
        </w:rPr>
        <w:t xml:space="preserve"> and USS Elrod, commissioned in 1984 and 1985. Many Chinese have questioned why the US would make such a move at a time when cross-Straits relations are believed by many to be at their best in decades. </w:t>
      </w:r>
      <w:proofErr w:type="spellStart"/>
      <w:r w:rsidRPr="00211C62">
        <w:rPr>
          <w:rFonts w:eastAsia="Cambria" w:cs="Times New Roman"/>
          <w:b/>
          <w:u w:val="single"/>
        </w:rPr>
        <w:t>Zha</w:t>
      </w:r>
      <w:proofErr w:type="spellEnd"/>
      <w:r w:rsidRPr="00211C62">
        <w:rPr>
          <w:rFonts w:eastAsia="Cambria" w:cs="Times New Roman"/>
          <w:b/>
          <w:u w:val="single"/>
        </w:rPr>
        <w:t xml:space="preserve"> </w:t>
      </w:r>
      <w:proofErr w:type="spellStart"/>
      <w:r w:rsidRPr="00211C62">
        <w:rPr>
          <w:rFonts w:eastAsia="Cambria" w:cs="Times New Roman"/>
          <w:b/>
          <w:u w:val="single"/>
        </w:rPr>
        <w:t>Daojiong</w:t>
      </w:r>
      <w:proofErr w:type="spellEnd"/>
      <w:r w:rsidRPr="00211C62">
        <w:rPr>
          <w:rFonts w:eastAsia="Cambria" w:cs="Times New Roman"/>
          <w:b/>
          <w:u w:val="single"/>
        </w:rPr>
        <w:t>, professor at the School of International Studies of Peking University, told China Daily</w:t>
      </w:r>
      <w:r w:rsidRPr="00211C62">
        <w:rPr>
          <w:rFonts w:eastAsia="Cambria" w:cs="Times New Roman"/>
          <w:bCs/>
        </w:rPr>
        <w:t xml:space="preserve"> on Sunday that</w:t>
      </w:r>
      <w:r w:rsidRPr="00211C62">
        <w:rPr>
          <w:rFonts w:eastAsia="Cambria" w:cs="Times New Roman"/>
          <w:b/>
          <w:u w:val="single"/>
        </w:rPr>
        <w:t xml:space="preserve"> the announcement of the arms sales can cause many to wonder if the Obama administration is backpedaling in pursuing ties with China.</w:t>
      </w:r>
      <w:r w:rsidRPr="00211C62">
        <w:rPr>
          <w:rFonts w:eastAsia="Cambria" w:cs="Times New Roman"/>
          <w:bCs/>
        </w:rPr>
        <w:t xml:space="preserve"> </w:t>
      </w:r>
      <w:proofErr w:type="spellStart"/>
      <w:r w:rsidRPr="00211C62">
        <w:rPr>
          <w:rFonts w:eastAsia="Cambria" w:cs="Times New Roman"/>
          <w:bCs/>
        </w:rPr>
        <w:t>Zha</w:t>
      </w:r>
      <w:proofErr w:type="spellEnd"/>
      <w:r w:rsidRPr="00211C62">
        <w:rPr>
          <w:rFonts w:eastAsia="Cambria" w:cs="Times New Roman"/>
          <w:bCs/>
        </w:rPr>
        <w:t xml:space="preserve"> said that while Beijing should not see the sales as unexpected, as Washington can refer to its "gradual phase out" clause in a 1982 bilateral agreement, the timing is not good only weeks after Obama had a productive visit to Beijing. </w:t>
      </w:r>
      <w:r w:rsidRPr="00211C62">
        <w:rPr>
          <w:rFonts w:eastAsia="Cambria" w:cs="Times New Roman"/>
          <w:b/>
          <w:u w:val="single"/>
        </w:rPr>
        <w:t xml:space="preserve">Obama visited Beijing last month during which the two countries reached important agreements </w:t>
      </w:r>
      <w:r w:rsidRPr="00211C62">
        <w:rPr>
          <w:rFonts w:eastAsia="Cambria" w:cs="Times New Roman"/>
          <w:bCs/>
        </w:rPr>
        <w:t>on climate change, military confidence building, visa extension and expansion of an information technology agreement</w:t>
      </w:r>
      <w:proofErr w:type="gramStart"/>
      <w:r w:rsidRPr="00211C62">
        <w:rPr>
          <w:rFonts w:eastAsia="Cambria" w:cs="Times New Roman"/>
          <w:bCs/>
        </w:rPr>
        <w:t>. .</w:t>
      </w:r>
      <w:proofErr w:type="gramEnd"/>
      <w:r w:rsidRPr="00211C62">
        <w:rPr>
          <w:rFonts w:eastAsia="Cambria" w:cs="Times New Roman"/>
          <w:bCs/>
        </w:rPr>
        <w:t xml:space="preserve"> </w:t>
      </w:r>
      <w:r w:rsidRPr="00211C62">
        <w:rPr>
          <w:rFonts w:eastAsia="Cambria" w:cs="Times New Roman"/>
          <w:b/>
          <w:u w:val="single"/>
        </w:rPr>
        <w:t>"</w:t>
      </w:r>
      <w:r w:rsidRPr="00F42561">
        <w:rPr>
          <w:rFonts w:eastAsia="Cambria" w:cs="Times New Roman"/>
          <w:b/>
          <w:u w:val="single"/>
        </w:rPr>
        <w:t>Was it because Washington saw an opportunity to exploit a sense of uncertainty in cross-Straits ties after the loss of KMT in local elections in Taiwan?"</w:t>
      </w:r>
      <w:r w:rsidRPr="00211C62">
        <w:rPr>
          <w:rFonts w:eastAsia="Cambria" w:cs="Times New Roman"/>
          <w:b/>
          <w:u w:val="single"/>
        </w:rPr>
        <w:t xml:space="preserve"> </w:t>
      </w:r>
      <w:proofErr w:type="spellStart"/>
      <w:r w:rsidRPr="00211C62">
        <w:rPr>
          <w:rFonts w:eastAsia="Cambria" w:cs="Times New Roman"/>
          <w:bCs/>
        </w:rPr>
        <w:t>Zha</w:t>
      </w:r>
      <w:proofErr w:type="spellEnd"/>
      <w:r w:rsidRPr="00211C62">
        <w:rPr>
          <w:rFonts w:eastAsia="Cambria" w:cs="Times New Roman"/>
          <w:bCs/>
        </w:rPr>
        <w:t xml:space="preserve"> asked. </w:t>
      </w:r>
      <w:proofErr w:type="spellStart"/>
      <w:r w:rsidRPr="00F42561">
        <w:rPr>
          <w:rFonts w:eastAsia="Cambria" w:cs="Times New Roman"/>
          <w:b/>
          <w:u w:val="single"/>
        </w:rPr>
        <w:t>Zha</w:t>
      </w:r>
      <w:proofErr w:type="spellEnd"/>
      <w:r w:rsidRPr="00F42561">
        <w:rPr>
          <w:rFonts w:eastAsia="Cambria" w:cs="Times New Roman"/>
          <w:b/>
          <w:u w:val="single"/>
        </w:rPr>
        <w:t xml:space="preserve"> said the move does "not bode well for those in the (Chinese) mainland that prefer to see Washington working with Beijing to enlarge areas of cooperation and minimize geostrategic suspicions</w:t>
      </w:r>
      <w:r w:rsidRPr="00211C62">
        <w:rPr>
          <w:rFonts w:eastAsia="Cambria" w:cs="Times New Roman"/>
          <w:b/>
          <w:u w:val="single"/>
        </w:rPr>
        <w:t>."</w:t>
      </w:r>
      <w:r w:rsidRPr="00211C62">
        <w:rPr>
          <w:rFonts w:eastAsia="Cambria" w:cs="Times New Roman"/>
          <w:bCs/>
        </w:rPr>
        <w:t xml:space="preserve"> </w:t>
      </w:r>
      <w:proofErr w:type="spellStart"/>
      <w:r w:rsidRPr="00211C62">
        <w:rPr>
          <w:rFonts w:eastAsia="Cambria" w:cs="Times New Roman"/>
          <w:bCs/>
        </w:rPr>
        <w:t>Zhiqun</w:t>
      </w:r>
      <w:proofErr w:type="spellEnd"/>
      <w:r w:rsidRPr="00211C62">
        <w:rPr>
          <w:rFonts w:eastAsia="Cambria" w:cs="Times New Roman"/>
          <w:bCs/>
        </w:rPr>
        <w:t xml:space="preserve"> Zhu, a professor of political science and international relations at Bucknell University, also said the timing of the announcement is "unfortunate and suspicious". "With its landslide victory in Taiwan's municipal and local elections, the DPP (Democratic Progressive Party) is aiming to take full control of the government in the 2016 election. Is the US sending some message to the DPP or the timing is just a coincidence?" Zhu said to China Daily on Sunday.</w:t>
      </w:r>
    </w:p>
    <w:p w14:paraId="1BCA23BD" w14:textId="77777777" w:rsidR="00211C62" w:rsidRPr="00211C62" w:rsidRDefault="00211C62" w:rsidP="00211C62">
      <w:pPr>
        <w:keepNext/>
        <w:keepLines/>
        <w:spacing w:before="40" w:after="0"/>
        <w:outlineLvl w:val="3"/>
        <w:rPr>
          <w:rFonts w:eastAsia="MS Gothic" w:cs="Times New Roman"/>
          <w:b/>
          <w:iCs/>
        </w:rPr>
      </w:pPr>
      <w:r w:rsidRPr="00211C62">
        <w:rPr>
          <w:rFonts w:eastAsia="MS Gothic" w:cs="Times New Roman"/>
          <w:b/>
          <w:iCs/>
        </w:rPr>
        <w:t>China is an essential part of congressional calculus—they’ve caused Congress to block policy in fighter jet sales</w:t>
      </w:r>
    </w:p>
    <w:p w14:paraId="34C9C395" w14:textId="77777777" w:rsidR="00211C62" w:rsidRPr="00211C62" w:rsidRDefault="00211C62" w:rsidP="00211C62">
      <w:pPr>
        <w:rPr>
          <w:rFonts w:eastAsia="Cambria" w:cs="Times New Roman"/>
        </w:rPr>
      </w:pPr>
      <w:proofErr w:type="spellStart"/>
      <w:r w:rsidRPr="00211C62">
        <w:rPr>
          <w:rFonts w:eastAsia="Cambria" w:cs="Times New Roman"/>
          <w:b/>
        </w:rPr>
        <w:t>Tiezzi</w:t>
      </w:r>
      <w:proofErr w:type="spellEnd"/>
      <w:r w:rsidRPr="00211C62">
        <w:rPr>
          <w:rFonts w:eastAsia="Cambria" w:cs="Times New Roman"/>
          <w:b/>
        </w:rPr>
        <w:t xml:space="preserve"> 14 </w:t>
      </w:r>
      <w:r w:rsidRPr="00211C62">
        <w:rPr>
          <w:rFonts w:eastAsia="Cambria" w:cs="Times New Roman"/>
        </w:rPr>
        <w:t xml:space="preserve">(Shannon </w:t>
      </w:r>
      <w:proofErr w:type="spellStart"/>
      <w:r w:rsidRPr="00211C62">
        <w:rPr>
          <w:rFonts w:eastAsia="Cambria" w:cs="Times New Roman"/>
        </w:rPr>
        <w:t>Tiezzi</w:t>
      </w:r>
      <w:proofErr w:type="spellEnd"/>
      <w:r w:rsidRPr="00211C62">
        <w:rPr>
          <w:rFonts w:eastAsia="Cambria" w:cs="Times New Roman"/>
        </w:rPr>
        <w:t xml:space="preserve">, Managing editor at the Diplomat, 10/24/14, China Wants More Military Co-op With Iran (Sorry, US and Pakistan), The Diplomat, </w:t>
      </w:r>
      <w:hyperlink r:id="rId107" w:history="1">
        <w:r w:rsidRPr="00211C62">
          <w:rPr>
            <w:rFonts w:eastAsia="Cambria" w:cs="Times New Roman"/>
          </w:rPr>
          <w:t>http://thediplomat.com/2014/10/china-wants-more-military-co-op-with-iran-sorry-us-and-pakistan/</w:t>
        </w:r>
      </w:hyperlink>
      <w:r w:rsidRPr="00211C62">
        <w:rPr>
          <w:rFonts w:eastAsia="Cambria" w:cs="Times New Roman"/>
        </w:rPr>
        <w:t>)</w:t>
      </w:r>
    </w:p>
    <w:p w14:paraId="3B60EE44" w14:textId="77777777" w:rsidR="00211C62" w:rsidRPr="00211C62" w:rsidRDefault="00211C62" w:rsidP="00211C62">
      <w:pPr>
        <w:shd w:val="clear" w:color="auto" w:fill="FFFFFF"/>
        <w:spacing w:after="240" w:line="300" w:lineRule="atLeast"/>
        <w:rPr>
          <w:rFonts w:eastAsia="Cambria" w:cs="Times New Roman"/>
          <w:sz w:val="16"/>
        </w:rPr>
      </w:pPr>
      <w:r w:rsidRPr="00F42561">
        <w:rPr>
          <w:rFonts w:eastAsia="Cambria" w:cs="Times New Roman"/>
          <w:u w:val="single"/>
        </w:rPr>
        <w:t xml:space="preserve">No president since </w:t>
      </w:r>
      <w:r w:rsidRPr="00211C62">
        <w:rPr>
          <w:rFonts w:eastAsia="Cambria" w:cs="Times New Roman"/>
          <w:u w:val="single"/>
        </w:rPr>
        <w:t xml:space="preserve">George H.W. </w:t>
      </w:r>
      <w:r w:rsidRPr="00F42561">
        <w:rPr>
          <w:rFonts w:eastAsia="Cambria" w:cs="Times New Roman"/>
          <w:u w:val="single"/>
        </w:rPr>
        <w:t>Bush has approved the sale of advanced</w:t>
      </w:r>
      <w:r w:rsidRPr="00211C62">
        <w:rPr>
          <w:rFonts w:eastAsia="Cambria" w:cs="Times New Roman"/>
          <w:sz w:val="16"/>
        </w:rPr>
        <w:t xml:space="preserve"> fighter </w:t>
      </w:r>
      <w:r w:rsidRPr="00F42561">
        <w:rPr>
          <w:rFonts w:eastAsia="Cambria" w:cs="Times New Roman"/>
          <w:u w:val="single"/>
        </w:rPr>
        <w:t>jets to Taiwan</w:t>
      </w:r>
      <w:r w:rsidRPr="00211C62">
        <w:rPr>
          <w:rFonts w:eastAsia="Cambria" w:cs="Times New Roman"/>
          <w:u w:val="single"/>
        </w:rPr>
        <w:t>, and even that approval came under very specific circumstances.</w:t>
      </w:r>
      <w:r w:rsidRPr="00211C62">
        <w:rPr>
          <w:rFonts w:eastAsia="Cambria" w:cs="Times New Roman"/>
          <w:sz w:val="16"/>
        </w:rPr>
        <w:t xml:space="preserve"> When Bush approved the sale of 150 F-16 A/B fighters to Taiwan, it was almost entirely a ploy to increase his domestic approval ratings ahead of the 1992 presidential election. Bush had faced severe criticism over his handling of U.S.-China relations in the aftermath of the Tiananmen Square violence in 1989. Selling advanced fighters to Taiwan was a way of contradicting Bill Clinton’s accusations that Bush was coddling “the butchers of Beijing.” Further, as James Mann argued in his book </w:t>
      </w:r>
      <w:r w:rsidRPr="00211C62">
        <w:rPr>
          <w:rFonts w:eastAsia="Cambria" w:cs="Times New Roman"/>
          <w:i/>
          <w:iCs/>
          <w:sz w:val="16"/>
        </w:rPr>
        <w:t>About Face</w:t>
      </w:r>
      <w:r w:rsidRPr="00211C62">
        <w:rPr>
          <w:rFonts w:eastAsia="Cambria" w:cs="Times New Roman"/>
          <w:sz w:val="16"/>
        </w:rPr>
        <w:t xml:space="preserve">, the sale of F-16 A/B fighters was also immensely profitable for General Dynamics (the F-16 manufacturer), and created nearly 6,000 new jobs during an economic downturn. In other words, the last sale of U.S. fighters to Taiwan was dictated by a unique confluence of U.S. domestic politics — a scenario unlikely to be repeated. It’s not a coincidence that the U.S. hasn’t sold fighters to Taiwan in over 20 years. Instead, </w:t>
      </w:r>
      <w:r w:rsidRPr="00F42561">
        <w:rPr>
          <w:rFonts w:eastAsia="Cambria" w:cs="Times New Roman"/>
          <w:u w:val="single"/>
        </w:rPr>
        <w:t>presidents have opted for less controversial measures,</w:t>
      </w:r>
      <w:r w:rsidRPr="00211C62">
        <w:rPr>
          <w:rFonts w:eastAsia="Cambria" w:cs="Times New Roman"/>
          <w:u w:val="single"/>
        </w:rPr>
        <w:t xml:space="preserve"> such as the 2011 agreement to</w:t>
      </w:r>
      <w:hyperlink r:id="rId108" w:tgtFrame="_blank" w:history="1">
        <w:r w:rsidRPr="00211C62">
          <w:rPr>
            <w:rFonts w:eastAsia="Cambria" w:cs="Times New Roman"/>
            <w:u w:val="single"/>
          </w:rPr>
          <w:t xml:space="preserve"> upgrade Taiwan’s existing fleet</w:t>
        </w:r>
      </w:hyperlink>
      <w:r w:rsidRPr="00211C62">
        <w:rPr>
          <w:rFonts w:eastAsia="Cambria" w:cs="Times New Roman"/>
          <w:u w:val="single"/>
        </w:rPr>
        <w:t xml:space="preserve"> of F-16 A/B fighters. Taiwan’s military has decried this as inadequate</w:t>
      </w:r>
      <w:r w:rsidRPr="00211C62">
        <w:rPr>
          <w:rFonts w:eastAsia="Cambria" w:cs="Times New Roman"/>
          <w:sz w:val="16"/>
        </w:rPr>
        <w:t xml:space="preserve"> — arguing, for example, that the program will not address the root problem of </w:t>
      </w:r>
      <w:hyperlink r:id="rId109" w:tgtFrame="_blank" w:history="1">
        <w:r w:rsidRPr="00211C62">
          <w:rPr>
            <w:rFonts w:eastAsia="Cambria" w:cs="Times New Roman"/>
            <w:sz w:val="16"/>
          </w:rPr>
          <w:t>declining fleet numbers</w:t>
        </w:r>
      </w:hyperlink>
      <w:r w:rsidRPr="00211C62">
        <w:rPr>
          <w:rFonts w:eastAsia="Cambria" w:cs="Times New Roman"/>
          <w:sz w:val="16"/>
        </w:rPr>
        <w:t xml:space="preserve"> — but </w:t>
      </w:r>
      <w:r w:rsidRPr="00211C62">
        <w:rPr>
          <w:rFonts w:eastAsia="Cambria" w:cs="Times New Roman"/>
          <w:u w:val="single"/>
        </w:rPr>
        <w:t>their complaints are never enough to sway the U.S. government. Neither is congressional pressure</w:t>
      </w:r>
      <w:r w:rsidRPr="00211C62">
        <w:rPr>
          <w:rFonts w:eastAsia="Cambria" w:cs="Times New Roman"/>
          <w:sz w:val="16"/>
        </w:rPr>
        <w:t xml:space="preserve">, which also remains a consistent voice in favor of selling fighters to Taiwan. In 2011, Senator Robert Menendez (Chairman of Senate Taiwan Caucus) and 45 other </w:t>
      </w:r>
      <w:proofErr w:type="spellStart"/>
      <w:r w:rsidRPr="00211C62">
        <w:rPr>
          <w:rFonts w:eastAsia="Cambria" w:cs="Times New Roman"/>
          <w:sz w:val="16"/>
        </w:rPr>
        <w:t>senators</w:t>
      </w:r>
      <w:hyperlink r:id="rId110" w:tgtFrame="_blank" w:history="1">
        <w:r w:rsidRPr="00211C62">
          <w:rPr>
            <w:rFonts w:eastAsia="Cambria" w:cs="Times New Roman"/>
            <w:sz w:val="16"/>
          </w:rPr>
          <w:t>wrote</w:t>
        </w:r>
        <w:proofErr w:type="spellEnd"/>
        <w:r w:rsidRPr="00211C62">
          <w:rPr>
            <w:rFonts w:eastAsia="Cambria" w:cs="Times New Roman"/>
            <w:sz w:val="16"/>
          </w:rPr>
          <w:t xml:space="preserve"> a letter</w:t>
        </w:r>
      </w:hyperlink>
      <w:r w:rsidRPr="00211C62">
        <w:rPr>
          <w:rFonts w:eastAsia="Cambria" w:cs="Times New Roman"/>
          <w:sz w:val="16"/>
        </w:rPr>
        <w:t xml:space="preserve"> urging Obama to expedite the sale of F-16 C/D aircraft to Taiwan. A few months later, the </w:t>
      </w:r>
      <w:r w:rsidRPr="00211C62">
        <w:rPr>
          <w:rFonts w:eastAsia="Cambria" w:cs="Times New Roman"/>
          <w:u w:val="single"/>
        </w:rPr>
        <w:t>Obama administration disregarded</w:t>
      </w:r>
      <w:r w:rsidRPr="00211C62">
        <w:rPr>
          <w:rFonts w:eastAsia="Cambria" w:cs="Times New Roman"/>
          <w:sz w:val="16"/>
        </w:rPr>
        <w:t xml:space="preserve"> </w:t>
      </w:r>
      <w:r w:rsidRPr="00211C62">
        <w:rPr>
          <w:rFonts w:eastAsia="Cambria" w:cs="Times New Roman"/>
          <w:u w:val="single"/>
        </w:rPr>
        <w:t>this advice and chose (yet again) not to approve such a sale. Taiwan’s official request for F-16 C/D aircraft has now been pending for nearly eight years.</w:t>
      </w:r>
      <w:r w:rsidRPr="00211C62">
        <w:rPr>
          <w:rFonts w:eastAsia="Cambria" w:cs="Times New Roman"/>
          <w:sz w:val="16"/>
        </w:rPr>
        <w:t xml:space="preserve"> Like it or not</w:t>
      </w:r>
      <w:r w:rsidRPr="00211C62">
        <w:rPr>
          <w:rFonts w:eastAsia="Cambria" w:cs="Times New Roman"/>
          <w:u w:val="single"/>
        </w:rPr>
        <w:t>, China remains an essential part of the United States’ calculus when it comes to arms sales to Taiwan.</w:t>
      </w:r>
      <w:r w:rsidRPr="00211C62">
        <w:rPr>
          <w:rFonts w:eastAsia="Cambria" w:cs="Times New Roman"/>
          <w:sz w:val="16"/>
        </w:rPr>
        <w:t xml:space="preserve"> Beijing has made it clear, time and time again, that this single issue has the most potential to disrupt the U.S.-China relationship. A </w:t>
      </w:r>
      <w:hyperlink r:id="rId111" w:tgtFrame="_blank" w:history="1">
        <w:r w:rsidRPr="00211C62">
          <w:rPr>
            <w:rFonts w:eastAsia="Cambria" w:cs="Times New Roman"/>
            <w:sz w:val="16"/>
          </w:rPr>
          <w:t>major policy paper</w:t>
        </w:r>
      </w:hyperlink>
      <w:r w:rsidRPr="00211C62">
        <w:rPr>
          <w:rFonts w:eastAsia="Cambria" w:cs="Times New Roman"/>
          <w:sz w:val="16"/>
        </w:rPr>
        <w:t xml:space="preserve"> written in 2012 by Cui </w:t>
      </w:r>
      <w:proofErr w:type="spellStart"/>
      <w:r w:rsidRPr="00211C62">
        <w:rPr>
          <w:rFonts w:eastAsia="Cambria" w:cs="Times New Roman"/>
          <w:sz w:val="16"/>
        </w:rPr>
        <w:t>Tiankai</w:t>
      </w:r>
      <w:proofErr w:type="spellEnd"/>
      <w:r w:rsidRPr="00211C62">
        <w:rPr>
          <w:rFonts w:eastAsia="Cambria" w:cs="Times New Roman"/>
          <w:sz w:val="16"/>
        </w:rPr>
        <w:t xml:space="preserve"> (now the Chinese Ambassador to the U.S.) and Pang </w:t>
      </w:r>
      <w:proofErr w:type="spellStart"/>
      <w:r w:rsidRPr="00211C62">
        <w:rPr>
          <w:rFonts w:eastAsia="Cambria" w:cs="Times New Roman"/>
          <w:sz w:val="16"/>
        </w:rPr>
        <w:t>Hanzhao</w:t>
      </w:r>
      <w:proofErr w:type="spellEnd"/>
      <w:r w:rsidRPr="00211C62">
        <w:rPr>
          <w:rFonts w:eastAsia="Cambria" w:cs="Times New Roman"/>
          <w:sz w:val="16"/>
        </w:rPr>
        <w:t xml:space="preserve"> called Taiwan “the most important and most sensitive issue in the [sic] China-US relations.” Xi Jinping himself </w:t>
      </w:r>
      <w:hyperlink r:id="rId112" w:tgtFrame="_blank" w:history="1">
        <w:r w:rsidRPr="00211C62">
          <w:rPr>
            <w:rFonts w:eastAsia="Cambria" w:cs="Times New Roman"/>
            <w:sz w:val="16"/>
          </w:rPr>
          <w:t>reportedly asked</w:t>
        </w:r>
      </w:hyperlink>
      <w:r w:rsidRPr="00211C62">
        <w:rPr>
          <w:rFonts w:eastAsia="Cambria" w:cs="Times New Roman"/>
          <w:sz w:val="16"/>
        </w:rPr>
        <w:t xml:space="preserve"> the U.S. to cease arms sales to Taiwan during his informal summit with Barack Obama in June 2013. Ever since Nixon made his overtures to China in the early 1970s, the U.S. has played a balancing act, trying to keep its defense commitments to Taiwan while not scuttling U.S.-China relations. History is full of examples of this tight-rope walk. The announcement of the normalization of U.S.-PRC relations in 1979 was closely followed by the passage of the 1979 </w:t>
      </w:r>
      <w:hyperlink r:id="rId113" w:tgtFrame="_blank" w:history="1">
        <w:r w:rsidRPr="00211C62">
          <w:rPr>
            <w:rFonts w:eastAsia="Cambria" w:cs="Times New Roman"/>
            <w:sz w:val="16"/>
          </w:rPr>
          <w:t>Taiwan Relations Act</w:t>
        </w:r>
      </w:hyperlink>
      <w:r w:rsidRPr="00211C62">
        <w:rPr>
          <w:rFonts w:eastAsia="Cambria" w:cs="Times New Roman"/>
          <w:sz w:val="16"/>
        </w:rPr>
        <w:t xml:space="preserve">, which promised (among other things) “to provide Taiwan with arms of a defensive character.” </w:t>
      </w:r>
      <w:r w:rsidRPr="00211C62">
        <w:rPr>
          <w:rFonts w:eastAsia="Cambria" w:cs="Times New Roman"/>
          <w:u w:val="single"/>
        </w:rPr>
        <w:t xml:space="preserve">Under President Ronald Reagan, the U.S. issued the </w:t>
      </w:r>
      <w:hyperlink r:id="rId114" w:tgtFrame="_blank" w:history="1">
        <w:r w:rsidRPr="00211C62">
          <w:rPr>
            <w:rFonts w:eastAsia="Cambria" w:cs="Times New Roman"/>
            <w:u w:val="single"/>
          </w:rPr>
          <w:t xml:space="preserve">1982 joint </w:t>
        </w:r>
        <w:proofErr w:type="spellStart"/>
        <w:r w:rsidRPr="00211C62">
          <w:rPr>
            <w:rFonts w:eastAsia="Cambria" w:cs="Times New Roman"/>
            <w:u w:val="single"/>
          </w:rPr>
          <w:t>communique</w:t>
        </w:r>
      </w:hyperlink>
      <w:r w:rsidRPr="00211C62">
        <w:rPr>
          <w:rFonts w:eastAsia="Cambria" w:cs="Times New Roman"/>
          <w:u w:val="single"/>
        </w:rPr>
        <w:t>with</w:t>
      </w:r>
      <w:proofErr w:type="spellEnd"/>
      <w:r w:rsidRPr="00211C62">
        <w:rPr>
          <w:rFonts w:eastAsia="Cambria" w:cs="Times New Roman"/>
          <w:u w:val="single"/>
        </w:rPr>
        <w:t xml:space="preserve"> China, which famously promised that U.S. arms sale to Taiwan “will not exceed, either in qualitative or in quantitative terms, the level of those supplied in recent years since the establishment of diplomatic relations.” </w:t>
      </w:r>
      <w:r w:rsidRPr="00211C62">
        <w:rPr>
          <w:rFonts w:eastAsia="Cambria" w:cs="Times New Roman"/>
          <w:sz w:val="16"/>
        </w:rPr>
        <w:t>The same year, however, the U.S. government also offered the “</w:t>
      </w:r>
      <w:hyperlink r:id="rId115" w:tgtFrame="_blank" w:history="1">
        <w:r w:rsidRPr="00211C62">
          <w:rPr>
            <w:rFonts w:eastAsia="Cambria" w:cs="Times New Roman"/>
            <w:sz w:val="16"/>
          </w:rPr>
          <w:t>six assurances</w:t>
        </w:r>
      </w:hyperlink>
      <w:r w:rsidRPr="00211C62">
        <w:rPr>
          <w:rFonts w:eastAsia="Cambria" w:cs="Times New Roman"/>
          <w:sz w:val="16"/>
        </w:rPr>
        <w:t xml:space="preserve">” to Taiwan, promising that the U.S. would not set a date for ending arms sales to Taiwan and would not consult with China prior to making decisions about arms sales. Each pair of diplomatic decisions seems contradictory, but for better or worse this was the U.S.’s way of maintaining a balance between Taiwan and China. </w:t>
      </w:r>
      <w:r w:rsidRPr="00F42561">
        <w:rPr>
          <w:rFonts w:eastAsia="Cambria" w:cs="Times New Roman"/>
          <w:u w:val="single"/>
        </w:rPr>
        <w:t>There is no reason to think the U.S. government is ready to depart from this policy by selling F-35s to Taiwan. Even in the mid-1990s, President Clinton (who came to office partly on an anti-China platform) avoided selling fighters to Taiwan — and at that time, China was far less important to the U.S., both politically and economically, than it is now.</w:t>
      </w:r>
    </w:p>
    <w:p w14:paraId="2EE1169A" w14:textId="77777777" w:rsidR="00211C62" w:rsidRPr="00211C62" w:rsidRDefault="00211C62" w:rsidP="00211C62"/>
    <w:p w14:paraId="075A5591" w14:textId="0C2CE724" w:rsidR="00211C62" w:rsidRDefault="00211C62" w:rsidP="00211C62">
      <w:pPr>
        <w:pStyle w:val="Heading2"/>
      </w:pPr>
      <w:r>
        <w:t>Unpopular</w:t>
      </w:r>
    </w:p>
    <w:p w14:paraId="669DFE5E" w14:textId="3C2BC44E" w:rsidR="00211C62" w:rsidRPr="00211C62" w:rsidRDefault="00211C62" w:rsidP="00211C62">
      <w:pPr>
        <w:pStyle w:val="Heading3"/>
      </w:pPr>
      <w:r>
        <w:t>PC</w:t>
      </w:r>
    </w:p>
    <w:p w14:paraId="52D510BB" w14:textId="77777777" w:rsidR="00211C62" w:rsidRPr="00801AB3" w:rsidRDefault="00211C62" w:rsidP="00211C62">
      <w:pPr>
        <w:keepNext/>
        <w:keepLines/>
        <w:spacing w:before="40" w:after="0"/>
        <w:outlineLvl w:val="3"/>
        <w:rPr>
          <w:rFonts w:eastAsiaTheme="majorEastAsia" w:cstheme="majorBidi"/>
          <w:b/>
          <w:iCs/>
          <w:sz w:val="26"/>
        </w:rPr>
      </w:pPr>
      <w:r w:rsidRPr="00801AB3">
        <w:rPr>
          <w:rFonts w:eastAsiaTheme="majorEastAsia" w:cstheme="majorBidi"/>
          <w:b/>
          <w:iCs/>
          <w:sz w:val="26"/>
        </w:rPr>
        <w:t xml:space="preserve">Ending security assistance to Taiwan costs political capital – alienates powerful Taiwan supporters and poisons domestic politics </w:t>
      </w:r>
    </w:p>
    <w:p w14:paraId="52EFB338" w14:textId="77777777" w:rsidR="00211C62" w:rsidRPr="00801AB3" w:rsidRDefault="00211C62" w:rsidP="00211C62">
      <w:r w:rsidRPr="00801AB3">
        <w:rPr>
          <w:b/>
          <w:bCs/>
          <w:sz w:val="26"/>
        </w:rPr>
        <w:t>Rigger 11</w:t>
      </w:r>
      <w:r w:rsidRPr="00801AB3">
        <w:t xml:space="preserve"> (Shelley, Fellow specializing in Asian security @ American Enterprise Institute, 11/29, "Why giving up Taiwan will not help us with China," https://www.aei.org/publication/why-giving-up-taiwan-will-not-help-us-with-china/) </w:t>
      </w:r>
    </w:p>
    <w:p w14:paraId="50BB4AA7" w14:textId="3D5A7DF3" w:rsidR="00211C62" w:rsidRDefault="00211C62" w:rsidP="00211C62">
      <w:pPr>
        <w:rPr>
          <w:sz w:val="16"/>
        </w:rPr>
      </w:pPr>
      <w:r w:rsidRPr="00801AB3">
        <w:rPr>
          <w:u w:val="single"/>
        </w:rPr>
        <w:t>Ending US defense assistance to Taiwan</w:t>
      </w:r>
      <w:r w:rsidRPr="00801AB3">
        <w:rPr>
          <w:sz w:val="16"/>
        </w:rPr>
        <w:t xml:space="preserve">—whether by repealing the Taiwan Relations Act or by simply declining to provide defensive equipment to Taiwan’s armed forces—would not “ripen” Taiwan for peaceful unification or obviate the rationale the United States has historically followed regarding Taiwan. It </w:t>
      </w:r>
      <w:r w:rsidRPr="00801AB3">
        <w:rPr>
          <w:u w:val="single"/>
        </w:rPr>
        <w:t>would,</w:t>
      </w:r>
      <w:r w:rsidRPr="00801AB3">
        <w:rPr>
          <w:sz w:val="16"/>
        </w:rPr>
        <w:t xml:space="preserve"> however, </w:t>
      </w:r>
      <w:r w:rsidRPr="00801AB3">
        <w:rPr>
          <w:b/>
          <w:iCs/>
          <w:u w:val="single"/>
          <w:bdr w:val="single" w:sz="24" w:space="0" w:color="auto"/>
        </w:rPr>
        <w:t>intensify the debate over Taiwan policy within the United States</w:t>
      </w:r>
      <w:r w:rsidRPr="00801AB3">
        <w:rPr>
          <w:sz w:val="16"/>
        </w:rPr>
        <w:t xml:space="preserve">. </w:t>
      </w:r>
      <w:r w:rsidRPr="00F42561">
        <w:rPr>
          <w:b/>
          <w:iCs/>
          <w:u w:val="single"/>
          <w:bdr w:val="single" w:sz="24" w:space="0" w:color="auto"/>
        </w:rPr>
        <w:t>Taiwan</w:t>
      </w:r>
      <w:r w:rsidRPr="00801AB3">
        <w:rPr>
          <w:b/>
          <w:iCs/>
          <w:u w:val="single"/>
          <w:bdr w:val="single" w:sz="24" w:space="0" w:color="auto"/>
        </w:rPr>
        <w:t xml:space="preserve"> still </w:t>
      </w:r>
      <w:r w:rsidRPr="00F42561">
        <w:rPr>
          <w:b/>
          <w:iCs/>
          <w:u w:val="single"/>
          <w:bdr w:val="single" w:sz="24" w:space="0" w:color="auto"/>
        </w:rPr>
        <w:t>has</w:t>
      </w:r>
      <w:r w:rsidRPr="00801AB3">
        <w:rPr>
          <w:b/>
          <w:iCs/>
          <w:u w:val="single"/>
          <w:bdr w:val="single" w:sz="24" w:space="0" w:color="auto"/>
        </w:rPr>
        <w:t xml:space="preserve"> many </w:t>
      </w:r>
      <w:r w:rsidRPr="00F42561">
        <w:rPr>
          <w:b/>
          <w:iCs/>
          <w:u w:val="single"/>
          <w:bdr w:val="single" w:sz="24" w:space="0" w:color="auto"/>
        </w:rPr>
        <w:t>US</w:t>
      </w:r>
      <w:r w:rsidRPr="00801AB3">
        <w:rPr>
          <w:b/>
          <w:iCs/>
          <w:u w:val="single"/>
          <w:bdr w:val="single" w:sz="24" w:space="0" w:color="auto"/>
        </w:rPr>
        <w:t xml:space="preserve"> friends and </w:t>
      </w:r>
      <w:r w:rsidRPr="00F42561">
        <w:rPr>
          <w:b/>
          <w:iCs/>
          <w:u w:val="single"/>
          <w:bdr w:val="single" w:sz="24" w:space="0" w:color="auto"/>
        </w:rPr>
        <w:t>supporters</w:t>
      </w:r>
      <w:r w:rsidRPr="00801AB3">
        <w:rPr>
          <w:sz w:val="16"/>
        </w:rPr>
        <w:t xml:space="preserve">, and </w:t>
      </w:r>
      <w:r w:rsidRPr="00801AB3">
        <w:rPr>
          <w:u w:val="single"/>
        </w:rPr>
        <w:t>many foreign policy experts would question a decision to change course</w:t>
      </w:r>
      <w:r w:rsidRPr="00801AB3">
        <w:rPr>
          <w:sz w:val="16"/>
        </w:rPr>
        <w:t xml:space="preserve">. </w:t>
      </w:r>
      <w:r w:rsidRPr="00801AB3">
        <w:rPr>
          <w:u w:val="single"/>
        </w:rPr>
        <w:t xml:space="preserve">The </w:t>
      </w:r>
      <w:r w:rsidRPr="00F42561">
        <w:rPr>
          <w:u w:val="single"/>
        </w:rPr>
        <w:t>policy changes</w:t>
      </w:r>
      <w:r w:rsidRPr="00801AB3">
        <w:rPr>
          <w:sz w:val="16"/>
        </w:rPr>
        <w:t xml:space="preserve"> Gilley, Glaser, Freeman, and Owens recommend </w:t>
      </w:r>
      <w:r w:rsidRPr="00F42561">
        <w:rPr>
          <w:u w:val="single"/>
        </w:rPr>
        <w:t>would stimulate</w:t>
      </w:r>
      <w:r w:rsidRPr="00801AB3">
        <w:rPr>
          <w:u w:val="single"/>
        </w:rPr>
        <w:t xml:space="preserve"> a </w:t>
      </w:r>
      <w:r w:rsidRPr="00F42561">
        <w:rPr>
          <w:u w:val="single"/>
        </w:rPr>
        <w:t>debate over China policy</w:t>
      </w:r>
      <w:r w:rsidRPr="00801AB3">
        <w:rPr>
          <w:u w:val="single"/>
        </w:rPr>
        <w:t xml:space="preserve"> at a time </w:t>
      </w:r>
      <w:r w:rsidRPr="00F42561">
        <w:rPr>
          <w:b/>
          <w:iCs/>
          <w:u w:val="single"/>
          <w:bdr w:val="single" w:sz="24" w:space="0" w:color="auto"/>
        </w:rPr>
        <w:t>when negative attitudes toward the PRC already are on the rise</w:t>
      </w:r>
      <w:r w:rsidRPr="00801AB3">
        <w:rPr>
          <w:sz w:val="16"/>
        </w:rPr>
        <w:t xml:space="preserve">. The last thing Sino-American relations need is an acrimonious, politically charged debate in Washington over policy toward China and Taiwan. In sum, </w:t>
      </w:r>
      <w:r w:rsidRPr="00F42561">
        <w:rPr>
          <w:b/>
          <w:iCs/>
          <w:u w:val="single"/>
          <w:bdr w:val="single" w:sz="24" w:space="0" w:color="auto"/>
        </w:rPr>
        <w:t>changing</w:t>
      </w:r>
      <w:r w:rsidRPr="00801AB3">
        <w:rPr>
          <w:b/>
          <w:iCs/>
          <w:u w:val="single"/>
          <w:bdr w:val="single" w:sz="24" w:space="0" w:color="auto"/>
        </w:rPr>
        <w:t xml:space="preserve"> America’s </w:t>
      </w:r>
      <w:r w:rsidRPr="00F42561">
        <w:rPr>
          <w:b/>
          <w:iCs/>
          <w:u w:val="single"/>
          <w:bdr w:val="single" w:sz="24" w:space="0" w:color="auto"/>
        </w:rPr>
        <w:t>Taiwan policy could easily induce a poisonous turn in</w:t>
      </w:r>
      <w:r w:rsidRPr="00801AB3">
        <w:rPr>
          <w:sz w:val="16"/>
        </w:rPr>
        <w:t xml:space="preserve"> the </w:t>
      </w:r>
      <w:r w:rsidRPr="00F42561">
        <w:rPr>
          <w:b/>
          <w:iCs/>
          <w:u w:val="single"/>
          <w:bdr w:val="single" w:sz="24" w:space="0" w:color="auto"/>
        </w:rPr>
        <w:t>domestic politics</w:t>
      </w:r>
      <w:r w:rsidRPr="00801AB3">
        <w:rPr>
          <w:sz w:val="16"/>
        </w:rPr>
        <w:t xml:space="preserve"> of US China policy without making peaceful unification easier.</w:t>
      </w:r>
    </w:p>
    <w:p w14:paraId="539E95AA" w14:textId="20C309B8" w:rsidR="00082629" w:rsidRDefault="00082629" w:rsidP="00082629">
      <w:pPr>
        <w:pStyle w:val="Heading3"/>
      </w:pPr>
      <w:proofErr w:type="spellStart"/>
      <w:r>
        <w:t>Bipart</w:t>
      </w:r>
      <w:proofErr w:type="spellEnd"/>
    </w:p>
    <w:p w14:paraId="75589DF9" w14:textId="77777777" w:rsidR="00082629" w:rsidRPr="00082629" w:rsidRDefault="00082629" w:rsidP="00082629"/>
    <w:p w14:paraId="193FE342" w14:textId="77777777" w:rsidR="00082629" w:rsidRDefault="00082629" w:rsidP="00082629">
      <w:pPr>
        <w:pStyle w:val="Heading4"/>
        <w:rPr>
          <w:rStyle w:val="Hyperlink"/>
        </w:rPr>
      </w:pPr>
      <w:r>
        <w:rPr>
          <w:rStyle w:val="Hyperlink"/>
        </w:rPr>
        <w:t xml:space="preserve">The plan flies in the face of broad, bipartisan support for Taiwan </w:t>
      </w:r>
    </w:p>
    <w:p w14:paraId="42FE253B" w14:textId="77777777" w:rsidR="00082629" w:rsidRDefault="00082629" w:rsidP="00082629">
      <w:pPr>
        <w:rPr>
          <w:rStyle w:val="Hyperlink"/>
        </w:rPr>
      </w:pPr>
      <w:r>
        <w:rPr>
          <w:rStyle w:val="Hyperlink"/>
        </w:rPr>
        <w:t>By Shirley Kan</w:t>
      </w:r>
    </w:p>
    <w:p w14:paraId="2AE72280" w14:textId="77777777" w:rsidR="00082629" w:rsidRDefault="00082629" w:rsidP="00082629">
      <w:pPr>
        <w:rPr>
          <w:rStyle w:val="Hyperlink"/>
        </w:rPr>
      </w:pPr>
      <w:r>
        <w:rPr>
          <w:rStyle w:val="Hyperlink"/>
        </w:rPr>
        <w:t>CONGRESSIONAL SUPPORT FOR TAIWAN’S DEFENSE THROUGH THE NATIONAL DEFENSE AUTHORIZATION ACT</w:t>
      </w:r>
    </w:p>
    <w:p w14:paraId="002348B8" w14:textId="77777777" w:rsidR="00082629" w:rsidRDefault="00097D0E" w:rsidP="00082629">
      <w:pPr>
        <w:rPr>
          <w:rStyle w:val="Hyperlink"/>
        </w:rPr>
      </w:pPr>
      <w:hyperlink r:id="rId116" w:history="1">
        <w:r w:rsidR="00082629" w:rsidRPr="00DE05A0">
          <w:rPr>
            <w:rStyle w:val="Hyperlink"/>
          </w:rPr>
          <w:t>https://www.nbr.org/wp-content/uploads/pdfs/us-taiwan_defense_relations_roundtable_may2018.pdf</w:t>
        </w:r>
      </w:hyperlink>
    </w:p>
    <w:p w14:paraId="64A96181" w14:textId="77777777" w:rsidR="00082629" w:rsidRDefault="00082629" w:rsidP="00082629">
      <w:pPr>
        <w:rPr>
          <w:rStyle w:val="Hyperlink"/>
        </w:rPr>
      </w:pPr>
      <w:r>
        <w:rPr>
          <w:rStyle w:val="Hyperlink"/>
        </w:rPr>
        <w:t xml:space="preserve">May 2018 </w:t>
      </w:r>
    </w:p>
    <w:p w14:paraId="510E8794" w14:textId="77777777" w:rsidR="00082629" w:rsidRPr="00C95BAC" w:rsidRDefault="00082629" w:rsidP="00082629">
      <w:pPr>
        <w:rPr>
          <w:rStyle w:val="StyleUnderline"/>
        </w:rPr>
      </w:pPr>
      <w:r>
        <w:rPr>
          <w:rStyle w:val="Hyperlink"/>
        </w:rPr>
        <w:t xml:space="preserve">Overall, </w:t>
      </w:r>
      <w:r w:rsidRPr="00C95BAC">
        <w:rPr>
          <w:rStyle w:val="StyleUnderline"/>
        </w:rPr>
        <w:t>congressional oversight ensures the president’s adherence to the Taiwan Relations Act, enacted in 1979. In addition, Congress uniquely acts as guarantor in the U.S. government to maintain the Six Assurances that President Ronald Reagan offered to Taiwan in 1982</w:t>
      </w:r>
      <w:r>
        <w:rPr>
          <w:rStyle w:val="Hyperlink"/>
        </w:rPr>
        <w:t xml:space="preserve">.3 </w:t>
      </w:r>
      <w:r w:rsidRPr="00C95BAC">
        <w:rPr>
          <w:rStyle w:val="StyleUnderline"/>
        </w:rPr>
        <w:t>Many members see shared interests between the United States and Taiwan, a fellow democracy, and have issued statements and taken actions supporting closer engagement with the island</w:t>
      </w:r>
      <w:r>
        <w:rPr>
          <w:rStyle w:val="Hyperlink"/>
        </w:rPr>
        <w:t xml:space="preserve">. </w:t>
      </w:r>
      <w:r w:rsidRPr="00C95BAC">
        <w:rPr>
          <w:rStyle w:val="StyleUnderline"/>
        </w:rPr>
        <w:t>When the Trump administration notified Congress of arms sales to Taiwan in June 2017, Senators Bob Menendez (the ranking Democrat on the Senate Foreign Relations Committee) and James Inhofe (the second-highest ranking Republican on the Senate Armed Services Committee, after the chairman John McCain) issued a bipartisan statement as co-chairs of the Senate Taiwan Caucus</w:t>
      </w:r>
      <w:r>
        <w:rPr>
          <w:rStyle w:val="Hyperlink"/>
        </w:rPr>
        <w:t xml:space="preserve">. </w:t>
      </w:r>
      <w:r w:rsidRPr="00C95BAC">
        <w:rPr>
          <w:rStyle w:val="StyleUnderline"/>
        </w:rPr>
        <w:t>They expressed support for the arms sales as promoting U.S. interests in a peaceful resolution of the Taiwan question and a strong, vibrant, and democratic Taiwan.4 In a bipartisan letter to President Donald Trump</w:t>
      </w:r>
      <w:r>
        <w:rPr>
          <w:rStyle w:val="Hyperlink"/>
        </w:rPr>
        <w:t xml:space="preserve"> before his visit to Beijing in November 2017, which Taiwan feared would result in a deal at its expense, </w:t>
      </w:r>
      <w:r w:rsidRPr="00C95BAC">
        <w:rPr>
          <w:rStyle w:val="StyleUnderline"/>
        </w:rPr>
        <w:t>Representatives Ed Royce and Eliot Engel (the chairman and ranking member, respectively, of the House Foreign Affairs Committee) reminded the president that the United States and Taiwan “have fostered a close relationship that has been of significant strategic and economic benefit to both nations; and our two peoples are bound by shared values of democracy, human rights, and rule of law.”5</w:t>
      </w:r>
      <w:r>
        <w:rPr>
          <w:rStyle w:val="Hyperlink"/>
        </w:rPr>
        <w:t xml:space="preserve"> Likewise, </w:t>
      </w:r>
      <w:r w:rsidRPr="00C95BAC">
        <w:rPr>
          <w:rStyle w:val="StyleUnderline"/>
        </w:rPr>
        <w:t>in December 2017,</w:t>
      </w:r>
      <w:r>
        <w:rPr>
          <w:rStyle w:val="Hyperlink"/>
        </w:rPr>
        <w:t xml:space="preserve"> after a PRC diplomat threatened Taiwan, </w:t>
      </w:r>
      <w:r w:rsidRPr="00C95BAC">
        <w:rPr>
          <w:rStyle w:val="StyleUnderline"/>
        </w:rPr>
        <w:t>Senator Tom Cotton promptly issued a statement in which he countered, “I take Beijing’s threats to use military force against Taiwan seriously. That’s why I urge both the president and Congress to accelerate the sale of defensive weapons to Taiwan, as well as to bring Taiwan into joint military exercises with the United States. We can’t afford to take Beijing’s saber-rattling lightly.”6 In February 2018, Senator Inhofe led a delegation of the Senate and House Armed Services Committees to visit Taiwan and other partners. Inhofe expressed U.S. support for Taiwan: “With China becoming more aggressive and intent on expanding its influence globally, the United States–Taiwan security relationship is now more important than ever.”7 The congressional delegation met with Taiwan’s president Tsai Ing-wen and senior ministers.</w:t>
      </w:r>
    </w:p>
    <w:p w14:paraId="35740857" w14:textId="77777777" w:rsidR="00082629" w:rsidRPr="00C95BAC" w:rsidRDefault="00082629" w:rsidP="00082629">
      <w:pPr>
        <w:rPr>
          <w:rStyle w:val="StyleUnderline"/>
        </w:rPr>
      </w:pPr>
    </w:p>
    <w:p w14:paraId="3F70C7B3" w14:textId="77777777" w:rsidR="00082629" w:rsidRDefault="00082629" w:rsidP="00082629">
      <w:pPr>
        <w:rPr>
          <w:rStyle w:val="Hyperlink"/>
        </w:rPr>
      </w:pPr>
    </w:p>
    <w:sectPr w:rsidR="000826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918"/>
    <w:rsid w:val="00022E70"/>
    <w:rsid w:val="00032030"/>
    <w:rsid w:val="000356B4"/>
    <w:rsid w:val="00043708"/>
    <w:rsid w:val="00064C94"/>
    <w:rsid w:val="00073C54"/>
    <w:rsid w:val="00082629"/>
    <w:rsid w:val="00084FA8"/>
    <w:rsid w:val="00090519"/>
    <w:rsid w:val="00092F32"/>
    <w:rsid w:val="00097D0E"/>
    <w:rsid w:val="000B4EB5"/>
    <w:rsid w:val="000D3740"/>
    <w:rsid w:val="000E126C"/>
    <w:rsid w:val="000E26B6"/>
    <w:rsid w:val="000E3182"/>
    <w:rsid w:val="000E33C9"/>
    <w:rsid w:val="000E4FAC"/>
    <w:rsid w:val="000E69AC"/>
    <w:rsid w:val="00120216"/>
    <w:rsid w:val="00123200"/>
    <w:rsid w:val="00124585"/>
    <w:rsid w:val="0014666B"/>
    <w:rsid w:val="0016320E"/>
    <w:rsid w:val="00163730"/>
    <w:rsid w:val="00165691"/>
    <w:rsid w:val="00174D92"/>
    <w:rsid w:val="00190B8B"/>
    <w:rsid w:val="0019102C"/>
    <w:rsid w:val="001B3F60"/>
    <w:rsid w:val="001B52BF"/>
    <w:rsid w:val="001B6125"/>
    <w:rsid w:val="001B7FA2"/>
    <w:rsid w:val="001C1A94"/>
    <w:rsid w:val="001C3572"/>
    <w:rsid w:val="001E066A"/>
    <w:rsid w:val="001F4719"/>
    <w:rsid w:val="00211794"/>
    <w:rsid w:val="00211C62"/>
    <w:rsid w:val="00211C87"/>
    <w:rsid w:val="00215B01"/>
    <w:rsid w:val="00217B93"/>
    <w:rsid w:val="0022316E"/>
    <w:rsid w:val="002664D1"/>
    <w:rsid w:val="00271AC5"/>
    <w:rsid w:val="00280B72"/>
    <w:rsid w:val="00290C25"/>
    <w:rsid w:val="002A4B5D"/>
    <w:rsid w:val="002A50DC"/>
    <w:rsid w:val="002A5D23"/>
    <w:rsid w:val="002B3365"/>
    <w:rsid w:val="002C76FC"/>
    <w:rsid w:val="002D2510"/>
    <w:rsid w:val="002D2CD9"/>
    <w:rsid w:val="002D5B75"/>
    <w:rsid w:val="002D5CF9"/>
    <w:rsid w:val="0031161F"/>
    <w:rsid w:val="00320313"/>
    <w:rsid w:val="00322E77"/>
    <w:rsid w:val="00334A5A"/>
    <w:rsid w:val="00344C7B"/>
    <w:rsid w:val="00352936"/>
    <w:rsid w:val="00364043"/>
    <w:rsid w:val="00367B56"/>
    <w:rsid w:val="00377A03"/>
    <w:rsid w:val="003921D7"/>
    <w:rsid w:val="0039315D"/>
    <w:rsid w:val="00394362"/>
    <w:rsid w:val="00394830"/>
    <w:rsid w:val="003A20B0"/>
    <w:rsid w:val="003B27F3"/>
    <w:rsid w:val="003D6B3C"/>
    <w:rsid w:val="003E3E25"/>
    <w:rsid w:val="003E7083"/>
    <w:rsid w:val="004171DF"/>
    <w:rsid w:val="00423564"/>
    <w:rsid w:val="0042370B"/>
    <w:rsid w:val="00430E63"/>
    <w:rsid w:val="004341F2"/>
    <w:rsid w:val="00461D40"/>
    <w:rsid w:val="0048337E"/>
    <w:rsid w:val="004A2F2C"/>
    <w:rsid w:val="004C02B1"/>
    <w:rsid w:val="004C2178"/>
    <w:rsid w:val="004C2AB0"/>
    <w:rsid w:val="004C6427"/>
    <w:rsid w:val="004C7465"/>
    <w:rsid w:val="004D0C68"/>
    <w:rsid w:val="004E299C"/>
    <w:rsid w:val="004E2C06"/>
    <w:rsid w:val="004E651E"/>
    <w:rsid w:val="004F06C9"/>
    <w:rsid w:val="004F3255"/>
    <w:rsid w:val="00502E3B"/>
    <w:rsid w:val="005043C6"/>
    <w:rsid w:val="00504540"/>
    <w:rsid w:val="0050677D"/>
    <w:rsid w:val="00511986"/>
    <w:rsid w:val="0051366F"/>
    <w:rsid w:val="00520E16"/>
    <w:rsid w:val="00550656"/>
    <w:rsid w:val="00552010"/>
    <w:rsid w:val="005541DE"/>
    <w:rsid w:val="005568C5"/>
    <w:rsid w:val="005668BF"/>
    <w:rsid w:val="00593EF0"/>
    <w:rsid w:val="005B29C1"/>
    <w:rsid w:val="005B5E6F"/>
    <w:rsid w:val="005C418F"/>
    <w:rsid w:val="005D0CBF"/>
    <w:rsid w:val="005E400B"/>
    <w:rsid w:val="005E43BF"/>
    <w:rsid w:val="005E4527"/>
    <w:rsid w:val="005F2917"/>
    <w:rsid w:val="00601ECB"/>
    <w:rsid w:val="00602B93"/>
    <w:rsid w:val="0060591A"/>
    <w:rsid w:val="00614C70"/>
    <w:rsid w:val="0061776E"/>
    <w:rsid w:val="006228FA"/>
    <w:rsid w:val="00636D7F"/>
    <w:rsid w:val="006375A3"/>
    <w:rsid w:val="00641912"/>
    <w:rsid w:val="00644664"/>
    <w:rsid w:val="006451BF"/>
    <w:rsid w:val="006451FD"/>
    <w:rsid w:val="006831B2"/>
    <w:rsid w:val="00691380"/>
    <w:rsid w:val="00691E41"/>
    <w:rsid w:val="006920E2"/>
    <w:rsid w:val="0069393A"/>
    <w:rsid w:val="006A3BC5"/>
    <w:rsid w:val="006B5375"/>
    <w:rsid w:val="006C094C"/>
    <w:rsid w:val="006C7E97"/>
    <w:rsid w:val="006E6CD7"/>
    <w:rsid w:val="006E6E78"/>
    <w:rsid w:val="006F5E82"/>
    <w:rsid w:val="00700BC9"/>
    <w:rsid w:val="00701BF3"/>
    <w:rsid w:val="0070669C"/>
    <w:rsid w:val="00710D76"/>
    <w:rsid w:val="00713B4F"/>
    <w:rsid w:val="0071502C"/>
    <w:rsid w:val="007273C1"/>
    <w:rsid w:val="00745CD1"/>
    <w:rsid w:val="00745CE1"/>
    <w:rsid w:val="00745EE4"/>
    <w:rsid w:val="00747649"/>
    <w:rsid w:val="00767B37"/>
    <w:rsid w:val="00767EAD"/>
    <w:rsid w:val="00774EE8"/>
    <w:rsid w:val="00791319"/>
    <w:rsid w:val="0079566E"/>
    <w:rsid w:val="00795EAD"/>
    <w:rsid w:val="007A134E"/>
    <w:rsid w:val="007A4DAB"/>
    <w:rsid w:val="007B0E73"/>
    <w:rsid w:val="007B519E"/>
    <w:rsid w:val="007C7263"/>
    <w:rsid w:val="007E087E"/>
    <w:rsid w:val="007E17A3"/>
    <w:rsid w:val="007E5717"/>
    <w:rsid w:val="007E5B14"/>
    <w:rsid w:val="007F412E"/>
    <w:rsid w:val="008078D2"/>
    <w:rsid w:val="008133A6"/>
    <w:rsid w:val="0081425B"/>
    <w:rsid w:val="00814CCD"/>
    <w:rsid w:val="008156D2"/>
    <w:rsid w:val="00820776"/>
    <w:rsid w:val="00827440"/>
    <w:rsid w:val="00827EA0"/>
    <w:rsid w:val="00837131"/>
    <w:rsid w:val="00840758"/>
    <w:rsid w:val="00861452"/>
    <w:rsid w:val="00861924"/>
    <w:rsid w:val="00867CFB"/>
    <w:rsid w:val="00872AAA"/>
    <w:rsid w:val="0087355F"/>
    <w:rsid w:val="00880774"/>
    <w:rsid w:val="0089037A"/>
    <w:rsid w:val="00893B1B"/>
    <w:rsid w:val="00895B6C"/>
    <w:rsid w:val="0089737B"/>
    <w:rsid w:val="00897507"/>
    <w:rsid w:val="008977BD"/>
    <w:rsid w:val="00897DEB"/>
    <w:rsid w:val="008A07BA"/>
    <w:rsid w:val="008A0AA9"/>
    <w:rsid w:val="008A777D"/>
    <w:rsid w:val="008B475F"/>
    <w:rsid w:val="008B54D5"/>
    <w:rsid w:val="008B5E1B"/>
    <w:rsid w:val="008B6ADF"/>
    <w:rsid w:val="008C325E"/>
    <w:rsid w:val="008C6756"/>
    <w:rsid w:val="008E0EF6"/>
    <w:rsid w:val="008E7328"/>
    <w:rsid w:val="009039BB"/>
    <w:rsid w:val="00912AF7"/>
    <w:rsid w:val="00916F2C"/>
    <w:rsid w:val="009210DA"/>
    <w:rsid w:val="009228E1"/>
    <w:rsid w:val="00946328"/>
    <w:rsid w:val="0095797C"/>
    <w:rsid w:val="009630B3"/>
    <w:rsid w:val="0098049E"/>
    <w:rsid w:val="00982215"/>
    <w:rsid w:val="00984AB4"/>
    <w:rsid w:val="0098670D"/>
    <w:rsid w:val="00997E92"/>
    <w:rsid w:val="009A1774"/>
    <w:rsid w:val="009A7489"/>
    <w:rsid w:val="009C2701"/>
    <w:rsid w:val="009C551B"/>
    <w:rsid w:val="009C64CF"/>
    <w:rsid w:val="009D4995"/>
    <w:rsid w:val="009E248A"/>
    <w:rsid w:val="009E35B4"/>
    <w:rsid w:val="009E3D40"/>
    <w:rsid w:val="009F3A9D"/>
    <w:rsid w:val="00A05C04"/>
    <w:rsid w:val="00A11E3D"/>
    <w:rsid w:val="00A15F54"/>
    <w:rsid w:val="00A26813"/>
    <w:rsid w:val="00A26E11"/>
    <w:rsid w:val="00A336DF"/>
    <w:rsid w:val="00A34F13"/>
    <w:rsid w:val="00A3555A"/>
    <w:rsid w:val="00A44707"/>
    <w:rsid w:val="00A46AE0"/>
    <w:rsid w:val="00A509CF"/>
    <w:rsid w:val="00A54D05"/>
    <w:rsid w:val="00A6184B"/>
    <w:rsid w:val="00A65F5C"/>
    <w:rsid w:val="00A77D3F"/>
    <w:rsid w:val="00A950C3"/>
    <w:rsid w:val="00AB3B92"/>
    <w:rsid w:val="00AC3FB9"/>
    <w:rsid w:val="00AD352D"/>
    <w:rsid w:val="00B00D0C"/>
    <w:rsid w:val="00B00F23"/>
    <w:rsid w:val="00B12918"/>
    <w:rsid w:val="00B179B5"/>
    <w:rsid w:val="00B203D3"/>
    <w:rsid w:val="00B2290C"/>
    <w:rsid w:val="00B42242"/>
    <w:rsid w:val="00B44636"/>
    <w:rsid w:val="00B47C6D"/>
    <w:rsid w:val="00B50A7E"/>
    <w:rsid w:val="00B54589"/>
    <w:rsid w:val="00B54EA5"/>
    <w:rsid w:val="00B62842"/>
    <w:rsid w:val="00B64E94"/>
    <w:rsid w:val="00B651BC"/>
    <w:rsid w:val="00B74443"/>
    <w:rsid w:val="00B75839"/>
    <w:rsid w:val="00B77FD4"/>
    <w:rsid w:val="00B92A83"/>
    <w:rsid w:val="00B9655B"/>
    <w:rsid w:val="00BA51A5"/>
    <w:rsid w:val="00BB07DF"/>
    <w:rsid w:val="00BB4863"/>
    <w:rsid w:val="00BC4716"/>
    <w:rsid w:val="00BC5E53"/>
    <w:rsid w:val="00BC7A6C"/>
    <w:rsid w:val="00BD23AC"/>
    <w:rsid w:val="00BD481C"/>
    <w:rsid w:val="00BD4BCD"/>
    <w:rsid w:val="00BD7E5B"/>
    <w:rsid w:val="00BE3FFF"/>
    <w:rsid w:val="00BE76C8"/>
    <w:rsid w:val="00BF610E"/>
    <w:rsid w:val="00C00759"/>
    <w:rsid w:val="00C01095"/>
    <w:rsid w:val="00C1058F"/>
    <w:rsid w:val="00C12C2F"/>
    <w:rsid w:val="00C21B39"/>
    <w:rsid w:val="00C32ED5"/>
    <w:rsid w:val="00C352D0"/>
    <w:rsid w:val="00C36E6B"/>
    <w:rsid w:val="00C67B0D"/>
    <w:rsid w:val="00C73B74"/>
    <w:rsid w:val="00C7423C"/>
    <w:rsid w:val="00C80EAC"/>
    <w:rsid w:val="00C826D0"/>
    <w:rsid w:val="00C84CB5"/>
    <w:rsid w:val="00C95BAC"/>
    <w:rsid w:val="00CA4818"/>
    <w:rsid w:val="00CB2041"/>
    <w:rsid w:val="00CB6044"/>
    <w:rsid w:val="00CC0328"/>
    <w:rsid w:val="00CD4782"/>
    <w:rsid w:val="00CE01A8"/>
    <w:rsid w:val="00CE5675"/>
    <w:rsid w:val="00CF10A6"/>
    <w:rsid w:val="00CF2FEE"/>
    <w:rsid w:val="00CF32EC"/>
    <w:rsid w:val="00D01E77"/>
    <w:rsid w:val="00D0579E"/>
    <w:rsid w:val="00D2419C"/>
    <w:rsid w:val="00D34D9A"/>
    <w:rsid w:val="00D43D9C"/>
    <w:rsid w:val="00D441C5"/>
    <w:rsid w:val="00D52174"/>
    <w:rsid w:val="00D53865"/>
    <w:rsid w:val="00D609CC"/>
    <w:rsid w:val="00D72BB7"/>
    <w:rsid w:val="00D73322"/>
    <w:rsid w:val="00D859DC"/>
    <w:rsid w:val="00D87746"/>
    <w:rsid w:val="00D900F9"/>
    <w:rsid w:val="00D917FB"/>
    <w:rsid w:val="00D91D28"/>
    <w:rsid w:val="00DA1738"/>
    <w:rsid w:val="00DA34DE"/>
    <w:rsid w:val="00DB5447"/>
    <w:rsid w:val="00DB7001"/>
    <w:rsid w:val="00DB7B71"/>
    <w:rsid w:val="00DC57D6"/>
    <w:rsid w:val="00DC72EF"/>
    <w:rsid w:val="00DD0876"/>
    <w:rsid w:val="00DE78C5"/>
    <w:rsid w:val="00E152CD"/>
    <w:rsid w:val="00E167EA"/>
    <w:rsid w:val="00E304E1"/>
    <w:rsid w:val="00E431A5"/>
    <w:rsid w:val="00E43910"/>
    <w:rsid w:val="00E47F8F"/>
    <w:rsid w:val="00E50CE9"/>
    <w:rsid w:val="00E518BA"/>
    <w:rsid w:val="00E54183"/>
    <w:rsid w:val="00E60B83"/>
    <w:rsid w:val="00E76202"/>
    <w:rsid w:val="00E96539"/>
    <w:rsid w:val="00E9748B"/>
    <w:rsid w:val="00EA063A"/>
    <w:rsid w:val="00EA117E"/>
    <w:rsid w:val="00EE1B74"/>
    <w:rsid w:val="00EF3A0E"/>
    <w:rsid w:val="00EF3E5A"/>
    <w:rsid w:val="00F0757F"/>
    <w:rsid w:val="00F17B54"/>
    <w:rsid w:val="00F22D1E"/>
    <w:rsid w:val="00F25FC7"/>
    <w:rsid w:val="00F260A6"/>
    <w:rsid w:val="00F368D2"/>
    <w:rsid w:val="00F42561"/>
    <w:rsid w:val="00F42ADF"/>
    <w:rsid w:val="00F52B45"/>
    <w:rsid w:val="00F6275E"/>
    <w:rsid w:val="00F65BFA"/>
    <w:rsid w:val="00F72591"/>
    <w:rsid w:val="00F77B0A"/>
    <w:rsid w:val="00F96610"/>
    <w:rsid w:val="00FA1F9B"/>
    <w:rsid w:val="00FA2EDF"/>
    <w:rsid w:val="00FA5522"/>
    <w:rsid w:val="00FA7B08"/>
    <w:rsid w:val="00FB3B9F"/>
    <w:rsid w:val="00FE0A50"/>
    <w:rsid w:val="00FF3EC4"/>
    <w:rsid w:val="00FF4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5DD30"/>
  <w15:chartTrackingRefBased/>
  <w15:docId w15:val="{85BA2100-02D0-4C2A-BBBE-DDFE754BF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97D0E"/>
    <w:rPr>
      <w:rFonts w:ascii="Calibri" w:hAnsi="Calibri" w:cs="Calibri"/>
    </w:rPr>
  </w:style>
  <w:style w:type="paragraph" w:styleId="Heading1">
    <w:name w:val="heading 1"/>
    <w:aliases w:val="Pocket"/>
    <w:basedOn w:val="Normal"/>
    <w:next w:val="Normal"/>
    <w:link w:val="Heading1Char"/>
    <w:qFormat/>
    <w:rsid w:val="00097D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97D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 Char Char,Underline Style,Foldover,Tags v 2"/>
    <w:basedOn w:val="Normal"/>
    <w:next w:val="Normal"/>
    <w:link w:val="Heading3Char"/>
    <w:uiPriority w:val="2"/>
    <w:unhideWhenUsed/>
    <w:qFormat/>
    <w:rsid w:val="00097D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Underlined,Big card,body,heading 2,Heading 2 Char2 Char,Heading 2 Char1 Char Char,Heading 2 Char Char Char Char,TAG,Ch,small text,Normal Tag,No Spacing211,No Spacing12,no read,No Spacing2111,No Spacing4,No Spacing11111,No Spacing5,ta, Ch"/>
    <w:basedOn w:val="Normal"/>
    <w:next w:val="Normal"/>
    <w:link w:val="Heading4Char"/>
    <w:uiPriority w:val="3"/>
    <w:unhideWhenUsed/>
    <w:qFormat/>
    <w:rsid w:val="00097D0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97D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7D0E"/>
  </w:style>
  <w:style w:type="character" w:styleId="Hyperlink">
    <w:name w:val="Hyperlink"/>
    <w:aliases w:val="heading 1 (block title),Important,Read,Card Text,Internet Link,Analytic Text,Internet link,Underline Char Char Char Char1,Heading 3 Char Char Char Char Char Char Char Char Char Char1,Char Char1,Block Char1,No Underline Char1,Tags v 2 Char1"/>
    <w:basedOn w:val="DefaultParagraphFont"/>
    <w:link w:val="Card"/>
    <w:uiPriority w:val="99"/>
    <w:unhideWhenUsed/>
    <w:rsid w:val="00097D0E"/>
    <w:rPr>
      <w:color w:val="auto"/>
      <w:u w:val="none"/>
    </w:rPr>
  </w:style>
  <w:style w:type="character" w:styleId="UnresolvedMention">
    <w:name w:val="Unresolved Mention"/>
    <w:basedOn w:val="DefaultParagraphFont"/>
    <w:uiPriority w:val="99"/>
    <w:semiHidden/>
    <w:unhideWhenUsed/>
    <w:rsid w:val="00D609CC"/>
    <w:rPr>
      <w:color w:val="605E5C"/>
      <w:shd w:val="clear" w:color="auto" w:fill="E1DFDD"/>
    </w:rPr>
  </w:style>
  <w:style w:type="character" w:customStyle="1" w:styleId="Heading1Char">
    <w:name w:val="Heading 1 Char"/>
    <w:aliases w:val="Pocket Char"/>
    <w:basedOn w:val="DefaultParagraphFont"/>
    <w:link w:val="Heading1"/>
    <w:rsid w:val="00097D0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7D0E"/>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Heading 3 Char Char1 Char"/>
    <w:basedOn w:val="DefaultParagraphFont"/>
    <w:link w:val="Heading3"/>
    <w:uiPriority w:val="2"/>
    <w:rsid w:val="00097D0E"/>
    <w:rPr>
      <w:rFonts w:ascii="Calibri" w:eastAsiaTheme="majorEastAsia" w:hAnsi="Calibri" w:cstheme="majorBidi"/>
      <w:b/>
      <w:sz w:val="32"/>
      <w:szCs w:val="24"/>
      <w:u w:val="single"/>
    </w:rPr>
  </w:style>
  <w:style w:type="character" w:customStyle="1" w:styleId="Heading4Char">
    <w:name w:val="Heading 4 Char"/>
    <w:aliases w:val="Tag Char,Underlined Char,Big card Char,body Char,heading 2 Char,Heading 2 Char2 Char Char,Heading 2 Char1 Char Char Char,Heading 2 Char Char Char Char Char,TAG Char,Ch Char,small text Char,Normal Tag Char,No Spacing211 Char,no read Char"/>
    <w:basedOn w:val="DefaultParagraphFont"/>
    <w:link w:val="Heading4"/>
    <w:uiPriority w:val="3"/>
    <w:rsid w:val="00097D0E"/>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small,Qualifications,bold underline,normal card text,Shrunk,qualifications in card,qualifications,Box,Style1,B,s,/,Debate"/>
    <w:basedOn w:val="DefaultParagraphFont"/>
    <w:link w:val="textbold"/>
    <w:uiPriority w:val="7"/>
    <w:qFormat/>
    <w:rsid w:val="00097D0E"/>
    <w:rPr>
      <w:rFonts w:ascii="Calibri" w:hAnsi="Calibri" w:cs="Calibri"/>
      <w:b/>
      <w:i w:val="0"/>
      <w:iCs/>
      <w:sz w:val="22"/>
      <w:u w:val="single"/>
      <w:bdr w:val="single" w:sz="24"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t"/>
    <w:basedOn w:val="DefaultParagraphFont"/>
    <w:uiPriority w:val="5"/>
    <w:qFormat/>
    <w:rsid w:val="00097D0E"/>
    <w:rPr>
      <w:b/>
      <w:bCs/>
      <w:sz w:val="26"/>
      <w:u w:val="none"/>
    </w:rPr>
  </w:style>
  <w:style w:type="character" w:customStyle="1" w:styleId="StyleUnderline">
    <w:name w:val="Style Underline"/>
    <w:aliases w:val="Intense Emphasis,Underline,Style Bold Underline,Intense Emphasis1,apple-style-span + 6 pt,Bold,Kern at 16 pt,Intense Emphasis11,Style,Intense Emphasis2,Intense Emphasis111,Intense Emphasis3,Intense Emphasis1111,Intense Emphasis4,ci,c,Bo"/>
    <w:basedOn w:val="DefaultParagraphFont"/>
    <w:uiPriority w:val="6"/>
    <w:qFormat/>
    <w:rsid w:val="00097D0E"/>
    <w:rPr>
      <w:b w:val="0"/>
      <w:sz w:val="22"/>
      <w:u w:val="single"/>
    </w:rPr>
  </w:style>
  <w:style w:type="character" w:styleId="FollowedHyperlink">
    <w:name w:val="FollowedHyperlink"/>
    <w:basedOn w:val="DefaultParagraphFont"/>
    <w:uiPriority w:val="99"/>
    <w:semiHidden/>
    <w:unhideWhenUsed/>
    <w:rsid w:val="00097D0E"/>
    <w:rPr>
      <w:color w:val="auto"/>
      <w:u w:val="none"/>
    </w:rPr>
  </w:style>
  <w:style w:type="paragraph" w:customStyle="1" w:styleId="textbold">
    <w:name w:val="text bold"/>
    <w:basedOn w:val="Normal"/>
    <w:link w:val="Emphasis"/>
    <w:uiPriority w:val="7"/>
    <w:qFormat/>
    <w:rsid w:val="00B00D0C"/>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24" w:space="0" w:color="auto"/>
    </w:rPr>
  </w:style>
  <w:style w:type="paragraph" w:customStyle="1" w:styleId="Emphasize">
    <w:name w:val="Emphasize"/>
    <w:basedOn w:val="Normal"/>
    <w:uiPriority w:val="7"/>
    <w:qFormat/>
    <w:rsid w:val="00461D4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24" w:space="0" w:color="auto"/>
    </w:rPr>
  </w:style>
  <w:style w:type="paragraph" w:customStyle="1" w:styleId="Card">
    <w:name w:val="Card"/>
    <w:aliases w:val="No Spacing31,No Spacing22,No Spacing3,card,Tags,No Spacing11,No Spacing111,No Spacing2,Read stuff"/>
    <w:basedOn w:val="Heading1"/>
    <w:link w:val="Hyperlink"/>
    <w:autoRedefine/>
    <w:uiPriority w:val="99"/>
    <w:qFormat/>
    <w:rsid w:val="00461D4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TitleChar">
    <w:name w:val="Title Char"/>
    <w:aliases w:val="UNDERLINE Char,Cites and Cards Char,Bold Underlined Char,title Char,Block Heading Char,Read This Char"/>
    <w:basedOn w:val="DefaultParagraphFont"/>
    <w:link w:val="Title"/>
    <w:uiPriority w:val="5"/>
    <w:qFormat/>
    <w:rsid w:val="00461D40"/>
    <w:rPr>
      <w:u w:val="single"/>
    </w:rPr>
  </w:style>
  <w:style w:type="paragraph" w:styleId="Title">
    <w:name w:val="Title"/>
    <w:aliases w:val="UNDERLINE,Cites and Cards,Bold Underlined,title,Block Heading,Read This"/>
    <w:basedOn w:val="Normal"/>
    <w:next w:val="Normal"/>
    <w:link w:val="TitleChar"/>
    <w:qFormat/>
    <w:rsid w:val="00461D40"/>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461D4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A063A"/>
    <w:pPr>
      <w:ind w:left="720"/>
      <w:contextualSpacing/>
    </w:pPr>
  </w:style>
  <w:style w:type="paragraph" w:customStyle="1" w:styleId="UnderlinePara">
    <w:name w:val="Underline Para"/>
    <w:basedOn w:val="Normal"/>
    <w:uiPriority w:val="6"/>
    <w:qFormat/>
    <w:rsid w:val="00064C94"/>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7"/>
    <w:qFormat/>
    <w:rsid w:val="00916F2C"/>
    <w:pPr>
      <w:pBdr>
        <w:top w:val="single" w:sz="4" w:space="1" w:color="auto"/>
        <w:left w:val="single" w:sz="4" w:space="4" w:color="auto"/>
        <w:bottom w:val="single" w:sz="4" w:space="1" w:color="auto"/>
        <w:right w:val="single" w:sz="4" w:space="4" w:color="auto"/>
      </w:pBdr>
      <w:ind w:left="720"/>
      <w:jc w:val="both"/>
    </w:pPr>
    <w:rPr>
      <w:b/>
      <w:iCs/>
      <w:u w:val="single"/>
      <w:bdr w:val="single" w:sz="2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kstonenews.com/politics/us-approves-330-million-arms-sale-taiwan-amid-trade-war/article/2165684" TargetMode="External"/><Relationship Id="rId117" Type="http://schemas.openxmlformats.org/officeDocument/2006/relationships/fontTable" Target="fontTable.xml"/><Relationship Id="rId21" Type="http://schemas.openxmlformats.org/officeDocument/2006/relationships/hyperlink" Target="http://www.countercurrents.org/avery061113.htm" TargetMode="External"/><Relationship Id="rId42" Type="http://schemas.openxmlformats.org/officeDocument/2006/relationships/hyperlink" Target="https://www.nbr.org/wp-content/uploads/pdfs/us-taiwan_defense_relations_roundtable_may2018.pdf" TargetMode="External"/><Relationship Id="rId47" Type="http://schemas.openxmlformats.org/officeDocument/2006/relationships/hyperlink" Target="https://foreignpolicy.com/2019/03/25/chinas-scare-tactics-prompt-u-s-fears-of-a-clash-over-taiwan/" TargetMode="External"/><Relationship Id="rId63" Type="http://schemas.openxmlformats.org/officeDocument/2006/relationships/hyperlink" Target="https://www.cnbc.com/2019/05/27/china-is-digging-in-its-heels-on-protecting-a-state-run-economy.html" TargetMode="External"/><Relationship Id="rId68" Type="http://schemas.openxmlformats.org/officeDocument/2006/relationships/hyperlink" Target="http://thediplomat.com/2015/08/the-taiwan-problem-if-it-aint-broke-dont-fix-it/" TargetMode="External"/><Relationship Id="rId84" Type="http://schemas.openxmlformats.org/officeDocument/2006/relationships/hyperlink" Target="http://www.ugapress.org/index.php/books/nonproliferation_norms" TargetMode="External"/><Relationship Id="rId89" Type="http://schemas.openxmlformats.org/officeDocument/2006/relationships/hyperlink" Target="https://books.google.com/books?id=Dg5nEk7YNscC&amp;pg=PA222&amp;lpg=PA222&amp;dq=had+nuclear+weapons,+the+Japanese+should+have+them+sato&amp;source=bl&amp;ots=ixSyXhELxe&amp;sig=3jPyk1vD4XbixGQUnh5r5nLI0Mw&amp;hl=en&amp;sa=X&amp;ved=0CC0Q6AEwAmoVChMImvnM-oGLxwIVxo8NCh0kFgmD" TargetMode="External"/><Relationship Id="rId112" Type="http://schemas.openxmlformats.org/officeDocument/2006/relationships/hyperlink" Target="http://www.taipeitimes.com/News/front/archives/2013/06/10/2003564416" TargetMode="External"/><Relationship Id="rId16" Type="http://schemas.openxmlformats.org/officeDocument/2006/relationships/hyperlink" Target="https://www.theaustralian.com.au/nation/inquirer/asia-is-on-a-slide-into-conflict-alongside-shifts-in-power/news-story/c3cc4254637dc0de05b40d8c4b9c9923" TargetMode="External"/><Relationship Id="rId107" Type="http://schemas.openxmlformats.org/officeDocument/2006/relationships/hyperlink" Target="http://thediplomat.com/2014/10/china-wants-more-military-co-op-with-iran-sorry-us-and-pakistan/" TargetMode="External"/><Relationship Id="rId11" Type="http://schemas.openxmlformats.org/officeDocument/2006/relationships/hyperlink" Target="http://cimsec.org/deep-accommodation-best-option-preventing-war-taiwan-strait/18128" TargetMode="External"/><Relationship Id="rId24" Type="http://schemas.openxmlformats.org/officeDocument/2006/relationships/hyperlink" Target="https://www.hudson.org/research/14663-israel-and-china-take-a-leap-forward-but-to-where" TargetMode="External"/><Relationship Id="rId32" Type="http://schemas.openxmlformats.org/officeDocument/2006/relationships/hyperlink" Target="https://www.ft.com/content/0770cb22-7594-11e9-be7d-6d846537acab" TargetMode="External"/><Relationship Id="rId37" Type="http://schemas.openxmlformats.org/officeDocument/2006/relationships/hyperlink" Target="https://muse.jhu.edu/books/9781626161627/9781626161627-6.pdf" TargetMode="External"/><Relationship Id="rId40" Type="http://schemas.openxmlformats.org/officeDocument/2006/relationships/hyperlink" Target="https://muse.jhu.edu/books/9781626161627/9781626161627-6.pdf" TargetMode="External"/><Relationship Id="rId45" Type="http://schemas.openxmlformats.org/officeDocument/2006/relationships/hyperlink" Target="https://www.scmp.com/comment/insight-opinion/asia/article/2166594/behind-us-smaller-arms-package-taiwan-lie-bigger" TargetMode="External"/><Relationship Id="rId53" Type="http://schemas.openxmlformats.org/officeDocument/2006/relationships/hyperlink" Target="http://www.brookings.edu/research/papers/2010/11/china-taiwan-wang" TargetMode="External"/><Relationship Id="rId58" Type="http://schemas.openxmlformats.org/officeDocument/2006/relationships/hyperlink" Target="https://www.theepochtimes.com/trump-says-us-not-ready-to-make-trade-deal-with-china_2939056.html" TargetMode="External"/><Relationship Id="rId66" Type="http://schemas.openxmlformats.org/officeDocument/2006/relationships/hyperlink" Target="https://www.caixinglobal.com/2019-01-24/opinion-why-chinese-stock-investors-shouldnt-fear-trumps-tariffs-101373984.html" TargetMode="External"/><Relationship Id="rId74" Type="http://schemas.openxmlformats.org/officeDocument/2006/relationships/hyperlink" Target="http://www.al-monitor.com/pulse/originals/2017/02/iran-us-war-words-trump-escalating-rhetoric.html" TargetMode="External"/><Relationship Id="rId79" Type="http://schemas.openxmlformats.org/officeDocument/2006/relationships/hyperlink" Target="https://www.scmp.com/news/china/diplomacy/article/2185973/us-must-use-all-military-and-diplomatic-means-defend-taiwan" TargetMode="External"/><Relationship Id="rId87" Type="http://schemas.openxmlformats.org/officeDocument/2006/relationships/hyperlink" Target="http://www.nbr.org/publications/element.aspx?id=705" TargetMode="External"/><Relationship Id="rId102" Type="http://schemas.openxmlformats.org/officeDocument/2006/relationships/hyperlink" Target="http://www.bbc.com/news/world-asia-26743197" TargetMode="External"/><Relationship Id="rId110" Type="http://schemas.openxmlformats.org/officeDocument/2006/relationships/hyperlink" Target="http://www.menendez.senate.gov/newsroom/press/menendez-urges-president-obama-to-expedite-sale-of-military-aircraft-to-taiwan" TargetMode="External"/><Relationship Id="rId115" Type="http://schemas.openxmlformats.org/officeDocument/2006/relationships/hyperlink" Target="http://www.taiwandocuments.org/assurances.htm" TargetMode="External"/><Relationship Id="rId5" Type="http://schemas.openxmlformats.org/officeDocument/2006/relationships/hyperlink" Target="http://www.us-taiwan.org/reports/2012_chinese_reactions_to_taiwan_arms_sales.pdf" TargetMode="External"/><Relationship Id="rId61" Type="http://schemas.openxmlformats.org/officeDocument/2006/relationships/hyperlink" Target="https://www.nytimes.com/2018/06/20/business/economy/trump-trade-economy.html" TargetMode="External"/><Relationship Id="rId82" Type="http://schemas.openxmlformats.org/officeDocument/2006/relationships/hyperlink" Target="https://www.iaea.org/safeguards/safeguards-legal-framework/additional-protocol/status-of-additional-protocol" TargetMode="External"/><Relationship Id="rId90" Type="http://schemas.openxmlformats.org/officeDocument/2006/relationships/hyperlink" Target="https://history.state.gov/historicaldocuments/frus1964-68v29p2/d140" TargetMode="External"/><Relationship Id="rId95" Type="http://schemas.openxmlformats.org/officeDocument/2006/relationships/hyperlink" Target="http://www.newsweek.com/why-japan-wont-acquire-nuclear-weapons-80299" TargetMode="External"/><Relationship Id="rId19" Type="http://schemas.openxmlformats.org/officeDocument/2006/relationships/hyperlink" Target="https://www.middleeastmonitor.com/20190111-israeli-concerns-about-chinese-weapons-in-middle-east/" TargetMode="External"/><Relationship Id="rId14" Type="http://schemas.openxmlformats.org/officeDocument/2006/relationships/hyperlink" Target="https://foreignpolicy.com/2019/03/25/chinas-scare-tactics-prompt-u-s-fears-of-a-clash-over-taiwan/" TargetMode="External"/><Relationship Id="rId22" Type="http://schemas.openxmlformats.org/officeDocument/2006/relationships/hyperlink" Target="http://www.indiana.edu/~spea/news/speaking_out/reuveny_on_unilateral_strike_Iran.shtml" TargetMode="External"/><Relationship Id="rId27" Type="http://schemas.openxmlformats.org/officeDocument/2006/relationships/hyperlink" Target="https://www.vox.com/2019/5/13/18617818/china-usa-trade-war-trump-tariff" TargetMode="External"/><Relationship Id="rId30" Type="http://schemas.openxmlformats.org/officeDocument/2006/relationships/hyperlink" Target="https://jscholarship.library.jhu.edu/bitstream/handle/1774.2/37262/MANN-THESIS-2014.pdf" TargetMode="External"/><Relationship Id="rId35" Type="http://schemas.openxmlformats.org/officeDocument/2006/relationships/hyperlink" Target="https://www.politico.com/magazine/story/2019/05/24/shinzo-abe-trump-japan-226985" TargetMode="External"/><Relationship Id="rId43" Type="http://schemas.openxmlformats.org/officeDocument/2006/relationships/hyperlink" Target="https://www.cfr.org/article/us-military-support-taiwan-whats-changed-under-trump" TargetMode="External"/><Relationship Id="rId48" Type="http://schemas.openxmlformats.org/officeDocument/2006/relationships/hyperlink" Target="http://www.tandfonline.com/doi/pdf/10.1080/03050620903554069" TargetMode="External"/><Relationship Id="rId56" Type="http://schemas.openxmlformats.org/officeDocument/2006/relationships/hyperlink" Target="https://www.nytimes.com/2019/01/23/us/politics/china-trump-trade-deals.html" TargetMode="External"/><Relationship Id="rId64" Type="http://schemas.openxmlformats.org/officeDocument/2006/relationships/hyperlink" Target="https://www.scmp.com/news/china/diplomacy/article/3012049/was-moment-us-china-trade-talks-fell-apart" TargetMode="External"/><Relationship Id="rId69" Type="http://schemas.openxmlformats.org/officeDocument/2006/relationships/hyperlink" Target="https://www.google.com/url?sa=t&amp;rct=j&amp;q=&amp;esrc=s&amp;source=web&amp;cd=1&amp;cad=rja&amp;uact=8&amp;ved=0ahUKEwjlnJy2--bJAhWCqx4KHSMnA3oQFggcMAA&amp;url=https%3A%2F%2Fproject2049.net%2Fdocuments%2F2012_chinese_reactions_to_taiwan_arms_sales.pdf&amp;usg=AFQjCNFB5o6aSopTbxk-iTclmzpW0vGxxA&amp;sig2=WIc2eXCzE6I0H2bbKVSoPQ&amp;bvm=bv.110151844,d.eWE" TargetMode="External"/><Relationship Id="rId77" Type="http://schemas.openxmlformats.org/officeDocument/2006/relationships/hyperlink" Target="https://www.aei.org/publication/the-taiwan-relations-act-at-40-its-time-to-deepen-ties/" TargetMode="External"/><Relationship Id="rId100" Type="http://schemas.openxmlformats.org/officeDocument/2006/relationships/hyperlink" Target="http://www.reuters.com/article/2006/11/14/us-japan-nuclear-idUST4792620061114" TargetMode="External"/><Relationship Id="rId105" Type="http://schemas.openxmlformats.org/officeDocument/2006/relationships/hyperlink" Target="https://www.armscontrol.org/factsheets/taiwanarms" TargetMode="External"/><Relationship Id="rId113" Type="http://schemas.openxmlformats.org/officeDocument/2006/relationships/hyperlink" Target="http://china.usc.edu/ShowArticle.aspx?articleID=393&amp;AspxAutoDetectCookieSupport=1" TargetMode="External"/><Relationship Id="rId118" Type="http://schemas.openxmlformats.org/officeDocument/2006/relationships/theme" Target="theme/theme1.xml"/><Relationship Id="rId8" Type="http://schemas.openxmlformats.org/officeDocument/2006/relationships/hyperlink" Target="https://www.wsws.org/en/articles/2018/09/27/chin-s27.html" TargetMode="External"/><Relationship Id="rId51" Type="http://schemas.openxmlformats.org/officeDocument/2006/relationships/hyperlink" Target="http://www.brookings.edu/research/papers/2010/11/china-taiwan-wang" TargetMode="External"/><Relationship Id="rId72" Type="http://schemas.openxmlformats.org/officeDocument/2006/relationships/hyperlink" Target="http://pjmedia.com/barryrubin/2012/01/26/israel-is-not-about-to-attack-iran-and-neither-is-the-united-states-get-used-to-it/" TargetMode="External"/><Relationship Id="rId80" Type="http://schemas.openxmlformats.org/officeDocument/2006/relationships/hyperlink" Target="http://nautilus.org/napsnet/napsnet-special-reports/ending-a-nuclear-threat-via-a-northeast-asia-nuclear-weapons-free-zone/" TargetMode="External"/><Relationship Id="rId85" Type="http://schemas.openxmlformats.org/officeDocument/2006/relationships/hyperlink" Target="http://www.atomicarchive.com/Docs/MED/med_chp10.shtml" TargetMode="External"/><Relationship Id="rId93" Type="http://schemas.openxmlformats.org/officeDocument/2006/relationships/hyperlink" Target="https://history.state.gov/historicaldocuments/frus1964-68v29p2/d104" TargetMode="External"/><Relationship Id="rId98" Type="http://schemas.openxmlformats.org/officeDocument/2006/relationships/hyperlink" Target="http://www.mofa.go.jp/dns/ac_d/page24e_000080.html" TargetMode="External"/><Relationship Id="rId3" Type="http://schemas.openxmlformats.org/officeDocument/2006/relationships/settings" Target="settings.xml"/><Relationship Id="rId12" Type="http://schemas.openxmlformats.org/officeDocument/2006/relationships/hyperlink" Target="https://thediplomat.com/2019/03/are-the-us-and-china-about-to-face-off-over-american-fighter-sales-to-taiwan/" TargetMode="External"/><Relationship Id="rId17" Type="http://schemas.openxmlformats.org/officeDocument/2006/relationships/hyperlink" Target="http://www.jamestown.org/programs/chinabrief/single/?tx_ttnews%5Btt_news%5D=35633&amp;cHash=9ceadb72aa" TargetMode="External"/><Relationship Id="rId25" Type="http://schemas.openxmlformats.org/officeDocument/2006/relationships/hyperlink" Target="https://www.forbes.com/sites/kenrapoza/2019/04/01/taiwan-just-became-a-huge-variable-in-china-trade-war/" TargetMode="External"/><Relationship Id="rId33" Type="http://schemas.openxmlformats.org/officeDocument/2006/relationships/hyperlink" Target="https://muse-jhu-edu.proxy.lib.umich.edu/books/9781626161627/9781626161627-11.pdf" TargetMode="External"/><Relationship Id="rId38" Type="http://schemas.openxmlformats.org/officeDocument/2006/relationships/hyperlink" Target="https://www.scmp.com/news/china/diplomacy/article/2165713/us-arms-sale-wont-do-much-help-taiwan-defend-itself-against" TargetMode="External"/><Relationship Id="rId46" Type="http://schemas.openxmlformats.org/officeDocument/2006/relationships/hyperlink" Target="https://thehill.com/opinion/national-security/402286-Taiwan-is-key-to-US-power-in-Pacific" TargetMode="External"/><Relationship Id="rId59" Type="http://schemas.openxmlformats.org/officeDocument/2006/relationships/hyperlink" Target="https://docfinder.is.bnpparibas-ip.com/api/files/E38BCAFA-8CDE-4163-9791-7171E1DA0E0E" TargetMode="External"/><Relationship Id="rId67" Type="http://schemas.openxmlformats.org/officeDocument/2006/relationships/hyperlink" Target="https://www.cnbc.com/2018/11/30/trump-tariff-hikes-on-chinese-goods-would-have-small-economic-impact.html" TargetMode="External"/><Relationship Id="rId103" Type="http://schemas.openxmlformats.org/officeDocument/2006/relationships/hyperlink" Target="http://www.independent.co.uk/news/world/asia/japan-must-develop-nuclear-weapons-warns-tokyo-governor-2235186.html" TargetMode="External"/><Relationship Id="rId108" Type="http://schemas.openxmlformats.org/officeDocument/2006/relationships/hyperlink" Target="http://www.nytimes.com/2011/09/19/world/asia/us-decides-against-selling-f-16s-to-taiwan.html" TargetMode="External"/><Relationship Id="rId116" Type="http://schemas.openxmlformats.org/officeDocument/2006/relationships/hyperlink" Target="https://www.nbr.org/wp-content/uploads/pdfs/us-taiwan_defense_relations_roundtable_may2018.pdf" TargetMode="External"/><Relationship Id="rId20" Type="http://schemas.openxmlformats.org/officeDocument/2006/relationships/hyperlink" Target="https://international.thenewslens.com/article/99619" TargetMode="External"/><Relationship Id="rId41" Type="http://schemas.openxmlformats.org/officeDocument/2006/relationships/hyperlink" Target="https://www.nbr.org/wp-content/uploads/pdfs/us-taiwan_defense_relations_roundtable_may2018.pdf" TargetMode="External"/><Relationship Id="rId54" Type="http://schemas.openxmlformats.org/officeDocument/2006/relationships/hyperlink" Target="https://nationalinterest.org/blog/buzz/dont-listen-china-us-arms-sales-taiwan-are-right-thing-do-32397" TargetMode="External"/><Relationship Id="rId62" Type="http://schemas.openxmlformats.org/officeDocument/2006/relationships/hyperlink" Target="https://www.caixinglobal.com/2019-01-24/opinion-why-chinese-stock-investors-shouldnt-fear-trumps-tariffs-101373984.html" TargetMode="External"/><Relationship Id="rId70" Type="http://schemas.openxmlformats.org/officeDocument/2006/relationships/hyperlink" Target="https://www.scmp.com/news/china/military/article/2187436/china-eyes-bigger-role-growing-middle-east-arms-trade" TargetMode="External"/><Relationship Id="rId75" Type="http://schemas.openxmlformats.org/officeDocument/2006/relationships/hyperlink" Target="https://www.brookings.edu/opinions/cross-strait-risks-are-rising-and-need-to-be-managed/" TargetMode="External"/><Relationship Id="rId83" Type="http://schemas.openxmlformats.org/officeDocument/2006/relationships/hyperlink" Target="http://www.mofa.go.jp/dns/ac_d/page24e_000080.html" TargetMode="External"/><Relationship Id="rId88" Type="http://schemas.openxmlformats.org/officeDocument/2006/relationships/hyperlink" Target="http://www.presidency.ucsb.edu/ws/?pid=10434" TargetMode="External"/><Relationship Id="rId91" Type="http://schemas.openxmlformats.org/officeDocument/2006/relationships/hyperlink" Target="https://books.google.com/books?id=psarwscR_48C&amp;pg=PA70&amp;lpg=PA70&amp;dq=if+Japan+needs+our+nuclear+deterrent+for+its+defense,+the+United+States+would+stand+by+its+commitments+and+provide+that+defense.%E2%80%9D&amp;source=bl&amp;ots=6zjs_hbXpy&amp;sig=c0n-AnlNVoWJDDvWTeEdmkQNNTQ&amp;hl=en&amp;sa=X&amp;ved=0CB8Q6AEwAGoVChMI_o6LyIKLxwIVjNCACh2KzgLe" TargetMode="External"/><Relationship Id="rId96" Type="http://schemas.openxmlformats.org/officeDocument/2006/relationships/hyperlink" Target="http://belfercenter.ksg.harvard.edu/files/veto_players.pdf" TargetMode="External"/><Relationship Id="rId111" Type="http://schemas.openxmlformats.org/officeDocument/2006/relationships/hyperlink" Target="http://www.china-embassy.org/eng/zmgxss/t954603.htm" TargetMode="External"/><Relationship Id="rId1" Type="http://schemas.openxmlformats.org/officeDocument/2006/relationships/numbering" Target="numbering.xml"/><Relationship Id="rId6" Type="http://schemas.openxmlformats.org/officeDocument/2006/relationships/hyperlink" Target="https://repository.usfca.edu/cgi/viewcontent.cgi?article=2149&amp;context=thes" TargetMode="External"/><Relationship Id="rId15" Type="http://schemas.openxmlformats.org/officeDocument/2006/relationships/hyperlink" Target="https://www.cnbc.com/2018/09/25/chinese-anger-grows-as-us-agrees-fresh-arms-sale-to-taiwan.html" TargetMode="External"/><Relationship Id="rId23" Type="http://schemas.openxmlformats.org/officeDocument/2006/relationships/hyperlink" Target="http://thediplomat.com/2014/10/china-wants-more-military-co-op-with-iran-sorry-us-and-pakistan/" TargetMode="External"/><Relationship Id="rId28" Type="http://schemas.openxmlformats.org/officeDocument/2006/relationships/hyperlink" Target="https://www.thenews.com.pk/print/378773-us-china-trade-war-sparks-imf-global-growth-cut-warning" TargetMode="External"/><Relationship Id="rId36" Type="http://schemas.openxmlformats.org/officeDocument/2006/relationships/hyperlink" Target="https://warontherocks.com/2018/10/hope-on-the-horizon-taiwans-radical-new-defense-concept/" TargetMode="External"/><Relationship Id="rId49" Type="http://schemas.openxmlformats.org/officeDocument/2006/relationships/hyperlink" Target="https://www.google.com/url?sa=t&amp;rct=j&amp;q=&amp;esrc=s&amp;source=web&amp;cd=1&amp;cad=rja&amp;uact=8&amp;ved=0ahUKEwjlnJy2--bJAhWCqx4KHSMnA3oQFggcMAA&amp;url=https%3A%2F%2Fproject2049.net%2Fdocuments%2F2012_chinese_reactions_to_taiwan_arms_sales.pdf&amp;usg=AFQjCNFB5o6aSopTbxk-iTclmzpW0vGxxA&amp;sig2=WIc2eXCzE6I0H2bbKVSoPQ&amp;bvm=bv.110151844,d.eWE" TargetMode="External"/><Relationship Id="rId57" Type="http://schemas.openxmlformats.org/officeDocument/2006/relationships/hyperlink" Target="https://asiasociety.org/sites/default/files/inline-files/CourseCorrection_FINAL_2.7.19_1.pdf" TargetMode="External"/><Relationship Id="rId106" Type="http://schemas.openxmlformats.org/officeDocument/2006/relationships/hyperlink" Target="http://www.chinadaily.com.cn/world/2014-12/22/content_19141607.htm" TargetMode="External"/><Relationship Id="rId114" Type="http://schemas.openxmlformats.org/officeDocument/2006/relationships/hyperlink" Target="http://www.ait.org.tw/en/us-joint-communique-1982.html" TargetMode="External"/><Relationship Id="rId10" Type="http://schemas.openxmlformats.org/officeDocument/2006/relationships/hyperlink" Target="http://thediplomat.com/2015/08/taiwan-and-the-prospects-for-war-between-china-and-america/" TargetMode="External"/><Relationship Id="rId31" Type="http://schemas.openxmlformats.org/officeDocument/2006/relationships/hyperlink" Target="https://www.cnbc.com/2019/05/31/ex-pboc-chief-us-china-trade-war-could-trigger-global-financial-crisis.html" TargetMode="External"/><Relationship Id="rId44" Type="http://schemas.openxmlformats.org/officeDocument/2006/relationships/hyperlink" Target="https://asiasociety.org/sites/default/files/inline-files/CourseCorrection_FINAL_2.7.19_1.pdf" TargetMode="External"/><Relationship Id="rId52" Type="http://schemas.openxmlformats.org/officeDocument/2006/relationships/hyperlink" Target="https://www.fpri.org/article/2018/08/the-big-squeeze-beijings-anaconda-strategy-to-force-taiwan-to-surrender/" TargetMode="External"/><Relationship Id="rId60" Type="http://schemas.openxmlformats.org/officeDocument/2006/relationships/hyperlink" Target="http://papers.ssrn.com/sol3/papers.cfm?abstract_id=2597712" TargetMode="External"/><Relationship Id="rId65" Type="http://schemas.openxmlformats.org/officeDocument/2006/relationships/hyperlink" Target="https://www.bloomberg.com/news/articles/2019-05-10/u-s-gives-china-a-month-for-trade-deal-as-talks-stay-deadlocked" TargetMode="External"/><Relationship Id="rId73" Type="http://schemas.openxmlformats.org/officeDocument/2006/relationships/hyperlink" Target="http://www.globes.co.il/serveen/globes/docview.asp?did=1000716538&amp;fid=411" TargetMode="External"/><Relationship Id="rId78" Type="http://schemas.openxmlformats.org/officeDocument/2006/relationships/hyperlink" Target="https://twq.elliott.gwu.edu/sites/twq.elliott.gwu.edu/files/downloads/TWQ_Spring2015_Santoro-Warden.pdf" TargetMode="External"/><Relationship Id="rId81" Type="http://schemas.openxmlformats.org/officeDocument/2006/relationships/hyperlink" Target="http://ajw.asahi.com/article/behind_news/social_affairs/AJ201507020030" TargetMode="External"/><Relationship Id="rId86" Type="http://schemas.openxmlformats.org/officeDocument/2006/relationships/hyperlink" Target="https://books.google.com/books?id=BhLvr20u-PUC&amp;pg=PA147&amp;lpg=PA147&amp;dq=three+principles:+non-possession,+non-manufacture,+and+non-introduction+of+nuclear+weapons.&amp;source=bl&amp;ots=alObSfhsR2&amp;sig=-_TjQTUIKDMcYyQEkCOB6m863S8&amp;hl=en&amp;sa=X&amp;ved=0CDIQ6AEwBGoVChMI896n8vOPxwIVkBuOCh3GRg6D" TargetMode="External"/><Relationship Id="rId94" Type="http://schemas.openxmlformats.org/officeDocument/2006/relationships/hyperlink" Target="https://history.state.gov/historicaldocuments/frus1969-76ve12/d203" TargetMode="External"/><Relationship Id="rId99" Type="http://schemas.openxmlformats.org/officeDocument/2006/relationships/hyperlink" Target="http://www.japantimes.co.jp/news/2015/01/18/national/politics-diplomacy/japan-to-play-more-active-security-role-kishida-tells-india/" TargetMode="External"/><Relationship Id="rId101" Type="http://schemas.openxmlformats.org/officeDocument/2006/relationships/hyperlink" Target="http://www.nytimes.com/2006/10/18/world/asia/18cnd-korea.html?_r=0" TargetMode="External"/><Relationship Id="rId4" Type="http://schemas.openxmlformats.org/officeDocument/2006/relationships/webSettings" Target="webSettings.xml"/><Relationship Id="rId9" Type="http://schemas.openxmlformats.org/officeDocument/2006/relationships/hyperlink" Target="https://www.foreignaffairs.com/articles/china/2018-10-15/beijings-nuclear-option" TargetMode="External"/><Relationship Id="rId13" Type="http://schemas.openxmlformats.org/officeDocument/2006/relationships/hyperlink" Target="http://nationalinterest.org/blog/the-buzz/would-america-risk-nuclear-war-china-over-taiwan-12808" TargetMode="External"/><Relationship Id="rId18" Type="http://schemas.openxmlformats.org/officeDocument/2006/relationships/hyperlink" Target="http://www.us-taiwan.org/reports/2012_chinese_reactions_to_taiwan_arms_sales.pdf" TargetMode="External"/><Relationship Id="rId39" Type="http://schemas.openxmlformats.org/officeDocument/2006/relationships/hyperlink" Target="https://warontherocks.com/2018/10/hope-on-the-horizon-taiwans-radical-new-defense-concept/" TargetMode="External"/><Relationship Id="rId109" Type="http://schemas.openxmlformats.org/officeDocument/2006/relationships/hyperlink" Target="http://www.defensenews.com/article/20120722/DEFREG03/307220001/Taiwan-Remains-Irked-Despite-F-16-Upgrade-Deal?odyssey=tab|topnews|text|FRONTPAGE" TargetMode="External"/><Relationship Id="rId34" Type="http://schemas.openxmlformats.org/officeDocument/2006/relationships/hyperlink" Target="https://muse.jhu.edu/books/9781626161627/9781626161627-6.pdf" TargetMode="External"/><Relationship Id="rId50" Type="http://schemas.openxmlformats.org/officeDocument/2006/relationships/hyperlink" Target="https://www.ft.com/content/01f7c3de-6993-11e8-b6eb-4acfcfb08c11" TargetMode="External"/><Relationship Id="rId55" Type="http://schemas.openxmlformats.org/officeDocument/2006/relationships/hyperlink" Target="https://warontherocks.com/2018/10/hope-on-the-horizon-taiwans-radical-new-defense-concept/" TargetMode="External"/><Relationship Id="rId76" Type="http://schemas.openxmlformats.org/officeDocument/2006/relationships/hyperlink" Target="http://thefederalist.com/2018/03/07/trumps-tariff-move-emphasizes-danger-of-concentrated-executive-power/" TargetMode="External"/><Relationship Id="rId97" Type="http://schemas.openxmlformats.org/officeDocument/2006/relationships/hyperlink" Target="http://press.princeton.edu/titles/8554.html" TargetMode="External"/><Relationship Id="rId104" Type="http://schemas.openxmlformats.org/officeDocument/2006/relationships/hyperlink" Target="http://npolicy.org/books/East_Asia/Ch4_Ferguson.pdf" TargetMode="External"/><Relationship Id="rId7" Type="http://schemas.openxmlformats.org/officeDocument/2006/relationships/hyperlink" Target="https://www.wilsoncenter.org/sites/default/files/isec_a_00199.pdf" TargetMode="External"/><Relationship Id="rId71" Type="http://schemas.openxmlformats.org/officeDocument/2006/relationships/hyperlink" Target="https://www.al-monitor.com/pulse/originals/2019/05/iran-china-jcpoa-nuclear-deal-oil-imports-trump-sanctions.html" TargetMode="External"/><Relationship Id="rId92" Type="http://schemas.openxmlformats.org/officeDocument/2006/relationships/hyperlink" Target="https://history.state.gov/historicaldocuments/frus1964-68v29p2/d41" TargetMode="External"/><Relationship Id="rId2" Type="http://schemas.openxmlformats.org/officeDocument/2006/relationships/styles" Target="styles.xml"/><Relationship Id="rId29" Type="http://schemas.openxmlformats.org/officeDocument/2006/relationships/hyperlink" Target="https://www.businessinsider.com/jamie-dimon-trump-tariffs-china-trade-war-business-economy-2018-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d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87043</Words>
  <Characters>496147</Characters>
  <Application>Microsoft Office Word</Application>
  <DocSecurity>0</DocSecurity>
  <Lines>4134</Lines>
  <Paragraphs>1164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 Gidley</dc:creator>
  <cp:keywords/>
  <dc:description/>
  <cp:lastModifiedBy>Ned Gidley</cp:lastModifiedBy>
  <cp:revision>4</cp:revision>
  <dcterms:created xsi:type="dcterms:W3CDTF">2019-06-03T17:52:00Z</dcterms:created>
  <dcterms:modified xsi:type="dcterms:W3CDTF">2019-06-03T17:56:00Z</dcterms:modified>
</cp:coreProperties>
</file>