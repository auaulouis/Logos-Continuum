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E4C" w:rsidRDefault="006F0250" w:rsidP="006F0250">
      <w:pPr>
        <w:pStyle w:val="Heading2"/>
      </w:pPr>
      <w:r>
        <w:t>War Advantage</w:t>
      </w:r>
    </w:p>
    <w:p w:rsidR="006F0250" w:rsidRDefault="006F0250" w:rsidP="006F0250">
      <w:pPr>
        <w:pStyle w:val="Heading3"/>
      </w:pPr>
      <w:r>
        <w:lastRenderedPageBreak/>
        <w:t>F-16 Deal Possible</w:t>
      </w:r>
    </w:p>
    <w:p w:rsidR="006F0250" w:rsidRPr="00970A91" w:rsidRDefault="006F0250" w:rsidP="006F0250">
      <w:pPr>
        <w:pStyle w:val="Heading4"/>
      </w:pPr>
      <w:r>
        <w:t xml:space="preserve">Despite the recent sales, Trump is still considering an F-16 deal. </w:t>
      </w:r>
    </w:p>
    <w:p w:rsidR="006F0250" w:rsidRDefault="006F0250" w:rsidP="006F0250">
      <w:proofErr w:type="spellStart"/>
      <w:r w:rsidRPr="00970A91">
        <w:rPr>
          <w:rStyle w:val="Style13ptBold"/>
        </w:rPr>
        <w:t>Mc</w:t>
      </w:r>
      <w:r>
        <w:rPr>
          <w:rStyle w:val="Style13ptBold"/>
        </w:rPr>
        <w:t>L</w:t>
      </w:r>
      <w:r w:rsidRPr="00970A91">
        <w:rPr>
          <w:rStyle w:val="Style13ptBold"/>
        </w:rPr>
        <w:t>eary</w:t>
      </w:r>
      <w:proofErr w:type="spellEnd"/>
      <w:r w:rsidRPr="00970A91">
        <w:rPr>
          <w:rStyle w:val="Style13ptBold"/>
        </w:rPr>
        <w:t xml:space="preserve"> </w:t>
      </w:r>
      <w:r>
        <w:rPr>
          <w:rStyle w:val="Style13ptBold"/>
        </w:rPr>
        <w:t>7/9</w:t>
      </w:r>
      <w:r>
        <w:t xml:space="preserve"> — Paul </w:t>
      </w:r>
      <w:proofErr w:type="spellStart"/>
      <w:r>
        <w:t>McLeary</w:t>
      </w:r>
      <w:proofErr w:type="spellEnd"/>
      <w:r>
        <w:t xml:space="preserve">, Senior Reporter at Breaking Defense, former Senior Editor for Foreign Policy, 2019 ("Taiwan Buys Lots </w:t>
      </w:r>
      <w:proofErr w:type="gramStart"/>
      <w:r>
        <w:t>Of</w:t>
      </w:r>
      <w:proofErr w:type="gramEnd"/>
      <w:r>
        <w:t xml:space="preserve"> Tanks, But Really Wants New F-16Vs," </w:t>
      </w:r>
      <w:r w:rsidRPr="00970A91">
        <w:rPr>
          <w:i/>
        </w:rPr>
        <w:t>Breaking Defense</w:t>
      </w:r>
      <w:r>
        <w:t>, July 9</w:t>
      </w:r>
      <w:r w:rsidRPr="00970A91">
        <w:rPr>
          <w:vertAlign w:val="superscript"/>
        </w:rPr>
        <w:t>th</w:t>
      </w:r>
      <w:r>
        <w:t>, Available Online at https://breakingdefense.com/2019/07/taiwan-buys-lots-of-tanks-but-really-wants-new-f-16vs/, Accessed 07-10-2019)</w:t>
      </w:r>
    </w:p>
    <w:p w:rsidR="006F0250" w:rsidRPr="00970A91" w:rsidRDefault="006F0250" w:rsidP="006F0250">
      <w:pPr>
        <w:rPr>
          <w:rStyle w:val="StyleUnderline"/>
        </w:rPr>
      </w:pPr>
      <w:r w:rsidRPr="00614870">
        <w:rPr>
          <w:rStyle w:val="StyleUnderline"/>
          <w:highlight w:val="yellow"/>
        </w:rPr>
        <w:t xml:space="preserve">The </w:t>
      </w:r>
      <w:r w:rsidRPr="00B44666">
        <w:rPr>
          <w:rStyle w:val="StyleUnderline"/>
        </w:rPr>
        <w:t xml:space="preserve">108 Abrams </w:t>
      </w:r>
      <w:r w:rsidRPr="00614870">
        <w:rPr>
          <w:rStyle w:val="StyleUnderline"/>
          <w:highlight w:val="yellow"/>
        </w:rPr>
        <w:t>tanks and</w:t>
      </w:r>
      <w:r w:rsidRPr="00C34A02">
        <w:rPr>
          <w:rStyle w:val="StyleUnderline"/>
        </w:rPr>
        <w:t xml:space="preserve"> 250 Stinger </w:t>
      </w:r>
      <w:r w:rsidRPr="00614870">
        <w:rPr>
          <w:rStyle w:val="StyleUnderline"/>
          <w:highlight w:val="yellow"/>
        </w:rPr>
        <w:t>ground-to-air missiles the</w:t>
      </w:r>
      <w:r w:rsidRPr="00C34A02">
        <w:rPr>
          <w:rStyle w:val="StyleUnderline"/>
        </w:rPr>
        <w:t xml:space="preserve"> Trump </w:t>
      </w:r>
      <w:r w:rsidRPr="00614870">
        <w:rPr>
          <w:rStyle w:val="StyleUnderline"/>
          <w:highlight w:val="yellow"/>
        </w:rPr>
        <w:t>Administration has approved</w:t>
      </w:r>
      <w:r w:rsidRPr="00C34A02">
        <w:rPr>
          <w:rStyle w:val="StyleUnderline"/>
        </w:rPr>
        <w:t xml:space="preserve"> for sale to Taiwan </w:t>
      </w:r>
      <w:r w:rsidRPr="00614870">
        <w:rPr>
          <w:rStyle w:val="StyleUnderline"/>
          <w:highlight w:val="yellow"/>
        </w:rPr>
        <w:t>are purely defensive acquisitions</w:t>
      </w:r>
      <w:r w:rsidRPr="00970A91">
        <w:rPr>
          <w:rStyle w:val="StyleUnderline"/>
        </w:rPr>
        <w:t xml:space="preserve">, but </w:t>
      </w:r>
      <w:r w:rsidRPr="00614870">
        <w:rPr>
          <w:rStyle w:val="StyleUnderline"/>
          <w:highlight w:val="yellow"/>
        </w:rPr>
        <w:t>Taiwan</w:t>
      </w:r>
      <w:r>
        <w:t xml:space="preserve">, ever worried about Chinese desires to bring it back into the fold, has long </w:t>
      </w:r>
      <w:r w:rsidRPr="00614870">
        <w:rPr>
          <w:rStyle w:val="StyleUnderline"/>
          <w:highlight w:val="yellow"/>
        </w:rPr>
        <w:t>had its hopes pinned on</w:t>
      </w:r>
      <w:r w:rsidRPr="00970A91">
        <w:rPr>
          <w:rStyle w:val="StyleUnderline"/>
        </w:rPr>
        <w:t xml:space="preserve"> a more politically fraught deal with Washington: dozens of 4th generation </w:t>
      </w:r>
      <w:r w:rsidRPr="00614870">
        <w:rPr>
          <w:rStyle w:val="StyleUnderline"/>
          <w:highlight w:val="yellow"/>
        </w:rPr>
        <w:t>F-16V fighters</w:t>
      </w:r>
      <w:r w:rsidRPr="00970A91">
        <w:rPr>
          <w:rStyle w:val="StyleUnderline"/>
        </w:rPr>
        <w:t xml:space="preserve"> the </w:t>
      </w:r>
      <w:r w:rsidRPr="00614870">
        <w:rPr>
          <w:rStyle w:val="StyleUnderline"/>
          <w:highlight w:val="yellow"/>
        </w:rPr>
        <w:t>Trump</w:t>
      </w:r>
      <w:r w:rsidRPr="00970A91">
        <w:rPr>
          <w:rStyle w:val="StyleUnderline"/>
        </w:rPr>
        <w:t xml:space="preserve"> administration </w:t>
      </w:r>
      <w:r w:rsidRPr="00614870">
        <w:rPr>
          <w:rStyle w:val="StyleUnderline"/>
          <w:highlight w:val="yellow"/>
        </w:rPr>
        <w:t>continues to debate whether to make a deal for</w:t>
      </w:r>
      <w:r w:rsidRPr="00970A91">
        <w:rPr>
          <w:rStyle w:val="StyleUnderline"/>
        </w:rPr>
        <w:t xml:space="preserve">. </w:t>
      </w:r>
    </w:p>
    <w:p w:rsidR="006F0250" w:rsidRDefault="006F0250" w:rsidP="006F0250">
      <w:proofErr w:type="spellStart"/>
      <w:r>
        <w:t>Shuang</w:t>
      </w:r>
      <w:proofErr w:type="spellEnd"/>
      <w:r>
        <w:t xml:space="preserve"> added that the proposed deal is a deliberate “crude interference” in Chinese internal affairs that takes aim at Chinese sovereignty. “China urges the US to immediately cancel the planned arms sale and stop military relations with Taipei to avoid damaging Sino-US relations and harming peace and stability in the Taiwan Strait,” he added.</w:t>
      </w:r>
    </w:p>
    <w:p w:rsidR="006F0250" w:rsidRDefault="006F0250" w:rsidP="006F0250">
      <w:r>
        <w:t>The latest proposed arms transfer between the US and Taiwan, which still needs to be approved by Congress, includes 108 M1A2T Abrams tanks, 250 Stinger anti-aircraft missiles and related equipment, all for a price of $2.2 billion.</w:t>
      </w:r>
    </w:p>
    <w:p w:rsidR="006F0250" w:rsidRDefault="006F0250" w:rsidP="006F0250">
      <w:r>
        <w:t xml:space="preserve">Monday’s announcement comes amid ongoing discussions between Washington and Beijing over the trade war the two are waging and just days before Taiwan’s president, Tsai </w:t>
      </w:r>
      <w:proofErr w:type="spellStart"/>
      <w:r>
        <w:t>Ing</w:t>
      </w:r>
      <w:proofErr w:type="spellEnd"/>
      <w:r>
        <w:t>-wen, prepares for a trip to North America, which has also angered the Chinese government.</w:t>
      </w:r>
    </w:p>
    <w:p w:rsidR="006F0250" w:rsidRDefault="006F0250" w:rsidP="006F0250">
      <w:r>
        <w:t>But a much bigger deal looms on the horizon.</w:t>
      </w:r>
    </w:p>
    <w:p w:rsidR="006F0250" w:rsidRDefault="006F0250" w:rsidP="006F0250">
      <w:r w:rsidRPr="00B44666">
        <w:rPr>
          <w:rStyle w:val="StyleUnderline"/>
        </w:rPr>
        <w:t>The</w:t>
      </w:r>
      <w:r w:rsidRPr="00970A91">
        <w:rPr>
          <w:rStyle w:val="StyleUnderline"/>
        </w:rPr>
        <w:t xml:space="preserve"> </w:t>
      </w:r>
      <w:r w:rsidRPr="00614870">
        <w:rPr>
          <w:rStyle w:val="StyleUnderline"/>
          <w:highlight w:val="yellow"/>
        </w:rPr>
        <w:t>Taiwan</w:t>
      </w:r>
      <w:r w:rsidRPr="00970A91">
        <w:rPr>
          <w:rStyle w:val="StyleUnderline"/>
        </w:rPr>
        <w:t xml:space="preserve"> government recently </w:t>
      </w:r>
      <w:r w:rsidRPr="00614870">
        <w:rPr>
          <w:rStyle w:val="StyleUnderline"/>
          <w:highlight w:val="yellow"/>
        </w:rPr>
        <w:t>confirmed it sent a letter of request to</w:t>
      </w:r>
      <w:r w:rsidRPr="00970A91">
        <w:rPr>
          <w:rStyle w:val="StyleUnderline"/>
        </w:rPr>
        <w:t xml:space="preserve"> Washington to </w:t>
      </w:r>
      <w:r w:rsidRPr="00614870">
        <w:rPr>
          <w:rStyle w:val="StyleUnderline"/>
          <w:highlight w:val="yellow"/>
        </w:rPr>
        <w:t>buy 66 F-16V fighter jets</w:t>
      </w:r>
      <w:r w:rsidRPr="00970A91">
        <w:rPr>
          <w:rStyle w:val="StyleUnderline"/>
        </w:rPr>
        <w:t xml:space="preserve"> from Lockheed Martin, which would give the small independent island a fleet of the most advanced 4th generation fighters in the world. If the deal goes through, </w:t>
      </w:r>
      <w:r w:rsidRPr="00614870">
        <w:rPr>
          <w:rStyle w:val="StyleUnderline"/>
          <w:highlight w:val="yellow"/>
        </w:rPr>
        <w:t>it would be the first major aircraft sale</w:t>
      </w:r>
      <w:r w:rsidRPr="00970A91">
        <w:rPr>
          <w:rStyle w:val="StyleUnderline"/>
        </w:rPr>
        <w:t xml:space="preserve"> to Taiwan </w:t>
      </w:r>
      <w:r w:rsidRPr="00614870">
        <w:rPr>
          <w:rStyle w:val="StyleUnderline"/>
          <w:highlight w:val="yellow"/>
        </w:rPr>
        <w:t>since 1992,</w:t>
      </w:r>
      <w:r w:rsidRPr="00970A91">
        <w:rPr>
          <w:rStyle w:val="StyleUnderline"/>
        </w:rPr>
        <w:t xml:space="preserve"> </w:t>
      </w:r>
      <w:r>
        <w:t xml:space="preserve">through there are serious doubts the Trump administration would sign off on the deal while it is involved in delicate trade negotiations with Beijing. </w:t>
      </w:r>
    </w:p>
    <w:p w:rsidR="006F0250" w:rsidRDefault="006F0250" w:rsidP="006F0250">
      <w:r>
        <w:t>There is also the question of what role the F-16s could play in any potential conflict with China. Facing off against China’s J-20 and J-31 5th generation fighters may be a daunting task, and the F-16s would likely be useful “in less than all-out scenarios, but probably highly vulnerable in an early, all-out missile strike and aerial bombardment,” said Scott Harold, associate director of the RAND Center for Asia Pacific Policy.</w:t>
      </w:r>
    </w:p>
    <w:p w:rsidR="006F0250" w:rsidRPr="00970A91" w:rsidRDefault="006F0250" w:rsidP="006F0250">
      <w:pPr>
        <w:rPr>
          <w:rStyle w:val="StyleUnderline"/>
        </w:rPr>
      </w:pPr>
      <w:r w:rsidRPr="00970A91">
        <w:rPr>
          <w:rStyle w:val="StyleUnderline"/>
        </w:rPr>
        <w:t xml:space="preserve">“Beijing will kvetch about anything,” Harold added, “but would probably complain more about </w:t>
      </w:r>
      <w:r w:rsidRPr="00614870">
        <w:rPr>
          <w:rStyle w:val="StyleUnderline"/>
          <w:highlight w:val="yellow"/>
        </w:rPr>
        <w:t>F-16Vs</w:t>
      </w:r>
      <w:r w:rsidRPr="00970A91">
        <w:rPr>
          <w:rStyle w:val="StyleUnderline"/>
        </w:rPr>
        <w:t xml:space="preserve"> primarily because these </w:t>
      </w:r>
      <w:r w:rsidRPr="00614870">
        <w:rPr>
          <w:rStyle w:val="StyleUnderline"/>
          <w:highlight w:val="yellow"/>
        </w:rPr>
        <w:t>would be a politically embarrassing sale for Beijing</w:t>
      </w:r>
      <w:r w:rsidRPr="00970A91">
        <w:rPr>
          <w:rStyle w:val="StyleUnderline"/>
        </w:rPr>
        <w:t xml:space="preserve">.” </w:t>
      </w:r>
    </w:p>
    <w:p w:rsidR="006F0250" w:rsidRDefault="006F0250" w:rsidP="006F0250">
      <w:r w:rsidRPr="00970A91">
        <w:rPr>
          <w:rStyle w:val="StyleUnderline"/>
        </w:rPr>
        <w:t>The Stinger sale, however, might be an indication that Taiwan is truly adopting a more asymmetric approach to self-defense,</w:t>
      </w:r>
      <w:r>
        <w:t xml:space="preserve"> as the shoulder-launched weapon is easily moved and allows soldiers to fire and flee quickly.</w:t>
      </w:r>
    </w:p>
    <w:p w:rsidR="006F0250" w:rsidRPr="00633955" w:rsidRDefault="006F0250" w:rsidP="006F0250">
      <w:pPr>
        <w:rPr>
          <w:rStyle w:val="Emphasis"/>
          <w:b w:val="0"/>
          <w:iCs w:val="0"/>
          <w:u w:val="none"/>
          <w:bdr w:val="none" w:sz="0" w:space="0" w:color="auto"/>
        </w:rPr>
      </w:pPr>
      <w:r w:rsidRPr="00614870">
        <w:rPr>
          <w:rStyle w:val="StyleUnderline"/>
          <w:highlight w:val="yellow"/>
        </w:rPr>
        <w:t>While the</w:t>
      </w:r>
      <w:r w:rsidRPr="00970A91">
        <w:rPr>
          <w:rStyle w:val="StyleUnderline"/>
        </w:rPr>
        <w:t xml:space="preserve"> $2 billion spent on </w:t>
      </w:r>
      <w:r w:rsidRPr="00614870">
        <w:rPr>
          <w:rStyle w:val="StyleUnderline"/>
          <w:highlight w:val="yellow"/>
        </w:rPr>
        <w:t>Abrams tanks has raised some eyebrows</w:t>
      </w:r>
      <w:r>
        <w:t xml:space="preserve"> — “you would struggle to find anyone that can make an operational case for the tank sale,” said Eric Sayers, an Indo-Pacific export at the CNAS </w:t>
      </w:r>
      <w:proofErr w:type="spellStart"/>
      <w:r>
        <w:t>thinktank</w:t>
      </w:r>
      <w:proofErr w:type="spellEnd"/>
      <w:r>
        <w:t xml:space="preserve"> here</w:t>
      </w:r>
      <w:r w:rsidRPr="00970A91">
        <w:rPr>
          <w:rStyle w:val="StyleUnderline"/>
        </w:rPr>
        <w:t xml:space="preserve">– </w:t>
      </w:r>
      <w:r w:rsidRPr="00614870">
        <w:rPr>
          <w:rStyle w:val="StyleUnderline"/>
          <w:highlight w:val="yellow"/>
        </w:rPr>
        <w:t>it’s</w:t>
      </w:r>
      <w:r w:rsidRPr="00970A91">
        <w:rPr>
          <w:rStyle w:val="StyleUnderline"/>
        </w:rPr>
        <w:t xml:space="preserve"> still “</w:t>
      </w:r>
      <w:r w:rsidRPr="00614870">
        <w:rPr>
          <w:rStyle w:val="StyleUnderline"/>
          <w:highlight w:val="yellow"/>
        </w:rPr>
        <w:t>another</w:t>
      </w:r>
      <w:r w:rsidRPr="00970A91">
        <w:rPr>
          <w:rStyle w:val="StyleUnderline"/>
        </w:rPr>
        <w:t xml:space="preserve"> positive </w:t>
      </w:r>
      <w:r w:rsidRPr="00614870">
        <w:rPr>
          <w:rStyle w:val="StyleUnderline"/>
          <w:highlight w:val="yellow"/>
        </w:rPr>
        <w:t>sign of how</w:t>
      </w:r>
      <w:r w:rsidRPr="00970A91">
        <w:rPr>
          <w:rStyle w:val="StyleUnderline"/>
        </w:rPr>
        <w:t xml:space="preserve"> arms </w:t>
      </w:r>
      <w:r w:rsidRPr="00614870">
        <w:rPr>
          <w:rStyle w:val="StyleUnderline"/>
          <w:highlight w:val="yellow"/>
        </w:rPr>
        <w:t>sales are moving</w:t>
      </w:r>
      <w:r w:rsidRPr="00970A91">
        <w:rPr>
          <w:rStyle w:val="StyleUnderline"/>
        </w:rPr>
        <w:t xml:space="preserve"> away from the large package approach of Bush and Obama and </w:t>
      </w:r>
      <w:r w:rsidRPr="00614870">
        <w:rPr>
          <w:rStyle w:val="StyleUnderline"/>
          <w:highlight w:val="yellow"/>
        </w:rPr>
        <w:t>towards</w:t>
      </w:r>
      <w:r w:rsidRPr="00970A91">
        <w:rPr>
          <w:rStyle w:val="StyleUnderline"/>
        </w:rPr>
        <w:t xml:space="preserve"> considering Taiwan’s </w:t>
      </w:r>
      <w:r w:rsidRPr="00614870">
        <w:rPr>
          <w:rStyle w:val="StyleUnderline"/>
          <w:highlight w:val="yellow"/>
        </w:rPr>
        <w:t xml:space="preserve">requests on a case </w:t>
      </w:r>
      <w:r w:rsidRPr="00B44666">
        <w:rPr>
          <w:rStyle w:val="StyleUnderline"/>
        </w:rPr>
        <w:t>by case</w:t>
      </w:r>
      <w:r w:rsidRPr="00614870">
        <w:rPr>
          <w:rStyle w:val="StyleUnderline"/>
          <w:highlight w:val="yellow"/>
        </w:rPr>
        <w:t xml:space="preserve"> basis</w:t>
      </w:r>
      <w:r w:rsidRPr="00970A91">
        <w:rPr>
          <w:rStyle w:val="StyleUnderline"/>
        </w:rPr>
        <w:t>.”</w:t>
      </w:r>
    </w:p>
    <w:p w:rsidR="006F0250" w:rsidRDefault="006F0250" w:rsidP="006F0250">
      <w:pPr>
        <w:pStyle w:val="Heading3"/>
      </w:pPr>
      <w:r>
        <w:t>Arms Sales Cause Aggression</w:t>
      </w:r>
    </w:p>
    <w:p w:rsidR="006F0250" w:rsidRDefault="006F0250" w:rsidP="006F0250">
      <w:pPr>
        <w:pStyle w:val="Heading4"/>
      </w:pPr>
      <w:r>
        <w:t>Arm sales cause Chinese aggression and threaten stability in the strait</w:t>
      </w:r>
    </w:p>
    <w:p w:rsidR="006F0250" w:rsidRPr="00CF4D32" w:rsidRDefault="006F0250" w:rsidP="006F0250">
      <w:r w:rsidRPr="00EC2D65">
        <w:rPr>
          <w:rStyle w:val="Style13ptBold"/>
        </w:rPr>
        <w:t>HMK 7/9</w:t>
      </w:r>
      <w:r>
        <w:t xml:space="preserve"> - Radio Television Hong Kong is the public broadcasting service in Hong Kong. GOW, the predecessor to RTHK was established in 1928 as the first broadcasting service in Hong Kong, “</w:t>
      </w:r>
      <w:r w:rsidRPr="00E87D51">
        <w:t>Beijing demands US arms deal to Taiwan be scrapped</w:t>
      </w:r>
      <w:r>
        <w:t xml:space="preserve">,” </w:t>
      </w:r>
      <w:r>
        <w:rPr>
          <w:i/>
        </w:rPr>
        <w:t>RTHK</w:t>
      </w:r>
      <w:r>
        <w:t xml:space="preserve">, 7/9/19, Accessed 7/9/19, </w:t>
      </w:r>
      <w:hyperlink r:id="rId9" w:history="1">
        <w:r w:rsidRPr="0011228E">
          <w:rPr>
            <w:rStyle w:val="Hyperlink"/>
          </w:rPr>
          <w:t>https://gbcode.rthk.hk/TuniS/news.rthk.hk/rthk/en/component/k2/1467337-20190709.htm</w:t>
        </w:r>
      </w:hyperlink>
      <w:r>
        <w:t xml:space="preserve"> // NS</w:t>
      </w:r>
    </w:p>
    <w:p w:rsidR="006F0250" w:rsidRPr="00CA2783" w:rsidRDefault="006F0250" w:rsidP="006F0250">
      <w:pPr>
        <w:rPr>
          <w:rStyle w:val="StyleUnderline"/>
        </w:rPr>
      </w:pPr>
      <w:r w:rsidRPr="00614870">
        <w:rPr>
          <w:rStyle w:val="StyleUnderline"/>
          <w:highlight w:val="yellow"/>
        </w:rPr>
        <w:t>Beijing</w:t>
      </w:r>
      <w:r w:rsidRPr="00CA2783">
        <w:rPr>
          <w:rStyle w:val="StyleUnderline"/>
        </w:rPr>
        <w:t xml:space="preserve"> </w:t>
      </w:r>
      <w:r w:rsidRPr="00614870">
        <w:rPr>
          <w:rStyle w:val="StyleUnderline"/>
          <w:highlight w:val="yellow"/>
        </w:rPr>
        <w:t>demanded</w:t>
      </w:r>
      <w:r>
        <w:t xml:space="preserve"> on Tuesday that </w:t>
      </w:r>
      <w:r w:rsidRPr="00614870">
        <w:rPr>
          <w:rStyle w:val="StyleUnderline"/>
          <w:highlight w:val="yellow"/>
        </w:rPr>
        <w:t>the U</w:t>
      </w:r>
      <w:r w:rsidRPr="00CA2783">
        <w:rPr>
          <w:rStyle w:val="StyleUnderline"/>
        </w:rPr>
        <w:t xml:space="preserve">nited </w:t>
      </w:r>
      <w:r w:rsidRPr="00614870">
        <w:rPr>
          <w:rStyle w:val="StyleUnderline"/>
          <w:highlight w:val="yellow"/>
        </w:rPr>
        <w:t>S</w:t>
      </w:r>
      <w:r w:rsidRPr="00CA2783">
        <w:rPr>
          <w:rStyle w:val="StyleUnderline"/>
        </w:rPr>
        <w:t xml:space="preserve">tates "immediately </w:t>
      </w:r>
      <w:r w:rsidRPr="00614870">
        <w:rPr>
          <w:rStyle w:val="StyleUnderline"/>
          <w:highlight w:val="yellow"/>
        </w:rPr>
        <w:t>cancel</w:t>
      </w:r>
      <w:r w:rsidRPr="00CA2783">
        <w:rPr>
          <w:rStyle w:val="StyleUnderline"/>
        </w:rPr>
        <w:t xml:space="preserve">" </w:t>
      </w:r>
      <w:r w:rsidRPr="00614870">
        <w:rPr>
          <w:rStyle w:val="StyleUnderline"/>
          <w:highlight w:val="yellow"/>
        </w:rPr>
        <w:t>a</w:t>
      </w:r>
      <w:r w:rsidRPr="00CA2783">
        <w:rPr>
          <w:rStyle w:val="StyleUnderline"/>
        </w:rPr>
        <w:t xml:space="preserve"> potential </w:t>
      </w:r>
      <w:r w:rsidRPr="00614870">
        <w:rPr>
          <w:rStyle w:val="StyleUnderline"/>
          <w:highlight w:val="yellow"/>
        </w:rPr>
        <w:t>sale</w:t>
      </w:r>
      <w:r w:rsidRPr="00CA2783">
        <w:rPr>
          <w:rStyle w:val="StyleUnderline"/>
        </w:rPr>
        <w:t xml:space="preserve"> of US$2.2 billion in arms </w:t>
      </w:r>
      <w:r w:rsidRPr="00614870">
        <w:rPr>
          <w:rStyle w:val="StyleUnderline"/>
          <w:highlight w:val="yellow"/>
        </w:rPr>
        <w:t>to Taiwan</w:t>
      </w:r>
      <w:r w:rsidRPr="00CA2783">
        <w:rPr>
          <w:rStyle w:val="StyleUnderline"/>
        </w:rPr>
        <w:t>, including battle tanks and anti-aircraft missiles, adding fuel to tensions between the two powers.</w:t>
      </w:r>
    </w:p>
    <w:p w:rsidR="006F0250" w:rsidRPr="00CF4D32" w:rsidRDefault="006F0250" w:rsidP="006F0250">
      <w:pPr>
        <w:rPr>
          <w:rStyle w:val="StyleUnderline"/>
        </w:rPr>
      </w:pPr>
      <w:r w:rsidRPr="00614870">
        <w:rPr>
          <w:rStyle w:val="StyleUnderline"/>
          <w:highlight w:val="yellow"/>
        </w:rPr>
        <w:t>It would be the first big</w:t>
      </w:r>
      <w:r w:rsidRPr="00E87D51">
        <w:rPr>
          <w:rStyle w:val="StyleUnderline"/>
        </w:rPr>
        <w:t xml:space="preserve">-ticket US military </w:t>
      </w:r>
      <w:r w:rsidRPr="00614870">
        <w:rPr>
          <w:rStyle w:val="StyleUnderline"/>
          <w:highlight w:val="yellow"/>
        </w:rPr>
        <w:t>sale</w:t>
      </w:r>
      <w:r w:rsidRPr="00CF4D32">
        <w:rPr>
          <w:rStyle w:val="StyleUnderline"/>
        </w:rPr>
        <w:t xml:space="preserve"> to the island </w:t>
      </w:r>
      <w:r w:rsidRPr="00614870">
        <w:rPr>
          <w:rStyle w:val="StyleUnderline"/>
          <w:highlight w:val="yellow"/>
        </w:rPr>
        <w:t>in decades,</w:t>
      </w:r>
      <w:r w:rsidRPr="00CF4D32">
        <w:rPr>
          <w:rStyle w:val="StyleUnderline"/>
        </w:rPr>
        <w:t xml:space="preserve"> and comes as ties between Beijing and Washington are already strained by their trade war.</w:t>
      </w:r>
    </w:p>
    <w:p w:rsidR="006F0250" w:rsidRDefault="006F0250" w:rsidP="006F0250">
      <w:r>
        <w:t xml:space="preserve">China has lodged formal complaints through diplomatic channels expressing "strong dissatisfaction and resolute opposition" to the move, Foreign Ministry spokesman </w:t>
      </w:r>
      <w:proofErr w:type="spellStart"/>
      <w:r>
        <w:t>Geng</w:t>
      </w:r>
      <w:proofErr w:type="spellEnd"/>
      <w:r>
        <w:t xml:space="preserve"> </w:t>
      </w:r>
      <w:proofErr w:type="spellStart"/>
      <w:r>
        <w:t>Shuang</w:t>
      </w:r>
      <w:proofErr w:type="spellEnd"/>
      <w:r>
        <w:t xml:space="preserve"> said at a regular press briefing.</w:t>
      </w:r>
    </w:p>
    <w:p w:rsidR="006F0250" w:rsidRDefault="006F0250" w:rsidP="006F0250">
      <w:r>
        <w:t xml:space="preserve">In Taipei, President Tsai </w:t>
      </w:r>
      <w:proofErr w:type="spellStart"/>
      <w:r>
        <w:t>Ing</w:t>
      </w:r>
      <w:proofErr w:type="spellEnd"/>
      <w:r>
        <w:t xml:space="preserve">-wen's government welcomed the arms sale proposal, saying it would boost the island's </w:t>
      </w:r>
      <w:proofErr w:type="spellStart"/>
      <w:r>
        <w:t>defence</w:t>
      </w:r>
      <w:proofErr w:type="spellEnd"/>
      <w:r>
        <w:t xml:space="preserve"> without affecting cross-strait ties.</w:t>
      </w:r>
    </w:p>
    <w:p w:rsidR="006F0250" w:rsidRDefault="006F0250" w:rsidP="006F0250">
      <w:r>
        <w:t>The deal includes 108 M1A2T Abrams tanks, 250 Stinger portable anti-aircraft missiles, along with related equipment and support, according to the US Defense Security Cooperation Agency (DSCA).</w:t>
      </w:r>
    </w:p>
    <w:p w:rsidR="006F0250" w:rsidRDefault="006F0250" w:rsidP="006F0250">
      <w:r>
        <w:t xml:space="preserve">The proposed sale "will contribute to the </w:t>
      </w:r>
      <w:proofErr w:type="spellStart"/>
      <w:r>
        <w:t>modernisation</w:t>
      </w:r>
      <w:proofErr w:type="spellEnd"/>
      <w:r>
        <w:t xml:space="preserve"> of the recipient's main battle tank fleet", improve its air </w:t>
      </w:r>
      <w:proofErr w:type="spellStart"/>
      <w:r>
        <w:t>defence</w:t>
      </w:r>
      <w:proofErr w:type="spellEnd"/>
      <w:r>
        <w:t xml:space="preserve"> system and "support the foreign policy and national security of the United States by helping to improve the security and defensive capability (of Taiwan)," DSCA said.</w:t>
      </w:r>
    </w:p>
    <w:p w:rsidR="006F0250" w:rsidRDefault="006F0250" w:rsidP="006F0250">
      <w:r>
        <w:t>It would not alter the "basic military balance in the region," the agency added, and Congress has been notified. US lawmakers have 30 days to object to the sale but are unlikely to do so.</w:t>
      </w:r>
    </w:p>
    <w:p w:rsidR="006F0250" w:rsidRPr="00CF4D32" w:rsidRDefault="006F0250" w:rsidP="006F0250">
      <w:pPr>
        <w:rPr>
          <w:rStyle w:val="StyleUnderline"/>
        </w:rPr>
      </w:pPr>
      <w:proofErr w:type="spellStart"/>
      <w:r w:rsidRPr="00CF4D32">
        <w:rPr>
          <w:rStyle w:val="StyleUnderline"/>
        </w:rPr>
        <w:t>Geng</w:t>
      </w:r>
      <w:proofErr w:type="spellEnd"/>
      <w:r w:rsidRPr="00CF4D32">
        <w:rPr>
          <w:rStyle w:val="StyleUnderline"/>
        </w:rPr>
        <w:t xml:space="preserve"> said the proposed deal "seriously violates the one-China principle" and "grossly interferes" in the country's internal affairs.</w:t>
      </w:r>
    </w:p>
    <w:p w:rsidR="006F0250" w:rsidRDefault="006F0250" w:rsidP="006F0250">
      <w:r>
        <w:t>"</w:t>
      </w:r>
      <w:r w:rsidRPr="00614870">
        <w:rPr>
          <w:rStyle w:val="StyleUnderline"/>
          <w:highlight w:val="yellow"/>
        </w:rPr>
        <w:t>China urges the US to</w:t>
      </w:r>
      <w:r>
        <w:t xml:space="preserve">... immediately cancel the planned arms sale and stop military relations with Taipei to </w:t>
      </w:r>
      <w:r w:rsidRPr="00614870">
        <w:rPr>
          <w:rStyle w:val="Emphasis"/>
          <w:highlight w:val="yellow"/>
        </w:rPr>
        <w:t xml:space="preserve">avoid damaging </w:t>
      </w:r>
      <w:r w:rsidRPr="00E87D51">
        <w:rPr>
          <w:rStyle w:val="Emphasis"/>
        </w:rPr>
        <w:t xml:space="preserve">Sino-US </w:t>
      </w:r>
      <w:r w:rsidRPr="00614870">
        <w:rPr>
          <w:rStyle w:val="Emphasis"/>
          <w:highlight w:val="yellow"/>
        </w:rPr>
        <w:t>relations</w:t>
      </w:r>
      <w:r w:rsidRPr="00CF4D32">
        <w:rPr>
          <w:rStyle w:val="Emphasis"/>
        </w:rPr>
        <w:t xml:space="preserve"> </w:t>
      </w:r>
      <w:r w:rsidRPr="00614870">
        <w:rPr>
          <w:rStyle w:val="Emphasis"/>
          <w:highlight w:val="yellow"/>
        </w:rPr>
        <w:t xml:space="preserve">and harming peace and stability in the </w:t>
      </w:r>
      <w:r w:rsidRPr="00E87D51">
        <w:rPr>
          <w:rStyle w:val="Emphasis"/>
        </w:rPr>
        <w:t xml:space="preserve">Taiwan </w:t>
      </w:r>
      <w:r w:rsidRPr="00614870">
        <w:rPr>
          <w:rStyle w:val="Emphasis"/>
          <w:highlight w:val="yellow"/>
        </w:rPr>
        <w:t>Strait</w:t>
      </w:r>
      <w:r>
        <w:t>," he said.</w:t>
      </w:r>
    </w:p>
    <w:p w:rsidR="006F0250" w:rsidRDefault="006F0250" w:rsidP="006F0250">
      <w:r w:rsidRPr="00614870">
        <w:rPr>
          <w:rStyle w:val="StyleUnderline"/>
          <w:highlight w:val="yellow"/>
        </w:rPr>
        <w:t>Beijing</w:t>
      </w:r>
      <w:r w:rsidRPr="00CF4D32">
        <w:rPr>
          <w:rStyle w:val="StyleUnderline"/>
        </w:rPr>
        <w:t xml:space="preserve"> </w:t>
      </w:r>
      <w:r w:rsidRPr="00614870">
        <w:rPr>
          <w:rStyle w:val="StyleUnderline"/>
          <w:highlight w:val="yellow"/>
        </w:rPr>
        <w:t xml:space="preserve">has </w:t>
      </w:r>
      <w:r w:rsidRPr="00E87D51">
        <w:rPr>
          <w:rStyle w:val="StyleUnderline"/>
        </w:rPr>
        <w:t xml:space="preserve">significantly </w:t>
      </w:r>
      <w:r w:rsidRPr="00614870">
        <w:rPr>
          <w:rStyle w:val="StyleUnderline"/>
          <w:highlight w:val="yellow"/>
        </w:rPr>
        <w:t>stepped up diplomatic and military pressure on</w:t>
      </w:r>
      <w:r w:rsidRPr="00E87D51">
        <w:rPr>
          <w:rStyle w:val="StyleUnderline"/>
        </w:rPr>
        <w:t xml:space="preserve"> </w:t>
      </w:r>
      <w:r w:rsidRPr="00614870">
        <w:rPr>
          <w:rStyle w:val="StyleUnderline"/>
          <w:highlight w:val="yellow"/>
        </w:rPr>
        <w:t>Taipei</w:t>
      </w:r>
      <w:r w:rsidRPr="00CF4D32">
        <w:rPr>
          <w:rStyle w:val="StyleUnderline"/>
        </w:rPr>
        <w:t xml:space="preserve"> since the election</w:t>
      </w:r>
      <w:r>
        <w:t xml:space="preserve"> in 2016 </w:t>
      </w:r>
      <w:r w:rsidRPr="00CF4D32">
        <w:rPr>
          <w:rStyle w:val="StyleUnderline"/>
        </w:rPr>
        <w:t xml:space="preserve">of President Tsai </w:t>
      </w:r>
      <w:proofErr w:type="spellStart"/>
      <w:r w:rsidRPr="00CF4D32">
        <w:rPr>
          <w:rStyle w:val="StyleUnderline"/>
        </w:rPr>
        <w:t>Ing</w:t>
      </w:r>
      <w:proofErr w:type="spellEnd"/>
      <w:r w:rsidRPr="00CF4D32">
        <w:rPr>
          <w:rStyle w:val="StyleUnderline"/>
        </w:rPr>
        <w:t>-wen</w:t>
      </w:r>
      <w:r>
        <w:t>, whose Democratic Progressive Party refuses to acknowledge that the island is part of "One China".</w:t>
      </w:r>
    </w:p>
    <w:p w:rsidR="006F0250" w:rsidRDefault="006F0250" w:rsidP="006F0250">
      <w:r w:rsidRPr="00CF4D32">
        <w:rPr>
          <w:rStyle w:val="StyleUnderline"/>
        </w:rPr>
        <w:t>It has staged military exercises near the island</w:t>
      </w:r>
      <w:r>
        <w:t xml:space="preserve">, and steadily reduced the already small number of nations that </w:t>
      </w:r>
      <w:proofErr w:type="spellStart"/>
      <w:r>
        <w:t>recognise</w:t>
      </w:r>
      <w:proofErr w:type="spellEnd"/>
      <w:r>
        <w:t xml:space="preserve"> Taiwan.</w:t>
      </w:r>
    </w:p>
    <w:p w:rsidR="006F0250" w:rsidRDefault="006F0250" w:rsidP="006F0250"/>
    <w:p w:rsidR="006F0250" w:rsidRDefault="006F0250" w:rsidP="006F0250">
      <w:pPr>
        <w:pStyle w:val="Heading4"/>
      </w:pPr>
      <w:r>
        <w:t>New Taiwanese arm sales drastically increase their capabilities – sets a historic precedent</w:t>
      </w:r>
    </w:p>
    <w:p w:rsidR="006F0250" w:rsidRPr="00681C04" w:rsidRDefault="006F0250" w:rsidP="006F0250">
      <w:r w:rsidRPr="00681C04">
        <w:rPr>
          <w:rStyle w:val="Style13ptBold"/>
        </w:rPr>
        <w:t>Axe 7/10</w:t>
      </w:r>
      <w:r>
        <w:t xml:space="preserve"> - David Axe serves as Defense Editor of the National Interest. He is the author of the graphic </w:t>
      </w:r>
      <w:proofErr w:type="gramStart"/>
      <w:r>
        <w:t>novels  War</w:t>
      </w:r>
      <w:proofErr w:type="gramEnd"/>
      <w:r>
        <w:t xml:space="preserve"> Fix, War Is Boring and Machete Squad. “China Will Be Mad: Taiwan Will Get M1 Abrams Tanks from America (And More),” </w:t>
      </w:r>
      <w:r>
        <w:rPr>
          <w:i/>
        </w:rPr>
        <w:t>National Interest</w:t>
      </w:r>
      <w:r>
        <w:t>, 7/10/19, Accessed 7/10/19, &lt;</w:t>
      </w:r>
      <w:r w:rsidRPr="00681C04">
        <w:t xml:space="preserve"> </w:t>
      </w:r>
      <w:hyperlink r:id="rId10" w:history="1">
        <w:r>
          <w:rPr>
            <w:rStyle w:val="Hyperlink"/>
          </w:rPr>
          <w:t>https://nationalinterest.org/blog/buzz/china-will-be-mad-taiwan-will-get-m1-abrams-tanks-america-and-more-66281</w:t>
        </w:r>
      </w:hyperlink>
      <w:r>
        <w:t>&gt; // NS</w:t>
      </w:r>
    </w:p>
    <w:p w:rsidR="006F0250" w:rsidRPr="00681C04" w:rsidRDefault="006F0250" w:rsidP="006F0250">
      <w:pPr>
        <w:rPr>
          <w:rStyle w:val="StyleUnderline"/>
        </w:rPr>
      </w:pPr>
      <w:r w:rsidRPr="00614870">
        <w:rPr>
          <w:rStyle w:val="StyleUnderline"/>
          <w:highlight w:val="yellow"/>
        </w:rPr>
        <w:t>The</w:t>
      </w:r>
      <w:r w:rsidRPr="00681C04">
        <w:rPr>
          <w:rStyle w:val="StyleUnderline"/>
        </w:rPr>
        <w:t xml:space="preserve"> U.S. </w:t>
      </w:r>
      <w:r w:rsidRPr="00614870">
        <w:rPr>
          <w:rStyle w:val="StyleUnderline"/>
          <w:highlight w:val="yellow"/>
        </w:rPr>
        <w:t>State Department</w:t>
      </w:r>
      <w:r w:rsidRPr="00681C04">
        <w:rPr>
          <w:rStyle w:val="StyleUnderline"/>
        </w:rPr>
        <w:t xml:space="preserve"> has s</w:t>
      </w:r>
      <w:r w:rsidRPr="00614870">
        <w:rPr>
          <w:rStyle w:val="StyleUnderline"/>
          <w:highlight w:val="yellow"/>
        </w:rPr>
        <w:t>igned off on</w:t>
      </w:r>
      <w:r w:rsidRPr="00681C04">
        <w:rPr>
          <w:rStyle w:val="StyleUnderline"/>
        </w:rPr>
        <w:t xml:space="preserve"> the sale to Taiwan of </w:t>
      </w:r>
      <w:r w:rsidRPr="00614870">
        <w:rPr>
          <w:rStyle w:val="StyleUnderline"/>
          <w:highlight w:val="yellow"/>
        </w:rPr>
        <w:t>more than 100</w:t>
      </w:r>
      <w:r w:rsidRPr="00681C04">
        <w:rPr>
          <w:rStyle w:val="StyleUnderline"/>
        </w:rPr>
        <w:t xml:space="preserve"> M-1A2 Abrams main </w:t>
      </w:r>
      <w:r w:rsidRPr="00614870">
        <w:rPr>
          <w:rStyle w:val="StyleUnderline"/>
          <w:highlight w:val="yellow"/>
        </w:rPr>
        <w:t>battle tanks</w:t>
      </w:r>
      <w:r w:rsidRPr="00681C04">
        <w:rPr>
          <w:rStyle w:val="StyleUnderline"/>
        </w:rPr>
        <w:t xml:space="preserve"> </w:t>
      </w:r>
      <w:r w:rsidRPr="00614870">
        <w:rPr>
          <w:rStyle w:val="StyleUnderline"/>
          <w:highlight w:val="yellow"/>
        </w:rPr>
        <w:t>and</w:t>
      </w:r>
      <w:r w:rsidRPr="00681C04">
        <w:rPr>
          <w:rStyle w:val="StyleUnderline"/>
        </w:rPr>
        <w:t xml:space="preserve"> other </w:t>
      </w:r>
      <w:r w:rsidRPr="00614870">
        <w:rPr>
          <w:rStyle w:val="StyleUnderline"/>
          <w:highlight w:val="yellow"/>
        </w:rPr>
        <w:t>weapons</w:t>
      </w:r>
      <w:r w:rsidRPr="00681C04">
        <w:rPr>
          <w:rStyle w:val="StyleUnderline"/>
        </w:rPr>
        <w:t>.</w:t>
      </w:r>
    </w:p>
    <w:p w:rsidR="006F0250" w:rsidRPr="00681C04" w:rsidRDefault="006F0250" w:rsidP="006F0250">
      <w:pPr>
        <w:rPr>
          <w:rStyle w:val="Emphasis"/>
        </w:rPr>
      </w:pPr>
      <w:r w:rsidRPr="00614870">
        <w:rPr>
          <w:rStyle w:val="Emphasis"/>
          <w:highlight w:val="yellow"/>
        </w:rPr>
        <w:t>The</w:t>
      </w:r>
      <w:r w:rsidRPr="00681C04">
        <w:rPr>
          <w:rStyle w:val="Emphasis"/>
        </w:rPr>
        <w:t xml:space="preserve"> $2.2-billion </w:t>
      </w:r>
      <w:r w:rsidRPr="00614870">
        <w:rPr>
          <w:rStyle w:val="Emphasis"/>
          <w:highlight w:val="yellow"/>
        </w:rPr>
        <w:t>sale</w:t>
      </w:r>
      <w:r w:rsidRPr="00681C04">
        <w:rPr>
          <w:rStyle w:val="Emphasis"/>
        </w:rPr>
        <w:t xml:space="preserve">, if Congress approves it, </w:t>
      </w:r>
      <w:r w:rsidRPr="00614870">
        <w:rPr>
          <w:rStyle w:val="Emphasis"/>
          <w:highlight w:val="yellow"/>
        </w:rPr>
        <w:t>could significantly improve Taiwan’s</w:t>
      </w:r>
      <w:r w:rsidRPr="00681C04">
        <w:rPr>
          <w:rStyle w:val="Emphasis"/>
        </w:rPr>
        <w:t xml:space="preserve"> </w:t>
      </w:r>
      <w:r w:rsidRPr="00614870">
        <w:rPr>
          <w:rStyle w:val="Emphasis"/>
          <w:highlight w:val="yellow"/>
        </w:rPr>
        <w:t xml:space="preserve">army, which has not acquired new tanks in </w:t>
      </w:r>
      <w:r w:rsidRPr="00681C04">
        <w:rPr>
          <w:rStyle w:val="Emphasis"/>
        </w:rPr>
        <w:t xml:space="preserve">several </w:t>
      </w:r>
      <w:r w:rsidRPr="00614870">
        <w:rPr>
          <w:rStyle w:val="Emphasis"/>
          <w:highlight w:val="yellow"/>
        </w:rPr>
        <w:t>decades.</w:t>
      </w:r>
      <w:r w:rsidRPr="00681C04">
        <w:rPr>
          <w:rStyle w:val="Emphasis"/>
        </w:rPr>
        <w:t xml:space="preserve"> U.S. lawmakers historically have approved weapons deals with Taiwan.</w:t>
      </w:r>
    </w:p>
    <w:p w:rsidR="006F0250" w:rsidRDefault="006F0250" w:rsidP="006F0250">
      <w:r>
        <w:t>“</w:t>
      </w:r>
      <w:r w:rsidRPr="00681C04">
        <w:rPr>
          <w:rStyle w:val="StyleUnderline"/>
        </w:rPr>
        <w:t xml:space="preserve">This proposed sale of </w:t>
      </w:r>
      <w:r w:rsidRPr="00614870">
        <w:rPr>
          <w:rStyle w:val="StyleUnderline"/>
          <w:highlight w:val="yellow"/>
        </w:rPr>
        <w:t>M-1A2 tanks</w:t>
      </w:r>
      <w:r w:rsidRPr="00681C04">
        <w:rPr>
          <w:rStyle w:val="StyleUnderline"/>
        </w:rPr>
        <w:t xml:space="preserve"> </w:t>
      </w:r>
      <w:r w:rsidRPr="00614870">
        <w:rPr>
          <w:rStyle w:val="StyleUnderline"/>
          <w:highlight w:val="yellow"/>
        </w:rPr>
        <w:t xml:space="preserve">will contribute to </w:t>
      </w:r>
      <w:r w:rsidRPr="00681C04">
        <w:rPr>
          <w:rStyle w:val="StyleUnderline"/>
        </w:rPr>
        <w:t xml:space="preserve">the </w:t>
      </w:r>
      <w:r w:rsidRPr="00614870">
        <w:rPr>
          <w:rStyle w:val="StyleUnderline"/>
          <w:highlight w:val="yellow"/>
        </w:rPr>
        <w:t>modernization</w:t>
      </w:r>
      <w:r w:rsidRPr="00681C04">
        <w:rPr>
          <w:rStyle w:val="StyleUnderline"/>
        </w:rPr>
        <w:t xml:space="preserve"> of the recipient’s main battle tank fleet, </w:t>
      </w:r>
      <w:r w:rsidRPr="00614870">
        <w:rPr>
          <w:rStyle w:val="StyleUnderline"/>
          <w:highlight w:val="yellow"/>
        </w:rPr>
        <w:t>enhancing</w:t>
      </w:r>
      <w:r w:rsidRPr="00681C04">
        <w:rPr>
          <w:rStyle w:val="StyleUnderline"/>
        </w:rPr>
        <w:t xml:space="preserve"> </w:t>
      </w:r>
      <w:r w:rsidRPr="00614870">
        <w:rPr>
          <w:rStyle w:val="StyleUnderline"/>
          <w:highlight w:val="yellow"/>
        </w:rPr>
        <w:t>its ability to meet</w:t>
      </w:r>
      <w:r w:rsidRPr="00681C04">
        <w:rPr>
          <w:rStyle w:val="StyleUnderline"/>
        </w:rPr>
        <w:t xml:space="preserve"> current and future </w:t>
      </w:r>
      <w:r w:rsidRPr="00614870">
        <w:rPr>
          <w:rStyle w:val="StyleUnderline"/>
          <w:highlight w:val="yellow"/>
        </w:rPr>
        <w:t>regional threats</w:t>
      </w:r>
      <w:r w:rsidRPr="00681C04">
        <w:rPr>
          <w:rStyle w:val="StyleUnderline"/>
        </w:rPr>
        <w:t xml:space="preserve"> and to strengthen its homeland defense</w:t>
      </w:r>
      <w:r>
        <w:t>,” the Defense Security Cooperation Agency stated.</w:t>
      </w:r>
    </w:p>
    <w:p w:rsidR="006F0250" w:rsidRDefault="006F0250" w:rsidP="006F0250">
      <w:r>
        <w:t>“These tanks will contribute to the recipient’s goal of updating its military capability while further enhancing interoperability with the United States and other partners. The recipient will have no difficulty absorbing this equipment into its armed forces.”</w:t>
      </w:r>
    </w:p>
    <w:p w:rsidR="006F0250" w:rsidRDefault="006F0250" w:rsidP="006F0250">
      <w:r>
        <w:t xml:space="preserve">The deal includes 100 M-1A2T tanks, 14 M-88A2 tank-recovery vehicles, 16 M-1070A1 Heavy Equipment Transporters plus 250 Stinger Block I-92F shoulder-fired anti-air missiles. The M-1A2T is a special Taiwanese configuration of the U.S. Army’s latest M-1A2C. The M-1A2T’s improvements include more electrical power, a new auxiliary power unit and an ammunition data link for “smart” shells with reprogrammable </w:t>
      </w:r>
      <w:proofErr w:type="spellStart"/>
      <w:r>
        <w:t>fuzes</w:t>
      </w:r>
      <w:proofErr w:type="spellEnd"/>
      <w:r>
        <w:t>.</w:t>
      </w:r>
    </w:p>
    <w:p w:rsidR="006F0250" w:rsidRDefault="006F0250" w:rsidP="006F0250">
      <w:r>
        <w:t xml:space="preserve">Notably, </w:t>
      </w:r>
      <w:r w:rsidRPr="00681C04">
        <w:rPr>
          <w:rStyle w:val="StyleUnderline"/>
        </w:rPr>
        <w:t>this latest U.S.-Taiwanese arms deal doesn’t include the 60 new F-16 Block 70 fighters that Taipei wants</w:t>
      </w:r>
      <w:r>
        <w:t>. The F-16s still are under State Department and Pentagon review.</w:t>
      </w:r>
    </w:p>
    <w:p w:rsidR="006F0250" w:rsidRDefault="006F0250" w:rsidP="006F0250">
      <w:r>
        <w:t>“This is arguably a more important purchase given the increasing age of the Taiwanese air force's fighter fleets and steady improvements in China's air combat capabilities, but also one where Chinese authorities have historically drawn a ‘red line,’” Joe Trevithick noted at The War Zone.</w:t>
      </w:r>
    </w:p>
    <w:p w:rsidR="006F0250" w:rsidRDefault="006F0250" w:rsidP="006F0250">
      <w:r>
        <w:t>Washington and Beijing are struggling to negotiate a sweeping trade agreement as each country slaps more and more damaging tariffs on the other.</w:t>
      </w:r>
    </w:p>
    <w:p w:rsidR="006F0250" w:rsidRPr="00681C04" w:rsidRDefault="006F0250" w:rsidP="006F0250">
      <w:pPr>
        <w:rPr>
          <w:rStyle w:val="Emphasis"/>
        </w:rPr>
      </w:pPr>
      <w:r w:rsidRPr="00614870">
        <w:rPr>
          <w:rStyle w:val="StyleUnderline"/>
          <w:highlight w:val="yellow"/>
        </w:rPr>
        <w:t>China</w:t>
      </w:r>
      <w:r w:rsidRPr="00753B1D">
        <w:rPr>
          <w:rStyle w:val="StyleUnderline"/>
        </w:rPr>
        <w:t xml:space="preserve"> has </w:t>
      </w:r>
      <w:r w:rsidRPr="00614870">
        <w:rPr>
          <w:rStyle w:val="StyleUnderline"/>
          <w:highlight w:val="yellow"/>
        </w:rPr>
        <w:t>objected</w:t>
      </w:r>
      <w:r w:rsidRPr="00753B1D">
        <w:rPr>
          <w:rStyle w:val="StyleUnderline"/>
        </w:rPr>
        <w:t xml:space="preserve"> </w:t>
      </w:r>
      <w:r w:rsidRPr="00614870">
        <w:rPr>
          <w:rStyle w:val="StyleUnderline"/>
          <w:highlight w:val="yellow"/>
        </w:rPr>
        <w:t>to</w:t>
      </w:r>
      <w:r w:rsidRPr="00753B1D">
        <w:rPr>
          <w:rStyle w:val="StyleUnderline"/>
        </w:rPr>
        <w:t xml:space="preserve"> </w:t>
      </w:r>
      <w:r w:rsidRPr="00614870">
        <w:rPr>
          <w:rStyle w:val="StyleUnderline"/>
          <w:highlight w:val="yellow"/>
        </w:rPr>
        <w:t>the</w:t>
      </w:r>
      <w:r w:rsidRPr="00753B1D">
        <w:rPr>
          <w:rStyle w:val="StyleUnderline"/>
        </w:rPr>
        <w:t xml:space="preserve"> weapons </w:t>
      </w:r>
      <w:r w:rsidRPr="00614870">
        <w:rPr>
          <w:rStyle w:val="StyleUnderline"/>
          <w:highlight w:val="yellow"/>
        </w:rPr>
        <w:t>deal</w:t>
      </w:r>
      <w:r>
        <w:t xml:space="preserve">. “We are severely concerned about the U.S.’s move,” Chinese foreign ministry spokesman </w:t>
      </w:r>
      <w:proofErr w:type="spellStart"/>
      <w:r>
        <w:t>Geng</w:t>
      </w:r>
      <w:proofErr w:type="spellEnd"/>
      <w:r>
        <w:t xml:space="preserve"> </w:t>
      </w:r>
      <w:proofErr w:type="spellStart"/>
      <w:r>
        <w:t>Shuang</w:t>
      </w:r>
      <w:proofErr w:type="spellEnd"/>
      <w:r>
        <w:t xml:space="preserve"> told reporters in Beijing in June 2019. “We are firmly against U.S. arms sales to Taiwan. </w:t>
      </w:r>
      <w:r w:rsidRPr="00614870">
        <w:rPr>
          <w:rStyle w:val="Emphasis"/>
          <w:highlight w:val="yellow"/>
        </w:rPr>
        <w:t xml:space="preserve">We urge the U.S. to see the </w:t>
      </w:r>
      <w:r w:rsidRPr="00753B1D">
        <w:rPr>
          <w:rStyle w:val="Emphasis"/>
        </w:rPr>
        <w:t xml:space="preserve">high </w:t>
      </w:r>
      <w:r w:rsidRPr="00614870">
        <w:rPr>
          <w:rStyle w:val="Emphasis"/>
          <w:highlight w:val="yellow"/>
        </w:rPr>
        <w:t>sensitivity and</w:t>
      </w:r>
      <w:r w:rsidRPr="00681C04">
        <w:rPr>
          <w:rStyle w:val="Emphasis"/>
        </w:rPr>
        <w:t xml:space="preserve"> severe </w:t>
      </w:r>
      <w:r w:rsidRPr="00614870">
        <w:rPr>
          <w:rStyle w:val="Emphasis"/>
          <w:highlight w:val="yellow"/>
        </w:rPr>
        <w:t>harm of arms sales</w:t>
      </w:r>
      <w:r w:rsidRPr="00681C04">
        <w:rPr>
          <w:rStyle w:val="Emphasis"/>
        </w:rPr>
        <w:t xml:space="preserve"> </w:t>
      </w:r>
      <w:r w:rsidRPr="00614870">
        <w:rPr>
          <w:rStyle w:val="Emphasis"/>
          <w:highlight w:val="yellow"/>
        </w:rPr>
        <w:t>to Taiwan.”</w:t>
      </w:r>
    </w:p>
    <w:p w:rsidR="006F0250" w:rsidRPr="00681C04" w:rsidRDefault="006F0250" w:rsidP="006F0250">
      <w:pPr>
        <w:rPr>
          <w:rStyle w:val="StyleUnderline"/>
        </w:rPr>
      </w:pPr>
      <w:r>
        <w:t>Taiwan has not bought new tanks in several decades. In 2001</w:t>
      </w:r>
      <w:r w:rsidRPr="00681C04">
        <w:rPr>
          <w:rStyle w:val="StyleUnderline"/>
        </w:rPr>
        <w:t>, the administration of U.S. president George W. Bush rejected an earlier request by Taipei to buy M-1s.</w:t>
      </w:r>
    </w:p>
    <w:p w:rsidR="006F0250" w:rsidRDefault="006F0250" w:rsidP="006F0250">
      <w:r>
        <w:t xml:space="preserve">At present, the older M-60A3 is Taiwan’s most important tank. </w:t>
      </w:r>
      <w:r w:rsidRPr="00681C04">
        <w:rPr>
          <w:rStyle w:val="StyleUnderline"/>
        </w:rPr>
        <w:t>After initially failing to acquire the M-1, Taiwan launched an ambitious effort to enhance up to 400 M-60s</w:t>
      </w:r>
      <w:r>
        <w:t>. In 2017, the army transferred two M-60s to Taiwanese research institutes for evaluation. Upgrades were scheduled to begin in 2019 and take roughly a year to complete.</w:t>
      </w:r>
    </w:p>
    <w:p w:rsidR="006F0250" w:rsidRDefault="006F0250" w:rsidP="006F0250">
      <w:r>
        <w:t>The updates reportedly include a new fire-control system, turret drive, sights and nuclear defenses, an automatic loader and a 120-millimeter gun to replace the present 105-millimeter weapon. Taiwan is also considering giving its M-60s an Active Protection System, which fires tiny projectiles to intercept incoming rockets and anti-tank missiles.</w:t>
      </w:r>
    </w:p>
    <w:p w:rsidR="006F0250" w:rsidRDefault="006F0250" w:rsidP="006F0250">
      <w:r>
        <w:t>Upgrades to 400 old M-60s and a potential purchase of 100 new M-1s belie Taiwan’s numerical disadvantage when it comes to tanks. China possesses 6,900 tanks, including nearly 4,000 fully modern ones.</w:t>
      </w:r>
    </w:p>
    <w:p w:rsidR="006F0250" w:rsidRDefault="006F0250" w:rsidP="006F0250">
      <w:r>
        <w:t xml:space="preserve">Of course, </w:t>
      </w:r>
      <w:r w:rsidRPr="00753B1D">
        <w:rPr>
          <w:rStyle w:val="StyleUnderline"/>
        </w:rPr>
        <w:t>China would struggle to deploy large numbers of tanks in Taiwan.</w:t>
      </w:r>
      <w:r>
        <w:t xml:space="preserve"> Even after pummeling Taiwan with rockets, the Chinese People’s Liberation Army would have to ship troops and equipment across the Taiwan Strait in an effort to take and hold the islands. Only then would Taiwan’s own tanks even factor into the fighting.</w:t>
      </w:r>
    </w:p>
    <w:p w:rsidR="006F0250" w:rsidRPr="00753B1D" w:rsidRDefault="006F0250" w:rsidP="006F0250">
      <w:pPr>
        <w:rPr>
          <w:rStyle w:val="StyleUnderline"/>
        </w:rPr>
      </w:pPr>
      <w:r>
        <w:t xml:space="preserve">An invasion of Taiwan would be a daunting challenge for China. Beijing would have to win quickly or risk political and military retaliation by the United States that could doom the attack. </w:t>
      </w:r>
      <w:r w:rsidRPr="00614870">
        <w:rPr>
          <w:rStyle w:val="StyleUnderline"/>
          <w:highlight w:val="yellow"/>
        </w:rPr>
        <w:t>Taipei’s tanks merely</w:t>
      </w:r>
      <w:r w:rsidRPr="00753B1D">
        <w:rPr>
          <w:rStyle w:val="StyleUnderline"/>
        </w:rPr>
        <w:t xml:space="preserve"> </w:t>
      </w:r>
      <w:r w:rsidRPr="00614870">
        <w:rPr>
          <w:rStyle w:val="StyleUnderline"/>
          <w:highlight w:val="yellow"/>
        </w:rPr>
        <w:t>must slow the Chinese</w:t>
      </w:r>
      <w:r w:rsidRPr="00753B1D">
        <w:rPr>
          <w:rStyle w:val="StyleUnderline"/>
        </w:rPr>
        <w:t xml:space="preserve"> assault </w:t>
      </w:r>
      <w:r w:rsidRPr="00614870">
        <w:rPr>
          <w:rStyle w:val="StyleUnderline"/>
          <w:highlight w:val="yellow"/>
        </w:rPr>
        <w:t xml:space="preserve">rather than </w:t>
      </w:r>
      <w:r w:rsidRPr="00753B1D">
        <w:rPr>
          <w:rStyle w:val="StyleUnderline"/>
        </w:rPr>
        <w:t xml:space="preserve">totally </w:t>
      </w:r>
      <w:r w:rsidRPr="00614870">
        <w:rPr>
          <w:rStyle w:val="StyleUnderline"/>
          <w:highlight w:val="yellow"/>
        </w:rPr>
        <w:t>reverse it.</w:t>
      </w:r>
    </w:p>
    <w:p w:rsidR="006F0250" w:rsidRDefault="006F0250" w:rsidP="006F0250">
      <w:r>
        <w:t>“Yes, the Taiwanese army projects that it can only hold off its enemy for two weeks after the landing,” Tanner Greer noted in Foreign Policy, “but the PLA also believes that if it cannot defeat the Taiwanese forces in under two weeks, it will lose the war!”</w:t>
      </w:r>
    </w:p>
    <w:p w:rsidR="006F0250" w:rsidRDefault="006F0250" w:rsidP="006F0250">
      <w:r>
        <w:t>“The disparity between the military budgets on both sides of the strait is large, and growing—but the Taiwanese do not need parity to deter Chinese aggression. All they need is the freedom to purchase the sort of arms that make invasion unthinkable. If that political battle can be resolved in the halls of Washington, the party will not have the power to threaten battle on the shores of Taiwan.”</w:t>
      </w:r>
    </w:p>
    <w:p w:rsidR="006F0250" w:rsidRDefault="006F0250" w:rsidP="006F0250">
      <w:r>
        <w:t>The Abrams reportedly will replace, in two battalions, some of the Taiwanese army’s aging M-60A3 and CM11 tanks. The Taiwanese defense ministry has already identified bases for the tanks in the island country’s northern region, according to Taiwan News.</w:t>
      </w:r>
    </w:p>
    <w:p w:rsidR="006F0250" w:rsidRDefault="006F0250" w:rsidP="006F0250">
      <w:pPr>
        <w:pStyle w:val="Heading3"/>
      </w:pPr>
      <w:r>
        <w:t>War Likely</w:t>
      </w:r>
    </w:p>
    <w:p w:rsidR="006F0250" w:rsidRPr="005B4482" w:rsidRDefault="006F0250" w:rsidP="006F0250">
      <w:pPr>
        <w:pStyle w:val="Heading4"/>
      </w:pPr>
      <w:r w:rsidRPr="005B4482">
        <w:t>War likely now – growing military capabilities draw US into conflict over Taiwan</w:t>
      </w:r>
    </w:p>
    <w:p w:rsidR="006F0250" w:rsidRPr="00625CCB" w:rsidRDefault="006F0250" w:rsidP="006F0250">
      <w:r w:rsidRPr="00625CCB">
        <w:rPr>
          <w:rStyle w:val="Style13ptBold"/>
        </w:rPr>
        <w:t>Seligman 7/3</w:t>
      </w:r>
      <w:r>
        <w:t xml:space="preserve"> - 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“U.S. Increasingly Concerned About a Chinese Attack on Taiwan,” </w:t>
      </w:r>
      <w:r>
        <w:rPr>
          <w:i/>
        </w:rPr>
        <w:t>Foreign Policy</w:t>
      </w:r>
      <w:r>
        <w:t>, 1/16/19, Accessed 7/8/19, &lt;</w:t>
      </w:r>
      <w:r w:rsidRPr="0042248E">
        <w:t xml:space="preserve"> </w:t>
      </w:r>
      <w:hyperlink r:id="rId11" w:history="1">
        <w:r>
          <w:rPr>
            <w:rStyle w:val="Hyperlink"/>
          </w:rPr>
          <w:t>https://foreignpolicy.com/2019/01/16/u-s-increasingly-concerned-about-a-chinese-attack-on-taiwan/</w:t>
        </w:r>
      </w:hyperlink>
      <w:r>
        <w:t xml:space="preserve"> &gt; // NS</w:t>
      </w:r>
    </w:p>
    <w:p w:rsidR="006F0250" w:rsidRDefault="006F0250" w:rsidP="006F0250">
      <w:r w:rsidRPr="00614870">
        <w:rPr>
          <w:rStyle w:val="StyleUnderline"/>
          <w:highlight w:val="yellow"/>
        </w:rPr>
        <w:t>Beijing</w:t>
      </w:r>
      <w:r w:rsidRPr="0042248E">
        <w:rPr>
          <w:rStyle w:val="StyleUnderline"/>
        </w:rPr>
        <w:t xml:space="preserve"> has signaled for years that it </w:t>
      </w:r>
      <w:r w:rsidRPr="00614870">
        <w:rPr>
          <w:rStyle w:val="StyleUnderline"/>
          <w:highlight w:val="yellow"/>
        </w:rPr>
        <w:t>wants Taiwan to be reunited with the mainland</w:t>
      </w:r>
      <w:r>
        <w:t>, by force if necessary. The two split after China’s 1949 civil war won by Mao Zedong’s communists. It has opposed any attempt by the island nation to declare independence. This goal “has served as the primary driver for China’s military modernization,” according to the report.</w:t>
      </w:r>
    </w:p>
    <w:p w:rsidR="006F0250" w:rsidRDefault="006F0250" w:rsidP="006F0250">
      <w:r w:rsidRPr="00614870">
        <w:rPr>
          <w:rStyle w:val="StyleUnderline"/>
          <w:highlight w:val="yellow"/>
        </w:rPr>
        <w:t>The Pentagon</w:t>
      </w:r>
      <w:r w:rsidRPr="0042248E">
        <w:rPr>
          <w:rStyle w:val="StyleUnderline"/>
        </w:rPr>
        <w:t xml:space="preserve"> </w:t>
      </w:r>
      <w:r w:rsidRPr="00614870">
        <w:rPr>
          <w:rStyle w:val="StyleUnderline"/>
          <w:highlight w:val="yellow"/>
        </w:rPr>
        <w:t>is</w:t>
      </w:r>
      <w:r w:rsidRPr="0042248E">
        <w:rPr>
          <w:rStyle w:val="StyleUnderline"/>
        </w:rPr>
        <w:t xml:space="preserve"> also </w:t>
      </w:r>
      <w:r w:rsidRPr="00614870">
        <w:rPr>
          <w:rStyle w:val="StyleUnderline"/>
          <w:highlight w:val="yellow"/>
        </w:rPr>
        <w:t>concerned about China’s growing military presence</w:t>
      </w:r>
      <w:r w:rsidRPr="0042248E">
        <w:rPr>
          <w:rStyle w:val="StyleUnderline"/>
        </w:rPr>
        <w:t xml:space="preserve"> far from its borders, including in Djibouti in the Horn of Africa, where it has built a permanent base</w:t>
      </w:r>
      <w:r>
        <w:t>, a senior defense official told reporters Jan. 16.</w:t>
      </w:r>
    </w:p>
    <w:p w:rsidR="006F0250" w:rsidRDefault="006F0250" w:rsidP="006F0250">
      <w:r>
        <w:t>“We now have to be able to look for a Chinese military that is active everywhere,” the official said. “I’m not saying that they are a threat or about to take military action everywhere, but they are present in a lot of places, and we will have to interact with them, engage with them, deal with them, monitor them more broadly than we’ve ever had to before.”</w:t>
      </w:r>
    </w:p>
    <w:p w:rsidR="006F0250" w:rsidRDefault="006F0250" w:rsidP="006F0250">
      <w:r>
        <w:t xml:space="preserve">The Defense Department is particularly worried that </w:t>
      </w:r>
      <w:r w:rsidRPr="00614870">
        <w:rPr>
          <w:rStyle w:val="StyleUnderline"/>
          <w:highlight w:val="yellow"/>
        </w:rPr>
        <w:t>this increase in capability makes a regional conflict</w:t>
      </w:r>
      <w:r w:rsidRPr="0042248E">
        <w:rPr>
          <w:rStyle w:val="StyleUnderline"/>
        </w:rPr>
        <w:t xml:space="preserve"> </w:t>
      </w:r>
      <w:r w:rsidRPr="00614870">
        <w:rPr>
          <w:rStyle w:val="StyleUnderline"/>
          <w:highlight w:val="yellow"/>
        </w:rPr>
        <w:t>more likely,</w:t>
      </w:r>
      <w:r>
        <w:t xml:space="preserve"> the official said, </w:t>
      </w:r>
      <w:r w:rsidRPr="0042248E">
        <w:rPr>
          <w:rStyle w:val="StyleUnderline"/>
        </w:rPr>
        <w:t xml:space="preserve">with </w:t>
      </w:r>
      <w:r w:rsidRPr="00614870">
        <w:rPr>
          <w:rStyle w:val="StyleUnderline"/>
          <w:highlight w:val="yellow"/>
        </w:rPr>
        <w:t>the most likely target being</w:t>
      </w:r>
      <w:r w:rsidRPr="0042248E">
        <w:rPr>
          <w:rStyle w:val="StyleUnderline"/>
        </w:rPr>
        <w:t xml:space="preserve"> </w:t>
      </w:r>
      <w:r w:rsidRPr="00614870">
        <w:rPr>
          <w:rStyle w:val="StyleUnderline"/>
          <w:highlight w:val="yellow"/>
        </w:rPr>
        <w:t>Taiwan</w:t>
      </w:r>
      <w:r>
        <w:t xml:space="preserve">. </w:t>
      </w:r>
      <w:r w:rsidRPr="0042248E">
        <w:rPr>
          <w:rStyle w:val="Emphasis"/>
        </w:rPr>
        <w:t xml:space="preserve">Leaders of the </w:t>
      </w:r>
      <w:r w:rsidRPr="00614870">
        <w:rPr>
          <w:rStyle w:val="Emphasis"/>
          <w:highlight w:val="yellow"/>
        </w:rPr>
        <w:t>P</w:t>
      </w:r>
      <w:r w:rsidRPr="0042248E">
        <w:rPr>
          <w:rStyle w:val="Emphasis"/>
        </w:rPr>
        <w:t xml:space="preserve">eople’s </w:t>
      </w:r>
      <w:r w:rsidRPr="00614870">
        <w:rPr>
          <w:rStyle w:val="Emphasis"/>
          <w:highlight w:val="yellow"/>
        </w:rPr>
        <w:t>L</w:t>
      </w:r>
      <w:r w:rsidRPr="0042248E">
        <w:rPr>
          <w:rStyle w:val="Emphasis"/>
        </w:rPr>
        <w:t xml:space="preserve">iberation </w:t>
      </w:r>
      <w:r w:rsidRPr="00614870">
        <w:rPr>
          <w:rStyle w:val="Emphasis"/>
          <w:highlight w:val="yellow"/>
        </w:rPr>
        <w:t>A</w:t>
      </w:r>
      <w:r w:rsidRPr="0042248E">
        <w:rPr>
          <w:rStyle w:val="Emphasis"/>
        </w:rPr>
        <w:t xml:space="preserve">rmy </w:t>
      </w:r>
      <w:r w:rsidRPr="00614870">
        <w:rPr>
          <w:rStyle w:val="Emphasis"/>
          <w:highlight w:val="yellow"/>
        </w:rPr>
        <w:t>might inform</w:t>
      </w:r>
      <w:r w:rsidRPr="0042248E">
        <w:rPr>
          <w:rStyle w:val="Emphasis"/>
        </w:rPr>
        <w:t xml:space="preserve"> Chinese President </w:t>
      </w:r>
      <w:r w:rsidRPr="00614870">
        <w:rPr>
          <w:rStyle w:val="Emphasis"/>
          <w:highlight w:val="yellow"/>
        </w:rPr>
        <w:t>Xi</w:t>
      </w:r>
      <w:r w:rsidRPr="0042248E">
        <w:rPr>
          <w:rStyle w:val="Emphasis"/>
        </w:rPr>
        <w:t xml:space="preserve"> Jinping sometime </w:t>
      </w:r>
      <w:r w:rsidRPr="00614870">
        <w:rPr>
          <w:rStyle w:val="Emphasis"/>
          <w:highlight w:val="yellow"/>
        </w:rPr>
        <w:t xml:space="preserve">soon </w:t>
      </w:r>
      <w:r w:rsidRPr="0042248E">
        <w:rPr>
          <w:rStyle w:val="Emphasis"/>
        </w:rPr>
        <w:t xml:space="preserve">that </w:t>
      </w:r>
      <w:r w:rsidRPr="00614870">
        <w:rPr>
          <w:rStyle w:val="Emphasis"/>
          <w:highlight w:val="yellow"/>
        </w:rPr>
        <w:t>they are confident</w:t>
      </w:r>
      <w:r w:rsidRPr="0042248E">
        <w:rPr>
          <w:rStyle w:val="Emphasis"/>
        </w:rPr>
        <w:t xml:space="preserve"> in their capability </w:t>
      </w:r>
      <w:r w:rsidRPr="00614870">
        <w:rPr>
          <w:rStyle w:val="Emphasis"/>
          <w:highlight w:val="yellow"/>
        </w:rPr>
        <w:t>to take on both Taiwan and the U.S.</w:t>
      </w:r>
      <w:r w:rsidRPr="0042248E">
        <w:rPr>
          <w:rStyle w:val="Emphasis"/>
        </w:rPr>
        <w:t xml:space="preserve"> Navy</w:t>
      </w:r>
      <w:r>
        <w:t>, the official stressed.</w:t>
      </w:r>
    </w:p>
    <w:p w:rsidR="006F0250" w:rsidRDefault="006F0250" w:rsidP="006F0250">
      <w:r>
        <w:t xml:space="preserve">“As a lot of these technologies mature, </w:t>
      </w:r>
      <w:r w:rsidRPr="0042248E">
        <w:rPr>
          <w:rStyle w:val="StyleUnderline"/>
        </w:rPr>
        <w:t xml:space="preserve">as [China’s] reorganization of their military comes into effect, as they become more proficient with these capabilities, </w:t>
      </w:r>
      <w:r w:rsidRPr="00614870">
        <w:rPr>
          <w:rStyle w:val="StyleUnderline"/>
          <w:highlight w:val="yellow"/>
        </w:rPr>
        <w:t>our concern is</w:t>
      </w:r>
      <w:r w:rsidRPr="0042248E">
        <w:rPr>
          <w:rStyle w:val="StyleUnderline"/>
        </w:rPr>
        <w:t xml:space="preserve"> they will reach a point where internally, within their decision-making, </w:t>
      </w:r>
      <w:r w:rsidRPr="00614870">
        <w:rPr>
          <w:rStyle w:val="StyleUnderline"/>
          <w:highlight w:val="yellow"/>
        </w:rPr>
        <w:t>they</w:t>
      </w:r>
      <w:r w:rsidRPr="0042248E">
        <w:rPr>
          <w:rStyle w:val="StyleUnderline"/>
        </w:rPr>
        <w:t xml:space="preserve"> </w:t>
      </w:r>
      <w:r w:rsidRPr="00614870">
        <w:rPr>
          <w:rStyle w:val="StyleUnderline"/>
          <w:highlight w:val="yellow"/>
        </w:rPr>
        <w:t>will decide that using military force</w:t>
      </w:r>
      <w:r w:rsidRPr="0042248E">
        <w:rPr>
          <w:rStyle w:val="StyleUnderline"/>
        </w:rPr>
        <w:t xml:space="preserve"> for a regional conflict </w:t>
      </w:r>
      <w:r w:rsidRPr="00614870">
        <w:rPr>
          <w:rStyle w:val="StyleUnderline"/>
          <w:highlight w:val="yellow"/>
        </w:rPr>
        <w:t>is</w:t>
      </w:r>
      <w:r w:rsidRPr="0042248E">
        <w:rPr>
          <w:rStyle w:val="StyleUnderline"/>
        </w:rPr>
        <w:t xml:space="preserve"> something that is </w:t>
      </w:r>
      <w:r w:rsidRPr="00614870">
        <w:rPr>
          <w:rStyle w:val="StyleUnderline"/>
          <w:highlight w:val="yellow"/>
        </w:rPr>
        <w:t>more eminent</w:t>
      </w:r>
      <w:r w:rsidRPr="0042248E">
        <w:rPr>
          <w:rStyle w:val="StyleUnderline"/>
        </w:rPr>
        <w:t>,</w:t>
      </w:r>
      <w:r>
        <w:t>” the official said.</w:t>
      </w:r>
    </w:p>
    <w:p w:rsidR="006F0250" w:rsidRDefault="006F0250" w:rsidP="006F0250">
      <w:r>
        <w:t>In recent months, U.S. Navy ships have repeatedly traversed through the Taiwan strait, which separates mainland China from the island nation.</w:t>
      </w:r>
    </w:p>
    <w:p w:rsidR="006F0250" w:rsidRPr="0042248E" w:rsidRDefault="006F0250" w:rsidP="006F0250">
      <w:pPr>
        <w:rPr>
          <w:rStyle w:val="StyleUnderline"/>
        </w:rPr>
      </w:pPr>
      <w:r>
        <w:t xml:space="preserve">Elbridge Colby, the director of the defense program at the Center for a New American Security, </w:t>
      </w:r>
      <w:r w:rsidRPr="0042248E">
        <w:rPr>
          <w:rStyle w:val="StyleUnderline"/>
        </w:rPr>
        <w:t xml:space="preserve">said </w:t>
      </w:r>
      <w:r w:rsidRPr="00614870">
        <w:rPr>
          <w:rStyle w:val="StyleUnderline"/>
          <w:highlight w:val="yellow"/>
        </w:rPr>
        <w:t>the change in</w:t>
      </w:r>
      <w:r w:rsidRPr="0042248E">
        <w:rPr>
          <w:rStyle w:val="StyleUnderline"/>
        </w:rPr>
        <w:t xml:space="preserve"> the Pentagon’s </w:t>
      </w:r>
      <w:r w:rsidRPr="00614870">
        <w:rPr>
          <w:rStyle w:val="StyleUnderline"/>
          <w:highlight w:val="yellow"/>
        </w:rPr>
        <w:t>assessment of</w:t>
      </w:r>
      <w:r w:rsidRPr="0042248E">
        <w:rPr>
          <w:rStyle w:val="StyleUnderline"/>
        </w:rPr>
        <w:t xml:space="preserve"> the risk to </w:t>
      </w:r>
      <w:r w:rsidRPr="00614870">
        <w:rPr>
          <w:rStyle w:val="StyleUnderline"/>
          <w:highlight w:val="yellow"/>
        </w:rPr>
        <w:t>Taiwan is “very significant”—</w:t>
      </w:r>
      <w:r w:rsidRPr="0042248E">
        <w:rPr>
          <w:rStyle w:val="StyleUnderline"/>
        </w:rPr>
        <w:t>particularly because for China, taking on Taiwan means taking on the U.S. Navy.</w:t>
      </w:r>
    </w:p>
    <w:p w:rsidR="006F0250" w:rsidRDefault="006F0250" w:rsidP="006F0250">
      <w:r>
        <w:t>“A change in the assessment on Taiwan would be very significant, particularly if they believe the Chinese think they might be able to use force and achieve their objectives and either seize or suborn the island,” said Colby, who served as deputy assistant secretary of defense for strategy and force development from 2017 to 2018.</w:t>
      </w:r>
    </w:p>
    <w:p w:rsidR="006F0250" w:rsidRDefault="006F0250" w:rsidP="006F0250">
      <w:r>
        <w:t>In that capacity, Colby was the lead official in the development of the department’s National Defense Strategy, which lays out a shift in focus from the counterterrorism fight in the Middle East to a potential clash with a near-peer competitor such as Russia or China.</w:t>
      </w:r>
    </w:p>
    <w:p w:rsidR="006F0250" w:rsidRDefault="006F0250" w:rsidP="006F0250">
      <w:r>
        <w:t xml:space="preserve">In the coming years, </w:t>
      </w:r>
      <w:r w:rsidRPr="0042248E">
        <w:rPr>
          <w:rStyle w:val="StyleUnderline"/>
        </w:rPr>
        <w:t>the Chinese military is expected to acquire advanced fighter aircraft, modern naval vessels, sophisticated missile systems, and space and cyberspace assets</w:t>
      </w:r>
      <w:r>
        <w:t>, said Dan Taylor, a senior defense intelligence analyst at the Defense Intelligence Agency.</w:t>
      </w:r>
    </w:p>
    <w:p w:rsidR="006F0250" w:rsidRDefault="006F0250" w:rsidP="006F0250">
      <w:r w:rsidRPr="00614870">
        <w:rPr>
          <w:rStyle w:val="StyleUnderline"/>
          <w:highlight w:val="yellow"/>
        </w:rPr>
        <w:t>China</w:t>
      </w:r>
      <w:r w:rsidRPr="0042248E">
        <w:rPr>
          <w:rStyle w:val="StyleUnderline"/>
        </w:rPr>
        <w:t xml:space="preserve"> </w:t>
      </w:r>
      <w:r w:rsidRPr="00614870">
        <w:rPr>
          <w:rStyle w:val="StyleUnderline"/>
          <w:highlight w:val="yellow"/>
        </w:rPr>
        <w:t>is</w:t>
      </w:r>
      <w:r w:rsidRPr="0042248E">
        <w:rPr>
          <w:rStyle w:val="StyleUnderline"/>
        </w:rPr>
        <w:t xml:space="preserve"> also </w:t>
      </w:r>
      <w:r w:rsidRPr="00614870">
        <w:rPr>
          <w:rStyle w:val="StyleUnderline"/>
          <w:highlight w:val="yellow"/>
        </w:rPr>
        <w:t>investing</w:t>
      </w:r>
      <w:r w:rsidRPr="0042248E">
        <w:rPr>
          <w:rStyle w:val="StyleUnderline"/>
        </w:rPr>
        <w:t xml:space="preserve"> </w:t>
      </w:r>
      <w:r w:rsidRPr="00614870">
        <w:rPr>
          <w:rStyle w:val="StyleUnderline"/>
          <w:highlight w:val="yellow"/>
        </w:rPr>
        <w:t>in</w:t>
      </w:r>
      <w:r w:rsidRPr="0042248E">
        <w:rPr>
          <w:rStyle w:val="StyleUnderline"/>
        </w:rPr>
        <w:t xml:space="preserve"> </w:t>
      </w:r>
      <w:r>
        <w:t xml:space="preserve">hypersonic glide vehicles, medium-range ballistic missiles that could reach Guam from the Chinese mainland, and </w:t>
      </w:r>
      <w:r w:rsidRPr="0042248E">
        <w:rPr>
          <w:rStyle w:val="StyleUnderline"/>
        </w:rPr>
        <w:t xml:space="preserve">a </w:t>
      </w:r>
      <w:r w:rsidRPr="00614870">
        <w:rPr>
          <w:rStyle w:val="StyleUnderline"/>
          <w:highlight w:val="yellow"/>
        </w:rPr>
        <w:t>capability to shoot</w:t>
      </w:r>
      <w:r w:rsidRPr="0042248E">
        <w:rPr>
          <w:rStyle w:val="StyleUnderline"/>
        </w:rPr>
        <w:t xml:space="preserve"> down targets in space—such as U</w:t>
      </w:r>
      <w:r w:rsidRPr="00614870">
        <w:rPr>
          <w:rStyle w:val="StyleUnderline"/>
          <w:highlight w:val="yellow"/>
        </w:rPr>
        <w:t>.S. satellites</w:t>
      </w:r>
      <w:r w:rsidRPr="0042248E">
        <w:rPr>
          <w:rStyle w:val="StyleUnderline"/>
        </w:rPr>
        <w:t>,</w:t>
      </w:r>
      <w:r>
        <w:t xml:space="preserve"> the senior defense official said. Meanwhile, the deployment of China’s first strategic bomber would provide Beijing with its first credible nuclear triad, according to the report.</w:t>
      </w:r>
    </w:p>
    <w:p w:rsidR="006F0250" w:rsidRDefault="006F0250" w:rsidP="006F0250">
      <w:r>
        <w:t>While China may be catching up with the United States in terms of technology, the official said the Chinese military is a long way from achieving parity with the U.S. military on an operational level. Beijing has not fought a war in 40 years, the official said, while the United States has been engaged in operations in the Middle East for decades.</w:t>
      </w:r>
    </w:p>
    <w:p w:rsidR="006F0250" w:rsidRDefault="006F0250" w:rsidP="006F0250">
      <w:r>
        <w:t xml:space="preserve">But </w:t>
      </w:r>
      <w:r w:rsidRPr="0042248E">
        <w:rPr>
          <w:rStyle w:val="Emphasis"/>
        </w:rPr>
        <w:t>Beijing is working quickly to reorganize and boost its training.</w:t>
      </w:r>
    </w:p>
    <w:p w:rsidR="006F0250" w:rsidRDefault="006F0250" w:rsidP="006F0250">
      <w:r>
        <w:t xml:space="preserve">“There will be significant growing pains, but </w:t>
      </w:r>
      <w:r w:rsidRPr="0042248E">
        <w:rPr>
          <w:rStyle w:val="StyleUnderline"/>
        </w:rPr>
        <w:t>they seem to have chosen a blueprint for how they want to move forward to be what they consider an advanced military</w:t>
      </w:r>
      <w:r>
        <w:t>,” the official said. “But it will take some time.”</w:t>
      </w:r>
    </w:p>
    <w:p w:rsidR="006F0250" w:rsidRDefault="006F0250" w:rsidP="006F0250">
      <w:pPr>
        <w:pStyle w:val="Heading3"/>
      </w:pPr>
      <w:r>
        <w:t>China Would Win the War</w:t>
      </w:r>
    </w:p>
    <w:p w:rsidR="006F0250" w:rsidRPr="00C159A0" w:rsidRDefault="006F0250" w:rsidP="006F0250">
      <w:pPr>
        <w:pStyle w:val="Heading4"/>
      </w:pPr>
      <w:r>
        <w:t>China would win in a Taiwan invasion.</w:t>
      </w:r>
    </w:p>
    <w:p w:rsidR="006F0250" w:rsidRDefault="006F0250" w:rsidP="006F0250">
      <w:r w:rsidRPr="009C615F">
        <w:rPr>
          <w:rStyle w:val="Style13ptBold"/>
        </w:rPr>
        <w:t>Goldstein 18</w:t>
      </w:r>
      <w:r>
        <w:t xml:space="preserve"> — Lyle J. Goldstein, </w:t>
      </w:r>
      <w:r w:rsidRPr="00C02526">
        <w:t>research professor in the China Maritime Studies Institute at the United States Naval War College</w:t>
      </w:r>
      <w:r>
        <w:t xml:space="preserve">, </w:t>
      </w:r>
      <w:r w:rsidRPr="00C02526">
        <w:t>founding director of CMSI</w:t>
      </w:r>
      <w:r>
        <w:t xml:space="preserve">, 2018 ("Storm Clouds Are Gathering over the Taiwan Strait," </w:t>
      </w:r>
      <w:r w:rsidRPr="00C02526">
        <w:rPr>
          <w:i/>
        </w:rPr>
        <w:t>National Interest</w:t>
      </w:r>
      <w:r>
        <w:t>, July 18</w:t>
      </w:r>
      <w:r w:rsidRPr="00C02526">
        <w:rPr>
          <w:vertAlign w:val="superscript"/>
        </w:rPr>
        <w:t>th</w:t>
      </w:r>
      <w:r>
        <w:t>, Available Online at https://nationalinterest.org/feature/storm-clouds-are-gathering-over-taiwan-strait-26146, Accessed 07-09-2019)</w:t>
      </w:r>
    </w:p>
    <w:p w:rsidR="006F0250" w:rsidRDefault="006F0250" w:rsidP="006F0250">
      <w:r>
        <w:t xml:space="preserve">Of course, there was the famous “phone call” of December 2016. I noted in this forum that, not long after the telephone conversation between Tsai and President Donald Trump, Beijing was taking the unusual step of brandishing its new DF-41 mobile, </w:t>
      </w:r>
      <w:proofErr w:type="spellStart"/>
      <w:r>
        <w:t>MIRVed</w:t>
      </w:r>
      <w:proofErr w:type="spellEnd"/>
      <w:r>
        <w:t xml:space="preserve"> ICBMs. The rift was seemingly healed, allowing the Mar-a-Lago summit a few months later, but </w:t>
      </w:r>
      <w:r w:rsidRPr="009C615F">
        <w:rPr>
          <w:rStyle w:val="StyleUnderline"/>
        </w:rPr>
        <w:t>since then a tense situation has become ever more precarious. There have been notions of a visit by a U.S. Navy warship to Taiwan. Most painful from Beijing’s perspective, Congress and the Trump administration seemed to have jettisoned all caution by passing the Taiwan Travel Law that encourages high-level engagement between Taiwan and U.S. officials. Indeed, a senior State Department official visited Taiwan in March. Moreover, the same day that President Trump met with Kim Jong-un in Singapore, a brand new and lavish facility (just $256 million) was opened for the American Institute in Taiwan (AIT), which China can only interpret as an “embassy” in all but name</w:t>
      </w:r>
      <w:r w:rsidRPr="00C159A0">
        <w:rPr>
          <w:rStyle w:val="StyleUnderline"/>
        </w:rPr>
        <w:t xml:space="preserve">. </w:t>
      </w:r>
      <w:r w:rsidRPr="00614870">
        <w:rPr>
          <w:rStyle w:val="StyleUnderline"/>
          <w:highlight w:val="yellow"/>
        </w:rPr>
        <w:t>As Beijing</w:t>
      </w:r>
      <w:r w:rsidRPr="00C159A0">
        <w:rPr>
          <w:rStyle w:val="StyleUnderline"/>
        </w:rPr>
        <w:t xml:space="preserve"> </w:t>
      </w:r>
      <w:r w:rsidRPr="00614870">
        <w:rPr>
          <w:rStyle w:val="StyleUnderline"/>
          <w:highlight w:val="yellow"/>
        </w:rPr>
        <w:t>has</w:t>
      </w:r>
      <w:r w:rsidRPr="00C159A0">
        <w:rPr>
          <w:rStyle w:val="StyleUnderline"/>
        </w:rPr>
        <w:t xml:space="preserve"> rapidly sought to increase military pressure on Taiwan, </w:t>
      </w:r>
      <w:r w:rsidRPr="00614870">
        <w:rPr>
          <w:rStyle w:val="StyleUnderline"/>
          <w:highlight w:val="yellow"/>
        </w:rPr>
        <w:t>deploying its</w:t>
      </w:r>
      <w:r w:rsidRPr="00C159A0">
        <w:rPr>
          <w:rStyle w:val="StyleUnderline"/>
        </w:rPr>
        <w:t xml:space="preserve"> </w:t>
      </w:r>
      <w:r w:rsidRPr="00614870">
        <w:rPr>
          <w:rStyle w:val="StyleUnderline"/>
          <w:highlight w:val="yellow"/>
        </w:rPr>
        <w:t>navy</w:t>
      </w:r>
      <w:r w:rsidRPr="00C159A0">
        <w:rPr>
          <w:rStyle w:val="StyleUnderline"/>
        </w:rPr>
        <w:t xml:space="preserve"> </w:t>
      </w:r>
      <w:r w:rsidRPr="00614870">
        <w:rPr>
          <w:rStyle w:val="StyleUnderline"/>
          <w:highlight w:val="yellow"/>
        </w:rPr>
        <w:t>and air force</w:t>
      </w:r>
      <w:r w:rsidRPr="00C159A0">
        <w:rPr>
          <w:rStyle w:val="StyleUnderline"/>
        </w:rPr>
        <w:t xml:space="preserve"> in ever more provocative demonstrations of force, </w:t>
      </w:r>
      <w:r w:rsidRPr="009C5DE4">
        <w:rPr>
          <w:rStyle w:val="StyleUnderline"/>
        </w:rPr>
        <w:t>China</w:t>
      </w:r>
      <w:r w:rsidRPr="00C159A0">
        <w:rPr>
          <w:rStyle w:val="StyleUnderline"/>
        </w:rPr>
        <w:t xml:space="preserve"> has also brought pressure to bear on U.S. companies to alter the way they referred to Beijing’s “wayward province”</w:t>
      </w:r>
      <w:r>
        <w:t>—a set of Chinese actions derisively criticized by the Trump administration as “Orwellian nonsense.” As duly noted by the Chinese press, two U.S. warships passed through the Taiwan Strait just a couple of weeks ago.</w:t>
      </w:r>
    </w:p>
    <w:p w:rsidR="006F0250" w:rsidRDefault="006F0250" w:rsidP="006F0250">
      <w:r>
        <w:t xml:space="preserve">American strategists are once again coming to grips with the possibility of the eruption of a Taiwan scenario—one they had happily forgotten about in recent years. In doing so, they may want to consider the fate of another geopolitical tussle over a little island less than one hundred miles off the coast an angry superpower. During the Cuban Missile Crisis, nuclear weapons obviously had a prominent role, but the truly determinative advantages for the United States in that situation were two-fold: the very strong superiority of U.S. conventional military forces arrayed near the island, on the one hand, and the united will of the American people that viewed the Soviet deployments as a grave threat. Both these stark asymmetries allowed Washington to, more or less, have its way in the 1962 crisis. At root, both asymmetries resulted from favorable geography. Yet, </w:t>
      </w:r>
      <w:r w:rsidRPr="00C159A0">
        <w:rPr>
          <w:rStyle w:val="StyleUnderline"/>
        </w:rPr>
        <w:t xml:space="preserve">in the case of the Taiwan scenario, China’s </w:t>
      </w:r>
      <w:r w:rsidRPr="00614870">
        <w:rPr>
          <w:rStyle w:val="StyleUnderline"/>
          <w:highlight w:val="yellow"/>
        </w:rPr>
        <w:t>proximity</w:t>
      </w:r>
      <w:r w:rsidRPr="00C159A0">
        <w:rPr>
          <w:rStyle w:val="StyleUnderline"/>
        </w:rPr>
        <w:t xml:space="preserve"> (and America’s lack thereof) </w:t>
      </w:r>
      <w:r w:rsidRPr="00614870">
        <w:rPr>
          <w:rStyle w:val="StyleUnderline"/>
          <w:highlight w:val="yellow"/>
        </w:rPr>
        <w:t xml:space="preserve">will mean that Beijing has </w:t>
      </w:r>
      <w:r w:rsidRPr="009C5DE4">
        <w:rPr>
          <w:rStyle w:val="StyleUnderline"/>
        </w:rPr>
        <w:t xml:space="preserve">vast </w:t>
      </w:r>
      <w:r w:rsidRPr="00614870">
        <w:rPr>
          <w:rStyle w:val="StyleUnderline"/>
          <w:highlight w:val="yellow"/>
        </w:rPr>
        <w:t>conventional superiority</w:t>
      </w:r>
      <w:r w:rsidRPr="00C159A0">
        <w:rPr>
          <w:rStyle w:val="StyleUnderline"/>
        </w:rPr>
        <w:t xml:space="preserve"> </w:t>
      </w:r>
      <w:r w:rsidRPr="00614870">
        <w:rPr>
          <w:rStyle w:val="StyleUnderline"/>
          <w:highlight w:val="yellow"/>
        </w:rPr>
        <w:t>and</w:t>
      </w:r>
      <w:r w:rsidRPr="00C159A0">
        <w:rPr>
          <w:rStyle w:val="StyleUnderline"/>
        </w:rPr>
        <w:t xml:space="preserve"> also the wide recognition that the island’s fate is </w:t>
      </w:r>
      <w:r w:rsidRPr="00614870">
        <w:rPr>
          <w:rStyle w:val="StyleUnderline"/>
          <w:highlight w:val="yellow"/>
        </w:rPr>
        <w:t>a “core interest</w:t>
      </w:r>
      <w:r w:rsidRPr="00C159A0">
        <w:rPr>
          <w:rStyle w:val="StyleUnderline"/>
        </w:rPr>
        <w:t xml:space="preserve">” </w:t>
      </w:r>
      <w:r w:rsidRPr="00614870">
        <w:rPr>
          <w:rStyle w:val="StyleUnderline"/>
          <w:highlight w:val="yellow"/>
        </w:rPr>
        <w:t>that unites Chinese citizens</w:t>
      </w:r>
      <w:r w:rsidRPr="00C159A0">
        <w:rPr>
          <w:rStyle w:val="StyleUnderline"/>
        </w:rPr>
        <w:t xml:space="preserve"> behind the cause.</w:t>
      </w:r>
      <w:r>
        <w:t xml:space="preserve"> To be sure, </w:t>
      </w:r>
      <w:r w:rsidRPr="00614870">
        <w:rPr>
          <w:rStyle w:val="StyleUnderline"/>
          <w:highlight w:val="yellow"/>
        </w:rPr>
        <w:t>there is a</w:t>
      </w:r>
      <w:r w:rsidRPr="009C5DE4">
        <w:rPr>
          <w:rStyle w:val="StyleUnderline"/>
        </w:rPr>
        <w:t xml:space="preserve"> decent </w:t>
      </w:r>
      <w:r w:rsidRPr="00614870">
        <w:rPr>
          <w:rStyle w:val="StyleUnderline"/>
          <w:highlight w:val="yellow"/>
        </w:rPr>
        <w:t>probability</w:t>
      </w:r>
      <w:r w:rsidRPr="009C5DE4">
        <w:rPr>
          <w:rStyle w:val="StyleUnderline"/>
        </w:rPr>
        <w:t xml:space="preserve"> of an apocalyptic </w:t>
      </w:r>
      <w:r w:rsidRPr="00614870">
        <w:rPr>
          <w:rStyle w:val="Emphasis"/>
          <w:highlight w:val="yellow"/>
        </w:rPr>
        <w:t>(nuclear) world war</w:t>
      </w:r>
      <w:r w:rsidRPr="009C5DE4">
        <w:rPr>
          <w:rStyle w:val="StyleUnderline"/>
        </w:rPr>
        <w:t xml:space="preserve"> resulting from the superpowers coming “eye ball to eye ball” in a test of wills over the fate of Taiwan. However, an even more likely result is actually a “Cuban Missile Crisis in reverse,” wherein Washington is forced to capitulate after ideological twaddle </w:t>
      </w:r>
      <w:r>
        <w:t>comes crashing against the harsh and unforgiving rocks of reality in the form of the actual military balance of power (where it matters).</w:t>
      </w:r>
    </w:p>
    <w:p w:rsidR="006F0250" w:rsidRDefault="006F0250" w:rsidP="006F0250">
      <w:r>
        <w:t xml:space="preserve">It’s worth reviewing a few recent reports regarding China’s military buildup. These items have not been reported, for the most part, in the leading Western papers, such as the New York Times, that seem far too busy focusing on the latest turns in the Russia investigations to bother with the actual changing military balance in East Asia. </w:t>
      </w:r>
      <w:r w:rsidRPr="00C159A0">
        <w:rPr>
          <w:rStyle w:val="StyleUnderline"/>
        </w:rPr>
        <w:t xml:space="preserve">These developments include, but are not limited to the tenth test of the DF-41 ICBM, deployment of the DF-26 “ship-killer” to active duty (to supplement the DF-21D), and the unveiling of the new DF-17 ballistic missile with a hypersonic warhead. </w:t>
      </w:r>
      <w:r w:rsidRPr="00614870">
        <w:rPr>
          <w:rStyle w:val="StyleUnderline"/>
          <w:highlight w:val="yellow"/>
        </w:rPr>
        <w:t>The Chinese Navy</w:t>
      </w:r>
      <w:r w:rsidRPr="00C159A0">
        <w:rPr>
          <w:rStyle w:val="StyleUnderline"/>
        </w:rPr>
        <w:t xml:space="preserve"> </w:t>
      </w:r>
      <w:r w:rsidRPr="00614870">
        <w:rPr>
          <w:rStyle w:val="StyleUnderline"/>
          <w:highlight w:val="yellow"/>
        </w:rPr>
        <w:t>seems to</w:t>
      </w:r>
      <w:r w:rsidRPr="00C159A0">
        <w:rPr>
          <w:rStyle w:val="StyleUnderline"/>
        </w:rPr>
        <w:t xml:space="preserve"> be on the cusp of </w:t>
      </w:r>
      <w:r w:rsidRPr="00614870">
        <w:rPr>
          <w:rStyle w:val="StyleUnderline"/>
          <w:highlight w:val="yellow"/>
        </w:rPr>
        <w:t>deliver</w:t>
      </w:r>
      <w:r w:rsidRPr="00C159A0">
        <w:rPr>
          <w:rStyle w:val="StyleUnderline"/>
        </w:rPr>
        <w:t xml:space="preserve">ing </w:t>
      </w:r>
      <w:r w:rsidRPr="00614870">
        <w:rPr>
          <w:rStyle w:val="StyleUnderline"/>
          <w:highlight w:val="yellow"/>
        </w:rPr>
        <w:t>a</w:t>
      </w:r>
      <w:r w:rsidRPr="00C159A0">
        <w:rPr>
          <w:rStyle w:val="StyleUnderline"/>
        </w:rPr>
        <w:t xml:space="preserve">n acoustic </w:t>
      </w:r>
      <w:r w:rsidRPr="00614870">
        <w:rPr>
          <w:rStyle w:val="StyleUnderline"/>
          <w:highlight w:val="yellow"/>
        </w:rPr>
        <w:t>breakthrough</w:t>
      </w:r>
      <w:r w:rsidRPr="00C159A0">
        <w:rPr>
          <w:rStyle w:val="StyleUnderline"/>
        </w:rPr>
        <w:t xml:space="preserve"> with electric drive </w:t>
      </w:r>
      <w:r w:rsidRPr="00614870">
        <w:rPr>
          <w:rStyle w:val="StyleUnderline"/>
          <w:highlight w:val="yellow"/>
        </w:rPr>
        <w:t>for</w:t>
      </w:r>
      <w:r w:rsidRPr="00C159A0">
        <w:rPr>
          <w:rStyle w:val="StyleUnderline"/>
        </w:rPr>
        <w:t xml:space="preserve"> its </w:t>
      </w:r>
      <w:r w:rsidRPr="00614870">
        <w:rPr>
          <w:rStyle w:val="StyleUnderline"/>
          <w:highlight w:val="yellow"/>
        </w:rPr>
        <w:t>sub</w:t>
      </w:r>
      <w:r w:rsidRPr="00C159A0">
        <w:rPr>
          <w:rStyle w:val="StyleUnderline"/>
        </w:rPr>
        <w:t xml:space="preserve">marine force, while the rather remarkable simultaneous launch of Type 055 cruisers (hulls three and four) was likewise ignored by most Western media outlets. </w:t>
      </w:r>
      <w:r w:rsidRPr="009C5DE4">
        <w:rPr>
          <w:rStyle w:val="StyleUnderline"/>
        </w:rPr>
        <w:t xml:space="preserve">Especially </w:t>
      </w:r>
      <w:r w:rsidRPr="00614870">
        <w:rPr>
          <w:rStyle w:val="StyleUnderline"/>
          <w:highlight w:val="yellow"/>
        </w:rPr>
        <w:t xml:space="preserve">relevant to </w:t>
      </w:r>
      <w:r w:rsidRPr="009C5DE4">
        <w:rPr>
          <w:rStyle w:val="StyleUnderline"/>
        </w:rPr>
        <w:t>the</w:t>
      </w:r>
      <w:r w:rsidRPr="00C159A0">
        <w:rPr>
          <w:rStyle w:val="StyleUnderline"/>
        </w:rPr>
        <w:t xml:space="preserve"> </w:t>
      </w:r>
      <w:r w:rsidRPr="00614870">
        <w:rPr>
          <w:rStyle w:val="StyleUnderline"/>
          <w:highlight w:val="yellow"/>
        </w:rPr>
        <w:t>Taiwan</w:t>
      </w:r>
      <w:r w:rsidRPr="00C159A0">
        <w:rPr>
          <w:rStyle w:val="StyleUnderline"/>
        </w:rPr>
        <w:t xml:space="preserve"> scenario, </w:t>
      </w:r>
      <w:r w:rsidRPr="00614870">
        <w:rPr>
          <w:rStyle w:val="StyleUnderline"/>
          <w:highlight w:val="yellow"/>
        </w:rPr>
        <w:t>there is</w:t>
      </w:r>
      <w:r w:rsidRPr="00C159A0">
        <w:rPr>
          <w:rStyle w:val="StyleUnderline"/>
        </w:rPr>
        <w:t xml:space="preserve">, of course, </w:t>
      </w:r>
      <w:r w:rsidRPr="009C5DE4">
        <w:rPr>
          <w:rStyle w:val="StyleUnderline"/>
        </w:rPr>
        <w:t xml:space="preserve">the </w:t>
      </w:r>
      <w:r w:rsidRPr="00614870">
        <w:rPr>
          <w:rStyle w:val="StyleUnderline"/>
          <w:highlight w:val="yellow"/>
        </w:rPr>
        <w:t xml:space="preserve">massive buildup of the </w:t>
      </w:r>
      <w:r w:rsidRPr="009C5DE4">
        <w:rPr>
          <w:rStyle w:val="StyleUnderline"/>
        </w:rPr>
        <w:t xml:space="preserve">Chinese </w:t>
      </w:r>
      <w:r w:rsidRPr="00614870">
        <w:rPr>
          <w:rStyle w:val="StyleUnderline"/>
          <w:highlight w:val="yellow"/>
        </w:rPr>
        <w:t>marine corps</w:t>
      </w:r>
      <w:r w:rsidRPr="00C159A0">
        <w:rPr>
          <w:rStyle w:val="StyleUnderline"/>
        </w:rPr>
        <w:t xml:space="preserve">, </w:t>
      </w:r>
      <w:r w:rsidRPr="00614870">
        <w:rPr>
          <w:rStyle w:val="StyleUnderline"/>
          <w:highlight w:val="yellow"/>
        </w:rPr>
        <w:t>and</w:t>
      </w:r>
      <w:r w:rsidRPr="00C159A0">
        <w:rPr>
          <w:rStyle w:val="StyleUnderline"/>
        </w:rPr>
        <w:t xml:space="preserve"> the announcement that China is already “beginning to build </w:t>
      </w:r>
      <w:r w:rsidRPr="00614870">
        <w:rPr>
          <w:rStyle w:val="StyleUnderline"/>
          <w:highlight w:val="yellow"/>
        </w:rPr>
        <w:t>a</w:t>
      </w:r>
      <w:r w:rsidRPr="00C159A0">
        <w:rPr>
          <w:rStyle w:val="StyleUnderline"/>
        </w:rPr>
        <w:t xml:space="preserve"> </w:t>
      </w:r>
      <w:r w:rsidRPr="00614870">
        <w:rPr>
          <w:rStyle w:val="StyleUnderline"/>
          <w:highlight w:val="yellow"/>
        </w:rPr>
        <w:t>new</w:t>
      </w:r>
      <w:r w:rsidRPr="00C159A0">
        <w:rPr>
          <w:rStyle w:val="StyleUnderline"/>
        </w:rPr>
        <w:t xml:space="preserve"> generation of </w:t>
      </w:r>
      <w:r w:rsidRPr="00614870">
        <w:rPr>
          <w:rStyle w:val="StyleUnderline"/>
          <w:highlight w:val="yellow"/>
        </w:rPr>
        <w:t>amphibious attack ship</w:t>
      </w:r>
      <w:r>
        <w:t xml:space="preserve"> [</w:t>
      </w:r>
      <w:proofErr w:type="spellStart"/>
      <w:r>
        <w:rPr>
          <w:rFonts w:hint="eastAsia"/>
        </w:rPr>
        <w:t>开始建造新一代的的大型两栖攻</w:t>
      </w:r>
      <w:r>
        <w:rPr>
          <w:rFonts w:ascii="Microsoft JhengHei" w:eastAsia="Microsoft JhengHei" w:hAnsi="Microsoft JhengHei" w:cs="Microsoft JhengHei" w:hint="eastAsia"/>
        </w:rPr>
        <w:t>击舰</w:t>
      </w:r>
      <w:r>
        <w:rPr>
          <w:rFonts w:hint="eastAsia"/>
        </w:rPr>
        <w:t>艇</w:t>
      </w:r>
      <w:proofErr w:type="spellEnd"/>
      <w:r>
        <w:t>],” the Type 075, that appears optimized to facilitate large-scale helicopter operations.</w:t>
      </w:r>
    </w:p>
    <w:p w:rsidR="006F0250" w:rsidRDefault="006F0250" w:rsidP="006F0250">
      <w:r>
        <w:t>On the interesting topic of how attack helicopters operating from ships could impact the Taiwan scenario, it is likely not coincidental that the Chinese naval magazine Naval and Merchant Ships [</w:t>
      </w:r>
      <w:proofErr w:type="spellStart"/>
      <w:r>
        <w:rPr>
          <w:rFonts w:ascii="Microsoft JhengHei" w:eastAsia="Microsoft JhengHei" w:hAnsi="Microsoft JhengHei" w:cs="Microsoft JhengHei" w:hint="eastAsia"/>
        </w:rPr>
        <w:t>舰</w:t>
      </w:r>
      <w:r>
        <w:rPr>
          <w:rFonts w:hint="eastAsia"/>
        </w:rPr>
        <w:t>船知</w:t>
      </w:r>
      <w:r>
        <w:rPr>
          <w:rFonts w:ascii="Microsoft JhengHei" w:eastAsia="Microsoft JhengHei" w:hAnsi="Microsoft JhengHei" w:cs="Microsoft JhengHei" w:hint="eastAsia"/>
        </w:rPr>
        <w:t>识</w:t>
      </w:r>
      <w:proofErr w:type="spellEnd"/>
      <w:r>
        <w:t>] took up this issue with gusto (six in-depth articles) in the March 2018 issue. As I noted in a 2016 piece in this forum on Chinese amphibious capabilities, Chinese military planners began working in earnest on this concept as early as 2014. But this latest issue indeed suggests the concept has taken root as a relatively simple way to put massive fire support “over the beach” and against Taiwan’s defenders. One photo accompanying the essays appears to show five Z-10 attack helicopters flying over the ocean on such an island strike training mission. Another illust</w:t>
      </w:r>
      <w:r>
        <w:rPr>
          <w:rFonts w:hint="eastAsia"/>
        </w:rPr>
        <w:t>rates how civilian ships [</w:t>
      </w:r>
      <w:proofErr w:type="spellStart"/>
      <w:r>
        <w:rPr>
          <w:rFonts w:hint="eastAsia"/>
        </w:rPr>
        <w:t>民船</w:t>
      </w:r>
      <w:proofErr w:type="spellEnd"/>
      <w:r>
        <w:rPr>
          <w:rFonts w:hint="eastAsia"/>
        </w:rPr>
        <w:t>] could quite easily be reconfigured to support helicopters in this role. I have noted elsewhere that Chinese analysts studied the Falklands War example to see how civilian ships could support aviation in various ways.</w:t>
      </w:r>
    </w:p>
    <w:p w:rsidR="006F0250" w:rsidRDefault="006F0250" w:rsidP="006F0250">
      <w:r w:rsidRPr="00C159A0">
        <w:rPr>
          <w:rStyle w:val="StyleUnderline"/>
        </w:rPr>
        <w:t xml:space="preserve">For the Taiwan scenario, PLA analysts like that </w:t>
      </w:r>
      <w:r w:rsidRPr="00614870">
        <w:rPr>
          <w:rStyle w:val="StyleUnderline"/>
          <w:highlight w:val="yellow"/>
        </w:rPr>
        <w:t>attack helicopters have “significant firepower</w:t>
      </w:r>
      <w:r w:rsidRPr="00C159A0">
        <w:rPr>
          <w:rStyle w:val="StyleUnderline"/>
        </w:rPr>
        <w:t xml:space="preserve"> </w:t>
      </w:r>
      <w:r>
        <w:t>[</w:t>
      </w:r>
      <w:proofErr w:type="spellStart"/>
      <w:r>
        <w:rPr>
          <w:rFonts w:hint="eastAsia"/>
        </w:rPr>
        <w:t>攻</w:t>
      </w:r>
      <w:r>
        <w:rPr>
          <w:rFonts w:ascii="Microsoft JhengHei" w:eastAsia="Microsoft JhengHei" w:hAnsi="Microsoft JhengHei" w:cs="Microsoft JhengHei" w:hint="eastAsia"/>
        </w:rPr>
        <w:t>击</w:t>
      </w:r>
      <w:r>
        <w:rPr>
          <w:rFonts w:hint="eastAsia"/>
        </w:rPr>
        <w:t>能力</w:t>
      </w:r>
      <w:r>
        <w:rPr>
          <w:rFonts w:ascii="Yu Gothic" w:eastAsia="Yu Gothic" w:hAnsi="Yu Gothic" w:cs="Yu Gothic" w:hint="eastAsia"/>
        </w:rPr>
        <w:t>强</w:t>
      </w:r>
      <w:proofErr w:type="spellEnd"/>
      <w:r>
        <w:t xml:space="preserve">],” </w:t>
      </w:r>
      <w:r w:rsidRPr="00C159A0">
        <w:rPr>
          <w:rStyle w:val="StyleUnderline"/>
        </w:rPr>
        <w:t xml:space="preserve">as well as high mobility. </w:t>
      </w:r>
      <w:r>
        <w:t>Helicopter aviation is contrasted with fixed wing platforms that “are dependent on runways. But runways take a long time to build, are expensive, and are among the very first targets in modern warfare. [</w:t>
      </w:r>
      <w:proofErr w:type="spellStart"/>
      <w:r>
        <w:rPr>
          <w:rFonts w:hint="eastAsia"/>
        </w:rPr>
        <w:t>依</w:t>
      </w:r>
      <w:r>
        <w:rPr>
          <w:rFonts w:ascii="Microsoft JhengHei" w:eastAsia="Microsoft JhengHei" w:hAnsi="Microsoft JhengHei" w:cs="Microsoft JhengHei" w:hint="eastAsia"/>
        </w:rPr>
        <w:t>赖</w:t>
      </w:r>
      <w:r>
        <w:rPr>
          <w:rFonts w:hint="eastAsia"/>
        </w:rPr>
        <w:t>机</w:t>
      </w:r>
      <w:r>
        <w:rPr>
          <w:rFonts w:ascii="Microsoft JhengHei" w:eastAsia="Microsoft JhengHei" w:hAnsi="Microsoft JhengHei" w:cs="Microsoft JhengHei" w:hint="eastAsia"/>
        </w:rPr>
        <w:t>场</w:t>
      </w:r>
      <w:proofErr w:type="spellEnd"/>
      <w:r>
        <w:t xml:space="preserve">; </w:t>
      </w:r>
      <w:proofErr w:type="spellStart"/>
      <w:r>
        <w:rPr>
          <w:rFonts w:hint="eastAsia"/>
        </w:rPr>
        <w:t>而机</w:t>
      </w:r>
      <w:r>
        <w:rPr>
          <w:rFonts w:ascii="Microsoft JhengHei" w:eastAsia="Microsoft JhengHei" w:hAnsi="Microsoft JhengHei" w:cs="Microsoft JhengHei" w:hint="eastAsia"/>
        </w:rPr>
        <w:t>场</w:t>
      </w:r>
      <w:r>
        <w:rPr>
          <w:rFonts w:hint="eastAsia"/>
        </w:rPr>
        <w:t>建</w:t>
      </w:r>
      <w:r>
        <w:rPr>
          <w:rFonts w:ascii="Microsoft JhengHei" w:eastAsia="Microsoft JhengHei" w:hAnsi="Microsoft JhengHei" w:cs="Microsoft JhengHei" w:hint="eastAsia"/>
        </w:rPr>
        <w:t>设</w:t>
      </w:r>
      <w:r>
        <w:rPr>
          <w:rFonts w:hint="eastAsia"/>
        </w:rPr>
        <w:t>周期</w:t>
      </w:r>
      <w:r>
        <w:rPr>
          <w:rFonts w:ascii="Microsoft JhengHei" w:eastAsia="Microsoft JhengHei" w:hAnsi="Microsoft JhengHei" w:cs="Microsoft JhengHei" w:hint="eastAsia"/>
        </w:rPr>
        <w:t>长</w:t>
      </w:r>
      <w:proofErr w:type="spellEnd"/>
      <w:r>
        <w:t xml:space="preserve">, </w:t>
      </w:r>
      <w:proofErr w:type="spellStart"/>
      <w:r>
        <w:rPr>
          <w:rFonts w:ascii="Microsoft JhengHei" w:eastAsia="Microsoft JhengHei" w:hAnsi="Microsoft JhengHei" w:cs="Microsoft JhengHei" w:hint="eastAsia"/>
        </w:rPr>
        <w:t>费</w:t>
      </w:r>
      <w:r>
        <w:rPr>
          <w:rFonts w:hint="eastAsia"/>
        </w:rPr>
        <w:t>用高</w:t>
      </w:r>
      <w:proofErr w:type="spellEnd"/>
      <w:r>
        <w:t xml:space="preserve">, </w:t>
      </w:r>
      <w:proofErr w:type="spellStart"/>
      <w:r>
        <w:rPr>
          <w:rFonts w:hint="eastAsia"/>
        </w:rPr>
        <w:t>在</w:t>
      </w:r>
      <w:r>
        <w:rPr>
          <w:rFonts w:ascii="Microsoft JhengHei" w:eastAsia="Microsoft JhengHei" w:hAnsi="Microsoft JhengHei" w:cs="Microsoft JhengHei" w:hint="eastAsia"/>
        </w:rPr>
        <w:t>现</w:t>
      </w:r>
      <w:r>
        <w:rPr>
          <w:rFonts w:hint="eastAsia"/>
        </w:rPr>
        <w:t>代</w:t>
      </w:r>
      <w:r>
        <w:rPr>
          <w:rFonts w:ascii="Microsoft JhengHei" w:eastAsia="Microsoft JhengHei" w:hAnsi="Microsoft JhengHei" w:cs="Microsoft JhengHei" w:hint="eastAsia"/>
        </w:rPr>
        <w:t>战</w:t>
      </w:r>
      <w:r>
        <w:rPr>
          <w:rFonts w:hint="eastAsia"/>
        </w:rPr>
        <w:t>争中是攻</w:t>
      </w:r>
      <w:r>
        <w:rPr>
          <w:rFonts w:ascii="Microsoft JhengHei" w:eastAsia="Microsoft JhengHei" w:hAnsi="Microsoft JhengHei" w:cs="Microsoft JhengHei" w:hint="eastAsia"/>
        </w:rPr>
        <w:t>击</w:t>
      </w:r>
      <w:r>
        <w:rPr>
          <w:rFonts w:hint="eastAsia"/>
        </w:rPr>
        <w:t>的首要目</w:t>
      </w:r>
      <w:r>
        <w:rPr>
          <w:rFonts w:ascii="Microsoft JhengHei" w:eastAsia="Microsoft JhengHei" w:hAnsi="Microsoft JhengHei" w:cs="Microsoft JhengHei" w:hint="eastAsia"/>
        </w:rPr>
        <w:t>标</w:t>
      </w:r>
      <w:r>
        <w:rPr>
          <w:rFonts w:hint="eastAsia"/>
        </w:rPr>
        <w:t>之一</w:t>
      </w:r>
      <w:proofErr w:type="spellEnd"/>
      <w:r>
        <w:t xml:space="preserve">].” </w:t>
      </w:r>
      <w:r w:rsidRPr="00C159A0">
        <w:rPr>
          <w:rStyle w:val="StyleUnderline"/>
        </w:rPr>
        <w:t xml:space="preserve">It is noted, moreover, that helicopters often fly below one hundred meters and can even operate below ten meters, making them very difficult to detect. </w:t>
      </w:r>
      <w:r w:rsidRPr="009C5DE4">
        <w:rPr>
          <w:rStyle w:val="StyleUnderline"/>
        </w:rPr>
        <w:t>Thus, they are said to “increase the surprise aspect of an attack</w:t>
      </w:r>
      <w:r>
        <w:t xml:space="preserve"> [</w:t>
      </w:r>
      <w:proofErr w:type="spellStart"/>
      <w:r>
        <w:rPr>
          <w:rFonts w:hint="eastAsia"/>
        </w:rPr>
        <w:t>曾加了攻</w:t>
      </w:r>
      <w:r>
        <w:rPr>
          <w:rFonts w:ascii="Microsoft JhengHei" w:eastAsia="Microsoft JhengHei" w:hAnsi="Microsoft JhengHei" w:cs="Microsoft JhengHei" w:hint="eastAsia"/>
        </w:rPr>
        <w:t>击</w:t>
      </w:r>
      <w:r>
        <w:rPr>
          <w:rFonts w:hint="eastAsia"/>
        </w:rPr>
        <w:t>的突然性</w:t>
      </w:r>
      <w:proofErr w:type="spellEnd"/>
      <w:r>
        <w:t xml:space="preserve">].” Not only are helicopters said to be able to mobilize quickly from distant locations (again undergirding surprise), but they can operate forward or close to the battlefield from spontaneous oil and ammunition supply depot areas. </w:t>
      </w:r>
      <w:r w:rsidRPr="00C159A0">
        <w:rPr>
          <w:rStyle w:val="StyleUnderline"/>
        </w:rPr>
        <w:t xml:space="preserve">In other words, </w:t>
      </w:r>
      <w:r w:rsidRPr="00614870">
        <w:rPr>
          <w:rStyle w:val="StyleUnderline"/>
          <w:highlight w:val="yellow"/>
        </w:rPr>
        <w:t>they could be sent</w:t>
      </w:r>
      <w:r w:rsidRPr="00C159A0">
        <w:rPr>
          <w:rStyle w:val="StyleUnderline"/>
        </w:rPr>
        <w:t xml:space="preserve"> relatively early </w:t>
      </w:r>
      <w:r w:rsidRPr="00614870">
        <w:rPr>
          <w:rStyle w:val="StyleUnderline"/>
          <w:highlight w:val="yellow"/>
        </w:rPr>
        <w:t>into an amphibious lodgment</w:t>
      </w:r>
      <w:r w:rsidRPr="00C159A0">
        <w:rPr>
          <w:rStyle w:val="StyleUnderline"/>
        </w:rPr>
        <w:t xml:space="preserve"> on Taiwan, </w:t>
      </w:r>
      <w:r w:rsidRPr="00614870">
        <w:rPr>
          <w:rStyle w:val="StyleUnderline"/>
          <w:highlight w:val="yellow"/>
        </w:rPr>
        <w:t>helping to offset a deficiency in heavy armor</w:t>
      </w:r>
      <w:r w:rsidRPr="00C159A0">
        <w:rPr>
          <w:rStyle w:val="StyleUnderline"/>
        </w:rPr>
        <w:t>, for example.</w:t>
      </w:r>
      <w:r>
        <w:t xml:space="preserve"> The article implies that putting PLA ground force attack helicopters aboard ships could “produce a 1+1&gt;2 result.” Speaking of heavy armor, a fold out in the same March 2018 issue of Naval &amp; Merchant Ships shows a cutaway of a large Chinese commercial ferry reconfigured for military transport a</w:t>
      </w:r>
      <w:r>
        <w:rPr>
          <w:rFonts w:hint="eastAsia"/>
        </w:rPr>
        <w:t>nd thus loaded to the gills with military vehicles, including heavy tanks. Maybe it</w:t>
      </w:r>
      <w:r>
        <w:rPr>
          <w:rFonts w:hint="eastAsia"/>
        </w:rPr>
        <w:t>’</w:t>
      </w:r>
      <w:r>
        <w:rPr>
          <w:rFonts w:hint="eastAsia"/>
        </w:rPr>
        <w:t>s not surprising that, according to a mid-2017 issue of Ordnance Science and Technology [</w:t>
      </w:r>
      <w:proofErr w:type="spellStart"/>
      <w:r>
        <w:rPr>
          <w:rFonts w:hint="eastAsia"/>
        </w:rPr>
        <w:t>兵工科技</w:t>
      </w:r>
      <w:proofErr w:type="spellEnd"/>
      <w:r>
        <w:rPr>
          <w:rFonts w:hint="eastAsia"/>
        </w:rPr>
        <w:t xml:space="preserve">] China is also studying the use of </w:t>
      </w:r>
      <w:r>
        <w:rPr>
          <w:rFonts w:hint="eastAsia"/>
        </w:rPr>
        <w:t>“</w:t>
      </w:r>
      <w:r>
        <w:rPr>
          <w:rFonts w:hint="eastAsia"/>
        </w:rPr>
        <w:t>Mulberry</w:t>
      </w:r>
      <w:r>
        <w:rPr>
          <w:rFonts w:hint="eastAsia"/>
        </w:rPr>
        <w:t>”</w:t>
      </w:r>
      <w:r>
        <w:rPr>
          <w:rFonts w:hint="eastAsia"/>
        </w:rPr>
        <w:t xml:space="preserve"> type docks of WWII fame for rapi</w:t>
      </w:r>
      <w:r>
        <w:t>d offloading of vehicles across difficult beach terrain or inhospitable coastline.</w:t>
      </w:r>
    </w:p>
    <w:p w:rsidR="006F0250" w:rsidRDefault="006F0250" w:rsidP="006F0250">
      <w:r w:rsidRPr="00C159A0">
        <w:rPr>
          <w:rStyle w:val="StyleUnderline"/>
        </w:rPr>
        <w:t>Despite such ominous preparations underway, a new study published in the journal International Security, authored by Michael Beckley, makes the unconventional claim that China’s threat to invade or coerce Taiwan amounts to a paper tiger that can be rather easily repelled by Taiwan with perhaps just a small bit of assistance from the United States.</w:t>
      </w:r>
      <w:r>
        <w:t xml:space="preserve"> There are some significant insights in the piece, to be sure, and I’m honestly extremely sympathetic to the author’s overall recommendations regarding “decreasing the number of U.S. forces near China’s borders” and moving away from offensive doctrines that could result in “rapid escalation . . . [and potentially] disaster.” Still, </w:t>
      </w:r>
      <w:r w:rsidRPr="00C159A0">
        <w:rPr>
          <w:rStyle w:val="StyleUnderline"/>
        </w:rPr>
        <w:t>the analysis of the Taiwan scenario here is badly flawed and rather full of misleading claims,</w:t>
      </w:r>
      <w:r>
        <w:t xml:space="preserve"> unfortunately. The author, for example, suggests that it’s not such a big problem if China craters the runways at Taiwan’s air bases, since Taiwan’s air force is prepared to operate from civilian airports or even highways. He does not explain why Chinese missiles or rocket artillery (supplemented by satellite and drone reconnaissance) could not rather easily put the civilian airports and highway “bases” out of action too. In one of the more surreal passages of any Taiwan scenario analysis this writer has encountered, it is related that Taiwan actually has offensive forces to bring into the fight, including howitzers on Jinmen and </w:t>
      </w:r>
      <w:proofErr w:type="spellStart"/>
      <w:r>
        <w:t>Mazu</w:t>
      </w:r>
      <w:proofErr w:type="spellEnd"/>
      <w:r>
        <w:t>, as well as “several thousand special operations troops embedded on the mainland that could blitz Chinese bases.” Such claims are either irrelevant (in the case of the former) or highly speculative and completely unverifiable (in the case of the latter). In the next paragraph, the author makes the altogether strange observation that Taiwan’s air force would survive and fight just as the Iraqi Air Force survived the Allied onslaught in the Persian Gulf War. That analogy hardly would seem to support the author’s case.</w:t>
      </w:r>
    </w:p>
    <w:p w:rsidR="006F0250" w:rsidRDefault="006F0250" w:rsidP="006F0250">
      <w:r>
        <w:t xml:space="preserve">The fate of the Taiwan Air Force is not a minor issue, of course. It is certainly correct that air superiority would be a key enabling factor for a Chinese amphibious attack. </w:t>
      </w:r>
      <w:r w:rsidRPr="00C159A0">
        <w:rPr>
          <w:rStyle w:val="StyleUnderline"/>
        </w:rPr>
        <w:t>The author of the International Security study projects that Taiwan would be able to add fifty thousand soldiers per day against a PLA lodgment by road, rail and aircraft. Bu</w:t>
      </w:r>
      <w:r w:rsidRPr="00614870">
        <w:rPr>
          <w:rStyle w:val="StyleUnderline"/>
          <w:highlight w:val="yellow"/>
        </w:rPr>
        <w:t xml:space="preserve">t this assumes that </w:t>
      </w:r>
      <w:r w:rsidRPr="00343A0B">
        <w:rPr>
          <w:rStyle w:val="StyleUnderline"/>
        </w:rPr>
        <w:t>Chinese air and missile</w:t>
      </w:r>
      <w:r w:rsidRPr="00614870">
        <w:rPr>
          <w:rStyle w:val="StyleUnderline"/>
          <w:highlight w:val="yellow"/>
        </w:rPr>
        <w:t xml:space="preserve"> forces have not</w:t>
      </w:r>
      <w:r w:rsidRPr="009C5DE4">
        <w:rPr>
          <w:rStyle w:val="StyleUnderline"/>
        </w:rPr>
        <w:t xml:space="preserve"> </w:t>
      </w:r>
      <w:r w:rsidRPr="00614870">
        <w:rPr>
          <w:rStyle w:val="StyleUnderline"/>
          <w:highlight w:val="yellow"/>
        </w:rPr>
        <w:t>cut these links</w:t>
      </w:r>
      <w:r w:rsidRPr="00C159A0">
        <w:rPr>
          <w:rStyle w:val="StyleUnderline"/>
        </w:rPr>
        <w:t xml:space="preserve"> </w:t>
      </w:r>
      <w:r w:rsidRPr="00614870">
        <w:rPr>
          <w:rStyle w:val="StyleUnderline"/>
          <w:highlight w:val="yellow"/>
        </w:rPr>
        <w:t>and</w:t>
      </w:r>
      <w:r w:rsidRPr="00C159A0">
        <w:rPr>
          <w:rStyle w:val="StyleUnderline"/>
        </w:rPr>
        <w:t xml:space="preserve"> </w:t>
      </w:r>
      <w:r w:rsidRPr="00614870">
        <w:rPr>
          <w:rStyle w:val="StyleUnderline"/>
          <w:highlight w:val="yellow"/>
        </w:rPr>
        <w:t>made</w:t>
      </w:r>
      <w:r w:rsidRPr="00C159A0">
        <w:rPr>
          <w:rStyle w:val="StyleUnderline"/>
        </w:rPr>
        <w:t xml:space="preserve"> </w:t>
      </w:r>
      <w:r w:rsidRPr="00614870">
        <w:rPr>
          <w:rStyle w:val="StyleUnderline"/>
          <w:highlight w:val="yellow"/>
        </w:rPr>
        <w:t>movement</w:t>
      </w:r>
      <w:r w:rsidRPr="00C159A0">
        <w:rPr>
          <w:rStyle w:val="StyleUnderline"/>
        </w:rPr>
        <w:t xml:space="preserve"> around the island exceedingly </w:t>
      </w:r>
      <w:r w:rsidRPr="00614870">
        <w:rPr>
          <w:rStyle w:val="StyleUnderline"/>
          <w:highlight w:val="yellow"/>
        </w:rPr>
        <w:t>difficult</w:t>
      </w:r>
      <w:r>
        <w:t xml:space="preserve">—a top priority mission and well within the grasp of the PLA today. </w:t>
      </w:r>
      <w:r w:rsidRPr="00C159A0">
        <w:rPr>
          <w:rStyle w:val="StyleUnderline"/>
        </w:rPr>
        <w:t xml:space="preserve">Like many such analyses, moreover, this author tends to regard amphibious invasion as nearly impossible to pull off, citing that the United States suffered huge losses at Normandy. He seemingly downplays the fact that </w:t>
      </w:r>
      <w:r w:rsidRPr="00614870">
        <w:rPr>
          <w:rStyle w:val="StyleUnderline"/>
          <w:highlight w:val="yellow"/>
        </w:rPr>
        <w:t>decisive amphibious campaigns occurred at Inchon</w:t>
      </w:r>
      <w:r w:rsidRPr="00C159A0">
        <w:rPr>
          <w:rStyle w:val="StyleUnderline"/>
        </w:rPr>
        <w:t xml:space="preserve"> in the Korean War (despite forbidding tides and coastal terrain) </w:t>
      </w:r>
      <w:r w:rsidRPr="00614870">
        <w:rPr>
          <w:rStyle w:val="StyleUnderline"/>
          <w:highlight w:val="yellow"/>
        </w:rPr>
        <w:t>and during the Falklands</w:t>
      </w:r>
      <w:r w:rsidRPr="00C159A0">
        <w:rPr>
          <w:rStyle w:val="StyleUnderline"/>
        </w:rPr>
        <w:t xml:space="preserve"> War. </w:t>
      </w:r>
      <w:r>
        <w:t>Even at Normandy, most of the beach landings (Gold, Sword, Juno, Utah) were basically uncontested. More important still, the author also does not consider that modern amphibious assault is mainly undertaken through the use of helicopters (in three dimensions) rather than simply employing landing craft. Given that the PLA has been working on this attack plan for at least a decade, and especially (as related above) since 2014, this is a major omission and likely reflects the glaring paucity of actual Chinese sources in this research.</w:t>
      </w:r>
    </w:p>
    <w:p w:rsidR="006F0250" w:rsidRDefault="006F0250" w:rsidP="006F0250">
      <w:r w:rsidRPr="00C159A0">
        <w:rPr>
          <w:rStyle w:val="StyleUnderline"/>
        </w:rPr>
        <w:t xml:space="preserve">Regrettably, </w:t>
      </w:r>
      <w:r w:rsidRPr="00614870">
        <w:rPr>
          <w:rStyle w:val="StyleUnderline"/>
          <w:highlight w:val="yellow"/>
        </w:rPr>
        <w:t>the discussion of a blockade s</w:t>
      </w:r>
      <w:r w:rsidRPr="00C159A0">
        <w:rPr>
          <w:rStyle w:val="StyleUnderline"/>
        </w:rPr>
        <w:t xml:space="preserve">cenario </w:t>
      </w:r>
      <w:r w:rsidRPr="00614870">
        <w:rPr>
          <w:rStyle w:val="StyleUnderline"/>
          <w:highlight w:val="yellow"/>
        </w:rPr>
        <w:t>is not</w:t>
      </w:r>
      <w:r w:rsidRPr="00C159A0">
        <w:rPr>
          <w:rStyle w:val="StyleUnderline"/>
        </w:rPr>
        <w:t xml:space="preserve"> any more </w:t>
      </w:r>
      <w:r w:rsidRPr="00614870">
        <w:rPr>
          <w:rStyle w:val="StyleUnderline"/>
          <w:highlight w:val="yellow"/>
        </w:rPr>
        <w:t>reliable</w:t>
      </w:r>
      <w:r w:rsidRPr="00C159A0">
        <w:rPr>
          <w:rStyle w:val="StyleUnderline"/>
        </w:rPr>
        <w:t>.</w:t>
      </w:r>
      <w:r>
        <w:t xml:space="preserve"> For instance, the author depends on a study from 2004 (also published in International Security) to claim that the Chinese Navy could sink just 1 to 6 percent of Taiwan shipping in a blockade. Yet that claim was thoroughly unconvincing when it was made back in 2004. Almost fifteen years later (and in light of very rapid PLA modernization) it is downright farcical. </w:t>
      </w:r>
      <w:r w:rsidRPr="00C159A0">
        <w:rPr>
          <w:rStyle w:val="StyleUnderline"/>
        </w:rPr>
        <w:t xml:space="preserve">The author relies on a much more current study (2015) to claim that U.S. submarines could devastate a PLA amphibious invasion with few losses. However, that </w:t>
      </w:r>
      <w:r w:rsidRPr="00614870">
        <w:rPr>
          <w:rStyle w:val="StyleUnderline"/>
          <w:highlight w:val="yellow"/>
        </w:rPr>
        <w:t>estimate was</w:t>
      </w:r>
      <w:r w:rsidRPr="00C159A0">
        <w:rPr>
          <w:rStyle w:val="StyleUnderline"/>
        </w:rPr>
        <w:t xml:space="preserve"> also badly </w:t>
      </w:r>
      <w:r w:rsidRPr="00614870">
        <w:rPr>
          <w:rStyle w:val="StyleUnderline"/>
          <w:highlight w:val="yellow"/>
        </w:rPr>
        <w:t>flawed</w:t>
      </w:r>
      <w:r w:rsidRPr="00C159A0">
        <w:rPr>
          <w:rStyle w:val="StyleUnderline"/>
        </w:rPr>
        <w:t xml:space="preserve"> for numerous reasons, but particularly because </w:t>
      </w:r>
      <w:r w:rsidRPr="00614870">
        <w:rPr>
          <w:rStyle w:val="StyleUnderline"/>
          <w:highlight w:val="yellow"/>
        </w:rPr>
        <w:t>it failed</w:t>
      </w:r>
      <w:r w:rsidRPr="00C159A0">
        <w:rPr>
          <w:rStyle w:val="StyleUnderline"/>
        </w:rPr>
        <w:t xml:space="preserve"> </w:t>
      </w:r>
      <w:r w:rsidRPr="00614870">
        <w:rPr>
          <w:rStyle w:val="StyleUnderline"/>
          <w:highlight w:val="yellow"/>
        </w:rPr>
        <w:t>to explain how U.S. sub</w:t>
      </w:r>
      <w:r w:rsidRPr="00C159A0">
        <w:rPr>
          <w:rStyle w:val="StyleUnderline"/>
        </w:rPr>
        <w:t xml:space="preserve">marines </w:t>
      </w:r>
      <w:r w:rsidRPr="00614870">
        <w:rPr>
          <w:rStyle w:val="StyleUnderline"/>
          <w:highlight w:val="yellow"/>
        </w:rPr>
        <w:t>could penetrate minefields</w:t>
      </w:r>
      <w:r w:rsidRPr="00C159A0">
        <w:rPr>
          <w:rStyle w:val="StyleUnderline"/>
        </w:rPr>
        <w:t xml:space="preserve"> laid by the PLA on either side of the Taiwan Strait to create a protective cordon for the amphibious armada. </w:t>
      </w:r>
      <w:r>
        <w:t>Of course, that armada would be comprised not only of tens of thousands of fishing boats, but also thousands of merchant vessels as well—another factor ignored in this study but very much an integral part of Chinese plans. The author of this new International Security study turns out to be quite correct in stating that “China is not poised to overrun maritime East Asia.” However, that is not because the Middle Kingdom lacks for the requisite military might—it does not. Rather, it is because China is actually not seeking military conflict with its neighbors, nor even with Taiwan. In other words, Beijing’s intentions, even within the maritime sphere, are reasonably benign.</w:t>
      </w:r>
    </w:p>
    <w:p w:rsidR="006F0250" w:rsidRDefault="006F0250" w:rsidP="006F0250">
      <w:r>
        <w:t xml:space="preserve">American strategists may want to strive harder to attain an objective understanding of the military balance in the western Pacific. That might involve concerning themselves a bit less with the supposed threat of Chinese “influence campaigns” or with the even more bizarre “issue” of whether Burkina Faso, Gambia and Panama might switch recognition to Beijing from Taipei. Indeed, the U.S. foreign-policy establishment is rather badly in need of a reality check when it comes to Taiwan. First, </w:t>
      </w:r>
      <w:r w:rsidRPr="00614870">
        <w:rPr>
          <w:rStyle w:val="StyleUnderline"/>
          <w:highlight w:val="yellow"/>
        </w:rPr>
        <w:t>China has a</w:t>
      </w:r>
      <w:r w:rsidRPr="00C159A0">
        <w:rPr>
          <w:rStyle w:val="StyleUnderline"/>
        </w:rPr>
        <w:t xml:space="preserve"> decisive </w:t>
      </w:r>
      <w:r w:rsidRPr="00614870">
        <w:rPr>
          <w:rStyle w:val="StyleUnderline"/>
          <w:highlight w:val="yellow"/>
        </w:rPr>
        <w:t>geographic advantage</w:t>
      </w:r>
      <w:r w:rsidRPr="00C159A0">
        <w:rPr>
          <w:rStyle w:val="StyleUnderline"/>
        </w:rPr>
        <w:t xml:space="preserve"> in this scenario </w:t>
      </w:r>
      <w:r w:rsidRPr="00614870">
        <w:rPr>
          <w:rStyle w:val="StyleUnderline"/>
          <w:highlight w:val="yellow"/>
        </w:rPr>
        <w:t>and thus massive conventional superiority</w:t>
      </w:r>
      <w:r w:rsidRPr="00C159A0">
        <w:rPr>
          <w:rStyle w:val="StyleUnderline"/>
        </w:rPr>
        <w:t xml:space="preserve"> that cannot be ignored or simply wished away. </w:t>
      </w:r>
      <w:r>
        <w:t xml:space="preserve">Second, the vast majority of Americans could not find Taiwan on a map of the world and this forms a major predicament for the myriad Washington elites, who have somehow developed an impassioned affection for the “beautiful island.” </w:t>
      </w:r>
      <w:r w:rsidRPr="00C159A0">
        <w:rPr>
          <w:rStyle w:val="StyleUnderline"/>
        </w:rPr>
        <w:t xml:space="preserve">In combination, </w:t>
      </w:r>
      <w:r w:rsidRPr="00614870">
        <w:rPr>
          <w:rStyle w:val="StyleUnderline"/>
          <w:highlight w:val="yellow"/>
        </w:rPr>
        <w:t xml:space="preserve">these </w:t>
      </w:r>
      <w:r w:rsidRPr="00343A0B">
        <w:rPr>
          <w:rStyle w:val="StyleUnderline"/>
        </w:rPr>
        <w:t xml:space="preserve">two decisive </w:t>
      </w:r>
      <w:r w:rsidRPr="00614870">
        <w:rPr>
          <w:rStyle w:val="StyleUnderline"/>
          <w:highlight w:val="yellow"/>
        </w:rPr>
        <w:t>aspects</w:t>
      </w:r>
      <w:r w:rsidRPr="00C159A0">
        <w:rPr>
          <w:rStyle w:val="StyleUnderline"/>
        </w:rPr>
        <w:t xml:space="preserve"> of the current crisis </w:t>
      </w:r>
      <w:r w:rsidRPr="00614870">
        <w:rPr>
          <w:rStyle w:val="StyleUnderline"/>
          <w:highlight w:val="yellow"/>
        </w:rPr>
        <w:t>suggest</w:t>
      </w:r>
      <w:r w:rsidRPr="00C159A0">
        <w:rPr>
          <w:rStyle w:val="StyleUnderline"/>
        </w:rPr>
        <w:t xml:space="preserve"> </w:t>
      </w:r>
      <w:r w:rsidRPr="00614870">
        <w:rPr>
          <w:rStyle w:val="StyleUnderline"/>
          <w:highlight w:val="yellow"/>
        </w:rPr>
        <w:t xml:space="preserve">the imperative for </w:t>
      </w:r>
      <w:r w:rsidRPr="00343A0B">
        <w:rPr>
          <w:rStyle w:val="StyleUnderline"/>
        </w:rPr>
        <w:t xml:space="preserve">both extreme </w:t>
      </w:r>
      <w:r w:rsidRPr="00614870">
        <w:rPr>
          <w:rStyle w:val="StyleUnderline"/>
          <w:highlight w:val="yellow"/>
        </w:rPr>
        <w:t xml:space="preserve">caution and </w:t>
      </w:r>
      <w:r w:rsidRPr="00343A0B">
        <w:rPr>
          <w:rStyle w:val="StyleUnderline"/>
        </w:rPr>
        <w:t xml:space="preserve">also </w:t>
      </w:r>
      <w:r w:rsidRPr="00614870">
        <w:rPr>
          <w:rStyle w:val="StyleUnderline"/>
          <w:highlight w:val="yellow"/>
        </w:rPr>
        <w:t>pragmatic attempts to steer</w:t>
      </w:r>
      <w:r w:rsidRPr="00C159A0">
        <w:rPr>
          <w:rStyle w:val="StyleUnderline"/>
        </w:rPr>
        <w:t xml:space="preserve"> cross-Strait relations back </w:t>
      </w:r>
      <w:r w:rsidRPr="00614870">
        <w:rPr>
          <w:rStyle w:val="StyleUnderline"/>
          <w:highlight w:val="yellow"/>
        </w:rPr>
        <w:t>onto a cooperative path.</w:t>
      </w:r>
    </w:p>
    <w:p w:rsidR="006F0250" w:rsidRPr="006F0250" w:rsidRDefault="006F0250" w:rsidP="006F0250"/>
    <w:p w:rsidR="006F0250" w:rsidRDefault="006F0250" w:rsidP="006F0250">
      <w:pPr>
        <w:pStyle w:val="Heading2"/>
      </w:pPr>
      <w:r>
        <w:t>Relations Advantage</w:t>
      </w:r>
    </w:p>
    <w:p w:rsidR="006F0250" w:rsidRDefault="006F0250" w:rsidP="006F0250">
      <w:pPr>
        <w:pStyle w:val="Heading3"/>
      </w:pPr>
      <w:r>
        <w:t>Arms Sales Hurt Relations</w:t>
      </w:r>
    </w:p>
    <w:p w:rsidR="006F0250" w:rsidRDefault="006F0250" w:rsidP="006F0250">
      <w:pPr>
        <w:pStyle w:val="Heading4"/>
      </w:pPr>
      <w:r>
        <w:t>U.S divergence with PRC on one China Principle wrecks relations and leads to war</w:t>
      </w:r>
    </w:p>
    <w:p w:rsidR="006F0250" w:rsidRPr="00E149A2" w:rsidRDefault="006F0250" w:rsidP="006F0250">
      <w:r>
        <w:rPr>
          <w:rStyle w:val="Style13ptBold"/>
        </w:rPr>
        <w:t xml:space="preserve">Yan 19- </w:t>
      </w:r>
      <w:r w:rsidRPr="00E149A2">
        <w:t>Yan Y</w:t>
      </w:r>
      <w:r>
        <w:t xml:space="preserve">u is a journalist and commentator who writes for U.S China Focus. He focuses on studying Taiwan affairs. “Will Force Be Used in Solving the Taiwan Issue?” 01/07/19 (China U.S Focus) </w:t>
      </w:r>
      <w:hyperlink r:id="rId12" w:history="1">
        <w:r w:rsidRPr="001C4216">
          <w:rPr>
            <w:rStyle w:val="Hyperlink"/>
          </w:rPr>
          <w:t>https://www.chinausfocus.com/society-culture/will-force-be-used-in-solving-the-taiwan-issue</w:t>
        </w:r>
      </w:hyperlink>
      <w:r>
        <w:t xml:space="preserve"> 07/08/19 </w:t>
      </w:r>
    </w:p>
    <w:p w:rsidR="006F0250" w:rsidRPr="00E149A2" w:rsidRDefault="006F0250" w:rsidP="006F0250">
      <w:pPr>
        <w:rPr>
          <w:rStyle w:val="StyleUnderline"/>
        </w:rPr>
      </w:pPr>
      <w:r w:rsidRPr="00805BC5">
        <w:rPr>
          <w:rStyle w:val="StyleUnderline"/>
        </w:rPr>
        <w:t xml:space="preserve">The </w:t>
      </w:r>
      <w:r w:rsidRPr="00614870">
        <w:rPr>
          <w:rStyle w:val="StyleUnderline"/>
          <w:highlight w:val="yellow"/>
        </w:rPr>
        <w:t>mainland’s refusal to forsake the use of force is aimed at containing “Taiwan independenc</w:t>
      </w:r>
      <w:r w:rsidRPr="00805BC5">
        <w:rPr>
          <w:rStyle w:val="StyleUnderline"/>
        </w:rPr>
        <w:t>e</w:t>
      </w:r>
      <w:r>
        <w:t>”. For a long time, “Taiwan independence” seekers on the island have been making troubles, attempting to disrupt the process of peaceful development of cross-Strait ties, sabotaging peace and stability in and around Taiwan, creating tremendous risks and challenges for the wellbeing of people on both sides of the Strait. To effectively check the overweening momentum of separatist forces, General Secretary Xi stated, “</w:t>
      </w:r>
      <w:r w:rsidRPr="00E149A2">
        <w:rPr>
          <w:rStyle w:val="StyleUnderline"/>
        </w:rPr>
        <w:t xml:space="preserve">We </w:t>
      </w:r>
      <w:r w:rsidRPr="00614870">
        <w:rPr>
          <w:rStyle w:val="StyleUnderline"/>
          <w:highlight w:val="yellow"/>
        </w:rPr>
        <w:t>do not commit to forsake the use of force, and preserve the option of taking all necessary measures</w:t>
      </w:r>
      <w:r>
        <w:t>”. At the same time</w:t>
      </w:r>
      <w:r w:rsidRPr="00E149A2">
        <w:rPr>
          <w:rStyle w:val="StyleUnderline"/>
        </w:rPr>
        <w:t xml:space="preserve">, </w:t>
      </w:r>
      <w:r w:rsidRPr="00614870">
        <w:rPr>
          <w:rStyle w:val="StyleUnderline"/>
          <w:highlight w:val="yellow"/>
        </w:rPr>
        <w:t>Xi</w:t>
      </w:r>
      <w:r w:rsidRPr="00E149A2">
        <w:rPr>
          <w:rStyle w:val="StyleUnderline"/>
        </w:rPr>
        <w:t xml:space="preserve"> stressed tha</w:t>
      </w:r>
      <w:r>
        <w:t xml:space="preserve">t refusing to forsake the use of </w:t>
      </w:r>
      <w:r w:rsidRPr="00E149A2">
        <w:rPr>
          <w:rStyle w:val="StyleUnderline"/>
        </w:rPr>
        <w:t>force is “targeted at interference by outsider forces</w:t>
      </w:r>
      <w:r>
        <w:t xml:space="preserve"> as well as an extremely small number of separatist elements seeking ‘Taiwan independence’ and their separatist activities, absolutely not at compatriots in Taiwan”. This indicates force could be used against separatist forces seeking independence, not Taiwan compatriots. For compatriots in Taiwan, the mainland will continue proceeding from the idea of “both sides of the Straits </w:t>
      </w:r>
      <w:proofErr w:type="gramStart"/>
      <w:r>
        <w:t>belongs</w:t>
      </w:r>
      <w:proofErr w:type="gramEnd"/>
      <w:r>
        <w:t xml:space="preserve"> to one family”, constantly creating conditions and providing an increasingly broader stage for them to study, find jobs, and work in the mainland. Therefore, generally speaking, the basic tune of General Secretary Xi’s speech was “softer where it was meant to be soft, tougher where it was meant to be tough”. The mainland will always treat compatriots in Taiwan with sincerity, and patiently cultivate rapport. Meanwhile</w:t>
      </w:r>
      <w:r w:rsidRPr="00E149A2">
        <w:rPr>
          <w:rStyle w:val="StyleUnderline"/>
        </w:rPr>
        <w:t xml:space="preserve">, it </w:t>
      </w:r>
      <w:r w:rsidRPr="00614870">
        <w:rPr>
          <w:rStyle w:val="StyleUnderline"/>
          <w:highlight w:val="yellow"/>
        </w:rPr>
        <w:t>will be merciless with independence-minded separatist forces, resolutely safeguard national sovereignty and territorial integrity, a</w:t>
      </w:r>
      <w:r w:rsidRPr="00E149A2">
        <w:rPr>
          <w:rStyle w:val="StyleUnderline"/>
        </w:rPr>
        <w:t>nd have both the confidence and ability to thwart any separatist moves.</w:t>
      </w:r>
    </w:p>
    <w:p w:rsidR="006F0250" w:rsidRDefault="006F0250" w:rsidP="006F0250">
      <w:r>
        <w:t>China and the US should jointly manage Taiwan independence</w:t>
      </w:r>
    </w:p>
    <w:p w:rsidR="006F0250" w:rsidRDefault="006F0250" w:rsidP="006F0250">
      <w:r>
        <w:t xml:space="preserve">Though China and the US have divergences over Taiwan, they also have consensuses. </w:t>
      </w:r>
      <w:r w:rsidRPr="00E149A2">
        <w:rPr>
          <w:rStyle w:val="StyleUnderline"/>
        </w:rPr>
        <w:t>Preserving peace and stability in and around Taiwan is in both sides’ interests. Therefore, when independence seekers stir up troubles, both China’s mainland and the US should intervene</w:t>
      </w:r>
      <w:r>
        <w:t xml:space="preserve">, even without consulting each other in advance, and issue decisive warnings to the “Taiwan independence” forces. When Chen Shui-bian threw out the “one country on each side”, the mainland responded forcefully, the then US president also condemned him as a “trouble maker”, indicating that the two parties’ interests overlaps highly when it comes to opposing “Taiwan independence” and preserving regional peace. Lately, the ruling Democratic Progressive Party authorities in Taiwan have frequently stirred up tensions in cross-Strait relations in the form of “flexible Taiwan independence”. Immediately following General Secretary Xi’s important speech, Tsai </w:t>
      </w:r>
      <w:proofErr w:type="spellStart"/>
      <w:r>
        <w:t>Ing</w:t>
      </w:r>
      <w:proofErr w:type="spellEnd"/>
      <w:r>
        <w:t>-wen jumped out and explicitly rejected the “1992 Consensus” and “one country, two systems”, displaying a tougher stance than those of previous Taiwan leaders Lee Teng-hui and Chen Shui-bian, which has added tremendous variables to the peaceful development of cross-Strait ties. Taiwan thus has the potential to again become a powder keg and flashpoint in the Asia-Pacific.</w:t>
      </w:r>
    </w:p>
    <w:p w:rsidR="006F0250" w:rsidRDefault="006F0250" w:rsidP="006F0250">
      <w:pPr>
        <w:rPr>
          <w:rStyle w:val="StyleUnderline"/>
        </w:rPr>
      </w:pPr>
      <w:r>
        <w:t xml:space="preserve">Over the past decades, China and the US have accumulated precious experiences in “jointly managing ‘Taiwan independence’”. Today, as the dying embers of “Taiwan independence” flare up, </w:t>
      </w:r>
      <w:r w:rsidRPr="00E149A2">
        <w:rPr>
          <w:rStyle w:val="StyleUnderline"/>
        </w:rPr>
        <w:t xml:space="preserve">the </w:t>
      </w:r>
      <w:r w:rsidRPr="00614870">
        <w:rPr>
          <w:rStyle w:val="StyleUnderline"/>
          <w:highlight w:val="yellow"/>
        </w:rPr>
        <w:t xml:space="preserve">mainland and the US should </w:t>
      </w:r>
      <w:r w:rsidRPr="002951D9">
        <w:rPr>
          <w:rStyle w:val="StyleUnderline"/>
        </w:rPr>
        <w:t xml:space="preserve">learn lessons from their past experiences, and join hands to </w:t>
      </w:r>
      <w:r w:rsidRPr="00614870">
        <w:rPr>
          <w:rStyle w:val="StyleUnderline"/>
          <w:highlight w:val="yellow"/>
        </w:rPr>
        <w:t xml:space="preserve">issue explicit warnings to independence seekers, prevent them from misjudging the situation and disrupting </w:t>
      </w:r>
      <w:r w:rsidRPr="002951D9">
        <w:rPr>
          <w:rStyle w:val="StyleUnderline"/>
        </w:rPr>
        <w:t xml:space="preserve">the overall China-US relationship as well as </w:t>
      </w:r>
      <w:r w:rsidRPr="00614870">
        <w:rPr>
          <w:rStyle w:val="StyleUnderline"/>
          <w:highlight w:val="yellow"/>
        </w:rPr>
        <w:t>peace and stability in the entire Asia-Pacific</w:t>
      </w:r>
      <w:r w:rsidRPr="00E149A2">
        <w:rPr>
          <w:rStyle w:val="StyleUnderline"/>
        </w:rPr>
        <w:t>.</w:t>
      </w:r>
    </w:p>
    <w:p w:rsidR="00A55024" w:rsidRDefault="00A55024" w:rsidP="006F0250">
      <w:pPr>
        <w:rPr>
          <w:rStyle w:val="StyleUnderline"/>
        </w:rPr>
      </w:pPr>
    </w:p>
    <w:p w:rsidR="00A55024" w:rsidRDefault="00A55024" w:rsidP="00A55024">
      <w:pPr>
        <w:pStyle w:val="Heading4"/>
      </w:pPr>
      <w:r>
        <w:t xml:space="preserve">U.S.-China relations are delicate now—arms sales to Taiwan reinvigorates conflict </w:t>
      </w:r>
    </w:p>
    <w:p w:rsidR="00A55024" w:rsidRPr="0085445C" w:rsidRDefault="00A55024" w:rsidP="00A55024">
      <w:pPr>
        <w:rPr>
          <w:rStyle w:val="Style13ptBold"/>
        </w:rPr>
      </w:pPr>
      <w:r>
        <w:rPr>
          <w:rStyle w:val="Style13ptBold"/>
        </w:rPr>
        <w:t xml:space="preserve">Seligman 7/3 </w:t>
      </w:r>
      <w:r w:rsidRPr="0085445C">
        <w:t>(Lara Seligman</w:t>
      </w:r>
      <w:r>
        <w:t xml:space="preserve">, </w:t>
      </w:r>
      <w:r w:rsidRPr="0085445C">
        <w:t>Foreign Policy’s Pentagon correspondent</w:t>
      </w:r>
      <w:r>
        <w:t>, previously was</w:t>
      </w:r>
      <w:r w:rsidRPr="0085445C">
        <w:t xml:space="preserve"> the Pentagon editor for Aviation Week and Space Technology</w:t>
      </w:r>
      <w:r>
        <w:t>, worked at</w:t>
      </w:r>
      <w:r w:rsidRPr="0085445C">
        <w:t xml:space="preserve"> Inside Defense, Defense News, National Journal, and The Hill. She is a graduate of the University of Pennsylvania. “Trump’s Fighter Jet Sale to Taiwan Advances Despite China’s Protests,” Foreign Policy, 7/3/2019, accessed 7/8/2019, https://foreignpolicy.com/2019/07/03/trumps-fighter-jet-sale-to-taiwan-advances-despite-chinas-protests-f-16-lockheed-martin/)</w:t>
      </w:r>
    </w:p>
    <w:p w:rsidR="00A55024" w:rsidRPr="000542D9" w:rsidRDefault="00A55024" w:rsidP="00A55024">
      <w:pPr>
        <w:rPr>
          <w:sz w:val="14"/>
        </w:rPr>
      </w:pPr>
      <w:r w:rsidRPr="00614870">
        <w:rPr>
          <w:rStyle w:val="StyleUnderline"/>
          <w:highlight w:val="yellow"/>
        </w:rPr>
        <w:t xml:space="preserve">The </w:t>
      </w:r>
      <w:r w:rsidRPr="00E81085">
        <w:rPr>
          <w:rStyle w:val="StyleUnderline"/>
        </w:rPr>
        <w:t>Trump admin</w:t>
      </w:r>
      <w:r w:rsidRPr="000542D9">
        <w:rPr>
          <w:sz w:val="14"/>
        </w:rPr>
        <w:t xml:space="preserve">istration’s </w:t>
      </w:r>
      <w:r w:rsidRPr="00614870">
        <w:rPr>
          <w:rStyle w:val="StyleUnderline"/>
          <w:highlight w:val="yellow"/>
        </w:rPr>
        <w:t>plan to sell</w:t>
      </w:r>
      <w:r w:rsidRPr="000542D9">
        <w:rPr>
          <w:rStyle w:val="StyleUnderline"/>
        </w:rPr>
        <w:t xml:space="preserve"> more than 60 </w:t>
      </w:r>
      <w:r w:rsidRPr="00614870">
        <w:rPr>
          <w:rStyle w:val="StyleUnderline"/>
          <w:highlight w:val="yellow"/>
        </w:rPr>
        <w:t>new F-16</w:t>
      </w:r>
      <w:r w:rsidRPr="000542D9">
        <w:rPr>
          <w:rStyle w:val="StyleUnderline"/>
        </w:rPr>
        <w:t xml:space="preserve"> fighter jets </w:t>
      </w:r>
      <w:r w:rsidRPr="00614870">
        <w:rPr>
          <w:rStyle w:val="StyleUnderline"/>
          <w:highlight w:val="yellow"/>
        </w:rPr>
        <w:t xml:space="preserve">to Taiwan is </w:t>
      </w:r>
      <w:r w:rsidRPr="000542D9">
        <w:rPr>
          <w:rStyle w:val="StyleUnderline"/>
        </w:rPr>
        <w:t>now moving forward after long</w:t>
      </w:r>
      <w:r w:rsidRPr="000542D9">
        <w:rPr>
          <w:sz w:val="14"/>
        </w:rPr>
        <w:t xml:space="preserve">er-than-anticipated </w:t>
      </w:r>
      <w:r w:rsidRPr="000542D9">
        <w:rPr>
          <w:rStyle w:val="StyleUnderline"/>
        </w:rPr>
        <w:t>negotiations</w:t>
      </w:r>
      <w:r w:rsidRPr="000542D9">
        <w:rPr>
          <w:sz w:val="14"/>
        </w:rPr>
        <w:t xml:space="preserve">, </w:t>
      </w:r>
      <w:r w:rsidRPr="00614870">
        <w:rPr>
          <w:rStyle w:val="StyleUnderline"/>
          <w:highlight w:val="yellow"/>
        </w:rPr>
        <w:t xml:space="preserve">paving the way for a deal that is sure to prompt </w:t>
      </w:r>
      <w:r w:rsidRPr="000542D9">
        <w:rPr>
          <w:rStyle w:val="StyleUnderline"/>
        </w:rPr>
        <w:t xml:space="preserve">fresh </w:t>
      </w:r>
      <w:r w:rsidRPr="00614870">
        <w:rPr>
          <w:rStyle w:val="StyleUnderline"/>
          <w:highlight w:val="yellow"/>
        </w:rPr>
        <w:t xml:space="preserve">protests from China </w:t>
      </w:r>
      <w:r w:rsidRPr="000542D9">
        <w:rPr>
          <w:rStyle w:val="StyleUnderline"/>
        </w:rPr>
        <w:t xml:space="preserve">only </w:t>
      </w:r>
      <w:r w:rsidRPr="00614870">
        <w:rPr>
          <w:rStyle w:val="StyleUnderline"/>
          <w:highlight w:val="yellow"/>
        </w:rPr>
        <w:t>days after Washington and Beijing agreed to restart trade talks</w:t>
      </w:r>
      <w:r w:rsidRPr="00614870">
        <w:rPr>
          <w:sz w:val="14"/>
          <w:highlight w:val="yellow"/>
        </w:rPr>
        <w:t>.</w:t>
      </w:r>
    </w:p>
    <w:p w:rsidR="00A55024" w:rsidRPr="000542D9" w:rsidRDefault="00A55024" w:rsidP="00A55024">
      <w:pPr>
        <w:rPr>
          <w:sz w:val="14"/>
        </w:rPr>
      </w:pPr>
      <w:r w:rsidRPr="000542D9">
        <w:rPr>
          <w:sz w:val="14"/>
        </w:rPr>
        <w:t>Taiwan formally submitted a request for 66 “Block 70” F-16 jets, the newest version of Lockheed Martin’s legacy fighter, earlier this year, but the deal took longer than expected to hammer out due to negotiations over price and configuration of the aircraft, two officials told Foreign Policy</w:t>
      </w:r>
      <w:r w:rsidRPr="000542D9">
        <w:rPr>
          <w:rStyle w:val="StyleUnderline"/>
        </w:rPr>
        <w:t>.</w:t>
      </w:r>
    </w:p>
    <w:p w:rsidR="00A55024" w:rsidRPr="000542D9" w:rsidRDefault="00A55024" w:rsidP="00A55024">
      <w:pPr>
        <w:rPr>
          <w:sz w:val="14"/>
        </w:rPr>
      </w:pPr>
      <w:r w:rsidRPr="000542D9">
        <w:rPr>
          <w:sz w:val="14"/>
        </w:rPr>
        <w:t>The goal is to move the sale to the next step by the August congressional recess, according to one administration official. However, it is not yet a done deal. The request must be converted into a formal proposal by the Defense and State Departments, and then formally notified to Congress. Lawmakers would then have 30 days to block the sale</w:t>
      </w:r>
      <w:r w:rsidRPr="000542D9">
        <w:rPr>
          <w:rStyle w:val="StyleUnderline"/>
        </w:rPr>
        <w:t>.</w:t>
      </w:r>
    </w:p>
    <w:p w:rsidR="00A55024" w:rsidRPr="000542D9" w:rsidRDefault="00A55024" w:rsidP="00A55024">
      <w:pPr>
        <w:rPr>
          <w:rStyle w:val="StyleUnderline"/>
        </w:rPr>
      </w:pPr>
      <w:r w:rsidRPr="00614870">
        <w:rPr>
          <w:rStyle w:val="StyleUnderline"/>
          <w:highlight w:val="yellow"/>
        </w:rPr>
        <w:t xml:space="preserve">Taiwan </w:t>
      </w:r>
      <w:r w:rsidRPr="00E81085">
        <w:rPr>
          <w:rStyle w:val="StyleUnderline"/>
        </w:rPr>
        <w:t xml:space="preserve">already </w:t>
      </w:r>
      <w:r w:rsidRPr="00614870">
        <w:rPr>
          <w:rStyle w:val="StyleUnderline"/>
          <w:highlight w:val="yellow"/>
        </w:rPr>
        <w:t>has</w:t>
      </w:r>
      <w:r w:rsidRPr="000542D9">
        <w:rPr>
          <w:rStyle w:val="StyleUnderline"/>
        </w:rPr>
        <w:t xml:space="preserve"> roughly 140 </w:t>
      </w:r>
      <w:r w:rsidRPr="00614870">
        <w:rPr>
          <w:rStyle w:val="StyleUnderline"/>
          <w:highlight w:val="yellow"/>
        </w:rPr>
        <w:t>older</w:t>
      </w:r>
      <w:r w:rsidRPr="000542D9">
        <w:rPr>
          <w:rStyle w:val="StyleUnderline"/>
        </w:rPr>
        <w:t xml:space="preserve"> “Block 20” </w:t>
      </w:r>
      <w:r w:rsidRPr="00614870">
        <w:rPr>
          <w:rStyle w:val="StyleUnderline"/>
          <w:highlight w:val="yellow"/>
        </w:rPr>
        <w:t xml:space="preserve">F-16 </w:t>
      </w:r>
      <w:r w:rsidRPr="000542D9">
        <w:rPr>
          <w:rStyle w:val="StyleUnderline"/>
        </w:rPr>
        <w:t xml:space="preserve">jets that are currently being upgraded to the newest standard. </w:t>
      </w:r>
      <w:r w:rsidRPr="00614870">
        <w:rPr>
          <w:rStyle w:val="StyleUnderline"/>
          <w:highlight w:val="yellow"/>
        </w:rPr>
        <w:t xml:space="preserve">However, China has long said </w:t>
      </w:r>
      <w:r w:rsidRPr="00E81085">
        <w:rPr>
          <w:rStyle w:val="StyleUnderline"/>
        </w:rPr>
        <w:t xml:space="preserve">the U.S. </w:t>
      </w:r>
      <w:r w:rsidRPr="00614870">
        <w:rPr>
          <w:rStyle w:val="StyleUnderline"/>
          <w:highlight w:val="yellow"/>
        </w:rPr>
        <w:t>selling new F-16s to Taiwan would be a red line</w:t>
      </w:r>
      <w:r w:rsidRPr="000542D9">
        <w:rPr>
          <w:rStyle w:val="StyleUnderline"/>
        </w:rPr>
        <w:t>.</w:t>
      </w:r>
    </w:p>
    <w:p w:rsidR="00A55024" w:rsidRPr="000542D9" w:rsidRDefault="00A55024" w:rsidP="00A55024">
      <w:pPr>
        <w:rPr>
          <w:sz w:val="14"/>
        </w:rPr>
      </w:pPr>
      <w:r w:rsidRPr="000542D9">
        <w:rPr>
          <w:sz w:val="14"/>
        </w:rPr>
        <w:t>“</w:t>
      </w:r>
      <w:r w:rsidRPr="00614870">
        <w:rPr>
          <w:rStyle w:val="StyleUnderline"/>
          <w:highlight w:val="yellow"/>
        </w:rPr>
        <w:t xml:space="preserve">China’s position to </w:t>
      </w:r>
      <w:r w:rsidRPr="000542D9">
        <w:rPr>
          <w:rStyle w:val="StyleUnderline"/>
        </w:rPr>
        <w:t xml:space="preserve">firmly </w:t>
      </w:r>
      <w:r w:rsidRPr="00614870">
        <w:rPr>
          <w:rStyle w:val="StyleUnderline"/>
          <w:highlight w:val="yellow"/>
        </w:rPr>
        <w:t>oppose arms</w:t>
      </w:r>
      <w:r w:rsidRPr="000542D9">
        <w:rPr>
          <w:rStyle w:val="StyleUnderline"/>
        </w:rPr>
        <w:t xml:space="preserve"> </w:t>
      </w:r>
      <w:r w:rsidRPr="00614870">
        <w:rPr>
          <w:rStyle w:val="StyleUnderline"/>
          <w:highlight w:val="yellow"/>
        </w:rPr>
        <w:t xml:space="preserve">sales to Taiwan is consistent </w:t>
      </w:r>
      <w:r w:rsidRPr="000542D9">
        <w:rPr>
          <w:rStyle w:val="StyleUnderline"/>
        </w:rPr>
        <w:t xml:space="preserve">and clear,” </w:t>
      </w:r>
      <w:r w:rsidRPr="00614870">
        <w:rPr>
          <w:rStyle w:val="StyleUnderline"/>
          <w:highlight w:val="yellow"/>
        </w:rPr>
        <w:t>Chinese Foreign Ministry spokesman</w:t>
      </w:r>
      <w:r w:rsidRPr="000542D9">
        <w:rPr>
          <w:rStyle w:val="StyleUnderline"/>
        </w:rPr>
        <w:t xml:space="preserve"> </w:t>
      </w:r>
      <w:proofErr w:type="spellStart"/>
      <w:r w:rsidRPr="000542D9">
        <w:rPr>
          <w:rStyle w:val="StyleUnderline"/>
        </w:rPr>
        <w:t>Geng</w:t>
      </w:r>
      <w:proofErr w:type="spellEnd"/>
      <w:r w:rsidRPr="000542D9">
        <w:rPr>
          <w:rStyle w:val="StyleUnderline"/>
        </w:rPr>
        <w:t xml:space="preserve"> </w:t>
      </w:r>
      <w:proofErr w:type="spellStart"/>
      <w:r w:rsidRPr="00614870">
        <w:rPr>
          <w:rStyle w:val="StyleUnderline"/>
          <w:highlight w:val="yellow"/>
        </w:rPr>
        <w:t>Shuang</w:t>
      </w:r>
      <w:proofErr w:type="spellEnd"/>
      <w:r w:rsidRPr="000542D9">
        <w:rPr>
          <w:rStyle w:val="StyleUnderline"/>
        </w:rPr>
        <w:t xml:space="preserve"> </w:t>
      </w:r>
      <w:r w:rsidRPr="00614870">
        <w:rPr>
          <w:rStyle w:val="StyleUnderline"/>
          <w:highlight w:val="yellow"/>
        </w:rPr>
        <w:t>said</w:t>
      </w:r>
      <w:r w:rsidRPr="000542D9">
        <w:rPr>
          <w:rStyle w:val="StyleUnderline"/>
        </w:rPr>
        <w:t xml:space="preserve"> in March,</w:t>
      </w:r>
      <w:r w:rsidRPr="000542D9">
        <w:rPr>
          <w:sz w:val="14"/>
        </w:rPr>
        <w:t xml:space="preserve"> </w:t>
      </w:r>
      <w:r w:rsidRPr="000542D9">
        <w:rPr>
          <w:rStyle w:val="StyleUnderline"/>
        </w:rPr>
        <w:t>after</w:t>
      </w:r>
      <w:r w:rsidRPr="000542D9">
        <w:rPr>
          <w:sz w:val="14"/>
        </w:rPr>
        <w:t xml:space="preserve"> </w:t>
      </w:r>
      <w:r w:rsidRPr="000542D9">
        <w:rPr>
          <w:rStyle w:val="StyleUnderline"/>
        </w:rPr>
        <w:t>reports</w:t>
      </w:r>
      <w:r w:rsidRPr="000542D9">
        <w:rPr>
          <w:sz w:val="14"/>
        </w:rPr>
        <w:t xml:space="preserve"> </w:t>
      </w:r>
      <w:r w:rsidRPr="000542D9">
        <w:rPr>
          <w:rStyle w:val="StyleUnderline"/>
        </w:rPr>
        <w:t>emerged that</w:t>
      </w:r>
      <w:r w:rsidRPr="000542D9">
        <w:rPr>
          <w:sz w:val="14"/>
        </w:rPr>
        <w:t xml:space="preserve"> U.S. President Donald </w:t>
      </w:r>
      <w:r w:rsidRPr="000542D9">
        <w:rPr>
          <w:rStyle w:val="StyleUnderline"/>
        </w:rPr>
        <w:t>Trump’s</w:t>
      </w:r>
      <w:r w:rsidRPr="000542D9">
        <w:rPr>
          <w:sz w:val="14"/>
        </w:rPr>
        <w:t xml:space="preserve"> administration </w:t>
      </w:r>
      <w:r w:rsidRPr="000542D9">
        <w:rPr>
          <w:rStyle w:val="StyleUnderline"/>
        </w:rPr>
        <w:t>had given tacit approval for the sale</w:t>
      </w:r>
      <w:r w:rsidRPr="000542D9">
        <w:rPr>
          <w:sz w:val="14"/>
        </w:rPr>
        <w:t>. “</w:t>
      </w:r>
      <w:r w:rsidRPr="000542D9">
        <w:rPr>
          <w:rStyle w:val="StyleUnderline"/>
        </w:rPr>
        <w:t>We have made stern representations to the U.S. We have urged the U.S. to fully recognize the sensitivity of this issue and the harm it will cause</w:t>
      </w:r>
      <w:r w:rsidRPr="000542D9">
        <w:rPr>
          <w:sz w:val="14"/>
        </w:rPr>
        <w:t>.”</w:t>
      </w:r>
    </w:p>
    <w:p w:rsidR="00A55024" w:rsidRPr="000542D9" w:rsidRDefault="00A55024" w:rsidP="00A55024">
      <w:pPr>
        <w:rPr>
          <w:sz w:val="14"/>
        </w:rPr>
      </w:pPr>
      <w:r w:rsidRPr="00614870">
        <w:rPr>
          <w:rStyle w:val="StyleUnderline"/>
          <w:highlight w:val="yellow"/>
        </w:rPr>
        <w:t>If the deal</w:t>
      </w:r>
      <w:r w:rsidRPr="000542D9">
        <w:rPr>
          <w:rStyle w:val="StyleUnderline"/>
        </w:rPr>
        <w:t xml:space="preserve"> does </w:t>
      </w:r>
      <w:r w:rsidRPr="000542D9">
        <w:rPr>
          <w:sz w:val="14"/>
        </w:rPr>
        <w:t>indeed</w:t>
      </w:r>
      <w:r w:rsidRPr="000542D9">
        <w:rPr>
          <w:rStyle w:val="StyleUnderline"/>
        </w:rPr>
        <w:t xml:space="preserve"> </w:t>
      </w:r>
      <w:r w:rsidRPr="00614870">
        <w:rPr>
          <w:rStyle w:val="StyleUnderline"/>
          <w:highlight w:val="yellow"/>
        </w:rPr>
        <w:t>move ahead, it is sure to anger Beijing at a</w:t>
      </w:r>
      <w:r w:rsidRPr="000542D9">
        <w:rPr>
          <w:rStyle w:val="StyleUnderline"/>
        </w:rPr>
        <w:t xml:space="preserve"> </w:t>
      </w:r>
      <w:r w:rsidRPr="000542D9">
        <w:rPr>
          <w:sz w:val="14"/>
        </w:rPr>
        <w:t>particularly</w:t>
      </w:r>
      <w:r w:rsidRPr="000542D9">
        <w:rPr>
          <w:rStyle w:val="StyleUnderline"/>
        </w:rPr>
        <w:t xml:space="preserve"> </w:t>
      </w:r>
      <w:r w:rsidRPr="00614870">
        <w:rPr>
          <w:rStyle w:val="StyleUnderline"/>
          <w:highlight w:val="yellow"/>
        </w:rPr>
        <w:t>delicate time for U.S.-China relations</w:t>
      </w:r>
      <w:r w:rsidRPr="000542D9">
        <w:rPr>
          <w:rStyle w:val="StyleUnderline"/>
        </w:rPr>
        <w:t xml:space="preserve">. The two nations recently agreed to resume trade talks amid a wide-ranging trade dispute that has roiled global markets. </w:t>
      </w:r>
      <w:r w:rsidRPr="000542D9">
        <w:rPr>
          <w:sz w:val="14"/>
        </w:rPr>
        <w:t>The agreement came as Trump continued to ease restrictions on China, reportedly removing eight companies from the Commerce Department’s blacklist and taking steps to allow telecommunications giant Huawei to purchase U.S. technology</w:t>
      </w:r>
    </w:p>
    <w:p w:rsidR="00A55024" w:rsidRPr="000542D9" w:rsidRDefault="00A55024" w:rsidP="00A55024">
      <w:pPr>
        <w:rPr>
          <w:sz w:val="14"/>
        </w:rPr>
      </w:pPr>
      <w:r w:rsidRPr="000542D9">
        <w:rPr>
          <w:rStyle w:val="StyleUnderline"/>
        </w:rPr>
        <w:t xml:space="preserve">But the </w:t>
      </w:r>
      <w:r w:rsidRPr="00614870">
        <w:rPr>
          <w:rStyle w:val="StyleUnderline"/>
          <w:highlight w:val="yellow"/>
        </w:rPr>
        <w:t xml:space="preserve">pause in tensions may be only temporary. </w:t>
      </w:r>
      <w:r w:rsidRPr="000542D9">
        <w:rPr>
          <w:rStyle w:val="StyleUnderline"/>
        </w:rPr>
        <w:t>The U</w:t>
      </w:r>
      <w:r w:rsidRPr="000542D9">
        <w:rPr>
          <w:sz w:val="14"/>
        </w:rPr>
        <w:t xml:space="preserve">nited </w:t>
      </w:r>
      <w:r w:rsidRPr="000542D9">
        <w:rPr>
          <w:rStyle w:val="StyleUnderline"/>
        </w:rPr>
        <w:t>S</w:t>
      </w:r>
      <w:r w:rsidRPr="000542D9">
        <w:rPr>
          <w:sz w:val="14"/>
        </w:rPr>
        <w:t xml:space="preserve">tates </w:t>
      </w:r>
      <w:r w:rsidRPr="000542D9">
        <w:rPr>
          <w:rStyle w:val="StyleUnderline"/>
        </w:rPr>
        <w:t>still has many concerns about China’s subversive economic practices</w:t>
      </w:r>
      <w:r w:rsidRPr="000542D9">
        <w:rPr>
          <w:sz w:val="14"/>
        </w:rPr>
        <w:t>, stealing of U.S. technology, ongoing military buildup, and island-building campaign in the South China Sea.</w:t>
      </w:r>
    </w:p>
    <w:p w:rsidR="00A55024" w:rsidRPr="000542D9" w:rsidRDefault="00A55024" w:rsidP="00A55024">
      <w:pPr>
        <w:rPr>
          <w:sz w:val="14"/>
        </w:rPr>
      </w:pPr>
      <w:r w:rsidRPr="00614870">
        <w:rPr>
          <w:rStyle w:val="StyleUnderline"/>
          <w:highlight w:val="yellow"/>
        </w:rPr>
        <w:t xml:space="preserve">Taiwan has </w:t>
      </w:r>
      <w:r w:rsidRPr="000542D9">
        <w:rPr>
          <w:rStyle w:val="StyleUnderline"/>
        </w:rPr>
        <w:t xml:space="preserve">long </w:t>
      </w:r>
      <w:r w:rsidRPr="00614870">
        <w:rPr>
          <w:rStyle w:val="StyleUnderline"/>
          <w:highlight w:val="yellow"/>
        </w:rPr>
        <w:t>been a flash point for China, which does not recognize the island as</w:t>
      </w:r>
      <w:r w:rsidRPr="000542D9">
        <w:rPr>
          <w:rStyle w:val="StyleUnderline"/>
        </w:rPr>
        <w:t xml:space="preserve"> an </w:t>
      </w:r>
      <w:r w:rsidRPr="00614870">
        <w:rPr>
          <w:rStyle w:val="StyleUnderline"/>
          <w:highlight w:val="yellow"/>
        </w:rPr>
        <w:t>independent</w:t>
      </w:r>
      <w:r w:rsidRPr="000542D9">
        <w:rPr>
          <w:rStyle w:val="StyleUnderline"/>
        </w:rPr>
        <w:t xml:space="preserve"> nation</w:t>
      </w:r>
      <w:r w:rsidRPr="000542D9">
        <w:rPr>
          <w:sz w:val="14"/>
        </w:rPr>
        <w:t xml:space="preserve">. </w:t>
      </w:r>
      <w:r w:rsidRPr="000542D9">
        <w:rPr>
          <w:rStyle w:val="StyleUnderline"/>
        </w:rPr>
        <w:t>Beijing has opposed any attempt by Taiwan to declare independence since 1949</w:t>
      </w:r>
      <w:r w:rsidRPr="000542D9">
        <w:rPr>
          <w:sz w:val="14"/>
        </w:rPr>
        <w:t>, when the two split after Mao Zedong’s Communists won China’s civil war. The United States does not recognize Taiwan, but the Taiwan Relations Act obligates the U.S. government to help the island nation maintain self-defense capabilities. The United States has long sold weapons to Taiwan.</w:t>
      </w:r>
    </w:p>
    <w:p w:rsidR="00A55024" w:rsidRPr="000542D9" w:rsidRDefault="00A55024" w:rsidP="00A55024">
      <w:pPr>
        <w:rPr>
          <w:sz w:val="14"/>
        </w:rPr>
      </w:pPr>
      <w:r w:rsidRPr="000542D9">
        <w:rPr>
          <w:sz w:val="14"/>
        </w:rPr>
        <w:t>The Trump administration recently proposed a separate arms sale to Taipei, including more than $2 billion worth of Abrams tanks, portable antitank missile systems, and other military equipment. If approved, the sale would mark one of the largest to Taiwan in recent years by the United States</w:t>
      </w:r>
      <w:r w:rsidRPr="000542D9">
        <w:rPr>
          <w:rStyle w:val="StyleUnderline"/>
        </w:rPr>
        <w:t>.</w:t>
      </w:r>
    </w:p>
    <w:p w:rsidR="00A55024" w:rsidRPr="000542D9" w:rsidRDefault="00A55024" w:rsidP="00A55024">
      <w:pPr>
        <w:rPr>
          <w:sz w:val="14"/>
        </w:rPr>
      </w:pPr>
      <w:r w:rsidRPr="000542D9">
        <w:rPr>
          <w:sz w:val="14"/>
        </w:rPr>
        <w:t xml:space="preserve">But </w:t>
      </w:r>
      <w:r w:rsidRPr="000542D9">
        <w:rPr>
          <w:rStyle w:val="StyleUnderline"/>
        </w:rPr>
        <w:t xml:space="preserve">the new F-16 sale, which would be valued at a much higher price point, would be significantly more provocative. </w:t>
      </w:r>
      <w:r w:rsidRPr="00614870">
        <w:rPr>
          <w:rStyle w:val="StyleUnderline"/>
          <w:highlight w:val="yellow"/>
        </w:rPr>
        <w:t>Previous admin</w:t>
      </w:r>
      <w:r w:rsidRPr="000542D9">
        <w:rPr>
          <w:rStyle w:val="StyleUnderline"/>
        </w:rPr>
        <w:t>i</w:t>
      </w:r>
      <w:r w:rsidRPr="00614870">
        <w:rPr>
          <w:rStyle w:val="StyleUnderline"/>
          <w:highlight w:val="yellow"/>
        </w:rPr>
        <w:t>s</w:t>
      </w:r>
      <w:r w:rsidRPr="000542D9">
        <w:rPr>
          <w:rStyle w:val="StyleUnderline"/>
        </w:rPr>
        <w:t>trations</w:t>
      </w:r>
      <w:r w:rsidRPr="000542D9">
        <w:rPr>
          <w:sz w:val="14"/>
        </w:rPr>
        <w:t xml:space="preserve">, </w:t>
      </w:r>
      <w:r w:rsidRPr="000542D9">
        <w:rPr>
          <w:rStyle w:val="StyleUnderline"/>
        </w:rPr>
        <w:t>including</w:t>
      </w:r>
      <w:r w:rsidRPr="000542D9">
        <w:rPr>
          <w:sz w:val="14"/>
        </w:rPr>
        <w:t xml:space="preserve"> former Presidents George W. </w:t>
      </w:r>
      <w:r w:rsidRPr="000542D9">
        <w:rPr>
          <w:rStyle w:val="StyleUnderline"/>
        </w:rPr>
        <w:t>Bush</w:t>
      </w:r>
      <w:r w:rsidRPr="000542D9">
        <w:rPr>
          <w:sz w:val="14"/>
        </w:rPr>
        <w:t xml:space="preserve"> </w:t>
      </w:r>
      <w:r w:rsidRPr="000542D9">
        <w:rPr>
          <w:rStyle w:val="StyleUnderline"/>
        </w:rPr>
        <w:t>and</w:t>
      </w:r>
      <w:r w:rsidRPr="000542D9">
        <w:rPr>
          <w:sz w:val="14"/>
        </w:rPr>
        <w:t xml:space="preserve"> Barack </w:t>
      </w:r>
      <w:r w:rsidRPr="000542D9">
        <w:rPr>
          <w:rStyle w:val="StyleUnderline"/>
        </w:rPr>
        <w:t>Obama</w:t>
      </w:r>
      <w:r w:rsidRPr="000542D9">
        <w:rPr>
          <w:sz w:val="14"/>
        </w:rPr>
        <w:t xml:space="preserve">, </w:t>
      </w:r>
      <w:r w:rsidRPr="00614870">
        <w:rPr>
          <w:rStyle w:val="StyleUnderline"/>
          <w:highlight w:val="yellow"/>
        </w:rPr>
        <w:t>rejected Taiwan’s request to buy new F-16s</w:t>
      </w:r>
      <w:r w:rsidRPr="000542D9">
        <w:rPr>
          <w:rStyle w:val="StyleUnderline"/>
        </w:rPr>
        <w:t>, likely so as not to provoke Beijing</w:t>
      </w:r>
      <w:r w:rsidRPr="000542D9">
        <w:rPr>
          <w:sz w:val="14"/>
        </w:rPr>
        <w:t>.</w:t>
      </w:r>
    </w:p>
    <w:p w:rsidR="00A55024" w:rsidRPr="000542D9" w:rsidRDefault="00A55024" w:rsidP="00A55024">
      <w:pPr>
        <w:rPr>
          <w:sz w:val="14"/>
        </w:rPr>
      </w:pPr>
      <w:r w:rsidRPr="000542D9">
        <w:rPr>
          <w:sz w:val="14"/>
        </w:rPr>
        <w:t xml:space="preserve">But </w:t>
      </w:r>
      <w:r w:rsidRPr="000542D9">
        <w:rPr>
          <w:rStyle w:val="StyleUnderline"/>
        </w:rPr>
        <w:t xml:space="preserve">the </w:t>
      </w:r>
      <w:r w:rsidRPr="00614870">
        <w:rPr>
          <w:rStyle w:val="StyleUnderline"/>
          <w:highlight w:val="yellow"/>
        </w:rPr>
        <w:t>Trump admin</w:t>
      </w:r>
      <w:r w:rsidRPr="000542D9">
        <w:rPr>
          <w:rStyle w:val="StyleUnderline"/>
        </w:rPr>
        <w:t xml:space="preserve">istration </w:t>
      </w:r>
      <w:r w:rsidRPr="00614870">
        <w:rPr>
          <w:rStyle w:val="StyleUnderline"/>
          <w:highlight w:val="yellow"/>
        </w:rPr>
        <w:t xml:space="preserve">has recently become more concerned that an attack by China </w:t>
      </w:r>
      <w:r w:rsidRPr="000542D9">
        <w:rPr>
          <w:rStyle w:val="StyleUnderline"/>
        </w:rPr>
        <w:t xml:space="preserve">on Taiwan </w:t>
      </w:r>
      <w:r w:rsidRPr="00614870">
        <w:rPr>
          <w:rStyle w:val="StyleUnderline"/>
          <w:highlight w:val="yellow"/>
        </w:rPr>
        <w:t>might come soon</w:t>
      </w:r>
      <w:r w:rsidRPr="000542D9">
        <w:rPr>
          <w:rStyle w:val="StyleUnderline"/>
        </w:rPr>
        <w:t>er rather than later</w:t>
      </w:r>
      <w:r w:rsidRPr="000542D9">
        <w:rPr>
          <w:sz w:val="14"/>
        </w:rPr>
        <w:t xml:space="preserve">. </w:t>
      </w:r>
      <w:r w:rsidRPr="00614870">
        <w:rPr>
          <w:rStyle w:val="StyleUnderline"/>
          <w:highlight w:val="yellow"/>
        </w:rPr>
        <w:t>In January</w:t>
      </w:r>
      <w:r w:rsidRPr="000542D9">
        <w:rPr>
          <w:sz w:val="14"/>
        </w:rPr>
        <w:t xml:space="preserve">, Chinese President </w:t>
      </w:r>
      <w:r w:rsidRPr="00614870">
        <w:rPr>
          <w:rStyle w:val="StyleUnderline"/>
          <w:highlight w:val="yellow"/>
        </w:rPr>
        <w:t>Xi</w:t>
      </w:r>
      <w:r w:rsidRPr="000542D9">
        <w:rPr>
          <w:sz w:val="14"/>
        </w:rPr>
        <w:t xml:space="preserve"> Jinping </w:t>
      </w:r>
      <w:r w:rsidRPr="00614870">
        <w:rPr>
          <w:rStyle w:val="StyleUnderline"/>
          <w:highlight w:val="yellow"/>
        </w:rPr>
        <w:t xml:space="preserve">warned that </w:t>
      </w:r>
      <w:r w:rsidRPr="000542D9">
        <w:rPr>
          <w:rStyle w:val="StyleUnderline"/>
        </w:rPr>
        <w:t xml:space="preserve">any </w:t>
      </w:r>
      <w:r w:rsidRPr="00614870">
        <w:rPr>
          <w:rStyle w:val="StyleUnderline"/>
          <w:highlight w:val="yellow"/>
        </w:rPr>
        <w:t xml:space="preserve">independence efforts by Taiwan could be met by </w:t>
      </w:r>
      <w:r w:rsidRPr="000542D9">
        <w:rPr>
          <w:rStyle w:val="StyleUnderline"/>
        </w:rPr>
        <w:t xml:space="preserve">armed </w:t>
      </w:r>
      <w:r w:rsidRPr="00614870">
        <w:rPr>
          <w:rStyle w:val="StyleUnderline"/>
          <w:highlight w:val="yellow"/>
        </w:rPr>
        <w:t>force,</w:t>
      </w:r>
      <w:r w:rsidRPr="000542D9">
        <w:rPr>
          <w:rStyle w:val="StyleUnderline"/>
        </w:rPr>
        <w:t xml:space="preserve"> implicitly threatening the U</w:t>
      </w:r>
      <w:r w:rsidRPr="000542D9">
        <w:rPr>
          <w:sz w:val="14"/>
        </w:rPr>
        <w:t xml:space="preserve">nited </w:t>
      </w:r>
      <w:r w:rsidRPr="000542D9">
        <w:rPr>
          <w:rStyle w:val="StyleUnderline"/>
        </w:rPr>
        <w:t>S</w:t>
      </w:r>
      <w:r w:rsidRPr="000542D9">
        <w:rPr>
          <w:sz w:val="14"/>
        </w:rPr>
        <w:t xml:space="preserve">tates </w:t>
      </w:r>
      <w:r w:rsidRPr="000542D9">
        <w:rPr>
          <w:rStyle w:val="StyleUnderline"/>
        </w:rPr>
        <w:t>if it tried to intervene</w:t>
      </w:r>
      <w:r w:rsidRPr="000542D9">
        <w:rPr>
          <w:sz w:val="14"/>
        </w:rPr>
        <w:t>.</w:t>
      </w:r>
    </w:p>
    <w:p w:rsidR="00A55024" w:rsidRDefault="00A55024" w:rsidP="006F0250">
      <w:pPr>
        <w:rPr>
          <w:b/>
          <w:u w:val="single"/>
        </w:rPr>
      </w:pPr>
    </w:p>
    <w:p w:rsidR="00A55024" w:rsidRDefault="00A55024" w:rsidP="00A55024">
      <w:pPr>
        <w:pStyle w:val="Heading4"/>
      </w:pPr>
      <w:r>
        <w:t>Arms sales to Taiwan undermines the One China policy and seriously damages US-China relations</w:t>
      </w:r>
    </w:p>
    <w:p w:rsidR="00A55024" w:rsidRPr="00646FCD" w:rsidRDefault="00A55024" w:rsidP="00A55024">
      <w:r w:rsidRPr="00646FCD">
        <w:rPr>
          <w:rStyle w:val="Style13ptBold"/>
        </w:rPr>
        <w:t>Lopez 19</w:t>
      </w:r>
      <w:r>
        <w:rPr>
          <w:rStyle w:val="Style13ptBold"/>
        </w:rPr>
        <w:t xml:space="preserve"> </w:t>
      </w:r>
      <w:r>
        <w:t>(Linette Lopez - senior finance correspondent at Business Insider and graduated from Columbia University's School of Journalism, 6-11-2019, Accessed 7-10-2019, Forget the trade war — a bigger conflict between the US and China is playing out right under our noses, Business Insider, https://www.businessinsider.com/us-arms-sales-to-taiwan-bigger-threat-to-us-china-relations)// KK</w:t>
      </w:r>
    </w:p>
    <w:p w:rsidR="00A55024" w:rsidRPr="00646FCD" w:rsidRDefault="00A55024" w:rsidP="00A55024">
      <w:pPr>
        <w:rPr>
          <w:b/>
          <w:sz w:val="30"/>
          <w:u w:val="single"/>
        </w:rPr>
      </w:pPr>
      <w:r w:rsidRPr="00646FCD">
        <w:rPr>
          <w:sz w:val="16"/>
          <w:szCs w:val="20"/>
        </w:rPr>
        <w:t xml:space="preserve">Last week, </w:t>
      </w:r>
      <w:r w:rsidRPr="00646FCD">
        <w:rPr>
          <w:rStyle w:val="StyleUnderline"/>
        </w:rPr>
        <w:t xml:space="preserve">Reuters reported that Washington was on its way to approving $2 billion worth of arms sales to Taiwan. </w:t>
      </w:r>
      <w:r w:rsidRPr="00614870">
        <w:rPr>
          <w:rStyle w:val="StyleUnderline"/>
          <w:highlight w:val="yellow"/>
        </w:rPr>
        <w:t>The move indicates</w:t>
      </w:r>
      <w:r w:rsidRPr="00646FCD">
        <w:rPr>
          <w:rStyle w:val="StyleUnderline"/>
        </w:rPr>
        <w:t xml:space="preserve"> the </w:t>
      </w:r>
      <w:r w:rsidRPr="00614870">
        <w:rPr>
          <w:rStyle w:val="StyleUnderline"/>
          <w:highlight w:val="yellow"/>
        </w:rPr>
        <w:t>Trump</w:t>
      </w:r>
      <w:r w:rsidRPr="00646FCD">
        <w:rPr>
          <w:rStyle w:val="StyleUnderline"/>
        </w:rPr>
        <w:t xml:space="preserve"> administration </w:t>
      </w:r>
      <w:r w:rsidRPr="00614870">
        <w:rPr>
          <w:rStyle w:val="StyleUnderline"/>
          <w:highlight w:val="yellow"/>
        </w:rPr>
        <w:t>isn't trying to create an atmosphere conducive to</w:t>
      </w:r>
      <w:r w:rsidRPr="00646FCD">
        <w:rPr>
          <w:rStyle w:val="StyleUnderline"/>
        </w:rPr>
        <w:t xml:space="preserve"> trade </w:t>
      </w:r>
      <w:r w:rsidRPr="00614870">
        <w:rPr>
          <w:rStyle w:val="StyleUnderline"/>
          <w:highlight w:val="yellow"/>
        </w:rPr>
        <w:t>negotiations and suggests that disputes</w:t>
      </w:r>
      <w:r w:rsidRPr="00646FCD">
        <w:rPr>
          <w:rStyle w:val="StyleUnderline"/>
        </w:rPr>
        <w:t xml:space="preserve"> between the US and China </w:t>
      </w:r>
      <w:r w:rsidRPr="00614870">
        <w:rPr>
          <w:rStyle w:val="StyleUnderline"/>
          <w:highlight w:val="yellow"/>
        </w:rPr>
        <w:t>are</w:t>
      </w:r>
      <w:r w:rsidRPr="00646FCD">
        <w:rPr>
          <w:rStyle w:val="StyleUnderline"/>
        </w:rPr>
        <w:t xml:space="preserve"> more </w:t>
      </w:r>
      <w:r w:rsidRPr="00614870">
        <w:rPr>
          <w:rStyle w:val="StyleUnderline"/>
          <w:highlight w:val="yellow"/>
        </w:rPr>
        <w:t>likely headed toward escalation</w:t>
      </w:r>
      <w:r w:rsidRPr="00646FCD">
        <w:rPr>
          <w:rStyle w:val="StyleUnderline"/>
        </w:rPr>
        <w:t xml:space="preserve"> than resolution.</w:t>
      </w:r>
    </w:p>
    <w:p w:rsidR="00A55024" w:rsidRPr="00646FCD" w:rsidRDefault="00A55024" w:rsidP="00A55024">
      <w:pPr>
        <w:rPr>
          <w:sz w:val="16"/>
          <w:szCs w:val="20"/>
        </w:rPr>
      </w:pPr>
      <w:r w:rsidRPr="00646FCD">
        <w:rPr>
          <w:rStyle w:val="StyleUnderline"/>
        </w:rPr>
        <w:t>"</w:t>
      </w:r>
      <w:r w:rsidRPr="00614870">
        <w:rPr>
          <w:rStyle w:val="StyleUnderline"/>
          <w:highlight w:val="yellow"/>
        </w:rPr>
        <w:t>Taiwan is the thing the Chinese care most about hands down</w:t>
      </w:r>
      <w:r w:rsidRPr="00646FCD">
        <w:rPr>
          <w:rStyle w:val="StyleUnderline"/>
        </w:rPr>
        <w:t xml:space="preserve">," said </w:t>
      </w:r>
      <w:r w:rsidRPr="00646FCD">
        <w:rPr>
          <w:sz w:val="16"/>
          <w:szCs w:val="20"/>
        </w:rPr>
        <w:t xml:space="preserve">Susan </w:t>
      </w:r>
      <w:r w:rsidRPr="00646FCD">
        <w:rPr>
          <w:rStyle w:val="StyleUnderline"/>
        </w:rPr>
        <w:t>Thornton, a former assistant US secretary of state for East Asian and Pacific affairs</w:t>
      </w:r>
      <w:r w:rsidRPr="00646FCD">
        <w:rPr>
          <w:sz w:val="16"/>
          <w:szCs w:val="20"/>
        </w:rPr>
        <w:t>. "Anything where the US is interfering with Taiwan hits a national third rail."</w:t>
      </w:r>
    </w:p>
    <w:p w:rsidR="00A55024" w:rsidRPr="00646FCD" w:rsidRDefault="00A55024" w:rsidP="00A55024">
      <w:pPr>
        <w:rPr>
          <w:sz w:val="16"/>
          <w:szCs w:val="20"/>
        </w:rPr>
      </w:pPr>
      <w:r w:rsidRPr="00614870">
        <w:rPr>
          <w:rStyle w:val="StyleUnderline"/>
          <w:highlight w:val="yellow"/>
        </w:rPr>
        <w:t>The One China policy</w:t>
      </w:r>
      <w:r w:rsidRPr="00646FCD">
        <w:rPr>
          <w:sz w:val="16"/>
          <w:szCs w:val="20"/>
        </w:rPr>
        <w:t xml:space="preserve"> — under which the US acknowledges China's claim that Taiwan is not an independent nation but rather a part of China, without taking a side — </w:t>
      </w:r>
      <w:r w:rsidRPr="00646FCD">
        <w:rPr>
          <w:rStyle w:val="StyleUnderline"/>
        </w:rPr>
        <w:t>was developed</w:t>
      </w:r>
      <w:r w:rsidRPr="00646FCD">
        <w:rPr>
          <w:sz w:val="16"/>
          <w:szCs w:val="20"/>
        </w:rPr>
        <w:t xml:space="preserve"> during the Nixon administration </w:t>
      </w:r>
      <w:r w:rsidRPr="00646FCD">
        <w:rPr>
          <w:rStyle w:val="StyleUnderline"/>
        </w:rPr>
        <w:t xml:space="preserve">to improve US-China relations. The idea </w:t>
      </w:r>
      <w:r w:rsidRPr="00614870">
        <w:rPr>
          <w:rStyle w:val="StyleUnderline"/>
          <w:highlight w:val="yellow"/>
        </w:rPr>
        <w:t>is central to China</w:t>
      </w:r>
      <w:r w:rsidRPr="00646FCD">
        <w:rPr>
          <w:rStyle w:val="StyleUnderline"/>
        </w:rPr>
        <w:t xml:space="preserve">'s identity </w:t>
      </w:r>
      <w:r w:rsidRPr="00614870">
        <w:rPr>
          <w:rStyle w:val="StyleUnderline"/>
          <w:highlight w:val="yellow"/>
        </w:rPr>
        <w:t>as a modern world power</w:t>
      </w:r>
      <w:r w:rsidRPr="00646FCD">
        <w:rPr>
          <w:sz w:val="16"/>
          <w:szCs w:val="20"/>
        </w:rPr>
        <w:t xml:space="preserve">, and since President Donald </w:t>
      </w:r>
      <w:r w:rsidRPr="00614870">
        <w:rPr>
          <w:rStyle w:val="StyleUnderline"/>
          <w:highlight w:val="yellow"/>
        </w:rPr>
        <w:t>Trump</w:t>
      </w:r>
      <w:r w:rsidRPr="00646FCD">
        <w:rPr>
          <w:sz w:val="16"/>
          <w:szCs w:val="20"/>
        </w:rPr>
        <w:t xml:space="preserve"> took office the US </w:t>
      </w:r>
      <w:r w:rsidRPr="00614870">
        <w:rPr>
          <w:rStyle w:val="StyleUnderline"/>
          <w:highlight w:val="yellow"/>
        </w:rPr>
        <w:t>has</w:t>
      </w:r>
      <w:r w:rsidRPr="00646FCD">
        <w:rPr>
          <w:rStyle w:val="StyleUnderline"/>
        </w:rPr>
        <w:t xml:space="preserve"> </w:t>
      </w:r>
      <w:r w:rsidRPr="00614870">
        <w:rPr>
          <w:rStyle w:val="StyleUnderline"/>
          <w:highlight w:val="yellow"/>
        </w:rPr>
        <w:t>challenged that</w:t>
      </w:r>
      <w:r w:rsidRPr="00646FCD">
        <w:rPr>
          <w:rStyle w:val="StyleUnderline"/>
        </w:rPr>
        <w:t xml:space="preserve"> notion </w:t>
      </w:r>
      <w:r w:rsidRPr="00614870">
        <w:rPr>
          <w:rStyle w:val="StyleUnderline"/>
          <w:highlight w:val="yellow"/>
        </w:rPr>
        <w:t>repeatedly</w:t>
      </w:r>
      <w:r w:rsidRPr="00646FCD">
        <w:rPr>
          <w:sz w:val="16"/>
          <w:szCs w:val="20"/>
        </w:rPr>
        <w:t>.</w:t>
      </w:r>
    </w:p>
    <w:p w:rsidR="00A55024" w:rsidRPr="00646FCD" w:rsidRDefault="00A55024" w:rsidP="00A55024">
      <w:pPr>
        <w:rPr>
          <w:sz w:val="16"/>
          <w:szCs w:val="20"/>
        </w:rPr>
      </w:pPr>
      <w:r w:rsidRPr="00614870">
        <w:rPr>
          <w:rStyle w:val="StyleUnderline"/>
          <w:highlight w:val="yellow"/>
        </w:rPr>
        <w:t>Despite protests</w:t>
      </w:r>
      <w:r w:rsidRPr="00646FCD">
        <w:rPr>
          <w:rStyle w:val="StyleUnderline"/>
        </w:rPr>
        <w:t xml:space="preserve"> from Beijing, </w:t>
      </w:r>
      <w:r w:rsidRPr="00614870">
        <w:rPr>
          <w:rStyle w:val="StyleUnderline"/>
          <w:highlight w:val="yellow"/>
        </w:rPr>
        <w:t>Trump signed the T</w:t>
      </w:r>
      <w:r w:rsidRPr="00646FCD">
        <w:rPr>
          <w:rStyle w:val="StyleUnderline"/>
        </w:rPr>
        <w:t xml:space="preserve">aiwan </w:t>
      </w:r>
      <w:r w:rsidRPr="00614870">
        <w:rPr>
          <w:rStyle w:val="StyleUnderline"/>
          <w:highlight w:val="yellow"/>
        </w:rPr>
        <w:t>T</w:t>
      </w:r>
      <w:r w:rsidRPr="00646FCD">
        <w:rPr>
          <w:rStyle w:val="StyleUnderline"/>
        </w:rPr>
        <w:t xml:space="preserve">ravel </w:t>
      </w:r>
      <w:r w:rsidRPr="00614870">
        <w:rPr>
          <w:rStyle w:val="StyleUnderline"/>
          <w:highlight w:val="yellow"/>
        </w:rPr>
        <w:t>A</w:t>
      </w:r>
      <w:r w:rsidRPr="00646FCD">
        <w:rPr>
          <w:rStyle w:val="StyleUnderline"/>
        </w:rPr>
        <w:t>ct, legislation permitting high-level talks between US and Taiwanese officials</w:t>
      </w:r>
      <w:r w:rsidRPr="00646FCD">
        <w:rPr>
          <w:sz w:val="16"/>
          <w:szCs w:val="20"/>
        </w:rPr>
        <w:t xml:space="preserve">, last year. In May, the US national security adviser, John </w:t>
      </w:r>
      <w:r w:rsidRPr="00646FCD">
        <w:rPr>
          <w:rStyle w:val="StyleUnderline"/>
        </w:rPr>
        <w:t>Bolton, met with David Lee, one of Taiwan's top security officials</w:t>
      </w:r>
      <w:r w:rsidRPr="00646FCD">
        <w:rPr>
          <w:sz w:val="16"/>
          <w:szCs w:val="20"/>
        </w:rPr>
        <w:t>. This meeting came just after Taiwan renamed its unofficial embassy in Washington the Taiwan Council for US Affairs. The old name, the Coordination Council for North American Affairs, neglected to mention Taiwan or the US.</w:t>
      </w:r>
    </w:p>
    <w:p w:rsidR="00A55024" w:rsidRPr="00646FCD" w:rsidRDefault="00A55024" w:rsidP="00A55024">
      <w:pPr>
        <w:rPr>
          <w:sz w:val="16"/>
          <w:szCs w:val="20"/>
        </w:rPr>
      </w:pPr>
      <w:r w:rsidRPr="00646FCD">
        <w:rPr>
          <w:sz w:val="16"/>
          <w:szCs w:val="20"/>
        </w:rPr>
        <w:t xml:space="preserve">The Trump administration has also sold arms to Taiwan before, as have previous administrations, but this $2 billion arms sale digs at a delicate wound during a delicate time. </w:t>
      </w:r>
      <w:r w:rsidRPr="00646FCD">
        <w:rPr>
          <w:rStyle w:val="StyleUnderline"/>
        </w:rPr>
        <w:t xml:space="preserve">It's </w:t>
      </w:r>
      <w:r w:rsidRPr="00614870">
        <w:rPr>
          <w:rStyle w:val="StyleUnderline"/>
          <w:highlight w:val="yellow"/>
        </w:rPr>
        <w:t>a big sale</w:t>
      </w:r>
      <w:r w:rsidRPr="00646FCD">
        <w:rPr>
          <w:sz w:val="16"/>
          <w:szCs w:val="20"/>
        </w:rPr>
        <w:t xml:space="preserve">, even in a world where weapons are becoming more and more expensive. And though it does not include the US's top fighter jets, it </w:t>
      </w:r>
      <w:r w:rsidRPr="00614870">
        <w:rPr>
          <w:rStyle w:val="StyleUnderline"/>
          <w:highlight w:val="yellow"/>
        </w:rPr>
        <w:t>is sure to antagonize Beijing</w:t>
      </w:r>
      <w:r w:rsidRPr="00646FCD">
        <w:rPr>
          <w:rStyle w:val="StyleUnderline"/>
        </w:rPr>
        <w:t xml:space="preserve"> before the G20 meeting</w:t>
      </w:r>
      <w:r w:rsidRPr="00646FCD">
        <w:rPr>
          <w:sz w:val="16"/>
          <w:szCs w:val="20"/>
        </w:rPr>
        <w:t xml:space="preserve"> at the end of the month in Osaka, Japan, where US and Chinese heads of state are expected to meet.</w:t>
      </w:r>
    </w:p>
    <w:p w:rsidR="00A55024" w:rsidRPr="00646FCD" w:rsidRDefault="00A55024" w:rsidP="00A55024">
      <w:pPr>
        <w:rPr>
          <w:sz w:val="16"/>
          <w:szCs w:val="20"/>
        </w:rPr>
      </w:pPr>
      <w:r w:rsidRPr="00646FCD">
        <w:rPr>
          <w:sz w:val="16"/>
          <w:szCs w:val="20"/>
        </w:rPr>
        <w:t xml:space="preserve">On Thursday, a Chinese Foreign Ministry representative, </w:t>
      </w:r>
      <w:proofErr w:type="spellStart"/>
      <w:r w:rsidRPr="00646FCD">
        <w:rPr>
          <w:sz w:val="16"/>
          <w:szCs w:val="20"/>
        </w:rPr>
        <w:t>Geng</w:t>
      </w:r>
      <w:proofErr w:type="spellEnd"/>
      <w:r w:rsidRPr="00646FCD">
        <w:rPr>
          <w:sz w:val="16"/>
          <w:szCs w:val="20"/>
        </w:rPr>
        <w:t xml:space="preserve"> </w:t>
      </w:r>
      <w:proofErr w:type="spellStart"/>
      <w:r w:rsidRPr="00614870">
        <w:rPr>
          <w:rStyle w:val="StyleUnderline"/>
          <w:highlight w:val="yellow"/>
        </w:rPr>
        <w:t>Shuang</w:t>
      </w:r>
      <w:proofErr w:type="spellEnd"/>
      <w:r w:rsidRPr="00614870">
        <w:rPr>
          <w:rStyle w:val="StyleUnderline"/>
          <w:highlight w:val="yellow"/>
        </w:rPr>
        <w:t>, responded to the news of the arms sale with a warning</w:t>
      </w:r>
      <w:r w:rsidRPr="00646FCD">
        <w:rPr>
          <w:sz w:val="16"/>
          <w:szCs w:val="20"/>
        </w:rPr>
        <w:t>, according to the Chinese state media outlet Xinhua.</w:t>
      </w:r>
    </w:p>
    <w:p w:rsidR="00A55024" w:rsidRDefault="00A55024" w:rsidP="00A55024">
      <w:pPr>
        <w:rPr>
          <w:sz w:val="16"/>
          <w:szCs w:val="20"/>
        </w:rPr>
      </w:pPr>
      <w:r w:rsidRPr="00646FCD">
        <w:rPr>
          <w:sz w:val="16"/>
          <w:szCs w:val="20"/>
        </w:rPr>
        <w:t>"</w:t>
      </w:r>
      <w:r w:rsidRPr="00614870">
        <w:rPr>
          <w:rStyle w:val="StyleUnderline"/>
          <w:highlight w:val="yellow"/>
        </w:rPr>
        <w:t>We urge the US</w:t>
      </w:r>
      <w:r w:rsidRPr="00646FCD">
        <w:rPr>
          <w:rStyle w:val="StyleUnderline"/>
        </w:rPr>
        <w:t xml:space="preserve"> side </w:t>
      </w:r>
      <w:r w:rsidRPr="00614870">
        <w:rPr>
          <w:rStyle w:val="StyleUnderline"/>
          <w:highlight w:val="yellow"/>
        </w:rPr>
        <w:t>to stop arms sales</w:t>
      </w:r>
      <w:r w:rsidRPr="00646FCD">
        <w:rPr>
          <w:rStyle w:val="StyleUnderline"/>
        </w:rPr>
        <w:t xml:space="preserve"> to Taiwan and sever their military ties</w:t>
      </w:r>
      <w:r w:rsidRPr="00646FCD">
        <w:rPr>
          <w:sz w:val="16"/>
          <w:szCs w:val="20"/>
        </w:rPr>
        <w:t xml:space="preserve">, prudently and properly handle Taiwan-related </w:t>
      </w:r>
      <w:r w:rsidRPr="00965347">
        <w:t>issues,</w:t>
      </w:r>
      <w:r w:rsidRPr="00646FCD">
        <w:rPr>
          <w:rStyle w:val="StyleUnderline"/>
        </w:rPr>
        <w:t xml:space="preserve"> </w:t>
      </w:r>
      <w:r w:rsidRPr="00614870">
        <w:rPr>
          <w:rStyle w:val="StyleUnderline"/>
          <w:highlight w:val="yellow"/>
        </w:rPr>
        <w:t>to avoid serious damage to China-US relations</w:t>
      </w:r>
      <w:r w:rsidRPr="00646FCD">
        <w:rPr>
          <w:rStyle w:val="StyleUnderline"/>
        </w:rPr>
        <w:t xml:space="preserve"> </w:t>
      </w:r>
      <w:r w:rsidRPr="00646FCD">
        <w:rPr>
          <w:sz w:val="16"/>
          <w:szCs w:val="20"/>
        </w:rPr>
        <w:t xml:space="preserve">as well as to the peace and stability of the Taiwan Strait," </w:t>
      </w:r>
      <w:proofErr w:type="spellStart"/>
      <w:r w:rsidRPr="00646FCD">
        <w:rPr>
          <w:sz w:val="16"/>
          <w:szCs w:val="20"/>
        </w:rPr>
        <w:t>Geng</w:t>
      </w:r>
      <w:proofErr w:type="spellEnd"/>
      <w:r w:rsidRPr="00646FCD">
        <w:rPr>
          <w:sz w:val="16"/>
          <w:szCs w:val="20"/>
        </w:rPr>
        <w:t xml:space="preserve"> said.</w:t>
      </w:r>
    </w:p>
    <w:p w:rsidR="00A55024" w:rsidRPr="006F0250" w:rsidRDefault="00A55024" w:rsidP="006F0250">
      <w:pPr>
        <w:rPr>
          <w:b/>
          <w:u w:val="single"/>
        </w:rPr>
      </w:pPr>
    </w:p>
    <w:p w:rsidR="006F0250" w:rsidRDefault="006F0250" w:rsidP="006F0250">
      <w:pPr>
        <w:pStyle w:val="Heading3"/>
      </w:pPr>
      <w:r>
        <w:t>Sub Tech Hurts Relations</w:t>
      </w:r>
    </w:p>
    <w:p w:rsidR="006F0250" w:rsidRDefault="006F0250" w:rsidP="006F0250">
      <w:pPr>
        <w:pStyle w:val="Heading4"/>
      </w:pPr>
      <w:r>
        <w:t xml:space="preserve">Submarine sales cause cross strait crisis- decks U.S China Cooperation on </w:t>
      </w:r>
      <w:proofErr w:type="spellStart"/>
      <w:r>
        <w:t>Prolif</w:t>
      </w:r>
      <w:proofErr w:type="spellEnd"/>
      <w:r>
        <w:t xml:space="preserve"> and broader </w:t>
      </w:r>
      <w:proofErr w:type="spellStart"/>
      <w:r>
        <w:t>coroperation</w:t>
      </w:r>
      <w:proofErr w:type="spellEnd"/>
    </w:p>
    <w:p w:rsidR="006F0250" w:rsidRPr="006B07FC" w:rsidRDefault="006F0250" w:rsidP="006F0250">
      <w:r>
        <w:rPr>
          <w:rStyle w:val="Style13ptBold"/>
        </w:rPr>
        <w:t xml:space="preserve">Chase- 19- </w:t>
      </w:r>
      <w:r w:rsidRPr="006B07FC">
        <w:t>Michael Chase</w:t>
      </w:r>
      <w:r>
        <w:t xml:space="preserve"> is a senior policy analysist at the RAND institute. He previously served as director of the strategic deterrence group in the Warfare Analysis and Research Department at the U.S naval war college. He holds a PHD in international relations and a MA in China Studies. He wrote the book “Taiwan's Security Policy.” He currently is a professor at Johns Hopkins University. He is currently researching China strategy and modernization as well as Taiwanese defense capabilities. “Averting a Cross-Strait Crisis” 02/26/19 (Council on Foreign Relations) https://www.cfr.org/report/averting-cross-strait-crisis</w:t>
      </w:r>
    </w:p>
    <w:p w:rsidR="006F0250" w:rsidRDefault="006F0250" w:rsidP="006F0250">
      <w:r w:rsidRPr="00614870">
        <w:rPr>
          <w:rStyle w:val="StyleUnderline"/>
          <w:highlight w:val="yellow"/>
        </w:rPr>
        <w:t>Changes in U.S. policy</w:t>
      </w:r>
      <w:r>
        <w:t xml:space="preserve"> or a further deterioration of the U.S.-China relationship </w:t>
      </w:r>
      <w:r w:rsidRPr="006B07FC">
        <w:rPr>
          <w:rStyle w:val="StyleUnderline"/>
        </w:rPr>
        <w:t>could also provide warning indicators. If the United States were to take action that suggests it could</w:t>
      </w:r>
      <w:r>
        <w:t xml:space="preserve"> fundamentally </w:t>
      </w:r>
      <w:r w:rsidRPr="006B07FC">
        <w:rPr>
          <w:rStyle w:val="StyleUnderline"/>
        </w:rPr>
        <w:t xml:space="preserve">redefine its policy </w:t>
      </w:r>
      <w:r w:rsidRPr="00614870">
        <w:rPr>
          <w:rStyle w:val="StyleUnderline"/>
          <w:highlight w:val="yellow"/>
        </w:rPr>
        <w:t>toward Taiwan or abandon its long-standing “one China” policy, China would likely respond strongly</w:t>
      </w:r>
      <w:r>
        <w:t xml:space="preserve">. Short of such a dramatic alteration to U.S. policy, if Washington proceeds with actions that Beijing sees as emboldening leaders in Taipei to reject the mainland’s demands or to move further in a direction that China views as antithetical to its interests, the risk of a cross-strait crisis could increase. For example, China strongly objected to the 2018 Taiwan Travel Act, which states that Congress believes it should be U.S. policy to allow U.S. officials at all levels to visit Taiwan. Chinese commentators have also expressed concern about calls for Taiwan to be invited to participate in the Rim of the Pacific (RIMPAC) military exercise and for U.S. Navy vessels to make port calls in Taiwan. </w:t>
      </w:r>
      <w:r w:rsidRPr="00614870">
        <w:rPr>
          <w:rStyle w:val="StyleUnderline"/>
          <w:highlight w:val="yellow"/>
        </w:rPr>
        <w:t>A high-profile arms sale to Taiwan that included</w:t>
      </w:r>
      <w:r>
        <w:t xml:space="preserve"> cutting-edge hardware such </w:t>
      </w:r>
      <w:r w:rsidRPr="006B07FC">
        <w:t>as F-35 fighters or</w:t>
      </w:r>
      <w:r w:rsidRPr="006B07FC">
        <w:rPr>
          <w:rStyle w:val="StyleUnderline"/>
        </w:rPr>
        <w:t xml:space="preserve"> </w:t>
      </w:r>
      <w:r w:rsidRPr="00614870">
        <w:rPr>
          <w:rStyle w:val="StyleUnderline"/>
          <w:highlight w:val="yellow"/>
        </w:rPr>
        <w:t>submarines could also raise tensions with China</w:t>
      </w:r>
      <w:r>
        <w:t>. Additionally, a sharp downturn in the U.S.-China relationship over other issues, such as trade or the South China Sea, could make a cross-strait crisis more likely by hardening Chinese perceptions that the United States is intent on containing China and wishes to play the Taiwan card to check China’s rise more broadly.</w:t>
      </w:r>
    </w:p>
    <w:p w:rsidR="006F0250" w:rsidRDefault="006F0250" w:rsidP="006F0250">
      <w:r>
        <w:t>If China decides, for whatever reason, to ramp up pressure on Taiwan, there would likely be additional signals including leadership statements that criticize specific actions by Taiwan or the United States, harsh condemnations of pro-independence politicians in Taiwan in various media outlets, and other moves to prepare the public for a confrontation. In addition, some tactical indicators might be observable shortly before China increases the pressure on Taiwan. These signs could include unusual activity by Chinese military units, intensified intelligence operations against Taiwan, or heightened levels of Chinese computer espionage against political parties or election-related targets in Taiwan.</w:t>
      </w:r>
    </w:p>
    <w:p w:rsidR="006F0250" w:rsidRDefault="006F0250" w:rsidP="006F0250">
      <w:r>
        <w:t>Implications for U.S. Interests</w:t>
      </w:r>
    </w:p>
    <w:p w:rsidR="006F0250" w:rsidRPr="006B07FC" w:rsidRDefault="006F0250" w:rsidP="006F0250">
      <w:pPr>
        <w:rPr>
          <w:rStyle w:val="StyleUnderline"/>
        </w:rPr>
      </w:pPr>
      <w:r w:rsidRPr="006B07FC">
        <w:rPr>
          <w:rStyle w:val="StyleUnderline"/>
        </w:rPr>
        <w:t>A cross-strait crisis</w:t>
      </w:r>
      <w:r>
        <w:t xml:space="preserve"> in the run-up to Taiwan’s 2020 elections or shortly after </w:t>
      </w:r>
      <w:r w:rsidRPr="006B07FC">
        <w:rPr>
          <w:rStyle w:val="StyleUnderline"/>
        </w:rPr>
        <w:t>would present serious risks to U.S. interests.</w:t>
      </w:r>
    </w:p>
    <w:p w:rsidR="006F0250" w:rsidRDefault="006F0250" w:rsidP="006F0250">
      <w:pPr>
        <w:rPr>
          <w:rStyle w:val="StyleUnderline"/>
        </w:rPr>
      </w:pPr>
      <w:r w:rsidRPr="006B07FC">
        <w:rPr>
          <w:rStyle w:val="StyleUnderline"/>
        </w:rPr>
        <w:t xml:space="preserve">At a minimum, a </w:t>
      </w:r>
      <w:r w:rsidRPr="00614870">
        <w:rPr>
          <w:rStyle w:val="StyleUnderline"/>
          <w:highlight w:val="yellow"/>
        </w:rPr>
        <w:t>cross-strait crisis could result in a broader freeze in U.S.-China relations, which could complicate other important issues</w:t>
      </w:r>
      <w:r w:rsidRPr="006B07FC">
        <w:rPr>
          <w:rStyle w:val="StyleUnderline"/>
        </w:rPr>
        <w:t>—regionally and globally—in the relationship</w:t>
      </w:r>
      <w:r>
        <w:t xml:space="preserve">. For example, </w:t>
      </w:r>
      <w:r w:rsidRPr="006B07FC">
        <w:rPr>
          <w:rStyle w:val="StyleUnderline"/>
        </w:rPr>
        <w:t xml:space="preserve">it </w:t>
      </w:r>
      <w:r w:rsidRPr="00614870">
        <w:rPr>
          <w:rStyle w:val="StyleUnderline"/>
          <w:highlight w:val="yellow"/>
        </w:rPr>
        <w:t>could exacerbate tensions in other areas where there is already considerable</w:t>
      </w:r>
      <w:r w:rsidRPr="006B07FC">
        <w:rPr>
          <w:rStyle w:val="StyleUnderline"/>
        </w:rPr>
        <w:t xml:space="preserve"> friction</w:t>
      </w:r>
      <w:r>
        <w:t xml:space="preserve"> (e.g., maritime disputes in the South China Sea) or </w:t>
      </w:r>
      <w:r w:rsidRPr="00614870">
        <w:rPr>
          <w:rStyle w:val="StyleUnderline"/>
          <w:highlight w:val="yellow"/>
        </w:rPr>
        <w:t>imperil cooperation on</w:t>
      </w:r>
      <w:r w:rsidRPr="006B07FC">
        <w:rPr>
          <w:rStyle w:val="StyleUnderline"/>
        </w:rPr>
        <w:t xml:space="preserve"> other issues of concern</w:t>
      </w:r>
      <w:r>
        <w:t xml:space="preserve"> (e.g., </w:t>
      </w:r>
      <w:r w:rsidRPr="00A11A3B">
        <w:rPr>
          <w:rStyle w:val="StyleUnderline"/>
        </w:rPr>
        <w:t xml:space="preserve">North Korean </w:t>
      </w:r>
      <w:r w:rsidRPr="00614870">
        <w:rPr>
          <w:rStyle w:val="StyleUnderline"/>
          <w:highlight w:val="yellow"/>
        </w:rPr>
        <w:t>denuclearization</w:t>
      </w:r>
      <w:r>
        <w:t xml:space="preserve">), at least temporarily. </w:t>
      </w:r>
      <w:r w:rsidRPr="006B07FC">
        <w:rPr>
          <w:rStyle w:val="StyleUnderline"/>
        </w:rPr>
        <w:t>A successful pressure campaign could embolden China to apply similar tactics elsewhere.</w:t>
      </w:r>
      <w:r>
        <w:t xml:space="preserve"> For example, </w:t>
      </w:r>
      <w:r w:rsidRPr="006B07FC">
        <w:rPr>
          <w:rStyle w:val="StyleUnderline"/>
        </w:rPr>
        <w:t>if the Chinese government successfully intensified its interference in Taiwan’s elections</w:t>
      </w:r>
      <w:r>
        <w:t xml:space="preserve"> (e.g., manipulating social media, covert financing of preferred candidates, or hacking and releasing emails or other data), </w:t>
      </w:r>
      <w:r w:rsidRPr="006B07FC">
        <w:rPr>
          <w:rStyle w:val="StyleUnderline"/>
        </w:rPr>
        <w:t>it could try to apply the same or similar tactics elsewhere.</w:t>
      </w:r>
      <w:r>
        <w:rPr>
          <w:rStyle w:val="StyleUnderline"/>
        </w:rPr>
        <w:t xml:space="preserve"> </w:t>
      </w:r>
    </w:p>
    <w:p w:rsidR="006F0250" w:rsidRDefault="006F0250" w:rsidP="006F0250">
      <w:pPr>
        <w:pStyle w:val="Heading2"/>
      </w:pPr>
      <w:r>
        <w:t>Advantage CP</w:t>
      </w:r>
    </w:p>
    <w:p w:rsidR="006F0250" w:rsidRPr="00932CC2" w:rsidRDefault="006F0250" w:rsidP="006F0250">
      <w:pPr>
        <w:pStyle w:val="Heading3"/>
      </w:pPr>
      <w:bookmarkStart w:id="0" w:name="_GoBack"/>
      <w:bookmarkEnd w:id="0"/>
      <w:r>
        <w:t>2AC — War DA</w:t>
      </w:r>
    </w:p>
    <w:p w:rsidR="006F0250" w:rsidRPr="00CE6B62" w:rsidRDefault="006F0250" w:rsidP="006F0250">
      <w:pPr>
        <w:pStyle w:val="Heading4"/>
      </w:pPr>
      <w:r>
        <w:t xml:space="preserve">Defending Taiwan would start a war with China. </w:t>
      </w:r>
    </w:p>
    <w:p w:rsidR="006F0250" w:rsidRDefault="006F0250" w:rsidP="006F0250">
      <w:r w:rsidRPr="009C615F">
        <w:rPr>
          <w:rStyle w:val="Style13ptBold"/>
        </w:rPr>
        <w:t>Goldstein 18</w:t>
      </w:r>
      <w:r>
        <w:t xml:space="preserve"> — Lyle J. Goldstein, </w:t>
      </w:r>
      <w:r w:rsidRPr="00C02526">
        <w:t>research professor in the China Maritime Studies Institute at the United States Naval War College</w:t>
      </w:r>
      <w:r>
        <w:t xml:space="preserve">, </w:t>
      </w:r>
      <w:r w:rsidRPr="00C02526">
        <w:t>founding director of CMSI</w:t>
      </w:r>
      <w:r>
        <w:t xml:space="preserve">, 2018 ("Back to the 1950s on </w:t>
      </w:r>
      <w:proofErr w:type="gramStart"/>
      <w:r>
        <w:t>Taiwan?,</w:t>
      </w:r>
      <w:proofErr w:type="gramEnd"/>
      <w:r>
        <w:t xml:space="preserve">" </w:t>
      </w:r>
      <w:r w:rsidRPr="00CE6B62">
        <w:rPr>
          <w:i/>
        </w:rPr>
        <w:t>National Interest</w:t>
      </w:r>
      <w:r>
        <w:t>, August 30</w:t>
      </w:r>
      <w:r w:rsidRPr="00CE6B62">
        <w:rPr>
          <w:vertAlign w:val="superscript"/>
        </w:rPr>
        <w:t>th</w:t>
      </w:r>
      <w:r>
        <w:t>, Available Online at https://nationalinterest.org/feature/back-1950s-taiwan-30067, Accessed 07-10-2019)</w:t>
      </w:r>
    </w:p>
    <w:p w:rsidR="006F0250" w:rsidRDefault="006F0250" w:rsidP="006F0250">
      <w:r w:rsidRPr="00CE6B62">
        <w:rPr>
          <w:rStyle w:val="StyleUnderline"/>
        </w:rPr>
        <w:t>Gordon Chang’s</w:t>
      </w:r>
      <w:r>
        <w:t xml:space="preserve"> recent retort in our continuing debate about Taiwan policy opens a window on much that is wrong today about contemporary U.S. foreign policy. His </w:t>
      </w:r>
      <w:r w:rsidRPr="00CE6B62">
        <w:rPr>
          <w:rStyle w:val="StyleUnderline"/>
        </w:rPr>
        <w:t>approach is evidently to “</w:t>
      </w:r>
      <w:r w:rsidRPr="00614870">
        <w:rPr>
          <w:rStyle w:val="StyleUnderline"/>
          <w:highlight w:val="yellow"/>
        </w:rPr>
        <w:t>escalate to deescalate</w:t>
      </w:r>
      <w:r>
        <w:t>” (my characterization), breaking with decades of decently moderate U.S. policy, and dramatically firm up the American defense commitment to Taiwan, so that the “U.S. will consider an attack against Taiwan an attack on itself” (his characterization).</w:t>
      </w:r>
    </w:p>
    <w:p w:rsidR="006F0250" w:rsidRPr="00CE6B62" w:rsidRDefault="006F0250" w:rsidP="006F0250">
      <w:pPr>
        <w:rPr>
          <w:rStyle w:val="StyleUnderline"/>
        </w:rPr>
      </w:pPr>
      <w:r w:rsidRPr="00614870">
        <w:rPr>
          <w:rStyle w:val="StyleUnderline"/>
          <w:highlight w:val="yellow"/>
        </w:rPr>
        <w:t>Not only</w:t>
      </w:r>
      <w:r w:rsidRPr="00CE6B62">
        <w:rPr>
          <w:rStyle w:val="StyleUnderline"/>
        </w:rPr>
        <w:t xml:space="preserve"> </w:t>
      </w:r>
      <w:r w:rsidRPr="00614870">
        <w:rPr>
          <w:rStyle w:val="StyleUnderline"/>
          <w:highlight w:val="yellow"/>
        </w:rPr>
        <w:t>is</w:t>
      </w:r>
      <w:r w:rsidRPr="00CE6B62">
        <w:rPr>
          <w:rStyle w:val="StyleUnderline"/>
        </w:rPr>
        <w:t xml:space="preserve"> this policy recommendation completely </w:t>
      </w:r>
      <w:r w:rsidRPr="00614870">
        <w:rPr>
          <w:rStyle w:val="StyleUnderline"/>
          <w:highlight w:val="yellow"/>
        </w:rPr>
        <w:t>contrary to</w:t>
      </w:r>
      <w:r w:rsidRPr="00CE6B62">
        <w:rPr>
          <w:rStyle w:val="StyleUnderline"/>
        </w:rPr>
        <w:t xml:space="preserve"> obvious </w:t>
      </w:r>
      <w:r w:rsidRPr="00614870">
        <w:rPr>
          <w:rStyle w:val="StyleUnderline"/>
          <w:highlight w:val="yellow"/>
        </w:rPr>
        <w:t>changes in the military</w:t>
      </w:r>
      <w:r w:rsidRPr="00CE6B62">
        <w:rPr>
          <w:rStyle w:val="StyleUnderline"/>
        </w:rPr>
        <w:t xml:space="preserve"> </w:t>
      </w:r>
      <w:r w:rsidRPr="00614870">
        <w:rPr>
          <w:rStyle w:val="StyleUnderline"/>
          <w:highlight w:val="yellow"/>
        </w:rPr>
        <w:t>balance</w:t>
      </w:r>
      <w:r w:rsidRPr="00CE6B62">
        <w:rPr>
          <w:rStyle w:val="StyleUnderline"/>
        </w:rPr>
        <w:t xml:space="preserve"> in the western Pacific—a subject once again ignored in Chang’s response, but such </w:t>
      </w:r>
      <w:r w:rsidRPr="00614870">
        <w:rPr>
          <w:rStyle w:val="StyleUnderline"/>
          <w:highlight w:val="yellow"/>
        </w:rPr>
        <w:t>a policy change would result in</w:t>
      </w:r>
      <w:r w:rsidRPr="00CE6B62">
        <w:rPr>
          <w:rStyle w:val="StyleUnderline"/>
        </w:rPr>
        <w:t xml:space="preserve"> a dramatically intensified </w:t>
      </w:r>
      <w:r w:rsidRPr="00614870">
        <w:rPr>
          <w:rStyle w:val="StyleUnderline"/>
          <w:highlight w:val="yellow"/>
        </w:rPr>
        <w:t>Cold War with China</w:t>
      </w:r>
      <w:r w:rsidRPr="00CE6B62">
        <w:rPr>
          <w:rStyle w:val="StyleUnderline"/>
        </w:rPr>
        <w:t xml:space="preserve">, </w:t>
      </w:r>
      <w:r w:rsidRPr="00614870">
        <w:rPr>
          <w:rStyle w:val="StyleUnderline"/>
          <w:highlight w:val="yellow"/>
        </w:rPr>
        <w:t>and</w:t>
      </w:r>
      <w:r w:rsidRPr="00CE6B62">
        <w:rPr>
          <w:rStyle w:val="StyleUnderline"/>
        </w:rPr>
        <w:t xml:space="preserve"> quite </w:t>
      </w:r>
      <w:r w:rsidRPr="00614870">
        <w:rPr>
          <w:rStyle w:val="StyleUnderline"/>
          <w:highlight w:val="yellow"/>
        </w:rPr>
        <w:t xml:space="preserve">possibly a </w:t>
      </w:r>
      <w:r w:rsidRPr="00343A0B">
        <w:rPr>
          <w:rStyle w:val="StyleUnderline"/>
        </w:rPr>
        <w:t>near-term hot (</w:t>
      </w:r>
      <w:r w:rsidRPr="00614870">
        <w:rPr>
          <w:rStyle w:val="StyleUnderline"/>
          <w:highlight w:val="yellow"/>
        </w:rPr>
        <w:t xml:space="preserve">nuclear) war </w:t>
      </w:r>
      <w:r w:rsidRPr="00343A0B">
        <w:rPr>
          <w:rStyle w:val="StyleUnderline"/>
        </w:rPr>
        <w:t>with China as well.</w:t>
      </w:r>
    </w:p>
    <w:p w:rsidR="006F0250" w:rsidRDefault="006F0250" w:rsidP="006F0250">
      <w:r w:rsidRPr="00545491">
        <w:rPr>
          <w:rStyle w:val="StyleUnderline"/>
        </w:rPr>
        <w:t>The twin nefarious ideas undergirding Chang’s approach to the world are that rising powers need to be hemmed in at every possible opportunity and also that democracies everywhere (and even on the other side of the planet) need to be protected by the United States to the maximum degree</w:t>
      </w:r>
      <w:r>
        <w:t xml:space="preserve">. These neoconservative precepts might be termed as a “maximalist” or “dominance” based foreign-policy approach. To understand why that approach is so dangerous for U.S. national security, please carefully read the concise and cogent analysis of combat veteran Daniel Davis from this forum published a few days back. Davis leads with the contention that </w:t>
      </w:r>
      <w:r w:rsidRPr="00545491">
        <w:rPr>
          <w:rStyle w:val="StyleUnderline"/>
        </w:rPr>
        <w:t>“Currently, America taunts China by taking needless risks [and] . . . extends military guarantees to small countries that could drag us into a war we should never fight.” Chang advises doubling down on precisely these specious and gravely dangerous approaches to U.S. national security.</w:t>
      </w:r>
    </w:p>
    <w:p w:rsidR="006F0250" w:rsidRDefault="006F0250" w:rsidP="006F0250">
      <w:r>
        <w:t>Chang’s ahistorical and radical proposal to deal with the Taiwan issue is ideologically suspect, to be sure, but also utterly infeasible from an economic and strategic perspective. Yet somehow, this general strain of thinking gets surprising support in the mainstream foreign policy and media establishment. Before entertaining Chang’s actual arguments (that interestingly say little about Taiwan), I will once again note that there are some things Chang and I do actually agree about. We seem to agree that personal attacks and slinging epithets is not in the national interest—especially given that our national discourse on strategy is already fraught in the extreme. We both evidently admire Henry Kissinger. We are seemingly agreed that the Korean War was a tragedy that cost the lives of thirty-six thousand brave Americans with many more grievously wounded physically and psychologically.</w:t>
      </w:r>
    </w:p>
    <w:p w:rsidR="006F0250" w:rsidRDefault="006F0250" w:rsidP="006F0250">
      <w:r>
        <w:t xml:space="preserve">I know something about that war. Just over six months ago, I was myself at a border and staring wide-eyed into North Korea, pondering that tragedy almost seven decades hence. On the same trip, I spent an entire day at the Korean War Memorial museum in Seoul. I studied the names of those from my home state who never returned. A few weeks ago, I conducted an interview with a ninety-four-year-old Korean War veteran, who was involved in the </w:t>
      </w:r>
      <w:proofErr w:type="spellStart"/>
      <w:r>
        <w:t>Chosin</w:t>
      </w:r>
      <w:proofErr w:type="spellEnd"/>
      <w:r>
        <w:t xml:space="preserve"> Reservoir campaign, and he recalled with sharp bitterness how American soldiers froze and even starved to death, because they were inadequately prepared and poorly supported. Indeed, the main lesson of that conflict, contrary to Chang’s analysis, is that </w:t>
      </w:r>
      <w:r w:rsidRPr="00614870">
        <w:rPr>
          <w:rStyle w:val="StyleUnderline"/>
          <w:highlight w:val="yellow"/>
        </w:rPr>
        <w:t>the U.S. military</w:t>
      </w:r>
      <w:r w:rsidRPr="00545491">
        <w:rPr>
          <w:rStyle w:val="StyleUnderline"/>
        </w:rPr>
        <w:t xml:space="preserve"> should not be thrown carelessly into nearly impossible situations for which it </w:t>
      </w:r>
      <w:r w:rsidRPr="00614870">
        <w:rPr>
          <w:rStyle w:val="StyleUnderline"/>
          <w:highlight w:val="yellow"/>
        </w:rPr>
        <w:t>is</w:t>
      </w:r>
      <w:r w:rsidRPr="00545491">
        <w:rPr>
          <w:rStyle w:val="StyleUnderline"/>
        </w:rPr>
        <w:t xml:space="preserve"> </w:t>
      </w:r>
      <w:r w:rsidRPr="00343A0B">
        <w:rPr>
          <w:rStyle w:val="StyleUnderline"/>
        </w:rPr>
        <w:t>utterly</w:t>
      </w:r>
      <w:r w:rsidRPr="00545491">
        <w:rPr>
          <w:rStyle w:val="StyleUnderline"/>
        </w:rPr>
        <w:t xml:space="preserve"> </w:t>
      </w:r>
      <w:r w:rsidRPr="00614870">
        <w:rPr>
          <w:rStyle w:val="StyleUnderline"/>
          <w:highlight w:val="yellow"/>
        </w:rPr>
        <w:t>unprepared</w:t>
      </w:r>
      <w:r w:rsidRPr="00545491">
        <w:rPr>
          <w:rStyle w:val="StyleUnderline"/>
        </w:rPr>
        <w:t xml:space="preserve"> by a political establishment that fails to make tough choices or grasp simple military realities, such as basic logistics challenges.</w:t>
      </w:r>
      <w:r>
        <w:t xml:space="preserve"> I have argued previously that the logistics challenges that U.S. forces would face in a contemporary Taiwan scenario are actually far more daunting than those that confronted U.S. military personnel in the Korean War so many years ago.</w:t>
      </w:r>
    </w:p>
    <w:p w:rsidR="006F0250" w:rsidRDefault="006F0250" w:rsidP="006F0250">
      <w:r>
        <w:t xml:space="preserve">Chang states in his first paragraph that I have “misread Taiwan’s history.” But in a classic sign of a weak debating position, he fails to describe my mistakes and attempts to deflect by not talking about Taiwan, preferring to discuss Korea and Kuwait. In a tortured twist of logic, moreover, he claims that my suggestion about more defensible and more restricted “red lines” would prompt escalation and U.S. involvement in an unwanted war. He fails to note that the very definition of a U.S. red line is that Washington would choose not to enter any war unless the line were crossed. But the drawing of red lines was never a central part of my argument. I am generally in favor, realizing that such an approach can have some costs, including momentary instances of instability. </w:t>
      </w:r>
      <w:r w:rsidRPr="00545491">
        <w:rPr>
          <w:rStyle w:val="StyleUnderline"/>
        </w:rPr>
        <w:t xml:space="preserve">Still, that is much preferable to the situation that currently prevails, wherein </w:t>
      </w:r>
      <w:r w:rsidRPr="00614870">
        <w:rPr>
          <w:rStyle w:val="StyleUnderline"/>
          <w:highlight w:val="yellow"/>
        </w:rPr>
        <w:t>Washington is committed to defending s</w:t>
      </w:r>
      <w:r w:rsidRPr="00545491">
        <w:rPr>
          <w:rStyle w:val="StyleUnderline"/>
        </w:rPr>
        <w:t xml:space="preserve">imultaneously </w:t>
      </w:r>
      <w:r w:rsidRPr="00614870">
        <w:rPr>
          <w:rStyle w:val="StyleUnderline"/>
          <w:highlight w:val="yellow"/>
        </w:rPr>
        <w:t>everything</w:t>
      </w:r>
      <w:r w:rsidRPr="00545491">
        <w:rPr>
          <w:rStyle w:val="StyleUnderline"/>
        </w:rPr>
        <w:t xml:space="preserve"> </w:t>
      </w:r>
      <w:r>
        <w:t xml:space="preserve">(including seemingly each and every reef across the Asia-Pacific) </w:t>
      </w:r>
      <w:r w:rsidRPr="00614870">
        <w:rPr>
          <w:rStyle w:val="StyleUnderline"/>
          <w:highlight w:val="yellow"/>
        </w:rPr>
        <w:t>and nothing in</w:t>
      </w:r>
      <w:r w:rsidRPr="00545491">
        <w:rPr>
          <w:rStyle w:val="StyleUnderline"/>
        </w:rPr>
        <w:t xml:space="preserve"> a situation of “</w:t>
      </w:r>
      <w:r w:rsidRPr="00614870">
        <w:rPr>
          <w:rStyle w:val="StyleUnderline"/>
          <w:highlight w:val="yellow"/>
        </w:rPr>
        <w:t>deliberate ambiguity</w:t>
      </w:r>
      <w:r w:rsidRPr="00545491">
        <w:rPr>
          <w:rStyle w:val="StyleUnderline"/>
        </w:rPr>
        <w:t xml:space="preserve">.” </w:t>
      </w:r>
      <w:r>
        <w:t xml:space="preserve">Any new American red line drawn across the Pacific region should be wholly defensive in nature (e.g. the home islands of Japan and the Philippines) and thus feasible in its defense requirements. As to Kuwait, April </w:t>
      </w:r>
      <w:proofErr w:type="spellStart"/>
      <w:r>
        <w:t>Glaspie</w:t>
      </w:r>
      <w:proofErr w:type="spellEnd"/>
      <w:r>
        <w:t xml:space="preserve"> and all of that: nearly three decades after that “great war,” (apparently a true favorite of neo-conservatives) which can be indirectly viewed as a cause of the 9.11 attacks, I doubt many Americans are very pleased with the lamentable legacies of our continuing commitments in the Persian Gulf region that resulted from the original war over Kuwait.</w:t>
      </w:r>
    </w:p>
    <w:p w:rsidR="006F0250" w:rsidRDefault="006F0250" w:rsidP="006F0250">
      <w:r>
        <w:t xml:space="preserve">But let us please focus on Taiwan. </w:t>
      </w:r>
      <w:r w:rsidRPr="00545491">
        <w:rPr>
          <w:rStyle w:val="StyleUnderline"/>
        </w:rPr>
        <w:t xml:space="preserve">There are two false premises at the heart of Chang’s argument in favor of breaking with current policy and extending an iron-clad U.S. security guarantee to Taiwan. </w:t>
      </w:r>
      <w:r w:rsidRPr="00614870">
        <w:rPr>
          <w:rStyle w:val="Emphasis"/>
          <w:highlight w:val="yellow"/>
        </w:rPr>
        <w:t>The</w:t>
      </w:r>
      <w:r w:rsidRPr="00545491">
        <w:rPr>
          <w:rStyle w:val="Emphasis"/>
        </w:rPr>
        <w:t xml:space="preserve"> </w:t>
      </w:r>
      <w:r w:rsidRPr="00614870">
        <w:rPr>
          <w:rStyle w:val="Emphasis"/>
          <w:highlight w:val="yellow"/>
        </w:rPr>
        <w:t>first false premise is</w:t>
      </w:r>
      <w:r w:rsidRPr="00545491">
        <w:rPr>
          <w:rStyle w:val="Emphasis"/>
        </w:rPr>
        <w:t xml:space="preserve"> Chang’s assurance </w:t>
      </w:r>
      <w:r w:rsidRPr="00614870">
        <w:rPr>
          <w:rStyle w:val="Emphasis"/>
          <w:highlight w:val="yellow"/>
        </w:rPr>
        <w:t>that deterrence will succeed</w:t>
      </w:r>
      <w:r w:rsidRPr="00614870">
        <w:rPr>
          <w:rStyle w:val="StyleUnderline"/>
          <w:highlight w:val="yellow"/>
        </w:rPr>
        <w:t>.</w:t>
      </w:r>
      <w:r>
        <w:t xml:space="preserve"> In Chang's bizarre thinking, Beijing will be intimidated by American determination and capabilities, causing them to reconsider their historical claim—in effect, to cease barking and lie down for a belly scratch. </w:t>
      </w:r>
      <w:r w:rsidRPr="00545491">
        <w:rPr>
          <w:rStyle w:val="StyleUnderline"/>
        </w:rPr>
        <w:t xml:space="preserve">Yet much more likely is that </w:t>
      </w:r>
      <w:r w:rsidRPr="00614870">
        <w:rPr>
          <w:rStyle w:val="StyleUnderline"/>
          <w:highlight w:val="yellow"/>
        </w:rPr>
        <w:t xml:space="preserve">the barking dog will </w:t>
      </w:r>
      <w:r w:rsidRPr="00343A0B">
        <w:rPr>
          <w:rStyle w:val="StyleUnderline"/>
        </w:rPr>
        <w:t>be sent into a</w:t>
      </w:r>
      <w:r w:rsidRPr="00545491">
        <w:rPr>
          <w:rStyle w:val="StyleUnderline"/>
        </w:rPr>
        <w:t xml:space="preserve"> paroxysm of </w:t>
      </w:r>
      <w:r w:rsidRPr="00614870">
        <w:rPr>
          <w:rStyle w:val="StyleUnderline"/>
          <w:highlight w:val="yellow"/>
        </w:rPr>
        <w:t>rage</w:t>
      </w:r>
      <w:r w:rsidRPr="00545491">
        <w:rPr>
          <w:rStyle w:val="StyleUnderline"/>
        </w:rPr>
        <w:t xml:space="preserve"> </w:t>
      </w:r>
      <w:r w:rsidRPr="00614870">
        <w:rPr>
          <w:rStyle w:val="StyleUnderline"/>
          <w:highlight w:val="yellow"/>
        </w:rPr>
        <w:t>with</w:t>
      </w:r>
      <w:r w:rsidRPr="00545491">
        <w:rPr>
          <w:rStyle w:val="StyleUnderline"/>
        </w:rPr>
        <w:t xml:space="preserve"> unexpected </w:t>
      </w:r>
      <w:r w:rsidRPr="00614870">
        <w:rPr>
          <w:rStyle w:val="StyleUnderline"/>
          <w:highlight w:val="yellow"/>
        </w:rPr>
        <w:t>consequences</w:t>
      </w:r>
      <w:r w:rsidRPr="00545491">
        <w:rPr>
          <w:rStyle w:val="StyleUnderline"/>
        </w:rPr>
        <w:t xml:space="preserve">. At a minimum, </w:t>
      </w:r>
      <w:r w:rsidRPr="00614870">
        <w:rPr>
          <w:rStyle w:val="StyleUnderline"/>
          <w:highlight w:val="yellow"/>
        </w:rPr>
        <w:t>this would</w:t>
      </w:r>
      <w:r w:rsidRPr="00545491">
        <w:rPr>
          <w:rStyle w:val="StyleUnderline"/>
        </w:rPr>
        <w:t xml:space="preserve"> likely </w:t>
      </w:r>
      <w:r w:rsidRPr="00614870">
        <w:rPr>
          <w:rStyle w:val="StyleUnderline"/>
          <w:highlight w:val="yellow"/>
        </w:rPr>
        <w:t>mean an irreparable break in</w:t>
      </w:r>
      <w:r w:rsidRPr="00545491">
        <w:rPr>
          <w:rStyle w:val="StyleUnderline"/>
        </w:rPr>
        <w:t xml:space="preserve"> U.S.-China </w:t>
      </w:r>
      <w:r w:rsidRPr="00614870">
        <w:rPr>
          <w:rStyle w:val="StyleUnderline"/>
          <w:highlight w:val="yellow"/>
        </w:rPr>
        <w:t>ties</w:t>
      </w:r>
      <w:r>
        <w:t xml:space="preserve"> (perhaps including the cutoff of diplomatic relations) </w:t>
      </w:r>
      <w:r w:rsidRPr="00614870">
        <w:rPr>
          <w:rStyle w:val="StyleUnderline"/>
          <w:highlight w:val="yellow"/>
        </w:rPr>
        <w:t xml:space="preserve">and the doubling or tripling of Chinese military expenditures </w:t>
      </w:r>
      <w:r w:rsidRPr="00343A0B">
        <w:rPr>
          <w:rStyle w:val="StyleUnderline"/>
        </w:rPr>
        <w:t xml:space="preserve">and related deployments. </w:t>
      </w:r>
      <w:r w:rsidRPr="00614870">
        <w:rPr>
          <w:rStyle w:val="StyleUnderline"/>
          <w:highlight w:val="yellow"/>
        </w:rPr>
        <w:t>China</w:t>
      </w:r>
      <w:r w:rsidRPr="00343A0B">
        <w:rPr>
          <w:rStyle w:val="StyleUnderline"/>
        </w:rPr>
        <w:t xml:space="preserve"> </w:t>
      </w:r>
      <w:r w:rsidRPr="00614870">
        <w:rPr>
          <w:rStyle w:val="StyleUnderline"/>
          <w:highlight w:val="yellow"/>
        </w:rPr>
        <w:t>may</w:t>
      </w:r>
      <w:r w:rsidRPr="00343A0B">
        <w:rPr>
          <w:rStyle w:val="StyleUnderline"/>
        </w:rPr>
        <w:t xml:space="preserve"> additionally opt to “pull off the gloves” and </w:t>
      </w:r>
      <w:r w:rsidRPr="00614870">
        <w:rPr>
          <w:rStyle w:val="StyleUnderline"/>
          <w:highlight w:val="yellow"/>
        </w:rPr>
        <w:t>start actively undermining U.S. interests</w:t>
      </w:r>
      <w:r w:rsidRPr="00343A0B">
        <w:rPr>
          <w:rStyle w:val="StyleUnderline"/>
        </w:rPr>
        <w:t xml:space="preserve"> around the globe</w:t>
      </w:r>
      <w:r w:rsidRPr="00343A0B">
        <w:t xml:space="preserve">, </w:t>
      </w:r>
      <w:r w:rsidRPr="00343A0B">
        <w:rPr>
          <w:rStyle w:val="Emphasis"/>
        </w:rPr>
        <w:t xml:space="preserve">whether </w:t>
      </w:r>
      <w:r w:rsidRPr="00614870">
        <w:rPr>
          <w:rStyle w:val="Emphasis"/>
          <w:highlight w:val="yellow"/>
        </w:rPr>
        <w:t xml:space="preserve">on </w:t>
      </w:r>
      <w:r w:rsidRPr="00343A0B">
        <w:rPr>
          <w:rStyle w:val="Emphasis"/>
        </w:rPr>
        <w:t xml:space="preserve">the </w:t>
      </w:r>
      <w:r w:rsidRPr="00614870">
        <w:rPr>
          <w:rStyle w:val="Emphasis"/>
          <w:highlight w:val="yellow"/>
        </w:rPr>
        <w:t>Korean</w:t>
      </w:r>
      <w:r w:rsidRPr="00343A0B">
        <w:rPr>
          <w:rStyle w:val="Emphasis"/>
        </w:rPr>
        <w:t xml:space="preserve"> Peninsula </w:t>
      </w:r>
      <w:r w:rsidRPr="00614870">
        <w:rPr>
          <w:rStyle w:val="Emphasis"/>
          <w:highlight w:val="yellow"/>
        </w:rPr>
        <w:t>or</w:t>
      </w:r>
      <w:r w:rsidRPr="00343A0B">
        <w:rPr>
          <w:rStyle w:val="Emphasis"/>
        </w:rPr>
        <w:t xml:space="preserve"> </w:t>
      </w:r>
      <w:r w:rsidRPr="00614870">
        <w:rPr>
          <w:rStyle w:val="Emphasis"/>
          <w:highlight w:val="yellow"/>
        </w:rPr>
        <w:t>in the M</w:t>
      </w:r>
      <w:r w:rsidRPr="00343A0B">
        <w:rPr>
          <w:rStyle w:val="Emphasis"/>
        </w:rPr>
        <w:t xml:space="preserve">iddle </w:t>
      </w:r>
      <w:r w:rsidRPr="00614870">
        <w:rPr>
          <w:rStyle w:val="Emphasis"/>
          <w:highlight w:val="yellow"/>
        </w:rPr>
        <w:t>E</w:t>
      </w:r>
      <w:r w:rsidRPr="00343A0B">
        <w:rPr>
          <w:rStyle w:val="Emphasis"/>
        </w:rPr>
        <w:t xml:space="preserve">ast. </w:t>
      </w:r>
      <w:r w:rsidRPr="00614870">
        <w:rPr>
          <w:rStyle w:val="Emphasis"/>
          <w:highlight w:val="yellow"/>
        </w:rPr>
        <w:t>Selling Iran advanced anti-ship</w:t>
      </w:r>
      <w:r w:rsidRPr="00343A0B">
        <w:rPr>
          <w:rStyle w:val="Emphasis"/>
        </w:rPr>
        <w:t xml:space="preserve"> </w:t>
      </w:r>
      <w:r w:rsidRPr="00614870">
        <w:rPr>
          <w:rStyle w:val="Emphasis"/>
          <w:highlight w:val="yellow"/>
        </w:rPr>
        <w:t>missiles</w:t>
      </w:r>
      <w:r w:rsidRPr="00343A0B">
        <w:rPr>
          <w:rStyle w:val="Emphasis"/>
        </w:rPr>
        <w:t xml:space="preserve"> (e.g. YJ-18 / DF-21D) could be just one unfortunate countermeasure, while another could be active Chinese </w:t>
      </w:r>
      <w:r w:rsidRPr="00614870">
        <w:rPr>
          <w:rStyle w:val="Emphasis"/>
          <w:highlight w:val="yellow"/>
        </w:rPr>
        <w:t>support for the Taliban</w:t>
      </w:r>
      <w:r w:rsidRPr="00343A0B">
        <w:rPr>
          <w:rStyle w:val="Emphasis"/>
        </w:rPr>
        <w:t xml:space="preserve"> in Afghanistan.</w:t>
      </w:r>
    </w:p>
    <w:p w:rsidR="006F0250" w:rsidRDefault="006F0250" w:rsidP="006F0250">
      <w:r w:rsidRPr="00545491">
        <w:rPr>
          <w:rStyle w:val="StyleUnderline"/>
        </w:rPr>
        <w:t xml:space="preserve">At worst, of course, such </w:t>
      </w:r>
      <w:r w:rsidRPr="00614870">
        <w:rPr>
          <w:rStyle w:val="StyleUnderline"/>
          <w:highlight w:val="yellow"/>
        </w:rPr>
        <w:t>an announcement might prompt</w:t>
      </w:r>
      <w:r w:rsidRPr="00545491">
        <w:rPr>
          <w:rStyle w:val="StyleUnderline"/>
        </w:rPr>
        <w:t xml:space="preserve"> the PLA to actually pull the trigger and initiate direct military action against Taiwan</w:t>
      </w:r>
      <w:r>
        <w:t xml:space="preserve">. Here, Beijing’s military command now has a full menu of choices. </w:t>
      </w:r>
      <w:r w:rsidRPr="00545491">
        <w:rPr>
          <w:rStyle w:val="StyleUnderline"/>
        </w:rPr>
        <w:t xml:space="preserve">China could undertake a blockade scenario, a missile coercion scenario, a decapitation scenario, a limited island seizure (e.g. </w:t>
      </w:r>
      <w:proofErr w:type="spellStart"/>
      <w:r w:rsidRPr="00545491">
        <w:rPr>
          <w:rStyle w:val="StyleUnderline"/>
        </w:rPr>
        <w:t>Penghus</w:t>
      </w:r>
      <w:proofErr w:type="spellEnd"/>
      <w:r w:rsidRPr="00545491">
        <w:rPr>
          <w:rStyle w:val="StyleUnderline"/>
        </w:rPr>
        <w:t xml:space="preserve">) </w:t>
      </w:r>
      <w:r w:rsidRPr="00545491">
        <w:rPr>
          <w:rStyle w:val="Emphasis"/>
        </w:rPr>
        <w:t xml:space="preserve">or even </w:t>
      </w:r>
      <w:r w:rsidRPr="00614870">
        <w:rPr>
          <w:rStyle w:val="Emphasis"/>
          <w:highlight w:val="yellow"/>
        </w:rPr>
        <w:t>a full-scale invasion</w:t>
      </w:r>
      <w:r w:rsidRPr="00545491">
        <w:rPr>
          <w:rStyle w:val="Emphasis"/>
        </w:rPr>
        <w:t xml:space="preserve"> scenario</w:t>
      </w:r>
      <w:r>
        <w:t xml:space="preserve">. </w:t>
      </w:r>
      <w:r w:rsidRPr="00033B66">
        <w:rPr>
          <w:rStyle w:val="StyleUnderline"/>
        </w:rPr>
        <w:t xml:space="preserve">Indeed, such </w:t>
      </w:r>
      <w:r w:rsidRPr="00614870">
        <w:rPr>
          <w:rStyle w:val="StyleUnderline"/>
          <w:highlight w:val="yellow"/>
        </w:rPr>
        <w:t>a foolhardy</w:t>
      </w:r>
      <w:r w:rsidRPr="00033B66">
        <w:rPr>
          <w:rStyle w:val="StyleUnderline"/>
        </w:rPr>
        <w:t xml:space="preserve"> and aggressive </w:t>
      </w:r>
      <w:r w:rsidRPr="00614870">
        <w:rPr>
          <w:rStyle w:val="StyleUnderline"/>
          <w:highlight w:val="yellow"/>
        </w:rPr>
        <w:t>lurch in</w:t>
      </w:r>
      <w:r w:rsidRPr="00033B66">
        <w:rPr>
          <w:rStyle w:val="StyleUnderline"/>
        </w:rPr>
        <w:t xml:space="preserve"> U.S. </w:t>
      </w:r>
      <w:r w:rsidRPr="00614870">
        <w:rPr>
          <w:rStyle w:val="StyleUnderline"/>
          <w:highlight w:val="yellow"/>
        </w:rPr>
        <w:t>diplomacy</w:t>
      </w:r>
      <w:r w:rsidRPr="00033B66">
        <w:rPr>
          <w:rStyle w:val="StyleUnderline"/>
        </w:rPr>
        <w:t xml:space="preserve"> as recommended by Chang, just </w:t>
      </w:r>
      <w:r w:rsidRPr="00614870">
        <w:rPr>
          <w:rStyle w:val="StyleUnderline"/>
          <w:highlight w:val="yellow"/>
        </w:rPr>
        <w:t>might incentivize Beijing</w:t>
      </w:r>
      <w:r w:rsidRPr="00033B66">
        <w:rPr>
          <w:rStyle w:val="StyleUnderline"/>
        </w:rPr>
        <w:t xml:space="preserve"> </w:t>
      </w:r>
      <w:r w:rsidRPr="00614870">
        <w:rPr>
          <w:rStyle w:val="StyleUnderline"/>
          <w:highlight w:val="yellow"/>
        </w:rPr>
        <w:t>to strike early</w:t>
      </w:r>
      <w:r w:rsidRPr="00033B66">
        <w:rPr>
          <w:rStyle w:val="StyleUnderline"/>
        </w:rPr>
        <w:t xml:space="preserve">, </w:t>
      </w:r>
      <w:r w:rsidRPr="00614870">
        <w:rPr>
          <w:rStyle w:val="StyleUnderline"/>
          <w:highlight w:val="yellow"/>
        </w:rPr>
        <w:t>knowing</w:t>
      </w:r>
      <w:r w:rsidRPr="00033B66">
        <w:rPr>
          <w:rStyle w:val="StyleUnderline"/>
        </w:rPr>
        <w:t xml:space="preserve"> full well </w:t>
      </w:r>
      <w:r w:rsidRPr="00614870">
        <w:rPr>
          <w:rStyle w:val="StyleUnderline"/>
          <w:highlight w:val="yellow"/>
        </w:rPr>
        <w:t>that U.S. forces are hardly</w:t>
      </w:r>
      <w:r w:rsidRPr="00033B66">
        <w:rPr>
          <w:rStyle w:val="StyleUnderline"/>
        </w:rPr>
        <w:t xml:space="preserve"> </w:t>
      </w:r>
      <w:r w:rsidRPr="00614870">
        <w:rPr>
          <w:rStyle w:val="StyleUnderline"/>
          <w:highlight w:val="yellow"/>
        </w:rPr>
        <w:t>well positioned</w:t>
      </w:r>
      <w:r w:rsidRPr="00033B66">
        <w:rPr>
          <w:rStyle w:val="StyleUnderline"/>
        </w:rPr>
        <w:t xml:space="preserve"> for the near-term onset of such a bloody contest.</w:t>
      </w:r>
      <w:r>
        <w:t xml:space="preserve"> Here, sadly, a Chinese fait accompli, could be triggered by impulsive U.S. steps. It’s safe to assume that more than a few Chinese hawks would be very pleased to be served up the fine </w:t>
      </w:r>
      <w:proofErr w:type="spellStart"/>
      <w:r>
        <w:t>cassus</w:t>
      </w:r>
      <w:proofErr w:type="spellEnd"/>
      <w:r>
        <w:t xml:space="preserve"> belli in Chang’s proposal.</w:t>
      </w:r>
    </w:p>
    <w:p w:rsidR="006F0250" w:rsidRDefault="006F0250" w:rsidP="006F0250">
      <w:r>
        <w:t xml:space="preserve">Chang’s pathetic military analysis is limited to a superficial understanding that China now “has some guns,” so it is far from clear that he understands the consequences of the doomsday situation his policy recommendation could set in motion. As a student of nuclear strategy for the last two decades, </w:t>
      </w:r>
      <w:r w:rsidRPr="00033B66">
        <w:rPr>
          <w:rStyle w:val="StyleUnderline"/>
        </w:rPr>
        <w:t xml:space="preserve">I can say with confidence that </w:t>
      </w:r>
      <w:r w:rsidRPr="00614870">
        <w:rPr>
          <w:rStyle w:val="StyleUnderline"/>
          <w:highlight w:val="yellow"/>
        </w:rPr>
        <w:t xml:space="preserve">there is </w:t>
      </w:r>
      <w:r w:rsidRPr="00343A0B">
        <w:rPr>
          <w:rStyle w:val="StyleUnderline"/>
        </w:rPr>
        <w:t xml:space="preserve">absolutely </w:t>
      </w:r>
      <w:r w:rsidRPr="00614870">
        <w:rPr>
          <w:rStyle w:val="Emphasis"/>
          <w:highlight w:val="yellow"/>
        </w:rPr>
        <w:t>no certainty</w:t>
      </w:r>
      <w:r w:rsidRPr="00033B66">
        <w:rPr>
          <w:rStyle w:val="Emphasis"/>
        </w:rPr>
        <w:t xml:space="preserve"> </w:t>
      </w:r>
      <w:r w:rsidRPr="00614870">
        <w:rPr>
          <w:rStyle w:val="Emphasis"/>
          <w:highlight w:val="yellow"/>
        </w:rPr>
        <w:t>that a U.S.-China war over Taiwan would remain nonnuclear</w:t>
      </w:r>
      <w:r w:rsidRPr="00033B66">
        <w:rPr>
          <w:rStyle w:val="StyleUnderline"/>
        </w:rPr>
        <w:t xml:space="preserve">. </w:t>
      </w:r>
      <w:r>
        <w:t>Indeed, the troubling reality is that Chinese military writings have shown a pronounced interest in tactical nuclear weaponry of late.</w:t>
      </w:r>
    </w:p>
    <w:p w:rsidR="006F0250" w:rsidRPr="00B5516C" w:rsidRDefault="006F0250" w:rsidP="006F0250">
      <w:pPr>
        <w:rPr>
          <w:rStyle w:val="StyleUnderline"/>
        </w:rPr>
      </w:pPr>
    </w:p>
    <w:p w:rsidR="006F0250" w:rsidRPr="006F0250" w:rsidRDefault="006F0250" w:rsidP="006F0250"/>
    <w:p w:rsidR="006F0250" w:rsidRDefault="006F0250" w:rsidP="006F0250">
      <w:pPr>
        <w:pStyle w:val="Heading2"/>
      </w:pPr>
      <w:r>
        <w:t>DIB DA</w:t>
      </w:r>
    </w:p>
    <w:p w:rsidR="006F0250" w:rsidRDefault="006F0250" w:rsidP="006F0250">
      <w:pPr>
        <w:pStyle w:val="Heading3"/>
      </w:pPr>
      <w:r>
        <w:t>2AC — Link Turn</w:t>
      </w:r>
    </w:p>
    <w:p w:rsidR="006F0250" w:rsidRDefault="006F0250" w:rsidP="006F0250">
      <w:pPr>
        <w:pStyle w:val="Heading4"/>
      </w:pPr>
      <w:r>
        <w:t xml:space="preserve">The relations advantages </w:t>
      </w:r>
      <w:proofErr w:type="gramStart"/>
      <w:r>
        <w:t>turns</w:t>
      </w:r>
      <w:proofErr w:type="gramEnd"/>
      <w:r>
        <w:t xml:space="preserve"> the link – sales to Taiwan are contributing to the U.S.-Sino trade war – additional sanctions are coming now</w:t>
      </w:r>
    </w:p>
    <w:p w:rsidR="006F0250" w:rsidRDefault="006F0250" w:rsidP="006F0250">
      <w:r>
        <w:t xml:space="preserve">Teddy </w:t>
      </w:r>
      <w:r w:rsidRPr="00B81D84">
        <w:rPr>
          <w:rStyle w:val="Style13ptBold"/>
        </w:rPr>
        <w:t>Ng</w:t>
      </w:r>
      <w:r>
        <w:t xml:space="preserve"> </w:t>
      </w:r>
      <w:r w:rsidRPr="00B81D84">
        <w:rPr>
          <w:rStyle w:val="Style13ptBold"/>
        </w:rPr>
        <w:t>07</w:t>
      </w:r>
      <w:r>
        <w:t>/</w:t>
      </w:r>
      <w:r w:rsidRPr="00B81D84">
        <w:rPr>
          <w:rStyle w:val="Style13ptBold"/>
        </w:rPr>
        <w:t>12</w:t>
      </w:r>
      <w:r>
        <w:t xml:space="preserve">/2019 [“Beijing to impose sanctions on U.S. firms involved in $2.2B Taiwan arms deal”, Teddy Ng joined the South China Morning Post’s China desk in 2011, focusing on the nation’s foreign affairs. He is now deputy editor of the section. </w:t>
      </w:r>
      <w:r w:rsidRPr="00B81D84">
        <w:rPr>
          <w:i/>
        </w:rPr>
        <w:t>Politico</w:t>
      </w:r>
      <w:r>
        <w:t xml:space="preserve">, </w:t>
      </w:r>
      <w:r w:rsidRPr="00B81D84">
        <w:t>date</w:t>
      </w:r>
      <w:r>
        <w:t xml:space="preserve"> accessed 07/15/2019] //SH </w:t>
      </w:r>
      <w:hyperlink r:id="rId13" w:history="1">
        <w:r w:rsidRPr="00097306">
          <w:rPr>
            <w:rStyle w:val="Hyperlink"/>
          </w:rPr>
          <w:t>https://www.politico.com/story/2019/07/12/beijing-sanctions-taiwan-arms-deal-1589348</w:t>
        </w:r>
      </w:hyperlink>
      <w:r>
        <w:t xml:space="preserve"> </w:t>
      </w:r>
    </w:p>
    <w:p w:rsidR="006F0250" w:rsidRPr="00447E1C" w:rsidRDefault="006F0250" w:rsidP="006F0250">
      <w:pPr>
        <w:rPr>
          <w:sz w:val="16"/>
        </w:rPr>
      </w:pPr>
      <w:r w:rsidRPr="00614870">
        <w:rPr>
          <w:rStyle w:val="StyleUnderline"/>
          <w:highlight w:val="yellow"/>
        </w:rPr>
        <w:t>Beijing</w:t>
      </w:r>
      <w:r w:rsidRPr="00447E1C">
        <w:rPr>
          <w:rStyle w:val="StyleUnderline"/>
        </w:rPr>
        <w:t xml:space="preserve"> said on Friday it </w:t>
      </w:r>
      <w:r w:rsidRPr="00614870">
        <w:rPr>
          <w:rStyle w:val="StyleUnderline"/>
          <w:highlight w:val="yellow"/>
        </w:rPr>
        <w:t>will issue sanctions against the U.S. companies involved in the latest</w:t>
      </w:r>
      <w:r w:rsidRPr="00447E1C">
        <w:rPr>
          <w:rStyle w:val="StyleUnderline"/>
        </w:rPr>
        <w:t xml:space="preserve"> arms </w:t>
      </w:r>
      <w:r w:rsidRPr="00614870">
        <w:rPr>
          <w:rStyle w:val="StyleUnderline"/>
          <w:highlight w:val="yellow"/>
        </w:rPr>
        <w:t>sale to Taiwan</w:t>
      </w:r>
      <w:r w:rsidRPr="00447E1C">
        <w:rPr>
          <w:rStyle w:val="StyleUnderline"/>
        </w:rPr>
        <w:t xml:space="preserve">, as </w:t>
      </w:r>
      <w:r w:rsidRPr="00614870">
        <w:rPr>
          <w:rStyle w:val="StyleUnderline"/>
          <w:highlight w:val="yellow"/>
        </w:rPr>
        <w:t>tensions</w:t>
      </w:r>
      <w:r w:rsidRPr="00447E1C">
        <w:rPr>
          <w:rStyle w:val="StyleUnderline"/>
        </w:rPr>
        <w:t xml:space="preserve"> between China and the United States </w:t>
      </w:r>
      <w:r w:rsidRPr="00614870">
        <w:rPr>
          <w:rStyle w:val="StyleUnderline"/>
          <w:highlight w:val="yellow"/>
        </w:rPr>
        <w:t>continue to rise</w:t>
      </w:r>
      <w:r w:rsidRPr="00614870">
        <w:rPr>
          <w:sz w:val="16"/>
          <w:highlight w:val="yellow"/>
        </w:rPr>
        <w:t>.</w:t>
      </w:r>
    </w:p>
    <w:p w:rsidR="006F0250" w:rsidRPr="00447E1C" w:rsidRDefault="006F0250" w:rsidP="006F0250">
      <w:pPr>
        <w:rPr>
          <w:sz w:val="16"/>
        </w:rPr>
      </w:pPr>
      <w:r w:rsidRPr="00447E1C">
        <w:rPr>
          <w:sz w:val="16"/>
        </w:rPr>
        <w:t>The foreign ministry said in a brief statement that the move by Washington had violated China’s territorial sovereignty and national security.</w:t>
      </w:r>
    </w:p>
    <w:p w:rsidR="006F0250" w:rsidRPr="00447E1C" w:rsidRDefault="006F0250" w:rsidP="006F0250">
      <w:pPr>
        <w:rPr>
          <w:sz w:val="16"/>
        </w:rPr>
      </w:pPr>
      <w:r w:rsidRPr="00447E1C">
        <w:rPr>
          <w:sz w:val="16"/>
        </w:rPr>
        <w:t xml:space="preserve">“To protect our national interest, </w:t>
      </w:r>
      <w:r w:rsidRPr="00447E1C">
        <w:rPr>
          <w:rStyle w:val="StyleUnderline"/>
        </w:rPr>
        <w:t xml:space="preserve">China will impose sanctions on the U.S. companies involved in the arms sale,” ministry spokesperson </w:t>
      </w:r>
      <w:proofErr w:type="spellStart"/>
      <w:r w:rsidRPr="00447E1C">
        <w:rPr>
          <w:rStyle w:val="StyleUnderline"/>
        </w:rPr>
        <w:t>Geng</w:t>
      </w:r>
      <w:proofErr w:type="spellEnd"/>
      <w:r w:rsidRPr="00447E1C">
        <w:rPr>
          <w:rStyle w:val="StyleUnderline"/>
        </w:rPr>
        <w:t xml:space="preserve"> </w:t>
      </w:r>
      <w:proofErr w:type="spellStart"/>
      <w:r w:rsidRPr="00447E1C">
        <w:rPr>
          <w:rStyle w:val="StyleUnderline"/>
        </w:rPr>
        <w:t>Shuang</w:t>
      </w:r>
      <w:proofErr w:type="spellEnd"/>
      <w:r w:rsidRPr="00447E1C">
        <w:rPr>
          <w:rStyle w:val="StyleUnderline"/>
        </w:rPr>
        <w:t xml:space="preserve"> was quoted as saying</w:t>
      </w:r>
      <w:r w:rsidRPr="00447E1C">
        <w:rPr>
          <w:sz w:val="16"/>
        </w:rPr>
        <w:t>.</w:t>
      </w:r>
    </w:p>
    <w:p w:rsidR="006F0250" w:rsidRPr="00447E1C" w:rsidRDefault="006F0250" w:rsidP="006F0250">
      <w:pPr>
        <w:rPr>
          <w:sz w:val="16"/>
        </w:rPr>
      </w:pPr>
      <w:r w:rsidRPr="00447E1C">
        <w:rPr>
          <w:rStyle w:val="StyleUnderline"/>
        </w:rPr>
        <w:t>Beijing has made repeated calls to the U.S. for it to stop engaging in military exchanges with Taiwan, with the latest remarks coming after Washington on Monday approved the sale of U.S. $2.2 billion worth of military equipment to the self-ruled island</w:t>
      </w:r>
      <w:r w:rsidRPr="00447E1C">
        <w:rPr>
          <w:sz w:val="16"/>
        </w:rPr>
        <w:t>.</w:t>
      </w:r>
    </w:p>
    <w:p w:rsidR="006F0250" w:rsidRPr="00447E1C" w:rsidRDefault="006F0250" w:rsidP="006F0250">
      <w:pPr>
        <w:rPr>
          <w:sz w:val="16"/>
        </w:rPr>
      </w:pPr>
      <w:r w:rsidRPr="00447E1C">
        <w:rPr>
          <w:sz w:val="16"/>
        </w:rPr>
        <w:t xml:space="preserve">China’s Foreign Minister Wang Yi said on a visit to Budapest on Friday that </w:t>
      </w:r>
      <w:r w:rsidRPr="00614870">
        <w:rPr>
          <w:rStyle w:val="StyleUnderline"/>
          <w:highlight w:val="yellow"/>
        </w:rPr>
        <w:t>the U.S. should stop “playing with fire</w:t>
      </w:r>
      <w:r w:rsidRPr="00447E1C">
        <w:rPr>
          <w:sz w:val="16"/>
        </w:rPr>
        <w:t>”.</w:t>
      </w:r>
    </w:p>
    <w:p w:rsidR="006F0250" w:rsidRPr="00447E1C" w:rsidRDefault="006F0250" w:rsidP="006F0250">
      <w:pPr>
        <w:rPr>
          <w:sz w:val="16"/>
        </w:rPr>
      </w:pPr>
      <w:r w:rsidRPr="00447E1C">
        <w:rPr>
          <w:sz w:val="16"/>
        </w:rPr>
        <w:t>“</w:t>
      </w:r>
      <w:r w:rsidRPr="00447E1C">
        <w:rPr>
          <w:rStyle w:val="StyleUnderline"/>
        </w:rPr>
        <w:t>We urge the U.S. to fully recognize the gravity of the Taiwan question</w:t>
      </w:r>
      <w:r w:rsidRPr="00447E1C">
        <w:rPr>
          <w:sz w:val="16"/>
        </w:rPr>
        <w:t xml:space="preserve"> … [and] not to play with fire on the question of Taiwan,” he told a news conference.</w:t>
      </w:r>
    </w:p>
    <w:p w:rsidR="006F0250" w:rsidRPr="00447E1C" w:rsidRDefault="006F0250" w:rsidP="006F0250">
      <w:pPr>
        <w:rPr>
          <w:sz w:val="16"/>
        </w:rPr>
      </w:pPr>
      <w:r w:rsidRPr="00614870">
        <w:rPr>
          <w:rStyle w:val="StyleUnderline"/>
          <w:highlight w:val="yellow"/>
        </w:rPr>
        <w:t>The deal will do little to ease the tension</w:t>
      </w:r>
      <w:r w:rsidRPr="00447E1C">
        <w:rPr>
          <w:rStyle w:val="StyleUnderline"/>
        </w:rPr>
        <w:t xml:space="preserve"> between China and the U.S., which are </w:t>
      </w:r>
      <w:r w:rsidRPr="00614870">
        <w:rPr>
          <w:rStyle w:val="StyleUnderline"/>
          <w:highlight w:val="yellow"/>
        </w:rPr>
        <w:t>embroiled in multiple disputes</w:t>
      </w:r>
      <w:r w:rsidRPr="00447E1C">
        <w:rPr>
          <w:rStyle w:val="StyleUnderline"/>
        </w:rPr>
        <w:t xml:space="preserve"> on a range of issues, </w:t>
      </w:r>
      <w:r w:rsidRPr="00614870">
        <w:rPr>
          <w:rStyle w:val="StyleUnderline"/>
          <w:highlight w:val="yellow"/>
        </w:rPr>
        <w:t>from trade and tech</w:t>
      </w:r>
      <w:r w:rsidRPr="00447E1C">
        <w:rPr>
          <w:rStyle w:val="StyleUnderline"/>
        </w:rPr>
        <w:t xml:space="preserve">nology </w:t>
      </w:r>
      <w:r w:rsidRPr="00614870">
        <w:rPr>
          <w:rStyle w:val="StyleUnderline"/>
          <w:highlight w:val="yellow"/>
        </w:rPr>
        <w:t>to</w:t>
      </w:r>
      <w:r w:rsidRPr="00447E1C">
        <w:rPr>
          <w:rStyle w:val="StyleUnderline"/>
        </w:rPr>
        <w:t xml:space="preserve"> Beijing’s militarization of </w:t>
      </w:r>
      <w:r w:rsidRPr="00614870">
        <w:rPr>
          <w:rStyle w:val="StyleUnderline"/>
          <w:highlight w:val="yellow"/>
        </w:rPr>
        <w:t>the S</w:t>
      </w:r>
      <w:r w:rsidRPr="00447E1C">
        <w:rPr>
          <w:sz w:val="16"/>
        </w:rPr>
        <w:t xml:space="preserve">outh </w:t>
      </w:r>
      <w:r w:rsidRPr="00614870">
        <w:rPr>
          <w:rStyle w:val="StyleUnderline"/>
          <w:highlight w:val="yellow"/>
        </w:rPr>
        <w:t>C</w:t>
      </w:r>
      <w:r w:rsidRPr="00447E1C">
        <w:rPr>
          <w:sz w:val="16"/>
        </w:rPr>
        <w:t xml:space="preserve">hina </w:t>
      </w:r>
      <w:r w:rsidRPr="00614870">
        <w:rPr>
          <w:rStyle w:val="StyleUnderline"/>
          <w:highlight w:val="yellow"/>
        </w:rPr>
        <w:t>S</w:t>
      </w:r>
      <w:r w:rsidRPr="00447E1C">
        <w:rPr>
          <w:sz w:val="16"/>
        </w:rPr>
        <w:t>ea.</w:t>
      </w:r>
    </w:p>
    <w:p w:rsidR="006F0250" w:rsidRPr="00447E1C" w:rsidRDefault="006F0250" w:rsidP="006F0250">
      <w:pPr>
        <w:rPr>
          <w:sz w:val="16"/>
        </w:rPr>
      </w:pPr>
      <w:r w:rsidRPr="00447E1C">
        <w:rPr>
          <w:sz w:val="16"/>
        </w:rPr>
        <w:t>Beijing last used the threat of sanctions to punish U.S. firms in 2015, after Washington approved a U.S. $1.83 billion arms deal with Taiwan, saying that its determination to protect its territorial integrity was unshakeable.</w:t>
      </w:r>
    </w:p>
    <w:p w:rsidR="006F0250" w:rsidRPr="00447E1C" w:rsidRDefault="006F0250" w:rsidP="006F0250">
      <w:pPr>
        <w:rPr>
          <w:sz w:val="16"/>
        </w:rPr>
      </w:pPr>
      <w:r w:rsidRPr="00447E1C">
        <w:rPr>
          <w:rStyle w:val="StyleUnderline"/>
        </w:rPr>
        <w:t>The latest deal includes 108 M1A2T Abrams tanks, 250 Stinger missiles and related equipment</w:t>
      </w:r>
      <w:r w:rsidRPr="00447E1C">
        <w:rPr>
          <w:sz w:val="16"/>
        </w:rPr>
        <w:t>.</w:t>
      </w:r>
    </w:p>
    <w:p w:rsidR="006F0250" w:rsidRPr="00447E1C" w:rsidRDefault="006F0250" w:rsidP="006F0250">
      <w:pPr>
        <w:rPr>
          <w:sz w:val="16"/>
        </w:rPr>
      </w:pPr>
      <w:r w:rsidRPr="00447E1C">
        <w:rPr>
          <w:sz w:val="16"/>
        </w:rPr>
        <w:t>The Defense Security Cooperation Agency, which handles U.S. foreign arms sales, said the principal missile contractor would be Raytheon Missile Systems, and the prime contractor for the tanks would be General Dynamics Land Systems.</w:t>
      </w:r>
    </w:p>
    <w:p w:rsidR="006F0250" w:rsidRPr="00447E1C" w:rsidRDefault="006F0250" w:rsidP="006F0250">
      <w:pPr>
        <w:rPr>
          <w:sz w:val="16"/>
        </w:rPr>
      </w:pPr>
      <w:r w:rsidRPr="00614870">
        <w:rPr>
          <w:rStyle w:val="StyleUnderline"/>
          <w:highlight w:val="yellow"/>
        </w:rPr>
        <w:t>The deal is by far the most substantial since</w:t>
      </w:r>
      <w:r w:rsidRPr="00447E1C">
        <w:rPr>
          <w:rStyle w:val="StyleUnderline"/>
        </w:rPr>
        <w:t xml:space="preserve"> President Donald </w:t>
      </w:r>
      <w:r w:rsidRPr="00614870">
        <w:rPr>
          <w:rStyle w:val="StyleUnderline"/>
          <w:highlight w:val="yellow"/>
        </w:rPr>
        <w:t>Trump took office</w:t>
      </w:r>
      <w:r w:rsidRPr="00447E1C">
        <w:rPr>
          <w:sz w:val="16"/>
        </w:rPr>
        <w:t xml:space="preserve"> in January 2017. </w:t>
      </w:r>
      <w:r w:rsidRPr="00447E1C">
        <w:rPr>
          <w:rStyle w:val="StyleUnderline"/>
        </w:rPr>
        <w:t>Previous sales</w:t>
      </w:r>
      <w:r w:rsidRPr="00447E1C">
        <w:rPr>
          <w:sz w:val="16"/>
        </w:rPr>
        <w:t xml:space="preserve">, announced in June 2017, September 2018 and April 2019, </w:t>
      </w:r>
      <w:r w:rsidRPr="00447E1C">
        <w:rPr>
          <w:rStyle w:val="StyleUnderline"/>
        </w:rPr>
        <w:t>included training and maintenance/logistics support, as well as torpedoes, anti-radiation missiles and missile components. They were worth U.S. $500 million, U.S. $330 million and U.S. $1.42 billion respectively</w:t>
      </w:r>
      <w:r w:rsidRPr="00447E1C">
        <w:rPr>
          <w:sz w:val="16"/>
        </w:rPr>
        <w:t>.</w:t>
      </w:r>
    </w:p>
    <w:p w:rsidR="006F0250" w:rsidRPr="00447E1C" w:rsidRDefault="006F0250" w:rsidP="006F0250">
      <w:pPr>
        <w:rPr>
          <w:sz w:val="16"/>
        </w:rPr>
      </w:pPr>
      <w:r w:rsidRPr="00447E1C">
        <w:rPr>
          <w:sz w:val="16"/>
        </w:rPr>
        <w:t xml:space="preserve">Beijing’s sanctions announcement came after Taiwan’s President Tsai </w:t>
      </w:r>
      <w:proofErr w:type="spellStart"/>
      <w:r w:rsidRPr="00447E1C">
        <w:rPr>
          <w:sz w:val="16"/>
        </w:rPr>
        <w:t>Ing</w:t>
      </w:r>
      <w:proofErr w:type="spellEnd"/>
      <w:r w:rsidRPr="00447E1C">
        <w:rPr>
          <w:sz w:val="16"/>
        </w:rPr>
        <w:t xml:space="preserve">-wen made a public appearance in New York on Thursday during a stopover </w:t>
      </w:r>
      <w:proofErr w:type="spellStart"/>
      <w:r w:rsidRPr="00447E1C">
        <w:rPr>
          <w:sz w:val="16"/>
        </w:rPr>
        <w:t>en</w:t>
      </w:r>
      <w:proofErr w:type="spellEnd"/>
      <w:r w:rsidRPr="00447E1C">
        <w:rPr>
          <w:sz w:val="16"/>
        </w:rPr>
        <w:t xml:space="preserve"> route to the Caribbean nations of Haiti, Saint Kitts and Nevis, St Vincent and the Grenadines, and St Lucia.</w:t>
      </w:r>
    </w:p>
    <w:p w:rsidR="006F0250" w:rsidRPr="00447E1C" w:rsidRDefault="006F0250" w:rsidP="006F0250">
      <w:pPr>
        <w:rPr>
          <w:sz w:val="16"/>
        </w:rPr>
      </w:pPr>
      <w:r w:rsidRPr="00447E1C">
        <w:rPr>
          <w:sz w:val="16"/>
        </w:rPr>
        <w:t>At a reception at the Taipei Economic and Cultural Representative Office — the first of its kind ever hosted by a Taiwanese president — Tsai said the self-ruled island would not bend to pressure from Beijing to give up its ambition of joining the United Nations.</w:t>
      </w:r>
    </w:p>
    <w:p w:rsidR="006F0250" w:rsidRPr="00447E1C" w:rsidRDefault="006F0250" w:rsidP="006F0250">
      <w:pPr>
        <w:rPr>
          <w:sz w:val="16"/>
        </w:rPr>
      </w:pPr>
      <w:r w:rsidRPr="00447E1C">
        <w:rPr>
          <w:sz w:val="16"/>
        </w:rPr>
        <w:t xml:space="preserve">Her remarks were criticized by the Taiwan Affairs Office in Beijing, whose spokesperson, Ma </w:t>
      </w:r>
      <w:proofErr w:type="spellStart"/>
      <w:r w:rsidRPr="00447E1C">
        <w:rPr>
          <w:sz w:val="16"/>
        </w:rPr>
        <w:t>Xiaoguang</w:t>
      </w:r>
      <w:proofErr w:type="spellEnd"/>
      <w:r w:rsidRPr="00447E1C">
        <w:rPr>
          <w:sz w:val="16"/>
        </w:rPr>
        <w:t>, accused her of using external powers to challenge the “one China” principle and threaten the stability of the Taiwan Strait.</w:t>
      </w:r>
    </w:p>
    <w:p w:rsidR="006F0250" w:rsidRPr="00447E1C" w:rsidRDefault="006F0250" w:rsidP="006F0250">
      <w:pPr>
        <w:rPr>
          <w:sz w:val="16"/>
        </w:rPr>
      </w:pPr>
      <w:r w:rsidRPr="00614870">
        <w:rPr>
          <w:rStyle w:val="StyleUnderline"/>
          <w:highlight w:val="yellow"/>
        </w:rPr>
        <w:t>Beijing</w:t>
      </w:r>
      <w:r w:rsidRPr="00447E1C">
        <w:rPr>
          <w:rStyle w:val="StyleUnderline"/>
        </w:rPr>
        <w:t xml:space="preserve"> considers Taiwan a wayward province awaiting reunification with the mainland fold, by force if necessary. It </w:t>
      </w:r>
      <w:r w:rsidRPr="00614870">
        <w:rPr>
          <w:rStyle w:val="StyleUnderline"/>
          <w:highlight w:val="yellow"/>
        </w:rPr>
        <w:t>has become increasingly upset by</w:t>
      </w:r>
      <w:r w:rsidRPr="00447E1C">
        <w:rPr>
          <w:rStyle w:val="StyleUnderline"/>
        </w:rPr>
        <w:t xml:space="preserve"> American </w:t>
      </w:r>
      <w:r w:rsidRPr="00614870">
        <w:rPr>
          <w:rStyle w:val="StyleUnderline"/>
          <w:highlight w:val="yellow"/>
        </w:rPr>
        <w:t>arms</w:t>
      </w:r>
      <w:r w:rsidRPr="00447E1C">
        <w:rPr>
          <w:rStyle w:val="StyleUnderline"/>
        </w:rPr>
        <w:t xml:space="preserve"> and strategic </w:t>
      </w:r>
      <w:r w:rsidRPr="00614870">
        <w:rPr>
          <w:rStyle w:val="StyleUnderline"/>
          <w:highlight w:val="yellow"/>
        </w:rPr>
        <w:t>support</w:t>
      </w:r>
      <w:r w:rsidRPr="00447E1C">
        <w:rPr>
          <w:rStyle w:val="StyleUnderline"/>
        </w:rPr>
        <w:t xml:space="preserve"> for the island in countering Beijing’s military expansion since Trump became president</w:t>
      </w:r>
      <w:r w:rsidRPr="00447E1C">
        <w:rPr>
          <w:sz w:val="16"/>
        </w:rPr>
        <w:t>.</w:t>
      </w:r>
    </w:p>
    <w:p w:rsidR="006F0250" w:rsidRPr="00B81D84" w:rsidRDefault="006F0250" w:rsidP="006F0250"/>
    <w:sectPr w:rsidR="006F0250" w:rsidRPr="00B81D8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520A1F"/>
    <w:multiLevelType w:val="hybridMultilevel"/>
    <w:tmpl w:val="8D0C89BA"/>
    <w:lvl w:ilvl="0" w:tplc="FE4A25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F025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01EF"/>
    <w:rsid w:val="00052FB1"/>
    <w:rsid w:val="00054276"/>
    <w:rsid w:val="000547B1"/>
    <w:rsid w:val="0006091E"/>
    <w:rsid w:val="00062AFA"/>
    <w:rsid w:val="000638C1"/>
    <w:rsid w:val="00065FEE"/>
    <w:rsid w:val="00066E3C"/>
    <w:rsid w:val="00072718"/>
    <w:rsid w:val="00072E12"/>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4A0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0EE"/>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1D5D"/>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1C21"/>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870"/>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0250"/>
    <w:rsid w:val="006F126E"/>
    <w:rsid w:val="006F32C9"/>
    <w:rsid w:val="006F3834"/>
    <w:rsid w:val="006F5693"/>
    <w:rsid w:val="006F5D4C"/>
    <w:rsid w:val="0070035D"/>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0F1"/>
    <w:rsid w:val="007B53D8"/>
    <w:rsid w:val="007C22C5"/>
    <w:rsid w:val="007C57E1"/>
    <w:rsid w:val="007C5811"/>
    <w:rsid w:val="007D2DF5"/>
    <w:rsid w:val="007D451A"/>
    <w:rsid w:val="007D5E3E"/>
    <w:rsid w:val="007D5EC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01B"/>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2BFD"/>
    <w:rsid w:val="009F1CBB"/>
    <w:rsid w:val="009F3305"/>
    <w:rsid w:val="009F6FB2"/>
    <w:rsid w:val="00A071C0"/>
    <w:rsid w:val="00A111FC"/>
    <w:rsid w:val="00A22670"/>
    <w:rsid w:val="00A24B35"/>
    <w:rsid w:val="00A271BA"/>
    <w:rsid w:val="00A27F86"/>
    <w:rsid w:val="00A431C6"/>
    <w:rsid w:val="00A54315"/>
    <w:rsid w:val="00A55024"/>
    <w:rsid w:val="00A60FBC"/>
    <w:rsid w:val="00A65C0B"/>
    <w:rsid w:val="00A776BA"/>
    <w:rsid w:val="00A80E7C"/>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659A"/>
    <w:rsid w:val="00B24662"/>
    <w:rsid w:val="00B3569C"/>
    <w:rsid w:val="00B43676"/>
    <w:rsid w:val="00B4521B"/>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C3A"/>
    <w:rsid w:val="00C34D3E"/>
    <w:rsid w:val="00C35B37"/>
    <w:rsid w:val="00C3747A"/>
    <w:rsid w:val="00C37F29"/>
    <w:rsid w:val="00C46900"/>
    <w:rsid w:val="00C56DCC"/>
    <w:rsid w:val="00C57075"/>
    <w:rsid w:val="00C72AFE"/>
    <w:rsid w:val="00C81619"/>
    <w:rsid w:val="00C836F4"/>
    <w:rsid w:val="00CA013C"/>
    <w:rsid w:val="00CA1E0F"/>
    <w:rsid w:val="00CA6D6D"/>
    <w:rsid w:val="00CC7A4E"/>
    <w:rsid w:val="00CD1359"/>
    <w:rsid w:val="00CD4C83"/>
    <w:rsid w:val="00CF4D4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2D5A"/>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73C8"/>
    <w:rsid w:val="00EA1115"/>
    <w:rsid w:val="00EA2F47"/>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04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E868B69-B92D-3B42-9B5E-A35EA245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24A07"/>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24A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24A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24A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24A0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24A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A07"/>
  </w:style>
  <w:style w:type="character" w:customStyle="1" w:styleId="Heading1Char">
    <w:name w:val="Heading 1 Char"/>
    <w:aliases w:val="Pocket Char"/>
    <w:basedOn w:val="DefaultParagraphFont"/>
    <w:link w:val="Heading1"/>
    <w:rsid w:val="00324A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4A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24A0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24A07"/>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24A0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324A07"/>
    <w:rPr>
      <w:b/>
      <w:sz w:val="22"/>
      <w:u w:val="single"/>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324A0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24A07"/>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link w:val="Card0"/>
    <w:uiPriority w:val="99"/>
    <w:unhideWhenUsed/>
    <w:rsid w:val="00324A07"/>
    <w:rPr>
      <w:color w:val="auto"/>
      <w:u w:val="none"/>
    </w:rPr>
  </w:style>
  <w:style w:type="paragraph" w:styleId="DocumentMap">
    <w:name w:val="Document Map"/>
    <w:basedOn w:val="Normal"/>
    <w:link w:val="DocumentMapChar"/>
    <w:uiPriority w:val="99"/>
    <w:semiHidden/>
    <w:unhideWhenUsed/>
    <w:rsid w:val="006F025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0250"/>
    <w:rPr>
      <w:rFonts w:ascii="Lucida Grande" w:hAnsi="Lucida Grande" w:cs="Lucida Grande"/>
    </w:rPr>
  </w:style>
  <w:style w:type="paragraph" w:customStyle="1" w:styleId="textbold">
    <w:name w:val="text bold"/>
    <w:basedOn w:val="Normal"/>
    <w:link w:val="Emphasis"/>
    <w:uiPriority w:val="7"/>
    <w:qFormat/>
    <w:rsid w:val="006F0250"/>
    <w:pPr>
      <w:pBdr>
        <w:top w:val="single" w:sz="8" w:space="0" w:color="auto"/>
        <w:left w:val="single" w:sz="8" w:space="0" w:color="auto"/>
        <w:bottom w:val="single" w:sz="8" w:space="0" w:color="auto"/>
        <w:right w:val="single" w:sz="8" w:space="0" w:color="auto"/>
      </w:pBdr>
      <w:spacing w:after="0" w:line="256" w:lineRule="auto"/>
      <w:ind w:left="720"/>
    </w:pPr>
    <w:rPr>
      <w:rFonts w:eastAsiaTheme="minorEastAsia"/>
      <w:b/>
      <w:iCs/>
      <w:szCs w:val="24"/>
      <w:u w:val="single"/>
      <w:bdr w:val="single" w:sz="8" w:space="0" w:color="auto"/>
    </w:rPr>
  </w:style>
  <w:style w:type="paragraph" w:customStyle="1" w:styleId="card">
    <w:name w:val="card"/>
    <w:aliases w:val="Medium Grid 21,Tags,Debate Text,No Spacing11,No Spacing111111,No Spacing31,No Spacing22,No Spacing111,No Spacing3,No Spacing2,Read stuff"/>
    <w:basedOn w:val="Normal"/>
    <w:next w:val="Normal"/>
    <w:link w:val="StyleUnderline"/>
    <w:uiPriority w:val="6"/>
    <w:qFormat/>
    <w:rsid w:val="006F0250"/>
    <w:pPr>
      <w:spacing w:after="0" w:line="240" w:lineRule="auto"/>
      <w:ind w:left="288" w:right="288"/>
    </w:pPr>
    <w:rPr>
      <w:rFonts w:asciiTheme="minorHAnsi" w:eastAsiaTheme="minorEastAsia" w:hAnsiTheme="minorHAnsi" w:cstheme="minorBidi"/>
      <w:b/>
      <w:szCs w:val="24"/>
      <w:u w:val="single"/>
    </w:rPr>
  </w:style>
  <w:style w:type="paragraph" w:customStyle="1" w:styleId="Card0">
    <w:name w:val="Card"/>
    <w:aliases w:val="Dont use,No Spacing41,No Spacing111112,Note Level 2,No Spacing1121,No Spacing112,No Spacing1,Tag and Cite,nonunderlined,Small Text,tag"/>
    <w:basedOn w:val="Heading1"/>
    <w:link w:val="Hyperlink"/>
    <w:autoRedefine/>
    <w:uiPriority w:val="99"/>
    <w:qFormat/>
    <w:rsid w:val="006F0250"/>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EastAsia" w:hAnsiTheme="minorHAnsi" w:cstheme="minorBidi"/>
      <w:b w:val="0"/>
      <w:sz w:val="24"/>
      <w:szCs w:val="24"/>
    </w:rPr>
  </w:style>
  <w:style w:type="paragraph" w:styleId="ListParagraph">
    <w:name w:val="List Paragraph"/>
    <w:basedOn w:val="Normal"/>
    <w:uiPriority w:val="99"/>
    <w:unhideWhenUsed/>
    <w:qFormat/>
    <w:rsid w:val="006F0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olitico.com/story/2019/07/12/beijing-sanctions-taiwan-arms-deal-1589348"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hinausfocus.com/society-culture/will-force-be-used-in-solving-the-taiwan-issu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eignpolicy.com/2019/01/16/u-s-increasingly-concerned-about-a-chinese-attack-on-taiwa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nationalinterest.org/blog/buzz/china-will-be-mad-taiwan-will-get-m1-abrams-tanks-america-and-more-66281" TargetMode="External"/><Relationship Id="rId4" Type="http://schemas.openxmlformats.org/officeDocument/2006/relationships/customXml" Target="../customXml/item4.xml"/><Relationship Id="rId9" Type="http://schemas.openxmlformats.org/officeDocument/2006/relationships/hyperlink" Target="https://gbcode.rthk.hk/TuniS/news.rthk.hk/rthk/en/component/k2/1467337-20190709.ht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44BCA69-EE85-441C-97C8-36CCCBC12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8518</Words>
  <Characters>48555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Nishita Ghanate</dc:creator>
  <cp:keywords>5.2</cp:keywords>
  <dc:description/>
  <cp:lastModifiedBy>Maggie Berthiaume</cp:lastModifiedBy>
  <cp:revision>5</cp:revision>
  <dcterms:created xsi:type="dcterms:W3CDTF">2019-07-15T20:14:00Z</dcterms:created>
  <dcterms:modified xsi:type="dcterms:W3CDTF">2019-07-28T20:32:00Z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