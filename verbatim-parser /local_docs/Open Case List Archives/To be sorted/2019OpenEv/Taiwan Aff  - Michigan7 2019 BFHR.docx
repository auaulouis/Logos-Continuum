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58BC10" w14:textId="77777777" w:rsidR="00A95652" w:rsidRDefault="00A95652" w:rsidP="00B55AD5">
      <w:bookmarkStart w:id="0" w:name="_GoBack"/>
      <w:bookmarkEnd w:id="0"/>
    </w:p>
    <w:p w14:paraId="70336908" w14:textId="476661C7" w:rsidR="00460477" w:rsidRDefault="00460477" w:rsidP="00460477">
      <w:pPr>
        <w:pStyle w:val="Heading1"/>
      </w:pPr>
      <w:r>
        <w:t>Taiwan Arms Sales Aff – Preseason/Camp</w:t>
      </w:r>
    </w:p>
    <w:p w14:paraId="3DC1E9BB" w14:textId="53308DFD" w:rsidR="00EE4C3C" w:rsidRDefault="00EE4C3C" w:rsidP="00EE4C3C"/>
    <w:p w14:paraId="08C401B3" w14:textId="6281DAE2" w:rsidR="00EE4C3C" w:rsidRDefault="00EE4C3C" w:rsidP="00EE4C3C"/>
    <w:p w14:paraId="2AB70C69" w14:textId="3F580170" w:rsidR="00EE4C3C" w:rsidRDefault="00EE4C3C" w:rsidP="00EE4C3C">
      <w:pPr>
        <w:pStyle w:val="Heading3"/>
      </w:pPr>
      <w:r>
        <w:t xml:space="preserve">Topic Wording </w:t>
      </w:r>
    </w:p>
    <w:p w14:paraId="2E3BEC7F" w14:textId="77777777" w:rsidR="00EE4C3C" w:rsidRPr="00EE4C3C" w:rsidRDefault="00EE4C3C" w:rsidP="00EE4C3C"/>
    <w:p w14:paraId="370AFF05" w14:textId="1AD38312" w:rsidR="00EE4C3C" w:rsidRDefault="00EE4C3C" w:rsidP="00EE4C3C">
      <w:r>
        <w:t>The United States federal government should substantially reduce Direct Commercial Sales and/or Foreign Military Sales of arms from the United States.</w:t>
      </w:r>
    </w:p>
    <w:p w14:paraId="07FD09E0" w14:textId="6918BEA0" w:rsidR="00EE4C3C" w:rsidRDefault="00E907F0" w:rsidP="00E907F0">
      <w:pPr>
        <w:pStyle w:val="Heading1"/>
      </w:pPr>
      <w:r>
        <w:t>1AC Stuff</w:t>
      </w:r>
    </w:p>
    <w:p w14:paraId="7C088A3E" w14:textId="7555FAA1" w:rsidR="00E907F0" w:rsidRDefault="00E907F0" w:rsidP="00E907F0"/>
    <w:p w14:paraId="7E7CF203" w14:textId="77777777" w:rsidR="00E907F0" w:rsidRPr="00E907F0" w:rsidRDefault="00E907F0" w:rsidP="00E907F0"/>
    <w:p w14:paraId="38563141" w14:textId="77777777" w:rsidR="00106BA3" w:rsidRPr="00106BA3" w:rsidRDefault="00106BA3" w:rsidP="00106BA3"/>
    <w:p w14:paraId="1AC50928" w14:textId="77777777" w:rsidR="00906718" w:rsidRPr="002406F0" w:rsidRDefault="00906718" w:rsidP="00B55AD5">
      <w:pPr>
        <w:rPr>
          <w:sz w:val="12"/>
        </w:rPr>
      </w:pPr>
    </w:p>
    <w:p w14:paraId="7CC3B61C" w14:textId="285A7D18" w:rsidR="001357B0" w:rsidRDefault="001357B0" w:rsidP="001357B0">
      <w:pPr>
        <w:pStyle w:val="Heading1"/>
      </w:pPr>
      <w:r w:rsidRPr="001357B0">
        <w:t>Generic “Reduce” Version</w:t>
      </w:r>
    </w:p>
    <w:p w14:paraId="327DC4EE" w14:textId="6D00A028" w:rsidR="00564220" w:rsidRPr="00564220" w:rsidRDefault="00564220" w:rsidP="00564220">
      <w:pPr>
        <w:pStyle w:val="Heading2"/>
      </w:pPr>
      <w:r>
        <w:t>1AC</w:t>
      </w:r>
    </w:p>
    <w:p w14:paraId="60B061AD" w14:textId="77777777" w:rsidR="00EC5D3E" w:rsidRPr="00797442" w:rsidRDefault="00EC5D3E" w:rsidP="00EC5D3E"/>
    <w:p w14:paraId="69A01644" w14:textId="65FC8AE3" w:rsidR="00EC5D3E" w:rsidRDefault="00EC5D3E" w:rsidP="00EC5D3E">
      <w:pPr>
        <w:pStyle w:val="Heading3"/>
      </w:pPr>
      <w:r>
        <w:t>Contention One: Taiwan</w:t>
      </w:r>
    </w:p>
    <w:p w14:paraId="17A3C977" w14:textId="77777777" w:rsidR="001357B0" w:rsidRDefault="001357B0" w:rsidP="001357B0"/>
    <w:p w14:paraId="0174A709" w14:textId="77777777" w:rsidR="001357B0" w:rsidRPr="00906718" w:rsidRDefault="001357B0" w:rsidP="001357B0">
      <w:pPr>
        <w:pStyle w:val="Heading4"/>
      </w:pPr>
      <w:r>
        <w:t xml:space="preserve">Contention one is the Status Quo – </w:t>
      </w:r>
    </w:p>
    <w:p w14:paraId="7338BEB6" w14:textId="77777777" w:rsidR="001357B0" w:rsidRDefault="001357B0" w:rsidP="001357B0"/>
    <w:p w14:paraId="62F94008" w14:textId="7F462D33" w:rsidR="001357B0" w:rsidRDefault="00853C2B" w:rsidP="001357B0">
      <w:pPr>
        <w:pStyle w:val="Heading4"/>
      </w:pPr>
      <w:r>
        <w:t xml:space="preserve">The </w:t>
      </w:r>
      <w:r w:rsidR="001357B0">
        <w:t>U.S. and Taiwan are in the process of initiating a new arms sale agreement involving U.S. fighters – this is a potential red-line for China and has created a new disruption in U.S.-China Relations</w:t>
      </w:r>
    </w:p>
    <w:p w14:paraId="0F1A584A" w14:textId="77777777" w:rsidR="001357B0" w:rsidRPr="002406F0" w:rsidRDefault="001357B0" w:rsidP="001357B0"/>
    <w:p w14:paraId="00B9B926" w14:textId="77777777" w:rsidR="001357B0" w:rsidRDefault="001357B0" w:rsidP="001357B0">
      <w:pPr>
        <w:rPr>
          <w:rStyle w:val="Style13ptBold"/>
        </w:rPr>
      </w:pPr>
      <w:r>
        <w:rPr>
          <w:rStyle w:val="Style13ptBold"/>
        </w:rPr>
        <w:t>Panda 3/25/19</w:t>
      </w:r>
    </w:p>
    <w:p w14:paraId="70008500" w14:textId="77777777" w:rsidR="001357B0" w:rsidRPr="00206DD7" w:rsidRDefault="001357B0" w:rsidP="001357B0">
      <w:r w:rsidRPr="00206DD7">
        <w:t>(Ankit, editor at The Diplomat. He writes on security, politics, economics, and culture, “Are the US and China About to Face off Over American Fighter Sales to Taiwan?,” pg online @ https://thediplomat.com/2019/03/are-the-us-and-china-about-to-face-off-over-american-fighter-sales-to-taiwan/ //um-40)</w:t>
      </w:r>
    </w:p>
    <w:p w14:paraId="5EFB328E" w14:textId="3E2BF930" w:rsidR="001357B0" w:rsidRDefault="001357B0" w:rsidP="001357B0">
      <w:pPr>
        <w:rPr>
          <w:sz w:val="12"/>
        </w:rPr>
      </w:pPr>
      <w:r w:rsidRPr="001357B0">
        <w:rPr>
          <w:rStyle w:val="Emphasis"/>
        </w:rPr>
        <w:t>The U</w:t>
      </w:r>
      <w:r w:rsidRPr="001357B0">
        <w:rPr>
          <w:sz w:val="12"/>
        </w:rPr>
        <w:t xml:space="preserve">nited </w:t>
      </w:r>
      <w:r w:rsidRPr="001357B0">
        <w:rPr>
          <w:rStyle w:val="Emphasis"/>
        </w:rPr>
        <w:t>S</w:t>
      </w:r>
      <w:r w:rsidRPr="001357B0">
        <w:rPr>
          <w:sz w:val="12"/>
        </w:rPr>
        <w:t xml:space="preserve">tates </w:t>
      </w:r>
      <w:r w:rsidRPr="00797442">
        <w:rPr>
          <w:rStyle w:val="StyleUnderline"/>
        </w:rPr>
        <w:t xml:space="preserve">and China appear to be </w:t>
      </w:r>
      <w:r w:rsidRPr="001357B0">
        <w:rPr>
          <w:rStyle w:val="Emphasis"/>
        </w:rPr>
        <w:t>heading toward a major confrontation over</w:t>
      </w:r>
      <w:r w:rsidRPr="001357B0">
        <w:rPr>
          <w:sz w:val="12"/>
        </w:rPr>
        <w:t xml:space="preserve"> the </w:t>
      </w:r>
      <w:r w:rsidRPr="00797442">
        <w:rPr>
          <w:rStyle w:val="StyleUnderline"/>
        </w:rPr>
        <w:t>possible sale of American fighters to Taiwan</w:t>
      </w:r>
      <w:r w:rsidRPr="001357B0">
        <w:rPr>
          <w:sz w:val="12"/>
        </w:rPr>
        <w:t xml:space="preserve">. Last week, Taiwanese </w:t>
      </w:r>
      <w:r w:rsidRPr="001357B0">
        <w:rPr>
          <w:rStyle w:val="Emphasis"/>
        </w:rPr>
        <w:t>President Tsai</w:t>
      </w:r>
      <w:r w:rsidRPr="001357B0">
        <w:rPr>
          <w:sz w:val="12"/>
        </w:rPr>
        <w:t xml:space="preserve"> Ing-wen </w:t>
      </w:r>
      <w:r w:rsidRPr="001357B0">
        <w:rPr>
          <w:rStyle w:val="Emphasis"/>
        </w:rPr>
        <w:t>confirmed that the country’s M</w:t>
      </w:r>
      <w:r w:rsidRPr="001357B0">
        <w:rPr>
          <w:rStyle w:val="StyleUnderline"/>
        </w:rPr>
        <w:t xml:space="preserve">inistry </w:t>
      </w:r>
      <w:r w:rsidRPr="001357B0">
        <w:rPr>
          <w:rStyle w:val="Emphasis"/>
        </w:rPr>
        <w:t>o</w:t>
      </w:r>
      <w:r w:rsidRPr="001357B0">
        <w:rPr>
          <w:rStyle w:val="StyleUnderline"/>
        </w:rPr>
        <w:t>f</w:t>
      </w:r>
      <w:r w:rsidRPr="001357B0">
        <w:rPr>
          <w:rStyle w:val="Emphasis"/>
        </w:rPr>
        <w:t xml:space="preserve"> D</w:t>
      </w:r>
      <w:r w:rsidRPr="001357B0">
        <w:rPr>
          <w:rStyle w:val="StyleUnderline"/>
        </w:rPr>
        <w:t xml:space="preserve">efense </w:t>
      </w:r>
      <w:r w:rsidRPr="001357B0">
        <w:t xml:space="preserve">had </w:t>
      </w:r>
      <w:r w:rsidRPr="001357B0">
        <w:rPr>
          <w:rStyle w:val="Emphasis"/>
        </w:rPr>
        <w:t>submitted a formal request to</w:t>
      </w:r>
      <w:r w:rsidRPr="001357B0">
        <w:rPr>
          <w:sz w:val="12"/>
        </w:rPr>
        <w:t xml:space="preserve"> Washington, </w:t>
      </w:r>
      <w:r w:rsidRPr="001357B0">
        <w:rPr>
          <w:rStyle w:val="Emphasis"/>
        </w:rPr>
        <w:t>D.C., to purchase F-16V Viper fighters</w:t>
      </w:r>
      <w:r w:rsidRPr="001357B0">
        <w:rPr>
          <w:sz w:val="12"/>
        </w:rPr>
        <w:t xml:space="preserve">. Tsai said the decision to make the request was supported by a review of Taiwan’s defense needs. Days later, Bloomberg News reported that </w:t>
      </w:r>
      <w:r w:rsidRPr="001357B0">
        <w:rPr>
          <w:rStyle w:val="Emphasis"/>
        </w:rPr>
        <w:t>the White House was poised to approve the</w:t>
      </w:r>
      <w:r w:rsidRPr="001357B0">
        <w:rPr>
          <w:sz w:val="12"/>
        </w:rPr>
        <w:t xml:space="preserve"> Taiwanese </w:t>
      </w:r>
      <w:r w:rsidRPr="001357B0">
        <w:rPr>
          <w:rStyle w:val="Emphasis"/>
        </w:rPr>
        <w:t>request.</w:t>
      </w:r>
      <w:r w:rsidRPr="001357B0">
        <w:rPr>
          <w:sz w:val="12"/>
        </w:rPr>
        <w:t xml:space="preserve"> If that report is true, </w:t>
      </w:r>
      <w:r w:rsidRPr="001357B0">
        <w:rPr>
          <w:rStyle w:val="Emphasis"/>
        </w:rPr>
        <w:t>the U</w:t>
      </w:r>
      <w:r w:rsidRPr="001357B0">
        <w:rPr>
          <w:sz w:val="12"/>
        </w:rPr>
        <w:t xml:space="preserve">nited </w:t>
      </w:r>
      <w:r w:rsidRPr="001357B0">
        <w:rPr>
          <w:rStyle w:val="Emphasis"/>
        </w:rPr>
        <w:t>S</w:t>
      </w:r>
      <w:r w:rsidRPr="001357B0">
        <w:rPr>
          <w:sz w:val="12"/>
        </w:rPr>
        <w:t xml:space="preserve">tates </w:t>
      </w:r>
      <w:r w:rsidRPr="001357B0">
        <w:rPr>
          <w:rStyle w:val="Emphasis"/>
        </w:rPr>
        <w:t xml:space="preserve">would be turning course on </w:t>
      </w:r>
      <w:r w:rsidRPr="00797442">
        <w:rPr>
          <w:rStyle w:val="StyleUnderline"/>
        </w:rPr>
        <w:t xml:space="preserve">what has been a </w:t>
      </w:r>
      <w:r w:rsidRPr="001357B0">
        <w:rPr>
          <w:rStyle w:val="Emphasis"/>
        </w:rPr>
        <w:t>longstanding reluctance to sell fighters to Taiwan</w:t>
      </w:r>
      <w:r w:rsidRPr="001357B0">
        <w:rPr>
          <w:sz w:val="12"/>
        </w:rPr>
        <w:t xml:space="preserve">, </w:t>
      </w:r>
      <w:r w:rsidRPr="00797442">
        <w:rPr>
          <w:rStyle w:val="StyleUnderline"/>
        </w:rPr>
        <w:t>even as it has authorized other arms sales in line with the</w:t>
      </w:r>
      <w:r w:rsidRPr="001357B0">
        <w:rPr>
          <w:sz w:val="12"/>
        </w:rPr>
        <w:t xml:space="preserve"> 1979 </w:t>
      </w:r>
      <w:r w:rsidRPr="001357B0">
        <w:rPr>
          <w:rStyle w:val="Emphasis"/>
        </w:rPr>
        <w:t>T</w:t>
      </w:r>
      <w:r w:rsidRPr="001357B0">
        <w:rPr>
          <w:sz w:val="12"/>
        </w:rPr>
        <w:t xml:space="preserve">aiwan </w:t>
      </w:r>
      <w:r w:rsidRPr="001357B0">
        <w:rPr>
          <w:rStyle w:val="Emphasis"/>
        </w:rPr>
        <w:t>R</w:t>
      </w:r>
      <w:r w:rsidRPr="001357B0">
        <w:rPr>
          <w:sz w:val="12"/>
        </w:rPr>
        <w:t xml:space="preserve">elations </w:t>
      </w:r>
      <w:r w:rsidRPr="001357B0">
        <w:rPr>
          <w:rStyle w:val="Emphasis"/>
        </w:rPr>
        <w:t>A</w:t>
      </w:r>
      <w:r w:rsidRPr="001357B0">
        <w:rPr>
          <w:sz w:val="12"/>
        </w:rPr>
        <w:t xml:space="preserve">ct, which requires the U.S. government to support Taiwan “with arms of a defensive character.” Even as the Obama administration and the Trump administration have approved weapons and spare parts for sale to Taiwan, </w:t>
      </w:r>
      <w:r w:rsidRPr="001357B0">
        <w:rPr>
          <w:rStyle w:val="Emphasis"/>
        </w:rPr>
        <w:t>fighters have long been seen as a bridge too far</w:t>
      </w:r>
      <w:r w:rsidRPr="001357B0">
        <w:rPr>
          <w:sz w:val="12"/>
        </w:rPr>
        <w:t xml:space="preserve"> given Beijing serious reservations. The United States authorized the sale of 150 F-16 fighters to Taiwan in 1992. The Obama administration, after receiving a request from Taipei, turned it down, initiating a set of upgrades instead to Taipei’s existing fleet. The issue hasn’t gone unnoticed in China, where Taiwan is seen as an inherent part of the country. </w:t>
      </w:r>
      <w:r w:rsidRPr="001357B0">
        <w:rPr>
          <w:rStyle w:val="Emphasis"/>
        </w:rPr>
        <w:t>Relations across the</w:t>
      </w:r>
      <w:r w:rsidRPr="001357B0">
        <w:rPr>
          <w:sz w:val="12"/>
        </w:rPr>
        <w:t xml:space="preserve"> Taiwan </w:t>
      </w:r>
      <w:r w:rsidRPr="001357B0">
        <w:rPr>
          <w:rStyle w:val="Emphasis"/>
        </w:rPr>
        <w:t>Strait have been particularly strained since Tsai’s inauguration in 2016</w:t>
      </w:r>
      <w:r w:rsidRPr="001357B0">
        <w:rPr>
          <w:sz w:val="12"/>
        </w:rPr>
        <w:t xml:space="preserve">. </w:t>
      </w:r>
      <w:r w:rsidRPr="001357B0">
        <w:rPr>
          <w:rStyle w:val="Emphasis"/>
        </w:rPr>
        <w:t>The Taiwanese president hails from the independence-leaning</w:t>
      </w:r>
      <w:r w:rsidRPr="001357B0">
        <w:rPr>
          <w:sz w:val="12"/>
        </w:rPr>
        <w:t xml:space="preserve"> Democratic Progressive Party (</w:t>
      </w:r>
      <w:r w:rsidRPr="001357B0">
        <w:rPr>
          <w:rStyle w:val="Emphasis"/>
        </w:rPr>
        <w:t>DPP</w:t>
      </w:r>
      <w:r w:rsidRPr="001357B0">
        <w:rPr>
          <w:sz w:val="12"/>
        </w:rPr>
        <w:t xml:space="preserve">), though she herself has not explicitly supported independence — long a red-line for Beijing — </w:t>
      </w:r>
      <w:r w:rsidRPr="001357B0">
        <w:rPr>
          <w:rStyle w:val="Emphasis"/>
        </w:rPr>
        <w:t>Tsai</w:t>
      </w:r>
      <w:r w:rsidRPr="001357B0">
        <w:rPr>
          <w:sz w:val="12"/>
        </w:rPr>
        <w:t xml:space="preserve">, however, </w:t>
      </w:r>
      <w:r w:rsidRPr="001357B0">
        <w:rPr>
          <w:rStyle w:val="Emphasis"/>
        </w:rPr>
        <w:t>has refused to endorse the</w:t>
      </w:r>
      <w:r w:rsidRPr="001357B0">
        <w:rPr>
          <w:sz w:val="12"/>
        </w:rPr>
        <w:t xml:space="preserve"> so-called “</w:t>
      </w:r>
      <w:r w:rsidRPr="001357B0">
        <w:rPr>
          <w:rStyle w:val="Emphasis"/>
        </w:rPr>
        <w:t>1992 consensus</w:t>
      </w:r>
      <w:r w:rsidRPr="001357B0">
        <w:rPr>
          <w:sz w:val="12"/>
        </w:rPr>
        <w:t xml:space="preserve">,” </w:t>
      </w:r>
      <w:r w:rsidRPr="001357B0">
        <w:rPr>
          <w:rStyle w:val="Emphasis"/>
        </w:rPr>
        <w:t>which her predecessor had supported and which forms what Beijing sees as the baseline for cordial cross-strait relations</w:t>
      </w:r>
      <w:r w:rsidRPr="001357B0">
        <w:rPr>
          <w:sz w:val="12"/>
        </w:rPr>
        <w:t xml:space="preserve">. </w:t>
      </w:r>
      <w:r w:rsidRPr="001357B0">
        <w:rPr>
          <w:rStyle w:val="Emphasis"/>
        </w:rPr>
        <w:t>“China’s position to firmly oppose arms sales to Taiwan is consistent and clear</w:t>
      </w:r>
      <w:r w:rsidRPr="001357B0">
        <w:rPr>
          <w:sz w:val="12"/>
        </w:rPr>
        <w:t xml:space="preserve">,” Chinese Foreign Ministry spokesperson Geng Shuang said during a press briefing on Friday. “We have made stern representations to the U.S. We have urged the U.S. to fully recognize the sensitivity of this issue and the harm it will cause.” </w:t>
      </w:r>
      <w:r w:rsidRPr="001357B0">
        <w:rPr>
          <w:rStyle w:val="Emphasis"/>
        </w:rPr>
        <w:t>The prospect of a fighter sale to Taiwan</w:t>
      </w:r>
      <w:r w:rsidRPr="001357B0">
        <w:rPr>
          <w:sz w:val="12"/>
        </w:rPr>
        <w:t xml:space="preserve"> this time </w:t>
      </w:r>
      <w:r w:rsidRPr="001357B0">
        <w:rPr>
          <w:rStyle w:val="Emphasis"/>
        </w:rPr>
        <w:t>comes at a time of particularly heightened U.S.-China tensions</w:t>
      </w:r>
      <w:r w:rsidRPr="001357B0">
        <w:rPr>
          <w:sz w:val="12"/>
        </w:rPr>
        <w:t xml:space="preserve">. The </w:t>
      </w:r>
      <w:r w:rsidRPr="001357B0">
        <w:rPr>
          <w:rStyle w:val="Emphasis"/>
        </w:rPr>
        <w:t>Trump</w:t>
      </w:r>
      <w:r w:rsidRPr="001357B0">
        <w:rPr>
          <w:sz w:val="12"/>
        </w:rPr>
        <w:t xml:space="preserve">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Either way, </w:t>
      </w:r>
      <w:r w:rsidRPr="001357B0">
        <w:rPr>
          <w:rStyle w:val="Emphasis"/>
        </w:rPr>
        <w:t>Tsai’s fighter request and</w:t>
      </w:r>
      <w:r w:rsidRPr="001357B0">
        <w:rPr>
          <w:sz w:val="12"/>
        </w:rPr>
        <w:t xml:space="preserve"> the </w:t>
      </w:r>
      <w:r w:rsidRPr="001357B0">
        <w:rPr>
          <w:rStyle w:val="Emphasis"/>
        </w:rPr>
        <w:t>Trump</w:t>
      </w:r>
      <w:r w:rsidRPr="001357B0">
        <w:rPr>
          <w:sz w:val="12"/>
        </w:rPr>
        <w:t xml:space="preserve"> administration</w:t>
      </w:r>
      <w:r w:rsidRPr="001357B0">
        <w:rPr>
          <w:rStyle w:val="Emphasis"/>
        </w:rPr>
        <w:t>’s</w:t>
      </w:r>
      <w:r w:rsidRPr="001357B0">
        <w:rPr>
          <w:sz w:val="12"/>
        </w:rPr>
        <w:t xml:space="preserve"> reported </w:t>
      </w:r>
      <w:r w:rsidRPr="001357B0">
        <w:rPr>
          <w:rStyle w:val="Emphasis"/>
        </w:rPr>
        <w:t>acceptance could set up another major area of turbulence between the</w:t>
      </w:r>
      <w:r w:rsidRPr="001357B0">
        <w:rPr>
          <w:sz w:val="12"/>
        </w:rPr>
        <w:t xml:space="preserve"> </w:t>
      </w:r>
      <w:r w:rsidRPr="001357B0">
        <w:rPr>
          <w:rStyle w:val="Emphasis"/>
        </w:rPr>
        <w:t>U</w:t>
      </w:r>
      <w:r w:rsidRPr="001357B0">
        <w:rPr>
          <w:sz w:val="12"/>
        </w:rPr>
        <w:t xml:space="preserve">nited </w:t>
      </w:r>
      <w:r w:rsidRPr="001357B0">
        <w:rPr>
          <w:rStyle w:val="Emphasis"/>
        </w:rPr>
        <w:t>S</w:t>
      </w:r>
      <w:r w:rsidRPr="001357B0">
        <w:rPr>
          <w:sz w:val="12"/>
        </w:rPr>
        <w:t xml:space="preserve">tates </w:t>
      </w:r>
      <w:r w:rsidRPr="001357B0">
        <w:rPr>
          <w:rStyle w:val="Emphasis"/>
        </w:rPr>
        <w:t>and China</w:t>
      </w:r>
      <w:r w:rsidRPr="001357B0">
        <w:rPr>
          <w:sz w:val="12"/>
        </w:rPr>
        <w:t>.</w:t>
      </w:r>
    </w:p>
    <w:p w14:paraId="380370B1" w14:textId="2358ED94" w:rsidR="00797442" w:rsidRDefault="00797442" w:rsidP="00797442">
      <w:pPr>
        <w:pStyle w:val="Heading4"/>
      </w:pPr>
      <w:r>
        <w:t xml:space="preserve">And, tensions </w:t>
      </w:r>
      <w:r w:rsidR="00A57E83">
        <w:t>i</w:t>
      </w:r>
      <w:r>
        <w:t xml:space="preserve">n the strait are at a boiling point --- Tsai will win re-election next year and the risk Taiwan declares independence is high as long as they believe the U.S. will back them.  </w:t>
      </w:r>
      <w:r w:rsidR="00A57E83">
        <w:t>China will risk armed conflict to pre-empt the action</w:t>
      </w:r>
    </w:p>
    <w:p w14:paraId="7EC175FC" w14:textId="77777777" w:rsidR="00797442" w:rsidRDefault="00797442" w:rsidP="00797442"/>
    <w:p w14:paraId="1012B9D3" w14:textId="06803016" w:rsidR="00797442" w:rsidRPr="00B230B1" w:rsidRDefault="00797442" w:rsidP="00797442">
      <w:pPr>
        <w:rPr>
          <w:rStyle w:val="Style13ptBold"/>
        </w:rPr>
      </w:pPr>
      <w:r>
        <w:rPr>
          <w:rStyle w:val="Style13ptBold"/>
        </w:rPr>
        <w:t xml:space="preserve">Tay 6/11 </w:t>
      </w:r>
      <w:r w:rsidRPr="00B230B1">
        <w:t>[</w:t>
      </w:r>
      <w:r>
        <w:t xml:space="preserve">Shirley, </w:t>
      </w:r>
      <w:r w:rsidRPr="00B230B1">
        <w:t>intern for CNBC.com out of the Asia Pacific headquarters in Singapore</w:t>
      </w:r>
      <w:r>
        <w:t>, “</w:t>
      </w:r>
      <w:r w:rsidRPr="00B230B1">
        <w:t>As US-China relations sour, Taiwan’s value as a ‘chess piece’ may rise</w:t>
      </w:r>
      <w:r>
        <w:t xml:space="preserve">,” accessible online at </w:t>
      </w:r>
      <w:hyperlink r:id="rId8" w:history="1">
        <w:r w:rsidRPr="00E425AA">
          <w:rPr>
            <w:rStyle w:val="Hyperlink"/>
          </w:rPr>
          <w:t>https://www.cnbc.com/2019/06/11/as-us-china-relations-sour-taiwans-value-as-a-chess-piece-may-rise.html</w:t>
        </w:r>
      </w:hyperlink>
      <w:r>
        <w:t>, published 06/11/19] // BBM</w:t>
      </w:r>
    </w:p>
    <w:p w14:paraId="3F65E8E4" w14:textId="5B12C88A" w:rsidR="00797442" w:rsidRPr="00EC4E03" w:rsidRDefault="00797442" w:rsidP="00797442">
      <w:pPr>
        <w:rPr>
          <w:sz w:val="12"/>
        </w:rPr>
      </w:pPr>
      <w:r w:rsidRPr="00C1610E">
        <w:rPr>
          <w:rStyle w:val="StyleUnderline"/>
        </w:rPr>
        <w:t>As the U</w:t>
      </w:r>
      <w:r w:rsidRPr="00797442">
        <w:rPr>
          <w:sz w:val="12"/>
          <w:szCs w:val="16"/>
        </w:rPr>
        <w:t>nited</w:t>
      </w:r>
      <w:r w:rsidRPr="00797442">
        <w:rPr>
          <w:sz w:val="12"/>
        </w:rPr>
        <w:t xml:space="preserve"> </w:t>
      </w:r>
      <w:r w:rsidRPr="00C1610E">
        <w:rPr>
          <w:u w:val="single"/>
        </w:rPr>
        <w:t>S</w:t>
      </w:r>
      <w:r w:rsidRPr="00797442">
        <w:rPr>
          <w:sz w:val="12"/>
          <w:szCs w:val="16"/>
        </w:rPr>
        <w:t xml:space="preserve">tates and </w:t>
      </w:r>
      <w:r w:rsidRPr="00C1610E">
        <w:rPr>
          <w:rStyle w:val="StyleUnderline"/>
        </w:rPr>
        <w:t xml:space="preserve">China remain </w:t>
      </w:r>
      <w:r w:rsidRPr="00C1610E">
        <w:rPr>
          <w:rStyle w:val="Emphasis"/>
        </w:rPr>
        <w:t>deadlocked</w:t>
      </w:r>
      <w:r w:rsidRPr="00797442">
        <w:rPr>
          <w:sz w:val="12"/>
        </w:rPr>
        <w:t xml:space="preserve"> </w:t>
      </w:r>
      <w:r w:rsidRPr="00C1610E">
        <w:rPr>
          <w:rStyle w:val="StyleUnderline"/>
        </w:rPr>
        <w:t>in a deepening dispute over trade and technology</w:t>
      </w:r>
      <w:r w:rsidRPr="00797442">
        <w:rPr>
          <w:sz w:val="12"/>
        </w:rPr>
        <w:t xml:space="preserve">, </w:t>
      </w:r>
      <w:r w:rsidRPr="00797442">
        <w:rPr>
          <w:sz w:val="12"/>
          <w:szCs w:val="16"/>
        </w:rPr>
        <w:t>some</w:t>
      </w:r>
      <w:r w:rsidRPr="00797442">
        <w:rPr>
          <w:sz w:val="12"/>
        </w:rPr>
        <w:t xml:space="preserve"> </w:t>
      </w:r>
      <w:r w:rsidRPr="00C1610E">
        <w:rPr>
          <w:rStyle w:val="StyleUnderline"/>
        </w:rPr>
        <w:t xml:space="preserve">experts say Taiwan’s value as a </w:t>
      </w:r>
      <w:r w:rsidRPr="00C1610E">
        <w:rPr>
          <w:rStyle w:val="Emphasis"/>
        </w:rPr>
        <w:t>bargaining chip</w:t>
      </w:r>
      <w:r w:rsidRPr="00C1610E">
        <w:rPr>
          <w:rStyle w:val="StyleUnderline"/>
        </w:rPr>
        <w:t xml:space="preserve"> has increased</w:t>
      </w:r>
      <w:r w:rsidRPr="00797442">
        <w:rPr>
          <w:sz w:val="12"/>
        </w:rPr>
        <w:t xml:space="preserve">. </w:t>
      </w:r>
      <w:r w:rsidRPr="00C1610E">
        <w:rPr>
          <w:rStyle w:val="StyleUnderline"/>
        </w:rPr>
        <w:t>The</w:t>
      </w:r>
      <w:r w:rsidRPr="00797442">
        <w:rPr>
          <w:sz w:val="12"/>
        </w:rPr>
        <w:t xml:space="preserve"> self-governed </w:t>
      </w:r>
      <w:r w:rsidRPr="00C1610E">
        <w:rPr>
          <w:rStyle w:val="StyleUnderline"/>
        </w:rPr>
        <w:t>island</w:t>
      </w:r>
      <w:r w:rsidRPr="00797442">
        <w:rPr>
          <w:sz w:val="12"/>
        </w:rPr>
        <w:t xml:space="preserve"> — which Beijing deems to be a renegade Chinese province — </w:t>
      </w:r>
      <w:r w:rsidRPr="00C1610E">
        <w:rPr>
          <w:rStyle w:val="StyleUnderline"/>
        </w:rPr>
        <w:t xml:space="preserve">is one of many </w:t>
      </w:r>
      <w:r w:rsidRPr="00C1610E">
        <w:rPr>
          <w:rStyle w:val="Emphasis"/>
        </w:rPr>
        <w:t>flashpoints</w:t>
      </w:r>
      <w:r w:rsidRPr="00797442">
        <w:rPr>
          <w:sz w:val="12"/>
        </w:rPr>
        <w:t xml:space="preserve"> </w:t>
      </w:r>
      <w:r w:rsidRPr="00C1610E">
        <w:rPr>
          <w:rStyle w:val="StyleUnderline"/>
        </w:rPr>
        <w:t>in the rivalry between the world’s two superpowers</w:t>
      </w:r>
      <w:r w:rsidRPr="00797442">
        <w:rPr>
          <w:sz w:val="12"/>
        </w:rPr>
        <w:t>. Taiwan has always been a “chess piece” that Washington can play with in U.S.-China relations, said Zhiqun Zhu, a professor of political science and international relations at Bucknell University. “</w:t>
      </w:r>
      <w:r w:rsidRPr="00C1610E">
        <w:rPr>
          <w:rStyle w:val="StyleUnderline"/>
        </w:rPr>
        <w:t xml:space="preserve">Taiwan’s value to the U.S. will only </w:t>
      </w:r>
      <w:r w:rsidRPr="00C1610E">
        <w:rPr>
          <w:rStyle w:val="Emphasis"/>
        </w:rPr>
        <w:t>increase</w:t>
      </w:r>
      <w:r w:rsidRPr="00C1610E">
        <w:rPr>
          <w:rStyle w:val="StyleUnderline"/>
        </w:rPr>
        <w:t xml:space="preserve"> as tensions between the U.S. and China escalate</w:t>
      </w:r>
      <w:r w:rsidRPr="00797442">
        <w:rPr>
          <w:sz w:val="12"/>
        </w:rPr>
        <w:t xml:space="preserve">,” Zhu told CNBC. Under the Chinese Communist Party’s “One China” policy, </w:t>
      </w:r>
      <w:r w:rsidRPr="00C1610E">
        <w:rPr>
          <w:rStyle w:val="StyleUnderline"/>
        </w:rPr>
        <w:t>the self-ruled island is part of mainland China</w:t>
      </w:r>
      <w:r w:rsidRPr="00797442">
        <w:rPr>
          <w:sz w:val="12"/>
        </w:rPr>
        <w:t xml:space="preserve">. Chinese President Xi Jinping has said before that China “must be and will be” reunified with Taiwan — by force if necessary. However, </w:t>
      </w:r>
      <w:r w:rsidRPr="00C1610E">
        <w:rPr>
          <w:rStyle w:val="StyleUnderline"/>
        </w:rPr>
        <w:t xml:space="preserve">recent </w:t>
      </w:r>
      <w:r w:rsidRPr="00C1610E">
        <w:rPr>
          <w:rStyle w:val="Emphasis"/>
        </w:rPr>
        <w:t>military</w:t>
      </w:r>
      <w:r w:rsidRPr="00797442">
        <w:rPr>
          <w:sz w:val="12"/>
        </w:rPr>
        <w:t xml:space="preserve"> and diplomatic </w:t>
      </w:r>
      <w:r w:rsidRPr="00C1610E">
        <w:rPr>
          <w:rStyle w:val="StyleUnderline"/>
        </w:rPr>
        <w:t xml:space="preserve">actions from Washington have been </w:t>
      </w:r>
      <w:r w:rsidRPr="00C1610E">
        <w:rPr>
          <w:rStyle w:val="Emphasis"/>
        </w:rPr>
        <w:t>seen</w:t>
      </w:r>
      <w:r w:rsidRPr="00C1610E">
        <w:rPr>
          <w:rStyle w:val="StyleUnderline"/>
        </w:rPr>
        <w:t xml:space="preserve"> by Beijing as U.S. </w:t>
      </w:r>
      <w:r w:rsidRPr="00C1610E">
        <w:rPr>
          <w:rStyle w:val="Emphasis"/>
        </w:rPr>
        <w:t>support</w:t>
      </w:r>
      <w:r w:rsidRPr="00C1610E">
        <w:rPr>
          <w:rStyle w:val="StyleUnderline"/>
        </w:rPr>
        <w:t xml:space="preserve"> for Taiwan’s independence movement</w:t>
      </w:r>
      <w:r w:rsidRPr="00797442">
        <w:rPr>
          <w:sz w:val="12"/>
        </w:rPr>
        <w:t xml:space="preserve">. At the Shangri-la dialogue defense summit in Singapore last weekend, Chinese Lieutenant General Shao Yuanming said </w:t>
      </w:r>
      <w:r w:rsidRPr="00C1610E">
        <w:rPr>
          <w:rStyle w:val="StyleUnderline"/>
        </w:rPr>
        <w:t>Washington’s support for Taipei has sent</w:t>
      </w:r>
      <w:r w:rsidRPr="00797442">
        <w:rPr>
          <w:sz w:val="12"/>
        </w:rPr>
        <w:t xml:space="preserve"> “</w:t>
      </w:r>
      <w:r w:rsidRPr="00C1610E">
        <w:rPr>
          <w:rStyle w:val="StyleUnderline"/>
        </w:rPr>
        <w:t xml:space="preserve">terribly </w:t>
      </w:r>
      <w:r w:rsidRPr="00C1610E">
        <w:rPr>
          <w:rStyle w:val="Emphasis"/>
        </w:rPr>
        <w:t>wrong signals</w:t>
      </w:r>
      <w:r w:rsidRPr="00797442">
        <w:rPr>
          <w:sz w:val="12"/>
        </w:rPr>
        <w:t xml:space="preserve"> </w:t>
      </w:r>
      <w:r w:rsidRPr="00C1610E">
        <w:rPr>
          <w:rStyle w:val="StyleUnderline"/>
        </w:rPr>
        <w:t>to Taiwan’s independence forces</w:t>
      </w:r>
      <w:r w:rsidRPr="00797442">
        <w:rPr>
          <w:sz w:val="12"/>
        </w:rPr>
        <w:t xml:space="preserve">, </w:t>
      </w:r>
      <w:r w:rsidRPr="00C1610E">
        <w:rPr>
          <w:rStyle w:val="StyleUnderline"/>
        </w:rPr>
        <w:t xml:space="preserve">which could </w:t>
      </w:r>
      <w:r w:rsidRPr="00C1610E">
        <w:rPr>
          <w:rStyle w:val="Emphasis"/>
        </w:rPr>
        <w:t>undermine</w:t>
      </w:r>
      <w:r w:rsidRPr="00C1610E">
        <w:rPr>
          <w:rStyle w:val="StyleUnderline"/>
        </w:rPr>
        <w:t xml:space="preserve"> regional </w:t>
      </w:r>
      <w:r w:rsidRPr="00C1610E">
        <w:rPr>
          <w:rStyle w:val="Emphasis"/>
        </w:rPr>
        <w:t>peace</w:t>
      </w:r>
      <w:r w:rsidRPr="00C1610E">
        <w:rPr>
          <w:rStyle w:val="StyleUnderline"/>
        </w:rPr>
        <w:t xml:space="preserve"> </w:t>
      </w:r>
      <w:r w:rsidRPr="00C1610E">
        <w:rPr>
          <w:rStyle w:val="Emphasis"/>
        </w:rPr>
        <w:t>and</w:t>
      </w:r>
      <w:r w:rsidRPr="00C1610E">
        <w:rPr>
          <w:rStyle w:val="StyleUnderline"/>
        </w:rPr>
        <w:t xml:space="preserve"> </w:t>
      </w:r>
      <w:r w:rsidRPr="00C1610E">
        <w:rPr>
          <w:rStyle w:val="Emphasis"/>
        </w:rPr>
        <w:t>stability</w:t>
      </w:r>
      <w:r w:rsidRPr="00797442">
        <w:rPr>
          <w:sz w:val="12"/>
        </w:rPr>
        <w:t xml:space="preserve">.” “If anyone wants to separate Taiwan from the country, the Chinese military will resolutely defend the unity of our motherland at all costs,” Shao added. ‘Upgrade’ in US-Taiwan relations </w:t>
      </w:r>
      <w:r w:rsidRPr="00C1610E">
        <w:rPr>
          <w:rStyle w:val="StyleUnderline"/>
        </w:rPr>
        <w:t>The U.S. using Taiwan as a card is a new factor in the dynamic of the trilateral relationship that</w:t>
      </w:r>
      <w:r w:rsidRPr="00797442">
        <w:rPr>
          <w:sz w:val="12"/>
        </w:rPr>
        <w:t xml:space="preserve"> “</w:t>
      </w:r>
      <w:r w:rsidRPr="00C1610E">
        <w:rPr>
          <w:rStyle w:val="StyleUnderline"/>
        </w:rPr>
        <w:t>really did not exist</w:t>
      </w:r>
      <w:r w:rsidRPr="00797442">
        <w:rPr>
          <w:sz w:val="12"/>
        </w:rPr>
        <w:t xml:space="preserve">” </w:t>
      </w:r>
      <w:r w:rsidRPr="00C1610E">
        <w:rPr>
          <w:rStyle w:val="StyleUnderline"/>
        </w:rPr>
        <w:t>before</w:t>
      </w:r>
      <w:r w:rsidRPr="00797442">
        <w:rPr>
          <w:sz w:val="12"/>
        </w:rPr>
        <w:t xml:space="preserve"> President Donald </w:t>
      </w:r>
      <w:r w:rsidRPr="00C1610E">
        <w:rPr>
          <w:rStyle w:val="StyleUnderline"/>
        </w:rPr>
        <w:t>Trump came into power</w:t>
      </w:r>
      <w:r w:rsidRPr="00797442">
        <w:rPr>
          <w:sz w:val="12"/>
        </w:rPr>
        <w:t>, said Bonnie Glaser, senior advisor for Asia at Washington-based think tank Center for Strategic and International Studies (CSIS). “</w:t>
      </w:r>
      <w:r w:rsidRPr="00C1610E">
        <w:rPr>
          <w:rStyle w:val="StyleUnderline"/>
        </w:rPr>
        <w:t xml:space="preserve">Trump is a </w:t>
      </w:r>
      <w:r w:rsidRPr="00C1610E">
        <w:rPr>
          <w:rStyle w:val="Emphasis"/>
        </w:rPr>
        <w:t>transactional</w:t>
      </w:r>
      <w:r w:rsidRPr="00C1610E">
        <w:rPr>
          <w:rStyle w:val="StyleUnderline"/>
        </w:rPr>
        <w:t xml:space="preserve"> president and</w:t>
      </w:r>
      <w:r w:rsidRPr="00797442">
        <w:rPr>
          <w:sz w:val="12"/>
        </w:rPr>
        <w:t xml:space="preserve"> he </w:t>
      </w:r>
      <w:r w:rsidRPr="00C1610E">
        <w:rPr>
          <w:rStyle w:val="StyleUnderline"/>
        </w:rPr>
        <w:t>often seems to be willing to put anything on the table</w:t>
      </w:r>
      <w:r w:rsidRPr="00797442">
        <w:rPr>
          <w:sz w:val="12"/>
        </w:rPr>
        <w:t xml:space="preserve">,” she told CNBC. On the military front, the </w:t>
      </w:r>
      <w:r w:rsidRPr="00C1610E">
        <w:rPr>
          <w:rStyle w:val="StyleUnderline"/>
        </w:rPr>
        <w:t>Trump</w:t>
      </w:r>
      <w:r w:rsidRPr="00797442">
        <w:rPr>
          <w:sz w:val="12"/>
        </w:rPr>
        <w:t xml:space="preserve"> administration </w:t>
      </w:r>
      <w:r w:rsidRPr="00C1610E">
        <w:rPr>
          <w:rStyle w:val="StyleUnderline"/>
        </w:rPr>
        <w:t>has ramped up</w:t>
      </w:r>
      <w:r w:rsidRPr="00C1610E">
        <w:rPr>
          <w:rStyle w:val="Emphasis"/>
        </w:rPr>
        <w:t xml:space="preserve"> arms sales</w:t>
      </w:r>
      <w:r w:rsidRPr="00797442">
        <w:rPr>
          <w:sz w:val="12"/>
        </w:rPr>
        <w:t xml:space="preserve"> to Taipei over the years, </w:t>
      </w:r>
      <w:r w:rsidRPr="00C1610E">
        <w:rPr>
          <w:rStyle w:val="StyleUnderline"/>
        </w:rPr>
        <w:t xml:space="preserve">invoking the </w:t>
      </w:r>
      <w:r w:rsidRPr="00C1610E">
        <w:rPr>
          <w:rStyle w:val="Emphasis"/>
        </w:rPr>
        <w:t>ire</w:t>
      </w:r>
      <w:r w:rsidRPr="00C1610E">
        <w:rPr>
          <w:rStyle w:val="StyleUnderline"/>
        </w:rPr>
        <w:t xml:space="preserve"> of Beijing</w:t>
      </w:r>
      <w:r w:rsidRPr="00797442">
        <w:rPr>
          <w:sz w:val="12"/>
        </w:rPr>
        <w:t xml:space="preserve">. </w:t>
      </w:r>
      <w:r w:rsidRPr="00C1610E">
        <w:rPr>
          <w:rStyle w:val="StyleUnderline"/>
        </w:rPr>
        <w:t>Washington is</w:t>
      </w:r>
      <w:r w:rsidRPr="00797442">
        <w:rPr>
          <w:sz w:val="12"/>
        </w:rPr>
        <w:t xml:space="preserve"> reportedly </w:t>
      </w:r>
      <w:r w:rsidRPr="00C1610E">
        <w:rPr>
          <w:rStyle w:val="StyleUnderline"/>
        </w:rPr>
        <w:t xml:space="preserve">preparing a sale of more than </w:t>
      </w:r>
      <w:r w:rsidRPr="00C1610E">
        <w:rPr>
          <w:rStyle w:val="Emphasis"/>
        </w:rPr>
        <w:t>$2 billion</w:t>
      </w:r>
      <w:r w:rsidRPr="00C1610E">
        <w:rPr>
          <w:rStyle w:val="StyleUnderline"/>
        </w:rPr>
        <w:t xml:space="preserve"> worth of tanks and weapons to Taiwan</w:t>
      </w:r>
      <w:r w:rsidRPr="00797442">
        <w:rPr>
          <w:sz w:val="12"/>
        </w:rPr>
        <w:t xml:space="preserve">. Diplomatic issues have also come to the fore. In May, high-level security officials from the U.S. and Taiwan met for the first time in nearly four decades, drawing an angry response from Beijing. Chinese foreign ministry spokesperson Lu Kang said Beijing is “strongly dissatisfied” with and “resolutely opposed” to any official meetings between the U.S. and Taiwan. “I believe </w:t>
      </w:r>
      <w:r w:rsidRPr="00C1610E">
        <w:rPr>
          <w:rStyle w:val="StyleUnderline"/>
        </w:rPr>
        <w:t>we’re inching closer</w:t>
      </w:r>
      <w:r w:rsidRPr="00797442">
        <w:rPr>
          <w:sz w:val="12"/>
        </w:rPr>
        <w:t xml:space="preserve"> &amp; closer to </w:t>
      </w:r>
      <w:r w:rsidRPr="00C1610E">
        <w:rPr>
          <w:rStyle w:val="StyleUnderline"/>
        </w:rPr>
        <w:t xml:space="preserve">Beijing’s </w:t>
      </w:r>
      <w:r w:rsidRPr="00C1610E">
        <w:rPr>
          <w:rStyle w:val="Emphasis"/>
        </w:rPr>
        <w:t>redline</w:t>
      </w:r>
      <w:r w:rsidRPr="00797442">
        <w:rPr>
          <w:sz w:val="12"/>
        </w:rPr>
        <w:t xml:space="preserve"> on US-Taiwan senior official mtgs--those that are publicized at least,” Derek Grossman, a senior defense analyst at California-based think tank Rand Corporation, said on Twitter after the U.S.-Taiwan meeting. Grossman told CNBC on email that his understanding is that such meetings “have been ongoing for some time in private.” “My hunch is that it was publicized this time via intentional leak from one or both sides to signal to China that the upgrade in U.S.-Taiwan relations is here to stay,” he added. Taiwan’s next leader is key Taiwan is set to have its presidential elections in January 2020 — and experts said the polls would likely determine the direction of cross-strait ties. Grossman said that </w:t>
      </w:r>
      <w:r w:rsidRPr="00C1610E">
        <w:rPr>
          <w:rStyle w:val="StyleUnderline"/>
        </w:rPr>
        <w:t>if</w:t>
      </w:r>
      <w:r w:rsidRPr="00797442">
        <w:rPr>
          <w:sz w:val="12"/>
        </w:rPr>
        <w:t xml:space="preserve"> the incumbent Taiwanese president </w:t>
      </w:r>
      <w:r w:rsidRPr="00C1610E">
        <w:rPr>
          <w:rStyle w:val="StyleUnderline"/>
        </w:rPr>
        <w:t>Tsai</w:t>
      </w:r>
      <w:r w:rsidRPr="00797442">
        <w:rPr>
          <w:sz w:val="12"/>
        </w:rPr>
        <w:t xml:space="preserve"> Ing-Wen </w:t>
      </w:r>
      <w:r w:rsidRPr="00C1610E">
        <w:rPr>
          <w:rStyle w:val="StyleUnderline"/>
        </w:rPr>
        <w:t>is re-elected</w:t>
      </w:r>
      <w:r w:rsidRPr="00797442">
        <w:rPr>
          <w:sz w:val="12"/>
        </w:rPr>
        <w:t xml:space="preserve">, </w:t>
      </w:r>
      <w:r w:rsidRPr="00C1610E">
        <w:rPr>
          <w:rStyle w:val="StyleUnderline"/>
        </w:rPr>
        <w:t>which is</w:t>
      </w:r>
      <w:r w:rsidRPr="00797442">
        <w:rPr>
          <w:sz w:val="12"/>
        </w:rPr>
        <w:t xml:space="preserve"> “</w:t>
      </w:r>
      <w:r w:rsidRPr="00C1610E">
        <w:rPr>
          <w:rStyle w:val="Emphasis"/>
        </w:rPr>
        <w:t>likely</w:t>
      </w:r>
      <w:r w:rsidRPr="00797442">
        <w:rPr>
          <w:sz w:val="12"/>
        </w:rPr>
        <w:t xml:space="preserve">,” </w:t>
      </w:r>
      <w:r w:rsidRPr="00C1610E">
        <w:rPr>
          <w:rStyle w:val="StyleUnderline"/>
        </w:rPr>
        <w:t xml:space="preserve">cross-strait tensions are likely to </w:t>
      </w:r>
      <w:r w:rsidRPr="00C1610E">
        <w:rPr>
          <w:rStyle w:val="Emphasis"/>
        </w:rPr>
        <w:t>escalate further</w:t>
      </w:r>
      <w:r w:rsidRPr="00797442">
        <w:rPr>
          <w:sz w:val="12"/>
        </w:rPr>
        <w:t xml:space="preserve"> from 2020 to 2024. Glaser from CSIS echoed that sentiment, adding that </w:t>
      </w:r>
      <w:r w:rsidRPr="00C1610E">
        <w:rPr>
          <w:rStyle w:val="StyleUnderline"/>
        </w:rPr>
        <w:t>if a candidate from the</w:t>
      </w:r>
      <w:r w:rsidRPr="00797442">
        <w:rPr>
          <w:sz w:val="12"/>
        </w:rPr>
        <w:t xml:space="preserve"> independence-leaning </w:t>
      </w:r>
      <w:r w:rsidRPr="00C1610E">
        <w:rPr>
          <w:rStyle w:val="StyleUnderline"/>
        </w:rPr>
        <w:t>D</w:t>
      </w:r>
      <w:r w:rsidRPr="00797442">
        <w:rPr>
          <w:sz w:val="12"/>
        </w:rPr>
        <w:t xml:space="preserve">emocratic </w:t>
      </w:r>
      <w:r w:rsidRPr="00C1610E">
        <w:rPr>
          <w:rStyle w:val="StyleUnderline"/>
        </w:rPr>
        <w:t>P</w:t>
      </w:r>
      <w:r w:rsidRPr="00797442">
        <w:rPr>
          <w:sz w:val="12"/>
        </w:rPr>
        <w:t xml:space="preserve">rogressive </w:t>
      </w:r>
      <w:r w:rsidRPr="00C1610E">
        <w:rPr>
          <w:rStyle w:val="StyleUnderline"/>
        </w:rPr>
        <w:t>P</w:t>
      </w:r>
      <w:r w:rsidRPr="00797442">
        <w:rPr>
          <w:sz w:val="12"/>
        </w:rPr>
        <w:t xml:space="preserve">arty </w:t>
      </w:r>
      <w:r w:rsidRPr="00C1610E">
        <w:rPr>
          <w:rStyle w:val="StyleUnderline"/>
        </w:rPr>
        <w:t>was elected</w:t>
      </w:r>
      <w:r w:rsidRPr="00797442">
        <w:rPr>
          <w:sz w:val="12"/>
        </w:rPr>
        <w:t xml:space="preserve">, </w:t>
      </w:r>
      <w:r w:rsidRPr="00C1610E">
        <w:rPr>
          <w:rStyle w:val="StyleUnderline"/>
        </w:rPr>
        <w:t xml:space="preserve">China would </w:t>
      </w:r>
      <w:r w:rsidRPr="00C1610E">
        <w:rPr>
          <w:rStyle w:val="Emphasis"/>
        </w:rPr>
        <w:t>ratchet up</w:t>
      </w:r>
      <w:r w:rsidRPr="00797442">
        <w:rPr>
          <w:sz w:val="12"/>
        </w:rPr>
        <w:t xml:space="preserve"> military, diplomatic and economic </w:t>
      </w:r>
      <w:r w:rsidRPr="00C1610E">
        <w:rPr>
          <w:rStyle w:val="Emphasis"/>
        </w:rPr>
        <w:t>pressure</w:t>
      </w:r>
      <w:r w:rsidRPr="00797442">
        <w:rPr>
          <w:sz w:val="12"/>
        </w:rPr>
        <w:t xml:space="preserve">. “I think </w:t>
      </w:r>
      <w:r w:rsidRPr="00C1610E">
        <w:rPr>
          <w:rStyle w:val="StyleUnderline"/>
        </w:rPr>
        <w:t xml:space="preserve">the Chinese would be </w:t>
      </w:r>
      <w:r w:rsidRPr="00C1610E">
        <w:rPr>
          <w:rStyle w:val="Emphasis"/>
        </w:rPr>
        <w:t>worried</w:t>
      </w:r>
      <w:r w:rsidRPr="00797442">
        <w:rPr>
          <w:sz w:val="12"/>
        </w:rPr>
        <w:t xml:space="preserve"> </w:t>
      </w:r>
      <w:r w:rsidRPr="00C1610E">
        <w:rPr>
          <w:rStyle w:val="StyleUnderline"/>
        </w:rPr>
        <w:t>that there’s always this potential for things to go in a</w:t>
      </w:r>
      <w:r w:rsidRPr="00797442">
        <w:rPr>
          <w:sz w:val="12"/>
        </w:rPr>
        <w:t xml:space="preserve"> very negative </w:t>
      </w:r>
      <w:r w:rsidRPr="00C1610E">
        <w:rPr>
          <w:rStyle w:val="StyleUnderline"/>
        </w:rPr>
        <w:t>direction</w:t>
      </w:r>
      <w:r w:rsidRPr="00797442">
        <w:rPr>
          <w:sz w:val="12"/>
        </w:rPr>
        <w:t xml:space="preserve"> because the combination of Trump being president and the possibility that Tsai gets re-elected … </w:t>
      </w:r>
      <w:r w:rsidRPr="00C1610E">
        <w:rPr>
          <w:rStyle w:val="StyleUnderline"/>
        </w:rPr>
        <w:t xml:space="preserve">could really embolden Tsai to move toward the direction of </w:t>
      </w:r>
      <w:r w:rsidRPr="00C1610E">
        <w:rPr>
          <w:rStyle w:val="Emphasis"/>
        </w:rPr>
        <w:t>independence</w:t>
      </w:r>
      <w:r w:rsidRPr="00797442">
        <w:rPr>
          <w:sz w:val="12"/>
        </w:rPr>
        <w:t xml:space="preserve">,” she added. According to Grossman, </w:t>
      </w:r>
      <w:r w:rsidRPr="00C1610E">
        <w:rPr>
          <w:rStyle w:val="StyleUnderline"/>
        </w:rPr>
        <w:t>the best hope for keeping tensions under wraps would be if a candidate from the</w:t>
      </w:r>
      <w:r w:rsidRPr="00797442">
        <w:rPr>
          <w:sz w:val="12"/>
        </w:rPr>
        <w:t xml:space="preserve"> opposition Kuomintang (</w:t>
      </w:r>
      <w:r w:rsidRPr="00C1610E">
        <w:rPr>
          <w:rStyle w:val="StyleUnderline"/>
        </w:rPr>
        <w:t>KMT</w:t>
      </w:r>
      <w:r w:rsidRPr="00797442">
        <w:rPr>
          <w:sz w:val="12"/>
        </w:rPr>
        <w:t xml:space="preserve">) party </w:t>
      </w:r>
      <w:r w:rsidRPr="00C1610E">
        <w:rPr>
          <w:rStyle w:val="StyleUnderline"/>
        </w:rPr>
        <w:t>wins</w:t>
      </w:r>
      <w:r w:rsidRPr="00797442">
        <w:rPr>
          <w:sz w:val="12"/>
        </w:rPr>
        <w:t xml:space="preserve"> the next Taiwan presidential race </w:t>
      </w:r>
      <w:r w:rsidRPr="00C1610E">
        <w:rPr>
          <w:rStyle w:val="StyleUnderline"/>
        </w:rPr>
        <w:t>and recognizes the</w:t>
      </w:r>
      <w:r w:rsidRPr="00797442">
        <w:rPr>
          <w:sz w:val="12"/>
        </w:rPr>
        <w:t xml:space="preserve"> “</w:t>
      </w:r>
      <w:r w:rsidRPr="00C1610E">
        <w:rPr>
          <w:rStyle w:val="StyleUnderline"/>
        </w:rPr>
        <w:t>One China</w:t>
      </w:r>
      <w:r w:rsidRPr="00797442">
        <w:rPr>
          <w:sz w:val="12"/>
        </w:rPr>
        <w:t xml:space="preserve">” </w:t>
      </w:r>
      <w:r w:rsidRPr="00C1610E">
        <w:rPr>
          <w:rStyle w:val="StyleUnderline"/>
        </w:rPr>
        <w:t>policy</w:t>
      </w:r>
      <w:r w:rsidRPr="00797442">
        <w:rPr>
          <w:sz w:val="12"/>
        </w:rPr>
        <w:t xml:space="preserve">. That said, Grossman added, </w:t>
      </w:r>
      <w:r w:rsidRPr="00C1610E">
        <w:rPr>
          <w:rStyle w:val="StyleUnderline"/>
        </w:rPr>
        <w:t>public opinion polling</w:t>
      </w:r>
      <w:r w:rsidRPr="00797442">
        <w:rPr>
          <w:sz w:val="12"/>
        </w:rPr>
        <w:t xml:space="preserve"> in Taiwan </w:t>
      </w:r>
      <w:r w:rsidRPr="00C1610E">
        <w:rPr>
          <w:rStyle w:val="StyleUnderline"/>
        </w:rPr>
        <w:t xml:space="preserve">has shown that voters </w:t>
      </w:r>
      <w:r w:rsidRPr="00C1610E">
        <w:rPr>
          <w:rStyle w:val="Emphasis"/>
        </w:rPr>
        <w:t>will not</w:t>
      </w:r>
      <w:r w:rsidRPr="00797442">
        <w:rPr>
          <w:sz w:val="12"/>
        </w:rPr>
        <w:t xml:space="preserve"> likely </w:t>
      </w:r>
      <w:r w:rsidRPr="00C1610E">
        <w:rPr>
          <w:rStyle w:val="StyleUnderline"/>
        </w:rPr>
        <w:t>support the</w:t>
      </w:r>
      <w:r w:rsidRPr="00797442">
        <w:rPr>
          <w:sz w:val="12"/>
        </w:rPr>
        <w:t xml:space="preserve"> opposition </w:t>
      </w:r>
      <w:r w:rsidRPr="00C1610E">
        <w:rPr>
          <w:rStyle w:val="StyleUnderline"/>
        </w:rPr>
        <w:t>KMT</w:t>
      </w:r>
      <w:r w:rsidRPr="00797442">
        <w:rPr>
          <w:sz w:val="12"/>
        </w:rPr>
        <w:t xml:space="preserve"> in doing so. “The Taiwanese have been observing how China’s ‘One Country, Two Systems’ approach has worked out in Hong Kong, and it isn’t too inspiring,” Grossman added. A public opinion survey conducted by the Taiwan’s Mainland Affairs Council in May also found that </w:t>
      </w:r>
      <w:r w:rsidRPr="00C1610E">
        <w:rPr>
          <w:rStyle w:val="Emphasis"/>
        </w:rPr>
        <w:t>83.6%</w:t>
      </w:r>
      <w:r w:rsidRPr="00797442">
        <w:rPr>
          <w:sz w:val="12"/>
        </w:rPr>
        <w:t xml:space="preserve"> </w:t>
      </w:r>
      <w:r w:rsidRPr="00C1610E">
        <w:rPr>
          <w:rStyle w:val="StyleUnderline"/>
        </w:rPr>
        <w:t>of Taiwan opposes Xi’s</w:t>
      </w:r>
      <w:r w:rsidRPr="00797442">
        <w:rPr>
          <w:sz w:val="12"/>
        </w:rPr>
        <w:t xml:space="preserve"> “</w:t>
      </w:r>
      <w:r w:rsidRPr="00C1610E">
        <w:rPr>
          <w:rStyle w:val="StyleUnderline"/>
        </w:rPr>
        <w:t>one country, two systems</w:t>
      </w:r>
      <w:r w:rsidRPr="00797442">
        <w:rPr>
          <w:sz w:val="12"/>
        </w:rPr>
        <w:t xml:space="preserve">” </w:t>
      </w:r>
      <w:r w:rsidRPr="00C1610E">
        <w:rPr>
          <w:rStyle w:val="StyleUnderline"/>
        </w:rPr>
        <w:t>policy</w:t>
      </w:r>
      <w:r w:rsidRPr="00797442">
        <w:rPr>
          <w:sz w:val="12"/>
        </w:rPr>
        <w:t xml:space="preserve">. A ‘small’ risk of escalation </w:t>
      </w:r>
      <w:r w:rsidRPr="00C1610E">
        <w:rPr>
          <w:rStyle w:val="StyleUnderline"/>
        </w:rPr>
        <w:t xml:space="preserve">Asked if an </w:t>
      </w:r>
      <w:r w:rsidRPr="00C1610E">
        <w:rPr>
          <w:rStyle w:val="Emphasis"/>
        </w:rPr>
        <w:t>armed conflict</w:t>
      </w:r>
      <w:r w:rsidRPr="00C1610E">
        <w:rPr>
          <w:rStyle w:val="StyleUnderline"/>
        </w:rPr>
        <w:t xml:space="preserve"> was a possibility</w:t>
      </w:r>
      <w:r w:rsidRPr="00797442">
        <w:rPr>
          <w:sz w:val="12"/>
        </w:rPr>
        <w:t xml:space="preserve">, </w:t>
      </w:r>
      <w:r w:rsidRPr="00C1610E">
        <w:rPr>
          <w:rStyle w:val="StyleUnderline"/>
        </w:rPr>
        <w:t>Grossman said</w:t>
      </w:r>
      <w:r w:rsidRPr="00797442">
        <w:rPr>
          <w:sz w:val="12"/>
        </w:rPr>
        <w:t>: “</w:t>
      </w:r>
      <w:r w:rsidRPr="00C1610E">
        <w:rPr>
          <w:rStyle w:val="StyleUnderline"/>
        </w:rPr>
        <w:t>Absolutely a risk</w:t>
      </w:r>
      <w:r w:rsidRPr="00797442">
        <w:rPr>
          <w:sz w:val="12"/>
        </w:rPr>
        <w:t xml:space="preserve"> — albeit a small one.” However, he emphasized that he did not want to get anyone alarmed, and highlighted that “those out there saying the risk is very high are probably wrong.” “I would say the </w:t>
      </w:r>
      <w:r w:rsidRPr="00C1610E">
        <w:rPr>
          <w:rStyle w:val="StyleUnderline"/>
        </w:rPr>
        <w:t xml:space="preserve">risk has </w:t>
      </w:r>
      <w:r w:rsidRPr="00C1610E">
        <w:rPr>
          <w:rStyle w:val="Emphasis"/>
        </w:rPr>
        <w:t>escalated</w:t>
      </w:r>
      <w:r w:rsidRPr="00C1610E">
        <w:rPr>
          <w:rStyle w:val="StyleUnderline"/>
        </w:rPr>
        <w:t xml:space="preserve"> under Tsai</w:t>
      </w:r>
      <w:r w:rsidRPr="00797442">
        <w:rPr>
          <w:sz w:val="12"/>
        </w:rPr>
        <w:t xml:space="preserve"> from maybe a 1% to 5% chance of armed conflict,” Grossman added. “But </w:t>
      </w:r>
      <w:r w:rsidRPr="00C1610E">
        <w:rPr>
          <w:rStyle w:val="StyleUnderline"/>
        </w:rPr>
        <w:t>that’s</w:t>
      </w:r>
      <w:r w:rsidRPr="00797442">
        <w:rPr>
          <w:sz w:val="12"/>
        </w:rPr>
        <w:t xml:space="preserve"> still </w:t>
      </w:r>
      <w:r w:rsidRPr="00C1610E">
        <w:rPr>
          <w:rStyle w:val="Emphasis"/>
        </w:rPr>
        <w:t>uncomfortably</w:t>
      </w:r>
      <w:r w:rsidRPr="00797442">
        <w:rPr>
          <w:sz w:val="12"/>
        </w:rPr>
        <w:t xml:space="preserve"> </w:t>
      </w:r>
      <w:r w:rsidRPr="00C1610E">
        <w:rPr>
          <w:rStyle w:val="Emphasis"/>
        </w:rPr>
        <w:t>high</w:t>
      </w:r>
      <w:r w:rsidRPr="00797442">
        <w:rPr>
          <w:sz w:val="12"/>
        </w:rPr>
        <w:t xml:space="preserve"> </w:t>
      </w:r>
      <w:r w:rsidRPr="00C1610E">
        <w:rPr>
          <w:rStyle w:val="StyleUnderline"/>
        </w:rPr>
        <w:t xml:space="preserve">considering that China has </w:t>
      </w:r>
      <w:r w:rsidRPr="00C1610E">
        <w:rPr>
          <w:rStyle w:val="Emphasis"/>
        </w:rPr>
        <w:t>nuclear weapons</w:t>
      </w:r>
      <w:r w:rsidRPr="00797442">
        <w:rPr>
          <w:sz w:val="12"/>
        </w:rPr>
        <w:t xml:space="preserve"> </w:t>
      </w:r>
      <w:r w:rsidRPr="00C1610E">
        <w:rPr>
          <w:rStyle w:val="StyleUnderline"/>
        </w:rPr>
        <w:t>and the U.S.</w:t>
      </w:r>
      <w:r w:rsidRPr="00797442">
        <w:rPr>
          <w:sz w:val="12"/>
        </w:rPr>
        <w:t xml:space="preserve">, also with nukes, </w:t>
      </w:r>
      <w:r w:rsidRPr="00C1610E">
        <w:rPr>
          <w:rStyle w:val="StyleUnderline"/>
        </w:rPr>
        <w:t>would likely intervene to save Taiwan</w:t>
      </w:r>
      <w:r w:rsidRPr="00797442">
        <w:rPr>
          <w:sz w:val="12"/>
        </w:rPr>
        <w:t xml:space="preserve"> were China to invade or attack the island.” Similarly, Bucknell’s Zhu said that while the possibility of an escalation is always present, in reality, “neither side wants to face military confrontation.” However, economic and diplomatic </w:t>
      </w:r>
      <w:r w:rsidRPr="00C1610E">
        <w:rPr>
          <w:rStyle w:val="StyleUnderline"/>
        </w:rPr>
        <w:t xml:space="preserve">confrontations are </w:t>
      </w:r>
      <w:r w:rsidRPr="00797442">
        <w:rPr>
          <w:sz w:val="12"/>
        </w:rPr>
        <w:t>“</w:t>
      </w:r>
      <w:r w:rsidRPr="00C1610E">
        <w:rPr>
          <w:rStyle w:val="Emphasis"/>
        </w:rPr>
        <w:t>highly likely</w:t>
      </w:r>
      <w:r w:rsidRPr="00797442">
        <w:rPr>
          <w:sz w:val="12"/>
        </w:rPr>
        <w:t xml:space="preserve">,” he added. </w:t>
      </w:r>
      <w:r w:rsidRPr="00C1610E">
        <w:rPr>
          <w:rStyle w:val="StyleUnderline"/>
        </w:rPr>
        <w:t>That may come in the form of Beijing poaching the island’s allies</w:t>
      </w:r>
      <w:r w:rsidRPr="00797442">
        <w:rPr>
          <w:sz w:val="12"/>
        </w:rPr>
        <w:t xml:space="preserve"> </w:t>
      </w:r>
      <w:r w:rsidRPr="00C1610E">
        <w:rPr>
          <w:rStyle w:val="StyleUnderline"/>
        </w:rPr>
        <w:t>to ramp up pressure on Taiwan as cross-strait tensions escalate</w:t>
      </w:r>
      <w:r w:rsidRPr="00797442">
        <w:rPr>
          <w:sz w:val="12"/>
        </w:rPr>
        <w:t xml:space="preserve">, he said. “Economically, Taiwan is heavily dependent on the mainland market, so China could restrict Taiwan’s agricultural exports to the mainland.” </w:t>
      </w:r>
      <w:r w:rsidRPr="00C1610E">
        <w:rPr>
          <w:rStyle w:val="StyleUnderline"/>
        </w:rPr>
        <w:t>Washington should</w:t>
      </w:r>
      <w:r w:rsidRPr="00797442">
        <w:rPr>
          <w:sz w:val="12"/>
        </w:rPr>
        <w:t xml:space="preserve"> “</w:t>
      </w:r>
      <w:r w:rsidRPr="00C1610E">
        <w:rPr>
          <w:rStyle w:val="Emphasis"/>
        </w:rPr>
        <w:t>carefully deliberate</w:t>
      </w:r>
      <w:r w:rsidRPr="00797442">
        <w:rPr>
          <w:sz w:val="12"/>
        </w:rPr>
        <w:t xml:space="preserve">” </w:t>
      </w:r>
      <w:r w:rsidRPr="00C1610E">
        <w:rPr>
          <w:rStyle w:val="StyleUnderline"/>
        </w:rPr>
        <w:t xml:space="preserve">its exchanges with Taiwan and ensure the </w:t>
      </w:r>
      <w:r w:rsidRPr="00C1610E">
        <w:rPr>
          <w:rStyle w:val="Emphasis"/>
        </w:rPr>
        <w:t>wrong signals</w:t>
      </w:r>
      <w:r w:rsidRPr="00797442">
        <w:rPr>
          <w:sz w:val="12"/>
        </w:rPr>
        <w:t xml:space="preserve"> </w:t>
      </w:r>
      <w:r w:rsidRPr="00C1610E">
        <w:rPr>
          <w:rStyle w:val="StyleUnderline"/>
        </w:rPr>
        <w:t>are not sent to Beijing</w:t>
      </w:r>
      <w:r w:rsidRPr="00797442">
        <w:rPr>
          <w:sz w:val="12"/>
        </w:rPr>
        <w:t>, Glaser from CSIS pointed out. “</w:t>
      </w:r>
      <w:r w:rsidRPr="00C1610E">
        <w:rPr>
          <w:rStyle w:val="StyleUnderline"/>
        </w:rPr>
        <w:t xml:space="preserve">China could </w:t>
      </w:r>
      <w:r w:rsidRPr="00C1610E">
        <w:rPr>
          <w:rStyle w:val="Emphasis"/>
        </w:rPr>
        <w:t>miscalculate</w:t>
      </w:r>
      <w:r w:rsidRPr="00797442">
        <w:rPr>
          <w:sz w:val="12"/>
        </w:rPr>
        <w:t xml:space="preserve"> </w:t>
      </w:r>
      <w:r w:rsidRPr="00C1610E">
        <w:rPr>
          <w:rStyle w:val="StyleUnderline"/>
        </w:rPr>
        <w:t>and think the U</w:t>
      </w:r>
      <w:r w:rsidRPr="00797442">
        <w:rPr>
          <w:sz w:val="12"/>
        </w:rPr>
        <w:t xml:space="preserve">nited </w:t>
      </w:r>
      <w:r w:rsidRPr="00C1610E">
        <w:rPr>
          <w:rStyle w:val="StyleUnderline"/>
        </w:rPr>
        <w:t>S</w:t>
      </w:r>
      <w:r w:rsidRPr="00797442">
        <w:rPr>
          <w:sz w:val="12"/>
        </w:rPr>
        <w:t xml:space="preserve">tates </w:t>
      </w:r>
      <w:r w:rsidRPr="00C1610E">
        <w:rPr>
          <w:rStyle w:val="StyleUnderline"/>
        </w:rPr>
        <w:t>would get involved in a conflict</w:t>
      </w:r>
      <w:r w:rsidRPr="00797442">
        <w:rPr>
          <w:sz w:val="12"/>
        </w:rPr>
        <w:t xml:space="preserve">, </w:t>
      </w:r>
      <w:r w:rsidRPr="00C1610E">
        <w:rPr>
          <w:rStyle w:val="StyleUnderline"/>
        </w:rPr>
        <w:t xml:space="preserve">and that would really be a very </w:t>
      </w:r>
      <w:r w:rsidRPr="00C1610E">
        <w:rPr>
          <w:rStyle w:val="Emphasis"/>
        </w:rPr>
        <w:t>dangerous</w:t>
      </w:r>
      <w:r w:rsidRPr="00C1610E">
        <w:rPr>
          <w:rStyle w:val="StyleUnderline"/>
        </w:rPr>
        <w:t xml:space="preserve"> situation</w:t>
      </w:r>
      <w:r w:rsidRPr="00797442">
        <w:rPr>
          <w:sz w:val="12"/>
        </w:rPr>
        <w:t>,” she added.</w:t>
      </w:r>
    </w:p>
    <w:p w14:paraId="46C31154" w14:textId="3125A2BF" w:rsidR="00EC5D3E" w:rsidRDefault="00EC5D3E" w:rsidP="00EC5D3E">
      <w:pPr>
        <w:pStyle w:val="Heading4"/>
      </w:pPr>
      <w:r>
        <w:t>And, Chinese escalation is inevitable and essential to U.S. moves to support Taiwan --- the future of Xi’s credibility and his regime are at stake</w:t>
      </w:r>
    </w:p>
    <w:p w14:paraId="21E306F7" w14:textId="77777777" w:rsidR="00EC5D3E" w:rsidRPr="00EC5D3E" w:rsidRDefault="00EC5D3E" w:rsidP="00EC5D3E"/>
    <w:p w14:paraId="7CA1D2BC" w14:textId="71E6FC22" w:rsidR="00EC5D3E" w:rsidRDefault="00EC5D3E" w:rsidP="00797442">
      <w:pPr>
        <w:rPr>
          <w:rStyle w:val="Style13ptBold"/>
        </w:rPr>
      </w:pPr>
      <w:r>
        <w:rPr>
          <w:rStyle w:val="Style13ptBold"/>
        </w:rPr>
        <w:t>Xiangwei ‘18</w:t>
      </w:r>
    </w:p>
    <w:p w14:paraId="08B09CD8" w14:textId="72B28B05" w:rsidR="00EC5D3E" w:rsidRPr="00EC5D3E" w:rsidRDefault="00EC5D3E" w:rsidP="00EC5D3E">
      <w:r w:rsidRPr="00EC5D3E">
        <w:t>(Wang Xiangwei is the former editor-in-chief of the South China Morning Post. He is now based in Beijing as editorial adviser to the paper</w:t>
      </w:r>
      <w:r>
        <w:t xml:space="preserve">, </w:t>
      </w:r>
    </w:p>
    <w:p w14:paraId="46E92604" w14:textId="47E20CB1" w:rsidR="00EC5D3E" w:rsidRPr="00D274CE" w:rsidRDefault="00EC5D3E" w:rsidP="00EC5D3E">
      <w:pPr>
        <w:rPr>
          <w:sz w:val="12"/>
        </w:rPr>
      </w:pPr>
      <w:r w:rsidRPr="00EC4E03">
        <w:rPr>
          <w:sz w:val="12"/>
        </w:rPr>
        <w:t xml:space="preserve">Now one year later, </w:t>
      </w:r>
      <w:r w:rsidRPr="00EC4E03">
        <w:rPr>
          <w:rStyle w:val="Emphasis"/>
        </w:rPr>
        <w:t>Trump’s intention to play the Taiwan card</w:t>
      </w:r>
      <w:r w:rsidRPr="00EC4E03">
        <w:rPr>
          <w:sz w:val="12"/>
        </w:rPr>
        <w:t xml:space="preserve"> again </w:t>
      </w:r>
      <w:r w:rsidRPr="00EC4E03">
        <w:rPr>
          <w:rStyle w:val="Emphasis"/>
        </w:rPr>
        <w:t>signals a much broader agenda targeting China</w:t>
      </w:r>
      <w:r w:rsidRPr="00EC4E03">
        <w:rPr>
          <w:sz w:val="12"/>
        </w:rPr>
        <w:t xml:space="preserve">. </w:t>
      </w:r>
      <w:r w:rsidRPr="00EC4E03">
        <w:rPr>
          <w:rStyle w:val="Emphasis"/>
        </w:rPr>
        <w:t>Almost all the moderating voices in his administration have been forced out and replaced by more hawkish officials</w:t>
      </w:r>
      <w:r w:rsidRPr="00EC4E03">
        <w:rPr>
          <w:sz w:val="12"/>
        </w:rPr>
        <w:t xml:space="preserve"> including the soon-to-be secretary of state Mike Pompeo and the National Security Adviser John Bolton – both of whom are </w:t>
      </w:r>
      <w:r w:rsidRPr="00EC4E03">
        <w:rPr>
          <w:rStyle w:val="Emphasis"/>
        </w:rPr>
        <w:t>known for tough stances against China and pro-Taiwan views</w:t>
      </w:r>
      <w:r w:rsidRPr="00EC4E03">
        <w:rPr>
          <w:sz w:val="12"/>
        </w:rPr>
        <w:t>.</w:t>
      </w:r>
      <w:r w:rsidR="00EC4E03" w:rsidRPr="00EC4E03">
        <w:rPr>
          <w:sz w:val="12"/>
        </w:rPr>
        <w:t xml:space="preserve"> </w:t>
      </w:r>
      <w:r w:rsidRPr="00EC4E03">
        <w:rPr>
          <w:sz w:val="12"/>
        </w:rPr>
        <w:t xml:space="preserve">In recent months, </w:t>
      </w:r>
      <w:r w:rsidRPr="00EC4E03">
        <w:rPr>
          <w:rStyle w:val="StyleUnderline"/>
        </w:rPr>
        <w:t>his administration has approved licences for American firms to sell Taiwan technology to build submarines and signed the Taiwan Travel Act to encourage visits between American and Taiwanese officials</w:t>
      </w:r>
      <w:r w:rsidRPr="00EC4E03">
        <w:rPr>
          <w:sz w:val="12"/>
        </w:rPr>
        <w:t xml:space="preserve">. </w:t>
      </w:r>
      <w:r w:rsidRPr="00EC4E03">
        <w:rPr>
          <w:rStyle w:val="Emphasis"/>
        </w:rPr>
        <w:t>All these have invited protests from China</w:t>
      </w:r>
      <w:r w:rsidRPr="00EC4E03">
        <w:rPr>
          <w:sz w:val="12"/>
        </w:rPr>
        <w:t>.</w:t>
      </w:r>
      <w:r w:rsidR="00EC4E03" w:rsidRPr="00EC4E03">
        <w:rPr>
          <w:sz w:val="12"/>
        </w:rPr>
        <w:t xml:space="preserve"> </w:t>
      </w:r>
      <w:r w:rsidRPr="00EC4E03">
        <w:rPr>
          <w:sz w:val="12"/>
        </w:rPr>
        <w:t>A major test will come in June when the American Institute in Taiwan, the US de facto embassy, is slated to move into a new building. There has been growing speculation that Bolton or some other senior US official will attend the ceremony. If that happens, Beijing will regard it as a major provocation.</w:t>
      </w:r>
      <w:r w:rsidR="00EC4E03" w:rsidRPr="00EC4E03">
        <w:rPr>
          <w:sz w:val="12"/>
        </w:rPr>
        <w:t xml:space="preserve"> </w:t>
      </w:r>
      <w:r w:rsidRPr="00EC4E03">
        <w:rPr>
          <w:sz w:val="12"/>
        </w:rPr>
        <w:t>It is interesting to note that amid the war of words with Washington over trade, some elements in Beijing’s propaganda machine have been using warlike language to give the impression that China will not back down from the trade spat and will fight the US to the very end. That could well be a negotiation tactic, as trade issues are negotiable after all. But from the Chinese perspective, the Taiwan issue is absolutely non-negotiable. It is a clearly marked red line.</w:t>
      </w:r>
      <w:r w:rsidR="00EC4E03" w:rsidRPr="00EC4E03">
        <w:rPr>
          <w:sz w:val="12"/>
        </w:rPr>
        <w:t xml:space="preserve"> </w:t>
      </w:r>
      <w:r w:rsidRPr="00EC4E03">
        <w:rPr>
          <w:sz w:val="12"/>
        </w:rPr>
        <w:t xml:space="preserve">The </w:t>
      </w:r>
      <w:r w:rsidRPr="00EC4E03">
        <w:rPr>
          <w:rStyle w:val="Emphasis"/>
        </w:rPr>
        <w:t>Taiwanese leaders, encouraged by</w:t>
      </w:r>
      <w:r w:rsidRPr="00EC4E03">
        <w:rPr>
          <w:sz w:val="12"/>
        </w:rPr>
        <w:t xml:space="preserve"> the latest </w:t>
      </w:r>
      <w:r w:rsidRPr="00EC4E03">
        <w:rPr>
          <w:rStyle w:val="Emphasis"/>
        </w:rPr>
        <w:t>warming signs from Washington, have started to openly advocate independence</w:t>
      </w:r>
      <w:r w:rsidRPr="00EC4E03">
        <w:rPr>
          <w:sz w:val="12"/>
        </w:rPr>
        <w:t xml:space="preserve">, which is </w:t>
      </w:r>
      <w:r w:rsidRPr="00EC4E03">
        <w:rPr>
          <w:rStyle w:val="Emphasis"/>
        </w:rPr>
        <w:t>a major taboo for Beijing and seen as breaking the status quo</w:t>
      </w:r>
      <w:r w:rsidRPr="00EC4E03">
        <w:rPr>
          <w:sz w:val="12"/>
        </w:rPr>
        <w:t>.</w:t>
      </w:r>
      <w:r w:rsidR="00EC4E03" w:rsidRPr="00EC4E03">
        <w:rPr>
          <w:sz w:val="12"/>
        </w:rPr>
        <w:t xml:space="preserve"> </w:t>
      </w:r>
      <w:r w:rsidRPr="00EC4E03">
        <w:rPr>
          <w:rStyle w:val="StyleUnderline"/>
        </w:rPr>
        <w:t>Over the past 40 years, Beijing and Taipei have tried to maintain the status quo</w:t>
      </w:r>
      <w:r w:rsidRPr="00EC4E03">
        <w:rPr>
          <w:sz w:val="12"/>
        </w:rPr>
        <w:t xml:space="preserve"> in which both sides recognise the island as part of China, even while neither government recognises the legitimacy of the other. Taiwan agrees not to broach independence, in return mainland China does not use force to take over the island. Washington recognises this one-China principle but maintains close unofficial ties with Taiwan and provides the island with arms under the Taiwan Relations Act – a constant source of friction with Beijing.</w:t>
      </w:r>
      <w:r w:rsidR="00EC4E03" w:rsidRPr="00EC4E03">
        <w:rPr>
          <w:sz w:val="12"/>
        </w:rPr>
        <w:t xml:space="preserve"> </w:t>
      </w:r>
      <w:r w:rsidRPr="00EC4E03">
        <w:rPr>
          <w:sz w:val="12"/>
        </w:rPr>
        <w:t xml:space="preserve">This month, the Taiwanese premier William Lai publicly described himself as “a political worker for Taiwanese independence”. Although this was not the first time he has said this, Lai’s latest declaration caused </w:t>
      </w:r>
      <w:r w:rsidRPr="00EC4E03">
        <w:rPr>
          <w:rStyle w:val="Emphasis"/>
        </w:rPr>
        <w:t>serious worries in Beijing in the context of Washington’s warming ties with Taipei</w:t>
      </w:r>
      <w:r w:rsidRPr="00EC4E03">
        <w:rPr>
          <w:sz w:val="12"/>
        </w:rPr>
        <w:t>.</w:t>
      </w:r>
      <w:r w:rsidR="00EC4E03" w:rsidRPr="00EC4E03">
        <w:rPr>
          <w:sz w:val="12"/>
        </w:rPr>
        <w:t xml:space="preserve"> </w:t>
      </w:r>
      <w:r w:rsidRPr="00EC4E03">
        <w:rPr>
          <w:rStyle w:val="Emphasis"/>
        </w:rPr>
        <w:t>The heightened tensions over the Taiwan Strait have come as Xi embarks on his second term</w:t>
      </w:r>
      <w:r w:rsidRPr="00EC4E03">
        <w:rPr>
          <w:sz w:val="12"/>
        </w:rPr>
        <w:t xml:space="preserve"> as China’s most powerful leader since Mao Zedong. Last month the national legislature repealed the term limits on the presidency, enabling Xi to rule as long as he likes.</w:t>
      </w:r>
      <w:r w:rsidR="00EC4E03" w:rsidRPr="00EC4E03">
        <w:rPr>
          <w:sz w:val="12"/>
        </w:rPr>
        <w:t xml:space="preserve"> </w:t>
      </w:r>
      <w:r w:rsidRPr="00EC4E03">
        <w:rPr>
          <w:rStyle w:val="Emphasis"/>
        </w:rPr>
        <w:t>With Xi trying to assert China’s power on the international stage, flexing China’s military muscle in the Taiwan Strait in the name of pushing back against the independence movement is likely to bolster Xi’s support on the mainland</w:t>
      </w:r>
      <w:r w:rsidRPr="00EC4E03">
        <w:rPr>
          <w:sz w:val="12"/>
        </w:rPr>
        <w:t>.</w:t>
      </w:r>
      <w:r w:rsidR="00EC4E03" w:rsidRPr="00EC4E03">
        <w:rPr>
          <w:sz w:val="12"/>
        </w:rPr>
        <w:t xml:space="preserve"> </w:t>
      </w:r>
      <w:r w:rsidRPr="00EC4E03">
        <w:rPr>
          <w:sz w:val="12"/>
        </w:rPr>
        <w:t>China’s official line has always been that it will seek peaceful reunification with Taiwan but not rule out using force to take it over. In the past, officials and state media have tended to emphasise the peaceful reunification part – more recently they have highlighted the bit about using force. Moreover, China has never publicly stated a timetable for reunification with Taiwan but some mainland analysts have started to preach the idea that reunification could take place by 2035 or 2050.</w:t>
      </w:r>
      <w:r w:rsidR="00EC4E03" w:rsidRPr="00EC4E03">
        <w:rPr>
          <w:sz w:val="12"/>
        </w:rPr>
        <w:t xml:space="preserve"> </w:t>
      </w:r>
      <w:r w:rsidRPr="00EC4E03">
        <w:rPr>
          <w:rStyle w:val="StyleUnderline"/>
        </w:rPr>
        <w:t>As China beats its war drum, who should hear its call?</w:t>
      </w:r>
      <w:r w:rsidR="00EC4E03">
        <w:rPr>
          <w:rStyle w:val="StyleUnderline"/>
        </w:rPr>
        <w:t xml:space="preserve"> </w:t>
      </w:r>
      <w:r w:rsidRPr="00EC4E03">
        <w:rPr>
          <w:sz w:val="12"/>
        </w:rPr>
        <w:t>These assumptions stemmed from Xi’s landmark report at the Communist Party’s 19th congress in October when he outlined a clearly defined timetable to realise what he called the Chinese dream of national rejuvenation – China would basically become a modern country by 2035 and a world power by 2050.</w:t>
      </w:r>
      <w:r w:rsidR="00EC4E03" w:rsidRPr="00EC4E03">
        <w:rPr>
          <w:sz w:val="12"/>
        </w:rPr>
        <w:t xml:space="preserve"> </w:t>
      </w:r>
      <w:r w:rsidRPr="00EC4E03">
        <w:rPr>
          <w:rStyle w:val="Emphasis"/>
        </w:rPr>
        <w:t>For an ambitious leader like Xi, reunification with Taiwan has to be an integral part of the dream.</w:t>
      </w:r>
      <w:r w:rsidR="00EC4E03">
        <w:rPr>
          <w:rStyle w:val="Emphasis"/>
        </w:rPr>
        <w:t xml:space="preserve"> </w:t>
      </w:r>
      <w:r w:rsidRPr="00EC4E03">
        <w:rPr>
          <w:sz w:val="12"/>
        </w:rPr>
        <w:t>So will the US join the fray if push comes to shove? Many people have mistakenly assumed the Taiwan Relations Act requires the US to come to Taiwan’s defence. In fact, the law contains no explicit guarantee.</w:t>
      </w:r>
      <w:r w:rsidR="00EC4E03" w:rsidRPr="00EC4E03">
        <w:rPr>
          <w:sz w:val="12"/>
        </w:rPr>
        <w:t xml:space="preserve"> </w:t>
      </w:r>
      <w:r w:rsidRPr="00EC4E03">
        <w:rPr>
          <w:sz w:val="12"/>
        </w:rPr>
        <w:t xml:space="preserve">Besides, there is a big question over whether the US would risk waging a full-blown war with China over Taiwan. In the short term, </w:t>
      </w:r>
      <w:r w:rsidRPr="00EC4E03">
        <w:rPr>
          <w:rStyle w:val="Emphasis"/>
        </w:rPr>
        <w:t>if the current trend continues with the US determined to play the Taiwan card – which in turn helps embolden the pro-independence movement in Taiwan – China will probably feel compelled to accelerate its military preparations and increase the frequency of military shows of strength</w:t>
      </w:r>
      <w:r w:rsidRPr="00EC4E03">
        <w:rPr>
          <w:sz w:val="12"/>
        </w:rPr>
        <w:t xml:space="preserve"> like the one last week. All this means that </w:t>
      </w:r>
      <w:r w:rsidRPr="00EC4E03">
        <w:rPr>
          <w:rStyle w:val="Emphasis"/>
        </w:rPr>
        <w:t>tensions over the Taiwan Strait will get much worse unless Trump rethinks his plan to play the Taiwan card</w:t>
      </w:r>
      <w:r w:rsidRPr="00EC4E03">
        <w:rPr>
          <w:sz w:val="12"/>
        </w:rPr>
        <w:t>.</w:t>
      </w:r>
    </w:p>
    <w:p w14:paraId="79644B2E" w14:textId="621070C7" w:rsidR="00EC5D3E" w:rsidRDefault="00EC5D3E" w:rsidP="00EC5D3E">
      <w:pPr>
        <w:pStyle w:val="Heading4"/>
      </w:pPr>
      <w:r>
        <w:t>That makes war likely by 2020 --- Deterrence is uniquely unstable under Trump – China will underestimate his willingness to intervene.</w:t>
      </w:r>
    </w:p>
    <w:p w14:paraId="17A51ADA" w14:textId="77777777" w:rsidR="00EC5D3E" w:rsidRPr="0049245F" w:rsidRDefault="00EC5D3E" w:rsidP="00EC5D3E"/>
    <w:p w14:paraId="3403C97B" w14:textId="77777777" w:rsidR="00EC5D3E" w:rsidRPr="0039608E" w:rsidRDefault="00EC5D3E" w:rsidP="00EC5D3E">
      <w:pPr>
        <w:rPr>
          <w:rStyle w:val="Style13ptBold"/>
        </w:rPr>
      </w:pPr>
      <w:r>
        <w:rPr>
          <w:rStyle w:val="Style13ptBold"/>
        </w:rPr>
        <w:t>Gries and Wang 19</w:t>
      </w:r>
      <w:r w:rsidRPr="0039608E">
        <w:t xml:space="preserve"> [</w:t>
      </w:r>
      <w:r>
        <w:t xml:space="preserve">Peter, </w:t>
      </w:r>
      <w:r w:rsidRPr="0039608E">
        <w:t>Lee Kai Hung Chair and Director of the Manchester China Institute and Professor of Chinese Politics at the University of Manchester</w:t>
      </w:r>
      <w:r>
        <w:t xml:space="preserve">, Tao, </w:t>
      </w:r>
      <w:r w:rsidRPr="0039608E">
        <w:t>doctoral candidate in East Asian politics at the University of Manchester</w:t>
      </w:r>
      <w:r>
        <w:t>, “</w:t>
      </w:r>
      <w:r w:rsidRPr="0039608E">
        <w:t>Will China Seize Taiwan?</w:t>
      </w:r>
      <w:r>
        <w:t>” accessible online at</w:t>
      </w:r>
      <w:r w:rsidRPr="0039608E">
        <w:t xml:space="preserve"> </w:t>
      </w:r>
      <w:hyperlink r:id="rId9" w:history="1">
        <w:r w:rsidRPr="00B85DB0">
          <w:rPr>
            <w:rStyle w:val="Hyperlink"/>
          </w:rPr>
          <w:t>https://www.foreignaffairs.com/articles/china/2019-02-15/will-china-seize-taiwan</w:t>
        </w:r>
      </w:hyperlink>
      <w:r>
        <w:t>, published 02/15/19] // BBM</w:t>
      </w:r>
    </w:p>
    <w:p w14:paraId="2FCEAA6B" w14:textId="2BC3777B" w:rsidR="00EC5D3E" w:rsidRPr="00FC0EA0" w:rsidRDefault="00EC5D3E" w:rsidP="00EC5D3E">
      <w:pPr>
        <w:rPr>
          <w:sz w:val="12"/>
        </w:rPr>
      </w:pPr>
      <w:r w:rsidRPr="00FC0EA0">
        <w:rPr>
          <w:sz w:val="12"/>
        </w:rPr>
        <w:t xml:space="preserve">“China must be, and will be reunified,” Chinese President Xi Jinping declared in a speech in January. Xi spoke of “peaceful reunification” with Taiwan, but he warned, “We do not forsake the use of force.” </w:t>
      </w:r>
      <w:r w:rsidRPr="000E66A2">
        <w:rPr>
          <w:rStyle w:val="StyleUnderline"/>
        </w:rPr>
        <w:t>Ever since Hong Kong and Macau rejoined Mainland China</w:t>
      </w:r>
      <w:r w:rsidRPr="00FC0EA0">
        <w:rPr>
          <w:sz w:val="12"/>
        </w:rPr>
        <w:t xml:space="preserve"> in 1997 and 1999, respectively, </w:t>
      </w:r>
      <w:r w:rsidRPr="000E66A2">
        <w:rPr>
          <w:rStyle w:val="StyleUnderline"/>
        </w:rPr>
        <w:t>Chinese expectations that Taiwan would follow suit have grown</w:t>
      </w:r>
      <w:r w:rsidRPr="00FC0EA0">
        <w:rPr>
          <w:sz w:val="12"/>
        </w:rPr>
        <w:t xml:space="preserve">. When, a decade ago, the Beijing Olympics and the global financial crisis boosted China’s confidence on the world stage, those expectations redoubled. But “peaceful reunification” has proved elusive. After Taiwan elected Tsai Ing-wen, of the pro-independence Democratic Progressive Party (DPP), to the presidency in 2016, many Mainland Chinese lost patience with the idea. Some Chinese nationalists now argue that China has only a brief window of opportunity to seize Taiwan. Talk of “forceful reunification” is ascendant. </w:t>
      </w:r>
      <w:r w:rsidRPr="000E66A2">
        <w:rPr>
          <w:rStyle w:val="StyleUnderline"/>
        </w:rPr>
        <w:t>China has</w:t>
      </w:r>
      <w:r w:rsidRPr="00FC0EA0">
        <w:rPr>
          <w:sz w:val="12"/>
        </w:rPr>
        <w:t xml:space="preserve"> already</w:t>
      </w:r>
      <w:r w:rsidRPr="000E66A2">
        <w:rPr>
          <w:rStyle w:val="StyleUnderline"/>
        </w:rPr>
        <w:t xml:space="preserve"> begun to </w:t>
      </w:r>
      <w:r w:rsidRPr="000E66A2">
        <w:rPr>
          <w:rStyle w:val="Emphasis"/>
        </w:rPr>
        <w:t>tighten</w:t>
      </w:r>
      <w:r w:rsidRPr="000E66A2">
        <w:rPr>
          <w:rStyle w:val="StyleUnderline"/>
        </w:rPr>
        <w:t xml:space="preserve"> the noose</w:t>
      </w:r>
      <w:r w:rsidRPr="00FC0EA0">
        <w:rPr>
          <w:sz w:val="12"/>
        </w:rPr>
        <w:t xml:space="preserve">. It has forced Taiwan out of international bodies, such as the World Health Organization; required airlines to replace “Taiwan” with descriptions such as “Taiwan, Province of China”; and induced five more countries to sever relations with Taipei. </w:t>
      </w:r>
      <w:r w:rsidRPr="000E66A2">
        <w:rPr>
          <w:rStyle w:val="StyleUnderline"/>
        </w:rPr>
        <w:t>Beijing seems to believe that the United States will sit by as it squeezes Taiwan</w:t>
      </w:r>
      <w:r w:rsidRPr="00FC0EA0">
        <w:rPr>
          <w:sz w:val="12"/>
        </w:rPr>
        <w:t xml:space="preserve">. </w:t>
      </w:r>
      <w:r w:rsidRPr="000E66A2">
        <w:rPr>
          <w:rStyle w:val="StyleUnderline"/>
        </w:rPr>
        <w:t>Taipei</w:t>
      </w:r>
      <w:r w:rsidRPr="00FC0EA0">
        <w:rPr>
          <w:sz w:val="12"/>
        </w:rPr>
        <w:t xml:space="preserve">, </w:t>
      </w:r>
      <w:r w:rsidRPr="000E66A2">
        <w:rPr>
          <w:rStyle w:val="StyleUnderline"/>
        </w:rPr>
        <w:t>meanwhile</w:t>
      </w:r>
      <w:r w:rsidRPr="00FC0EA0">
        <w:rPr>
          <w:sz w:val="12"/>
        </w:rPr>
        <w:t xml:space="preserve">, </w:t>
      </w:r>
      <w:r w:rsidRPr="000E66A2">
        <w:rPr>
          <w:rStyle w:val="StyleUnderline"/>
        </w:rPr>
        <w:t>has convinced itself that China has no plans to invade</w:t>
      </w:r>
      <w:r w:rsidRPr="00FC0EA0">
        <w:rPr>
          <w:sz w:val="12"/>
        </w:rPr>
        <w:t xml:space="preserve">. </w:t>
      </w:r>
      <w:r w:rsidRPr="000E66A2">
        <w:rPr>
          <w:rStyle w:val="StyleUnderline"/>
        </w:rPr>
        <w:t>And U.S. President Donald Trump seems to think he can rock the boat without consequences</w:t>
      </w:r>
      <w:r w:rsidRPr="00FC0EA0">
        <w:rPr>
          <w:sz w:val="12"/>
        </w:rPr>
        <w:t xml:space="preserve">. </w:t>
      </w:r>
      <w:r w:rsidRPr="000E66A2">
        <w:rPr>
          <w:rStyle w:val="StyleUnderline"/>
        </w:rPr>
        <w:t>All are wrong</w:t>
      </w:r>
      <w:r w:rsidRPr="00FC0EA0">
        <w:rPr>
          <w:sz w:val="12"/>
        </w:rPr>
        <w:t>—</w:t>
      </w:r>
      <w:r w:rsidRPr="000E66A2">
        <w:rPr>
          <w:rStyle w:val="StyleUnderline"/>
        </w:rPr>
        <w:t xml:space="preserve">and their wishful thinking is </w:t>
      </w:r>
      <w:r w:rsidRPr="000E66A2">
        <w:rPr>
          <w:rStyle w:val="Emphasis"/>
        </w:rPr>
        <w:t>raising</w:t>
      </w:r>
      <w:r w:rsidRPr="000E66A2">
        <w:rPr>
          <w:rStyle w:val="StyleUnderline"/>
        </w:rPr>
        <w:t xml:space="preserve"> the </w:t>
      </w:r>
      <w:r w:rsidRPr="000E66A2">
        <w:rPr>
          <w:rStyle w:val="Emphasis"/>
        </w:rPr>
        <w:t>odds of conflict</w:t>
      </w:r>
      <w:r w:rsidRPr="00FC0EA0">
        <w:rPr>
          <w:sz w:val="12"/>
        </w:rPr>
        <w:t xml:space="preserve">. “CHINA DREAM” IN BEIJING </w:t>
      </w:r>
      <w:r w:rsidRPr="000E66A2">
        <w:rPr>
          <w:rStyle w:val="StyleUnderline"/>
        </w:rPr>
        <w:t xml:space="preserve">Now that Xi has </w:t>
      </w:r>
      <w:r w:rsidRPr="000E66A2">
        <w:rPr>
          <w:rStyle w:val="Emphasis"/>
        </w:rPr>
        <w:t>consolidated power</w:t>
      </w:r>
      <w:r w:rsidRPr="00FC0EA0">
        <w:rPr>
          <w:sz w:val="12"/>
        </w:rPr>
        <w:t xml:space="preserve">, </w:t>
      </w:r>
      <w:r w:rsidRPr="000E66A2">
        <w:rPr>
          <w:rStyle w:val="StyleUnderline"/>
        </w:rPr>
        <w:t>he seeks</w:t>
      </w:r>
      <w:r w:rsidRPr="00FC0EA0">
        <w:rPr>
          <w:sz w:val="12"/>
        </w:rPr>
        <w:t xml:space="preserve"> a legacy befitting the great emperors of old: </w:t>
      </w:r>
      <w:r w:rsidRPr="000E66A2">
        <w:rPr>
          <w:rStyle w:val="StyleUnderline"/>
        </w:rPr>
        <w:t>the reunification of the Middle Kingdom</w:t>
      </w:r>
      <w:r w:rsidRPr="00FC0EA0">
        <w:rPr>
          <w:sz w:val="12"/>
        </w:rPr>
        <w:t xml:space="preserve">. “The only thing that will make him the greatest leader in the Chinese Communist Party’s history is to take Taiwan back,” Shen Dingli, a foreign relations scholar at Fudan University, told Quartz in 2018. “If he were to achieve China’s reunification, who will say he is second to Mao Zedong or Deng Xiaoping?" Xi, whose “China Dream” promises to make China great again, likely agrees. “Fight a war, win a war,” is one of his signature slogans. In 2017, he presided over a military parade with a replica of Taiwan’s presidential palace visible in the distance. Chinese soldiers had constructed it to train for an invasion of Taiwan. That same year, China’s first aircraft carrier, the Liaoning, circumnavigated Taiwan twice. “The PLA is likely preparing for a contingency to unify Taiwan with China by force,” the U.S. Defense Department told Congress in 2018. There are signs that </w:t>
      </w:r>
      <w:r w:rsidRPr="000E66A2">
        <w:rPr>
          <w:rStyle w:val="StyleUnderline"/>
        </w:rPr>
        <w:t>Xi believes the world will sit by if China invades Taiwan</w:t>
      </w:r>
      <w:r w:rsidRPr="00FC0EA0">
        <w:rPr>
          <w:sz w:val="12"/>
        </w:rPr>
        <w:t>. “</w:t>
      </w:r>
      <w:r w:rsidRPr="000E66A2">
        <w:rPr>
          <w:rStyle w:val="StyleUnderline"/>
        </w:rPr>
        <w:t>Xi has told people that he was impressed by Putin’s seizure of Crimea</w:t>
      </w:r>
      <w:r w:rsidRPr="00FC0EA0">
        <w:rPr>
          <w:sz w:val="12"/>
        </w:rPr>
        <w:t xml:space="preserve">,” a Beijing insider told the reporter Evan Osnos in 2015. “[Putin] got a large piece of land and resources” and met little resistance from the West. </w:t>
      </w:r>
      <w:r w:rsidRPr="000E66A2">
        <w:rPr>
          <w:rStyle w:val="StyleUnderline"/>
        </w:rPr>
        <w:t xml:space="preserve">Many among China’s elite have </w:t>
      </w:r>
      <w:r w:rsidRPr="000E66A2">
        <w:rPr>
          <w:rStyle w:val="Emphasis"/>
        </w:rPr>
        <w:t>embraced military action</w:t>
      </w:r>
      <w:r w:rsidRPr="00FC0EA0">
        <w:rPr>
          <w:sz w:val="12"/>
        </w:rPr>
        <w:t>. “</w:t>
      </w:r>
      <w:r w:rsidRPr="000E66A2">
        <w:rPr>
          <w:rStyle w:val="StyleUnderline"/>
        </w:rPr>
        <w:t>The possibility for peaceful reunification is</w:t>
      </w:r>
      <w:r w:rsidRPr="00FC0EA0">
        <w:rPr>
          <w:sz w:val="12"/>
        </w:rPr>
        <w:t xml:space="preserve"> gradually </w:t>
      </w:r>
      <w:r w:rsidRPr="000E66A2">
        <w:rPr>
          <w:rStyle w:val="StyleUnderline"/>
        </w:rPr>
        <w:t>dissipating</w:t>
      </w:r>
      <w:r w:rsidRPr="00FC0EA0">
        <w:rPr>
          <w:sz w:val="12"/>
        </w:rPr>
        <w:t>,” Wang Zaixi, a former deputy director of the PRC’s Taiwan Affairs Office, declared in 2017. “</w:t>
      </w:r>
      <w:r w:rsidRPr="000E66A2">
        <w:rPr>
          <w:rStyle w:val="StyleUnderline"/>
        </w:rPr>
        <w:t xml:space="preserve">There will </w:t>
      </w:r>
      <w:r w:rsidRPr="000E66A2">
        <w:rPr>
          <w:rStyle w:val="Emphasis"/>
        </w:rPr>
        <w:t xml:space="preserve">very likely </w:t>
      </w:r>
      <w:r w:rsidRPr="000E66A2">
        <w:rPr>
          <w:rStyle w:val="StyleUnderline"/>
        </w:rPr>
        <w:t xml:space="preserve">be </w:t>
      </w:r>
      <w:r w:rsidRPr="000E66A2">
        <w:rPr>
          <w:rStyle w:val="Emphasis"/>
        </w:rPr>
        <w:t>military conflict</w:t>
      </w:r>
      <w:r w:rsidRPr="00FC0EA0">
        <w:rPr>
          <w:sz w:val="12"/>
        </w:rPr>
        <w:t xml:space="preserve">,” </w:t>
      </w:r>
      <w:r w:rsidRPr="000E66A2">
        <w:rPr>
          <w:rStyle w:val="StyleUnderline"/>
        </w:rPr>
        <w:t>retired Chinese General Wang Hongguang told the People’s Daily in December</w:t>
      </w:r>
      <w:r w:rsidRPr="00FC0EA0">
        <w:rPr>
          <w:sz w:val="12"/>
        </w:rPr>
        <w:t xml:space="preserve">. Many ordinary Chinese agree. “If we want to take our island back, we have to use force.” reads a Weibo post from last November. Both Chinese academics and journalists argue that </w:t>
      </w:r>
      <w:r w:rsidRPr="0039608E">
        <w:rPr>
          <w:rStyle w:val="StyleUnderline"/>
        </w:rPr>
        <w:t xml:space="preserve">this sentiment is </w:t>
      </w:r>
      <w:r w:rsidRPr="0039608E">
        <w:rPr>
          <w:rStyle w:val="Emphasis"/>
        </w:rPr>
        <w:t>widespread</w:t>
      </w:r>
      <w:r w:rsidRPr="00FC0EA0">
        <w:rPr>
          <w:sz w:val="12"/>
        </w:rPr>
        <w:t>. “</w:t>
      </w:r>
      <w:r w:rsidRPr="0039608E">
        <w:rPr>
          <w:rStyle w:val="StyleUnderline"/>
        </w:rPr>
        <w:t>Mainland Chinese public opinion became impatient with Taiwan a long time ago</w:t>
      </w:r>
      <w:r w:rsidRPr="00FC0EA0">
        <w:rPr>
          <w:sz w:val="12"/>
        </w:rPr>
        <w:t xml:space="preserve">,” former director of the Chinese Academy of Social Science’s Institute of Taiwan Studies Zhou Zhihuai wrote in 2017. “Mainland Chinese will be very happy to see the PLA take action to punish a ‘pro-independence Taiwan’,” a Global Times editorial claimed in 2018. WISHFUL THINKING IN TAIPEI </w:t>
      </w:r>
      <w:r w:rsidRPr="0039608E">
        <w:rPr>
          <w:rStyle w:val="StyleUnderline"/>
        </w:rPr>
        <w:t xml:space="preserve">Despite this </w:t>
      </w:r>
      <w:r w:rsidRPr="0039608E">
        <w:rPr>
          <w:rStyle w:val="Emphasis"/>
        </w:rPr>
        <w:t>increased militancy</w:t>
      </w:r>
      <w:r w:rsidRPr="0039608E">
        <w:rPr>
          <w:rStyle w:val="StyleUnderline"/>
        </w:rPr>
        <w:t xml:space="preserve"> across the Strait</w:t>
      </w:r>
      <w:r w:rsidRPr="00FC0EA0">
        <w:rPr>
          <w:sz w:val="12"/>
        </w:rPr>
        <w:t xml:space="preserve">, </w:t>
      </w:r>
      <w:r w:rsidRPr="0039608E">
        <w:rPr>
          <w:rStyle w:val="StyleUnderline"/>
        </w:rPr>
        <w:t>Taipei has convinced itself that China will not attack</w:t>
      </w:r>
      <w:r w:rsidRPr="00FC0EA0">
        <w:rPr>
          <w:sz w:val="12"/>
        </w:rPr>
        <w:t xml:space="preserve">. Many in the ruling Democratic Progressive Party have persuaded themselves that China is too sensible to take military action. “The mainland Chinese leader today is a rational decision maker,” Tsai claimed in 2017: Xi would not provoke a war likely to drag in Japan and the United States. Others in the DPP depict China as too weak. “China has too many domestic problems” to capture Taiwan, professor Fan Shih-Ping wrote in 2017. Taiwan’s major opposition party, the Kuomintang, takes a rosy view of Beijing that rejects the idea that China might invade. “There is no problem,” former president Ma Ying-jeou declared last year. “Nowadays Beijing’s top strategy is peaceful rise,” the journalist Huang Nian wrote in April. “Forceful reunification would derail it.” This </w:t>
      </w:r>
      <w:r w:rsidRPr="0039608E">
        <w:rPr>
          <w:rStyle w:val="StyleUnderline"/>
        </w:rPr>
        <w:t xml:space="preserve">complacency has led Taiwan to </w:t>
      </w:r>
      <w:r w:rsidRPr="0039608E">
        <w:rPr>
          <w:rStyle w:val="Emphasis"/>
        </w:rPr>
        <w:t>neglect</w:t>
      </w:r>
      <w:r w:rsidRPr="0039608E">
        <w:rPr>
          <w:rStyle w:val="StyleUnderline"/>
        </w:rPr>
        <w:t xml:space="preserve"> its armed forces</w:t>
      </w:r>
      <w:r w:rsidRPr="00FC0EA0">
        <w:rPr>
          <w:sz w:val="12"/>
        </w:rPr>
        <w:t xml:space="preserve">. </w:t>
      </w:r>
      <w:r w:rsidRPr="0039608E">
        <w:rPr>
          <w:rStyle w:val="StyleUnderline"/>
        </w:rPr>
        <w:t xml:space="preserve">Taiwan’s military suffers from a desperate </w:t>
      </w:r>
      <w:r w:rsidRPr="0039608E">
        <w:rPr>
          <w:rStyle w:val="Emphasis"/>
        </w:rPr>
        <w:t>shortage</w:t>
      </w:r>
      <w:r w:rsidRPr="0039608E">
        <w:rPr>
          <w:rStyle w:val="StyleUnderline"/>
        </w:rPr>
        <w:t xml:space="preserve"> of officers</w:t>
      </w:r>
      <w:r w:rsidRPr="00FC0EA0">
        <w:rPr>
          <w:sz w:val="12"/>
        </w:rPr>
        <w:t xml:space="preserve">—nearly half of all lieutenant positions are unfilled. In 2018, Taiwan made matters worse. </w:t>
      </w:r>
      <w:r w:rsidRPr="0039608E">
        <w:rPr>
          <w:rStyle w:val="StyleUnderline"/>
        </w:rPr>
        <w:t>Just as talk of</w:t>
      </w:r>
      <w:r w:rsidRPr="00FC0EA0">
        <w:rPr>
          <w:sz w:val="12"/>
        </w:rPr>
        <w:t xml:space="preserve"> “</w:t>
      </w:r>
      <w:r w:rsidRPr="0039608E">
        <w:rPr>
          <w:rStyle w:val="StyleUnderline"/>
        </w:rPr>
        <w:t>forceful reunification</w:t>
      </w:r>
      <w:r w:rsidRPr="00FC0EA0">
        <w:rPr>
          <w:sz w:val="12"/>
        </w:rPr>
        <w:t xml:space="preserve">” </w:t>
      </w:r>
      <w:r w:rsidRPr="0039608E">
        <w:rPr>
          <w:rStyle w:val="StyleUnderline"/>
        </w:rPr>
        <w:t>was rising</w:t>
      </w:r>
      <w:r w:rsidRPr="00FC0EA0">
        <w:rPr>
          <w:sz w:val="12"/>
        </w:rPr>
        <w:t xml:space="preserve"> in Mainland China, </w:t>
      </w:r>
      <w:r w:rsidRPr="0039608E">
        <w:rPr>
          <w:rStyle w:val="StyleUnderline"/>
        </w:rPr>
        <w:t>the government ended compulsory military enlistment</w:t>
      </w:r>
      <w:r w:rsidRPr="00FC0EA0">
        <w:rPr>
          <w:sz w:val="12"/>
        </w:rPr>
        <w:t>—but allowed felons to serve. Morale has plummeted. The United States has recommended that Taiwan consider restoring conscription. “</w:t>
      </w:r>
      <w:r w:rsidRPr="0039608E">
        <w:rPr>
          <w:rStyle w:val="StyleUnderline"/>
        </w:rPr>
        <w:t>The shift to a voluntary military was a mistake</w:t>
      </w:r>
      <w:r w:rsidRPr="00FC0EA0">
        <w:rPr>
          <w:sz w:val="12"/>
        </w:rPr>
        <w:t xml:space="preserve">,” U.S. officials concluded. In an April 2018 poll, more than </w:t>
      </w:r>
      <w:r w:rsidRPr="0039608E">
        <w:rPr>
          <w:rStyle w:val="Emphasis"/>
        </w:rPr>
        <w:t>40 percent</w:t>
      </w:r>
      <w:r w:rsidRPr="00FC0EA0">
        <w:rPr>
          <w:sz w:val="12"/>
        </w:rPr>
        <w:t xml:space="preserve"> </w:t>
      </w:r>
      <w:r w:rsidRPr="0039608E">
        <w:rPr>
          <w:rStyle w:val="StyleUnderline"/>
        </w:rPr>
        <w:t>of Taiwanese said they had</w:t>
      </w:r>
      <w:r w:rsidRPr="00FC0EA0">
        <w:rPr>
          <w:sz w:val="12"/>
        </w:rPr>
        <w:t xml:space="preserve"> “</w:t>
      </w:r>
      <w:r w:rsidRPr="0039608E">
        <w:rPr>
          <w:rStyle w:val="StyleUnderline"/>
        </w:rPr>
        <w:t>no confidence at all</w:t>
      </w:r>
      <w:r w:rsidRPr="00FC0EA0">
        <w:rPr>
          <w:sz w:val="12"/>
        </w:rPr>
        <w:t xml:space="preserve">” </w:t>
      </w:r>
      <w:r w:rsidRPr="0039608E">
        <w:rPr>
          <w:rStyle w:val="StyleUnderline"/>
        </w:rPr>
        <w:t>that their military could defend Taiwan</w:t>
      </w:r>
      <w:r w:rsidRPr="00FC0EA0">
        <w:rPr>
          <w:sz w:val="12"/>
        </w:rPr>
        <w:t xml:space="preserve">; but 65 percent had convinced themselves that the PRC would not take military action against the island; and only six percent believed that an attack was “very likely.” “AMERICA FIRST” IN WASHINGTON </w:t>
      </w:r>
      <w:r w:rsidRPr="0039608E">
        <w:rPr>
          <w:rStyle w:val="StyleUnderline"/>
        </w:rPr>
        <w:t xml:space="preserve">The withering of Taiwan’s armed forces has increased Taiwan’s </w:t>
      </w:r>
      <w:r w:rsidRPr="0039608E">
        <w:rPr>
          <w:rStyle w:val="Emphasis"/>
        </w:rPr>
        <w:t>military reliance</w:t>
      </w:r>
      <w:r w:rsidRPr="0039608E">
        <w:rPr>
          <w:rStyle w:val="StyleUnderline"/>
        </w:rPr>
        <w:t xml:space="preserve"> on the U</w:t>
      </w:r>
      <w:r w:rsidRPr="00FC0EA0">
        <w:rPr>
          <w:sz w:val="12"/>
        </w:rPr>
        <w:t xml:space="preserve">nited </w:t>
      </w:r>
      <w:r w:rsidRPr="0039608E">
        <w:rPr>
          <w:rStyle w:val="StyleUnderline"/>
        </w:rPr>
        <w:t>S</w:t>
      </w:r>
      <w:r w:rsidRPr="00FC0EA0">
        <w:rPr>
          <w:sz w:val="12"/>
        </w:rPr>
        <w:t>tates—</w:t>
      </w:r>
      <w:r w:rsidRPr="0039608E">
        <w:rPr>
          <w:rStyle w:val="StyleUnderline"/>
        </w:rPr>
        <w:t>just when many in Beijing are questioning the U.S. commitment to Taiwan</w:t>
      </w:r>
      <w:r w:rsidRPr="00FC0EA0">
        <w:rPr>
          <w:sz w:val="12"/>
        </w:rPr>
        <w:t xml:space="preserve">. </w:t>
      </w:r>
      <w:r w:rsidRPr="0039608E">
        <w:rPr>
          <w:rStyle w:val="StyleUnderline"/>
        </w:rPr>
        <w:t>Trump’s</w:t>
      </w:r>
      <w:r w:rsidRPr="00FC0EA0">
        <w:rPr>
          <w:sz w:val="12"/>
        </w:rPr>
        <w:t xml:space="preserve"> “</w:t>
      </w:r>
      <w:r w:rsidRPr="0039608E">
        <w:rPr>
          <w:rStyle w:val="StyleUnderline"/>
        </w:rPr>
        <w:t>America first</w:t>
      </w:r>
      <w:r w:rsidRPr="00FC0EA0">
        <w:rPr>
          <w:sz w:val="12"/>
        </w:rPr>
        <w:t xml:space="preserve">” </w:t>
      </w:r>
      <w:r w:rsidRPr="0039608E">
        <w:rPr>
          <w:rStyle w:val="StyleUnderline"/>
        </w:rPr>
        <w:t>doctrine has convinced many Chinese that the U</w:t>
      </w:r>
      <w:r w:rsidRPr="00FC0EA0">
        <w:rPr>
          <w:sz w:val="12"/>
        </w:rPr>
        <w:t xml:space="preserve">nited </w:t>
      </w:r>
      <w:r w:rsidRPr="0039608E">
        <w:rPr>
          <w:rStyle w:val="StyleUnderline"/>
        </w:rPr>
        <w:t>S</w:t>
      </w:r>
      <w:r w:rsidRPr="00FC0EA0">
        <w:rPr>
          <w:sz w:val="12"/>
        </w:rPr>
        <w:t xml:space="preserve">tates </w:t>
      </w:r>
      <w:r w:rsidRPr="0039608E">
        <w:rPr>
          <w:rStyle w:val="StyleUnderline"/>
        </w:rPr>
        <w:t>is now too isolationist to come to Taiwan’s defense</w:t>
      </w:r>
      <w:r w:rsidRPr="00FC0EA0">
        <w:rPr>
          <w:sz w:val="12"/>
        </w:rPr>
        <w:t xml:space="preserve">. “America will absolutely sacrifice Taiwan,” the Global Times insisted in 2017. “On the premise of America First … the United States is not likely to send troops to fight for Taiwan.” For decades, a U.S. policy of “dual deterrence” has helped prevent conflict in the Taiwan Strait. Washington has warned Beijing not to attack Taiwan unprovoked, but reassured Chinese leaders that the United States would not support Taiwanese independence. It has told Taipei, in turn, that the United States would come to its defense—as long as it did not provoke Beijing by declaring independence. Making the policy work has meant treading a fine line, but </w:t>
      </w:r>
      <w:r w:rsidRPr="0039608E">
        <w:rPr>
          <w:rStyle w:val="StyleUnderline"/>
        </w:rPr>
        <w:t>for decades</w:t>
      </w:r>
      <w:r w:rsidRPr="00FC0EA0">
        <w:rPr>
          <w:sz w:val="12"/>
        </w:rPr>
        <w:t xml:space="preserve">, </w:t>
      </w:r>
      <w:r w:rsidRPr="0039608E">
        <w:rPr>
          <w:rStyle w:val="StyleUnderline"/>
        </w:rPr>
        <w:t>dual deterrence has allowed Taiwan to enjoy de facto independence and helped prevent a war with China</w:t>
      </w:r>
      <w:r w:rsidRPr="00FC0EA0">
        <w:rPr>
          <w:sz w:val="12"/>
        </w:rPr>
        <w:t xml:space="preserve">. </w:t>
      </w:r>
      <w:r w:rsidRPr="0039608E">
        <w:rPr>
          <w:rStyle w:val="StyleUnderline"/>
        </w:rPr>
        <w:t xml:space="preserve">Trump has </w:t>
      </w:r>
      <w:r w:rsidRPr="0039608E">
        <w:rPr>
          <w:rStyle w:val="Emphasis"/>
        </w:rPr>
        <w:t>upset</w:t>
      </w:r>
      <w:r w:rsidRPr="0039608E">
        <w:rPr>
          <w:rStyle w:val="StyleUnderline"/>
        </w:rPr>
        <w:t xml:space="preserve"> that delicate balance</w:t>
      </w:r>
      <w:r w:rsidRPr="00FC0EA0">
        <w:rPr>
          <w:sz w:val="12"/>
        </w:rPr>
        <w:t xml:space="preserve">. In December 2016, Tsai called Trump to congratulate him on his victory. The incoming Trump administration then began to talk of “revisiting” the One China policy, under which the United States recognizes the People’s Republic of China as the sole legal government of China, but maintains unofficial relations with Taiwan. Beijing was outraged. Xi refused to talk to Trump until he recommitted the United States to the One China policy. In February, Trump capitulated. In a phone call with Xi, he affirmed that the United States would continue to support the “One China” policy. “Trump lost his first fight with Xi,” the Beijing scholar Shi Yinhong bragged to the New York Times. “He will be looked at as a paper tiger.” </w:t>
      </w:r>
      <w:r w:rsidRPr="0039608E">
        <w:rPr>
          <w:rStyle w:val="StyleUnderline"/>
        </w:rPr>
        <w:t>Last year</w:t>
      </w:r>
      <w:r w:rsidRPr="00FC0EA0">
        <w:rPr>
          <w:sz w:val="12"/>
        </w:rPr>
        <w:t xml:space="preserve">, however, </w:t>
      </w:r>
      <w:r w:rsidRPr="0039608E">
        <w:rPr>
          <w:rStyle w:val="StyleUnderline"/>
        </w:rPr>
        <w:t>the pendulum swung back toward confrontation</w:t>
      </w:r>
      <w:r w:rsidRPr="00FC0EA0">
        <w:rPr>
          <w:sz w:val="12"/>
        </w:rPr>
        <w:t xml:space="preserve">. In February, Congress passed the Taiwan Travel Act, encouraging (but not requiring) high-level U.S. officials to visit Taiwan, and high-level Taiwanese officials to visit the United States. In the fall, Trump started a trade war with China, generating anxiety among Chinese nationalists. They now believe Trump is using Taiwan as part of a new Cold War against China, creating a sense of urgency for reunification. A WINDOW OF OPPORTUNITY </w:t>
      </w:r>
      <w:r w:rsidRPr="0039608E">
        <w:rPr>
          <w:rStyle w:val="StyleUnderline"/>
        </w:rPr>
        <w:t xml:space="preserve">China could well move to take Taiwan </w:t>
      </w:r>
      <w:r w:rsidRPr="0039608E">
        <w:rPr>
          <w:rStyle w:val="Emphasis"/>
        </w:rPr>
        <w:t>before 2020</w:t>
      </w:r>
      <w:r w:rsidRPr="00FC0EA0">
        <w:rPr>
          <w:sz w:val="12"/>
        </w:rPr>
        <w:t xml:space="preserve">, when some Chinese fear that Taiwan’s presidential election will close Beijing’s window of opportunity for military action. Many Mainland Chinese nationalists were disappointed, rather than relieved, by the pro-independence DPP’s poor showing in last November’s local Taiwanese elections. This counterintuitive reaction reveals an alarming calculus: should a weakened Tsai and the DPP lose the presidency in 2020 to a more pro-China candidate, the opportunity for “forceful reunification” would be lost. “What a pity,” one Weibo user from Beijing wrote about the DPP’s losses. “We could be further away from the day of reunification.” It is the hated DPP that gives Chinese nationalists a pretext to take Taiwan back now. That </w:t>
      </w:r>
      <w:r w:rsidRPr="0039608E">
        <w:rPr>
          <w:rStyle w:val="StyleUnderline"/>
        </w:rPr>
        <w:t xml:space="preserve">disappointment has fed a </w:t>
      </w:r>
      <w:r w:rsidRPr="0039608E">
        <w:rPr>
          <w:rStyle w:val="Emphasis"/>
        </w:rPr>
        <w:t>sense of urgency</w:t>
      </w:r>
      <w:r w:rsidRPr="0039608E">
        <w:rPr>
          <w:rStyle w:val="StyleUnderline"/>
        </w:rPr>
        <w:t xml:space="preserve"> among many Chinese nationalists</w:t>
      </w:r>
      <w:r w:rsidRPr="00FC0EA0">
        <w:rPr>
          <w:sz w:val="12"/>
        </w:rPr>
        <w:t xml:space="preserve">. “I request that Mainland China issue a timetable for reunification,” one outraged Weibo user wrote in November. “Whether peaceful or forceful, please don’t drag this out again and again.” The 2020 U.S. presidential election also looms in the minds of Chinese nationalists. Trump looks less likely to win reelection after Democratic victories in the 2018 midterms, and many Chinese worry that a Trump loss would make forceful reunification harder. Trump is seen as a businessman and isolationist willing to bargain Taiwan away. “America will sell Taiwan out in the blink of an eye,” a People’s Daily editorial claimed last year. (Few Chinese recognize the possibility that Trump might respond forcefully to an attack on Taiwan to rally support at home.) A Trump successor, “forceful reunification” advocates fear, may not be so willing to cut a deal. Some in Beijing even think China can retake Taiwan without violence. China may “break the enemy’s resistance without fighting,” Wang Zaixi told the Global Times in 2017. Just as the Communist Party seized Beijing in 1949 without shooting a single bullet, he argued, China could capture Taiwan peacefully by surrounding the island, imposing economic sanctions, and cutting off its oil supply. “No need to shed blood,” he concluded. </w:t>
      </w:r>
      <w:r w:rsidRPr="0039608E">
        <w:rPr>
          <w:rStyle w:val="StyleUnderline"/>
        </w:rPr>
        <w:t>The idea that China can force reunification without fighting is delusional and dangerous</w:t>
      </w:r>
      <w:r w:rsidRPr="00FC0EA0">
        <w:rPr>
          <w:sz w:val="12"/>
        </w:rPr>
        <w:t xml:space="preserve">. </w:t>
      </w:r>
      <w:r w:rsidRPr="0039608E">
        <w:rPr>
          <w:rStyle w:val="StyleUnderline"/>
        </w:rPr>
        <w:t>Tightening the military or economic noose around Taiwan would likely provoke a reaction from the U</w:t>
      </w:r>
      <w:r w:rsidRPr="00FC0EA0">
        <w:rPr>
          <w:sz w:val="12"/>
        </w:rPr>
        <w:t xml:space="preserve">nited </w:t>
      </w:r>
      <w:r w:rsidRPr="0039608E">
        <w:rPr>
          <w:rStyle w:val="StyleUnderline"/>
        </w:rPr>
        <w:t>S</w:t>
      </w:r>
      <w:r w:rsidRPr="00FC0EA0">
        <w:rPr>
          <w:sz w:val="12"/>
        </w:rPr>
        <w:t xml:space="preserve">tates. </w:t>
      </w:r>
      <w:r w:rsidRPr="0015149B">
        <w:rPr>
          <w:rStyle w:val="Emphasis"/>
        </w:rPr>
        <w:t>Given popular nationalist pressures, Beijing would then feel compelled to respond</w:t>
      </w:r>
      <w:r w:rsidRPr="00FC0EA0">
        <w:rPr>
          <w:sz w:val="12"/>
        </w:rPr>
        <w:t xml:space="preserve">. </w:t>
      </w:r>
      <w:r w:rsidRPr="0015149B">
        <w:rPr>
          <w:rStyle w:val="Emphasis"/>
        </w:rPr>
        <w:t>Things could get out of control fast</w:t>
      </w:r>
      <w:r w:rsidRPr="00FC0EA0">
        <w:rPr>
          <w:sz w:val="12"/>
        </w:rPr>
        <w:t>. All sides need to wake up to the dangers of backing into a conflict that few want.</w:t>
      </w:r>
    </w:p>
    <w:p w14:paraId="266C9B7F" w14:textId="77777777" w:rsidR="00EC5D3E" w:rsidRDefault="00EC5D3E" w:rsidP="00EC5D3E">
      <w:pPr>
        <w:pStyle w:val="Heading4"/>
      </w:pPr>
      <w:r>
        <w:t xml:space="preserve">And, China’s window to take Taiwan is narrow – they’ll use naval forces to blockade Taiwan --- the U.S. will come to Taiwan’s defense triggering a series of events that result in miscalculated nuclear escalation  </w:t>
      </w:r>
    </w:p>
    <w:p w14:paraId="2F961BB3" w14:textId="77777777" w:rsidR="00EC5D3E" w:rsidRPr="002E3609" w:rsidRDefault="00EC5D3E" w:rsidP="00EC5D3E"/>
    <w:p w14:paraId="2CB15D39" w14:textId="77777777" w:rsidR="00EC5D3E" w:rsidRPr="000C7231" w:rsidRDefault="00EC5D3E" w:rsidP="00EC5D3E">
      <w:r w:rsidRPr="000C7231">
        <w:rPr>
          <w:rStyle w:val="Style13ptBold"/>
        </w:rPr>
        <w:t>Talmadge 18</w:t>
      </w:r>
      <w:r>
        <w:t xml:space="preserve"> </w:t>
      </w:r>
      <w:r w:rsidRPr="000C7231">
        <w:rPr>
          <w:sz w:val="16"/>
          <w:szCs w:val="16"/>
        </w:rPr>
        <w:t>(Caitlin Talmadge - Associate Professor in the Edmund A. Walsh School of Foreign Service and a core faculty member of the Security Studies Program, Term Member of the Council on Foreign Relations and a Senior Non-Resident Fellow in Foreign Policy Studies at the Brookings Institution, holds fellowships from Harvard University's Olin Institute for Strategic Studies, the Smith Richardson Foundation, the Brookings Institution, the American Political Science Association, and the Stanton Foundation, former research assistant at the Center for Strategic and International Studies, a consultant to the Office of Net Assessment at the U.S. Department of Defense, and a professor at the George Washington University. &lt;MKIM&gt; “Beijing’s Nuclear Option”. November/December 2018. DOA: 7/6/19. https://www.foreignaffairs.com/articles/china/2018-10-15/beijings-nuclear-option)</w:t>
      </w:r>
    </w:p>
    <w:p w14:paraId="2B521A37" w14:textId="77777777" w:rsidR="00EC5D3E" w:rsidRPr="00EC5D3E" w:rsidRDefault="00EC5D3E" w:rsidP="00EC5D3E">
      <w:pPr>
        <w:rPr>
          <w:sz w:val="12"/>
          <w:szCs w:val="16"/>
        </w:rPr>
      </w:pPr>
      <w:r w:rsidRPr="00085E34">
        <w:rPr>
          <w:b/>
          <w:u w:val="single"/>
        </w:rPr>
        <w:t xml:space="preserve">The most </w:t>
      </w:r>
      <w:r w:rsidRPr="002E3609">
        <w:rPr>
          <w:rStyle w:val="Emphasis"/>
        </w:rPr>
        <w:t>worrisome flash point for a U.S.-Chinese war is Taiwan</w:t>
      </w:r>
      <w:r w:rsidRPr="008E6CAF">
        <w:rPr>
          <w:sz w:val="12"/>
          <w:szCs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2021C8">
        <w:rPr>
          <w:b/>
          <w:bCs/>
          <w:u w:val="single"/>
        </w:rPr>
        <w:t>China could decide that</w:t>
      </w:r>
      <w:r w:rsidRPr="008E6CAF">
        <w:rPr>
          <w:sz w:val="12"/>
          <w:szCs w:val="16"/>
        </w:rPr>
        <w:t xml:space="preserve"> </w:t>
      </w:r>
      <w:r w:rsidRPr="002021C8">
        <w:rPr>
          <w:b/>
          <w:bCs/>
          <w:u w:val="single"/>
        </w:rPr>
        <w:t>the political</w:t>
      </w:r>
      <w:r w:rsidRPr="008E6CAF">
        <w:rPr>
          <w:sz w:val="12"/>
          <w:szCs w:val="16"/>
        </w:rPr>
        <w:t xml:space="preserve"> </w:t>
      </w:r>
      <w:r w:rsidRPr="002021C8">
        <w:rPr>
          <w:b/>
          <w:bCs/>
          <w:u w:val="single"/>
        </w:rPr>
        <w:t xml:space="preserve">or military </w:t>
      </w:r>
      <w:r w:rsidRPr="008E6CAF">
        <w:rPr>
          <w:rStyle w:val="Emphasis"/>
        </w:rPr>
        <w:t>window</w:t>
      </w:r>
      <w:r w:rsidRPr="002021C8">
        <w:rPr>
          <w:b/>
          <w:bCs/>
          <w:u w:val="single"/>
        </w:rPr>
        <w:t xml:space="preserve"> for regaining control</w:t>
      </w:r>
      <w:r w:rsidRPr="008E6CAF">
        <w:rPr>
          <w:sz w:val="12"/>
          <w:szCs w:val="16"/>
        </w:rPr>
        <w:t xml:space="preserve"> over the island </w:t>
      </w:r>
      <w:r w:rsidRPr="002E3609">
        <w:rPr>
          <w:rStyle w:val="Emphasis"/>
        </w:rPr>
        <w:t>was closing and launch an attack</w:t>
      </w:r>
      <w:r w:rsidRPr="002021C8">
        <w:rPr>
          <w:b/>
          <w:bCs/>
          <w:u w:val="single"/>
        </w:rPr>
        <w:t>, using</w:t>
      </w:r>
      <w:r w:rsidRPr="008E6CAF">
        <w:rPr>
          <w:sz w:val="12"/>
          <w:szCs w:val="16"/>
        </w:rPr>
        <w:t xml:space="preserve"> air and </w:t>
      </w:r>
      <w:r w:rsidRPr="002021C8">
        <w:rPr>
          <w:b/>
          <w:bCs/>
          <w:u w:val="single"/>
        </w:rPr>
        <w:t>naval forces to blockade Taiwanese harbors</w:t>
      </w:r>
      <w:r w:rsidRPr="008E6CAF">
        <w:rPr>
          <w:sz w:val="12"/>
          <w:szCs w:val="16"/>
        </w:rPr>
        <w:t xml:space="preserve"> or bombard the island. </w:t>
      </w:r>
      <w:r w:rsidRPr="002021C8">
        <w:rPr>
          <w:b/>
          <w:bCs/>
          <w:u w:val="single"/>
        </w:rPr>
        <w:t>Although U.S. law does not require Washington to intervene</w:t>
      </w:r>
      <w:r w:rsidRPr="008E6CAF">
        <w:rPr>
          <w:sz w:val="12"/>
          <w:szCs w:val="16"/>
        </w:rPr>
        <w:t xml:space="preserve"> in such a scenario, </w:t>
      </w:r>
      <w:r w:rsidRPr="002021C8">
        <w:rPr>
          <w:b/>
          <w:bCs/>
          <w:u w:val="single"/>
        </w:rPr>
        <w:t>the T</w:t>
      </w:r>
      <w:r w:rsidRPr="008E6CAF">
        <w:rPr>
          <w:sz w:val="12"/>
          <w:szCs w:val="16"/>
        </w:rPr>
        <w:t xml:space="preserve">aiwan </w:t>
      </w:r>
      <w:r w:rsidRPr="002021C8">
        <w:rPr>
          <w:b/>
          <w:bCs/>
          <w:u w:val="single"/>
        </w:rPr>
        <w:t>R</w:t>
      </w:r>
      <w:r w:rsidRPr="008E6CAF">
        <w:rPr>
          <w:sz w:val="12"/>
          <w:szCs w:val="16"/>
        </w:rPr>
        <w:t xml:space="preserve">elations </w:t>
      </w:r>
      <w:r w:rsidRPr="002021C8">
        <w:rPr>
          <w:b/>
          <w:bCs/>
          <w:u w:val="single"/>
        </w:rPr>
        <w:t>A</w:t>
      </w:r>
      <w:r w:rsidRPr="008E6CAF">
        <w:rPr>
          <w:sz w:val="12"/>
          <w:szCs w:val="16"/>
        </w:rPr>
        <w:t xml:space="preserve">ct </w:t>
      </w:r>
      <w:r w:rsidRPr="002021C8">
        <w:rPr>
          <w:b/>
          <w:bCs/>
          <w:u w:val="single"/>
        </w:rPr>
        <w:t>states</w:t>
      </w:r>
      <w:r w:rsidRPr="008E6CAF">
        <w:rPr>
          <w:sz w:val="12"/>
          <w:szCs w:val="16"/>
        </w:rPr>
        <w:t xml:space="preserve"> that </w:t>
      </w:r>
      <w:r w:rsidRPr="002021C8">
        <w:rPr>
          <w:b/>
          <w:bCs/>
          <w:u w:val="single"/>
        </w:rPr>
        <w:t>the United States will "consider any effort to determine the future of Taiwan by other than peaceful means</w:t>
      </w:r>
      <w:r w:rsidRPr="008E6CAF">
        <w:rPr>
          <w:sz w:val="12"/>
          <w:szCs w:val="16"/>
        </w:rPr>
        <w:t xml:space="preserve">, including by boycotts or embargoes, </w:t>
      </w:r>
      <w:r w:rsidRPr="002021C8">
        <w:rPr>
          <w:b/>
          <w:bCs/>
          <w:u w:val="single"/>
        </w:rPr>
        <w:t>a threat to the peace and security of the Western Pacific area and of grave concern to the U</w:t>
      </w:r>
      <w:r w:rsidRPr="008E6CAF">
        <w:rPr>
          <w:sz w:val="12"/>
        </w:rPr>
        <w:t xml:space="preserve">nited </w:t>
      </w:r>
      <w:r w:rsidRPr="002021C8">
        <w:rPr>
          <w:b/>
          <w:bCs/>
          <w:u w:val="single"/>
        </w:rPr>
        <w:t>S</w:t>
      </w:r>
      <w:r w:rsidRPr="008E6CAF">
        <w:rPr>
          <w:sz w:val="12"/>
        </w:rPr>
        <w:t xml:space="preserve">tates." </w:t>
      </w:r>
      <w:r w:rsidRPr="002021C8">
        <w:rPr>
          <w:b/>
          <w:bCs/>
          <w:u w:val="single"/>
        </w:rPr>
        <w:t>Were Washington to intervene</w:t>
      </w:r>
      <w:r w:rsidRPr="008E6CAF">
        <w:rPr>
          <w:sz w:val="12"/>
          <w:szCs w:val="16"/>
        </w:rPr>
        <w:t xml:space="preserve"> on Taipei's behalf, </w:t>
      </w:r>
      <w:r w:rsidRPr="002021C8">
        <w:rPr>
          <w:b/>
          <w:bCs/>
          <w:u w:val="single"/>
        </w:rPr>
        <w:t xml:space="preserve">the world's sole superpower and its rising competitor would find themselves in </w:t>
      </w:r>
      <w:r w:rsidRPr="008E6CAF">
        <w:rPr>
          <w:rStyle w:val="Emphasis"/>
        </w:rPr>
        <w:t>the first great-power war</w:t>
      </w:r>
      <w:r w:rsidRPr="00085E34">
        <w:rPr>
          <w:b/>
          <w:u w:val="single"/>
        </w:rPr>
        <w:t xml:space="preserve"> of the twenty-first century</w:t>
      </w:r>
      <w:r w:rsidRPr="008E6CAF">
        <w:rPr>
          <w:sz w:val="12"/>
          <w:szCs w:val="16"/>
        </w:rPr>
        <w:t xml:space="preserve">. In the course of such a war, U.S. conventional military operations would likely threaten, disable, or outright eliminate some Chinese nuclear capabilities- whether doing so was Washington's stated objective or not. In fact, if the United States engaged in the style of warfare it has practiced over the last 30 years, this outcome would be all but guaranteed. </w:t>
      </w:r>
      <w:r w:rsidRPr="00D0591B">
        <w:rPr>
          <w:b/>
          <w:u w:val="single"/>
        </w:rPr>
        <w:t>Consider submarine warfare</w:t>
      </w:r>
      <w:r w:rsidRPr="002021C8">
        <w:rPr>
          <w:b/>
          <w:bCs/>
          <w:u w:val="single"/>
        </w:rPr>
        <w:t>. China could use its conventionally armed attack sub</w:t>
      </w:r>
      <w:r w:rsidRPr="008E6CAF">
        <w:rPr>
          <w:sz w:val="12"/>
        </w:rPr>
        <w:t>marine</w:t>
      </w:r>
      <w:r w:rsidRPr="002021C8">
        <w:rPr>
          <w:b/>
          <w:bCs/>
          <w:u w:val="single"/>
        </w:rPr>
        <w:t xml:space="preserve">s to </w:t>
      </w:r>
      <w:r w:rsidRPr="00085E34">
        <w:rPr>
          <w:b/>
          <w:u w:val="single"/>
        </w:rPr>
        <w:t>blockade Taiwanese harbors</w:t>
      </w:r>
      <w:r w:rsidRPr="002021C8">
        <w:rPr>
          <w:b/>
          <w:bCs/>
          <w:u w:val="single"/>
        </w:rPr>
        <w:t xml:space="preserve"> or bomb the island</w:t>
      </w:r>
      <w:r w:rsidRPr="008E6CAF">
        <w:rPr>
          <w:sz w:val="12"/>
          <w:szCs w:val="16"/>
        </w:rPr>
        <w:t xml:space="preserve">, or to attack U.S. and allied forces in the region. </w:t>
      </w:r>
      <w:r w:rsidRPr="008E6CAF">
        <w:rPr>
          <w:sz w:val="12"/>
        </w:rPr>
        <w:t>If that happened,</w:t>
      </w:r>
      <w:r w:rsidRPr="002021C8">
        <w:rPr>
          <w:b/>
          <w:bCs/>
          <w:u w:val="single"/>
        </w:rPr>
        <w:t xml:space="preserve"> the U.S. Navy would almost certainly undertake an antisub</w:t>
      </w:r>
      <w:r w:rsidRPr="008E6CAF">
        <w:rPr>
          <w:sz w:val="12"/>
        </w:rPr>
        <w:t>marine</w:t>
      </w:r>
      <w:r w:rsidRPr="002021C8">
        <w:rPr>
          <w:b/>
          <w:bCs/>
          <w:u w:val="single"/>
        </w:rPr>
        <w:t xml:space="preserve"> campaign, which would</w:t>
      </w:r>
      <w:r w:rsidRPr="008E6CAF">
        <w:rPr>
          <w:sz w:val="12"/>
        </w:rPr>
        <w:t xml:space="preserve"> likely </w:t>
      </w:r>
      <w:r w:rsidRPr="002021C8">
        <w:rPr>
          <w:b/>
          <w:bCs/>
          <w:u w:val="single"/>
        </w:rPr>
        <w:t>threaten China's "</w:t>
      </w:r>
      <w:r w:rsidRPr="00085E34">
        <w:rPr>
          <w:b/>
          <w:u w:val="single"/>
        </w:rPr>
        <w:t>boomers</w:t>
      </w:r>
      <w:r w:rsidRPr="002021C8">
        <w:rPr>
          <w:b/>
          <w:bCs/>
          <w:u w:val="single"/>
        </w:rPr>
        <w:t>," the</w:t>
      </w:r>
      <w:r w:rsidRPr="008E6CAF">
        <w:rPr>
          <w:sz w:val="12"/>
          <w:szCs w:val="16"/>
        </w:rPr>
        <w:t xml:space="preserve"> four </w:t>
      </w:r>
      <w:r w:rsidRPr="002021C8">
        <w:rPr>
          <w:b/>
          <w:bCs/>
          <w:u w:val="single"/>
        </w:rPr>
        <w:t>nuclear armed ballistic missile sub</w:t>
      </w:r>
      <w:r w:rsidRPr="008E6CAF">
        <w:rPr>
          <w:sz w:val="12"/>
        </w:rPr>
        <w:t>marine</w:t>
      </w:r>
      <w:r w:rsidRPr="002021C8">
        <w:rPr>
          <w:b/>
          <w:bCs/>
          <w:u w:val="single"/>
        </w:rPr>
        <w:t xml:space="preserve">s that form its naval nuclear deterrent. China's </w:t>
      </w:r>
      <w:r w:rsidRPr="008E6CAF">
        <w:rPr>
          <w:sz w:val="12"/>
          <w:szCs w:val="16"/>
        </w:rPr>
        <w:t xml:space="preserve">conventionally armed and </w:t>
      </w:r>
      <w:r w:rsidRPr="002021C8">
        <w:rPr>
          <w:b/>
          <w:bCs/>
          <w:u w:val="single"/>
        </w:rPr>
        <w:t>nuclear-armed sub</w:t>
      </w:r>
      <w:r w:rsidRPr="008E6CAF">
        <w:rPr>
          <w:sz w:val="12"/>
        </w:rPr>
        <w:t>marine</w:t>
      </w:r>
      <w:r w:rsidRPr="002021C8">
        <w:rPr>
          <w:b/>
          <w:bCs/>
          <w:u w:val="single"/>
        </w:rPr>
        <w:t xml:space="preserve">s </w:t>
      </w:r>
      <w:r w:rsidRPr="00085E34">
        <w:rPr>
          <w:b/>
          <w:u w:val="single"/>
        </w:rPr>
        <w:t>share the same shore-based com</w:t>
      </w:r>
      <w:r w:rsidRPr="008E6CAF">
        <w:rPr>
          <w:sz w:val="12"/>
        </w:rPr>
        <w:t>munications</w:t>
      </w:r>
      <w:r w:rsidRPr="00085E34">
        <w:rPr>
          <w:b/>
          <w:u w:val="single"/>
        </w:rPr>
        <w:t xml:space="preserve"> system</w:t>
      </w:r>
      <w:r w:rsidRPr="008E6CAF">
        <w:rPr>
          <w:sz w:val="12"/>
          <w:szCs w:val="16"/>
        </w:rPr>
        <w:t xml:space="preserve">; </w:t>
      </w:r>
      <w:r w:rsidRPr="002021C8">
        <w:rPr>
          <w:b/>
          <w:bCs/>
          <w:u w:val="single"/>
        </w:rPr>
        <w:t xml:space="preserve">a U.S. attack on </w:t>
      </w:r>
      <w:r w:rsidRPr="008E6CAF">
        <w:rPr>
          <w:sz w:val="12"/>
          <w:szCs w:val="16"/>
        </w:rPr>
        <w:t xml:space="preserve">these </w:t>
      </w:r>
      <w:r w:rsidRPr="002021C8">
        <w:rPr>
          <w:b/>
          <w:bCs/>
          <w:u w:val="single"/>
        </w:rPr>
        <w:t>transmitters would thus not only disrupt the activities of China's attack sub</w:t>
      </w:r>
      <w:r w:rsidRPr="008E6CAF">
        <w:rPr>
          <w:sz w:val="12"/>
        </w:rPr>
        <w:t>marine</w:t>
      </w:r>
      <w:r w:rsidRPr="002021C8">
        <w:rPr>
          <w:b/>
          <w:bCs/>
          <w:u w:val="single"/>
        </w:rPr>
        <w:t xml:space="preserve"> force but also cut off</w:t>
      </w:r>
      <w:r>
        <w:rPr>
          <w:b/>
          <w:bCs/>
          <w:u w:val="single"/>
        </w:rPr>
        <w:t xml:space="preserve"> </w:t>
      </w:r>
      <w:r w:rsidRPr="002021C8">
        <w:rPr>
          <w:b/>
          <w:bCs/>
          <w:u w:val="single"/>
        </w:rPr>
        <w:t xml:space="preserve">its boomers from contact with Beijing, leaving Chinese leaders </w:t>
      </w:r>
      <w:r w:rsidRPr="008E6CAF">
        <w:rPr>
          <w:rStyle w:val="Emphasis"/>
        </w:rPr>
        <w:t>unsure of the fate of their naval nuclear force</w:t>
      </w:r>
      <w:r w:rsidRPr="002021C8">
        <w:rPr>
          <w:b/>
          <w:bCs/>
          <w:u w:val="single"/>
        </w:rPr>
        <w:t>.</w:t>
      </w:r>
      <w:r w:rsidRPr="008E6CAF">
        <w:rPr>
          <w:sz w:val="12"/>
          <w:szCs w:val="16"/>
        </w:rPr>
        <w:t xml:space="preserve"> </w:t>
      </w:r>
      <w:r w:rsidRPr="002021C8">
        <w:rPr>
          <w:b/>
          <w:bCs/>
          <w:u w:val="single"/>
        </w:rPr>
        <w:t>In addition, nuclear ballistic missile sub</w:t>
      </w:r>
      <w:r w:rsidRPr="008E6CAF">
        <w:rPr>
          <w:sz w:val="12"/>
        </w:rPr>
        <w:t>marine</w:t>
      </w:r>
      <w:r w:rsidRPr="002021C8">
        <w:rPr>
          <w:b/>
          <w:bCs/>
          <w:u w:val="single"/>
        </w:rPr>
        <w:t>s depend on attack submarines for protection</w:t>
      </w:r>
      <w:r w:rsidRPr="008E6CAF">
        <w:rPr>
          <w:sz w:val="12"/>
          <w:szCs w:val="16"/>
        </w:rPr>
        <w:t xml:space="preserve">, just as lumbering bomber aircraftrely on nimble fighter jets. </w:t>
      </w:r>
      <w:r w:rsidRPr="002021C8">
        <w:rPr>
          <w:b/>
          <w:bCs/>
          <w:u w:val="single"/>
        </w:rPr>
        <w:t>If the U</w:t>
      </w:r>
      <w:r w:rsidRPr="008E6CAF">
        <w:rPr>
          <w:sz w:val="12"/>
        </w:rPr>
        <w:t xml:space="preserve">nited </w:t>
      </w:r>
      <w:r w:rsidRPr="002021C8">
        <w:rPr>
          <w:b/>
          <w:bCs/>
          <w:u w:val="single"/>
        </w:rPr>
        <w:t>S</w:t>
      </w:r>
      <w:r w:rsidRPr="008E6CAF">
        <w:rPr>
          <w:sz w:val="12"/>
        </w:rPr>
        <w:t xml:space="preserve">tates </w:t>
      </w:r>
      <w:r w:rsidRPr="002021C8">
        <w:rPr>
          <w:b/>
          <w:bCs/>
          <w:u w:val="single"/>
        </w:rPr>
        <w:t>started sinking Chinese attack submarines, it would be sinking the very force that protects China's ballistic missile sub</w:t>
      </w:r>
      <w:r w:rsidRPr="008E6CAF">
        <w:rPr>
          <w:sz w:val="12"/>
        </w:rPr>
        <w:t>marine</w:t>
      </w:r>
      <w:r w:rsidRPr="002021C8">
        <w:rPr>
          <w:b/>
          <w:bCs/>
          <w:u w:val="single"/>
        </w:rPr>
        <w:t>s, leaving the latter dramatically more vulnerable</w:t>
      </w:r>
      <w:r w:rsidRPr="008E6CAF">
        <w:rPr>
          <w:sz w:val="12"/>
          <w:szCs w:val="16"/>
        </w:rPr>
        <w:t xml:space="preserve">. </w:t>
      </w:r>
      <w:r w:rsidRPr="002021C8">
        <w:rPr>
          <w:b/>
          <w:bCs/>
          <w:u w:val="single"/>
        </w:rPr>
        <w:t>Even more dangerous, U.S. forces hunting Chinese attack sub</w:t>
      </w:r>
      <w:r w:rsidRPr="008E6CAF">
        <w:rPr>
          <w:sz w:val="12"/>
        </w:rPr>
        <w:t>marine</w:t>
      </w:r>
      <w:r w:rsidRPr="002021C8">
        <w:rPr>
          <w:b/>
          <w:bCs/>
          <w:u w:val="single"/>
        </w:rPr>
        <w:t xml:space="preserve">s could </w:t>
      </w:r>
      <w:r w:rsidRPr="00085E34">
        <w:rPr>
          <w:b/>
          <w:u w:val="single"/>
        </w:rPr>
        <w:t>inadvertently sink a Chinese boomer instead</w:t>
      </w:r>
      <w:r w:rsidRPr="008E6CAF">
        <w:rPr>
          <w:sz w:val="12"/>
          <w:szCs w:val="16"/>
        </w:rPr>
        <w:t xml:space="preserve">. After all, at least some Chinese attack submarines might be escorting ballistic missile submarines, especially in wartime, when China might flush its boomers from their ports and try to send them within range of the continental United States. </w:t>
      </w:r>
      <w:r w:rsidRPr="002021C8">
        <w:rPr>
          <w:b/>
          <w:bCs/>
          <w:u w:val="single"/>
        </w:rPr>
        <w:t xml:space="preserve">Since correctly identifying targets remains </w:t>
      </w:r>
      <w:r w:rsidRPr="00085E34">
        <w:rPr>
          <w:b/>
          <w:u w:val="single"/>
        </w:rPr>
        <w:t>one of the trickiest challenges</w:t>
      </w:r>
      <w:r w:rsidRPr="002021C8">
        <w:rPr>
          <w:b/>
          <w:bCs/>
          <w:u w:val="single"/>
        </w:rPr>
        <w:t xml:space="preserve"> of undersea warfare, a U.S. sub</w:t>
      </w:r>
      <w:r w:rsidRPr="008E6CAF">
        <w:rPr>
          <w:sz w:val="12"/>
        </w:rPr>
        <w:t xml:space="preserve">marine </w:t>
      </w:r>
      <w:r w:rsidRPr="002021C8">
        <w:rPr>
          <w:b/>
          <w:bCs/>
          <w:u w:val="single"/>
        </w:rPr>
        <w:t>crew might come within shooting range of a Chinese sub</w:t>
      </w:r>
      <w:r w:rsidRPr="008E6CAF">
        <w:rPr>
          <w:sz w:val="12"/>
        </w:rPr>
        <w:t>marine</w:t>
      </w:r>
      <w:r w:rsidRPr="002021C8">
        <w:rPr>
          <w:b/>
          <w:bCs/>
          <w:u w:val="single"/>
        </w:rPr>
        <w:t xml:space="preserve"> </w:t>
      </w:r>
      <w:r w:rsidRPr="00085E34">
        <w:rPr>
          <w:b/>
          <w:u w:val="single"/>
        </w:rPr>
        <w:t>without being sure of its type</w:t>
      </w:r>
      <w:r w:rsidRPr="008E6CAF">
        <w:rPr>
          <w:sz w:val="12"/>
          <w:szCs w:val="16"/>
        </w:rPr>
        <w:t xml:space="preserve">, especially in a crowded, noisy environment like the Taiwan Strait. Platitudes about caution are easy in peacetime. In wartime, when Chinese attack submarines might already have launched deadly strikes, </w:t>
      </w:r>
      <w:r w:rsidRPr="002021C8">
        <w:rPr>
          <w:b/>
          <w:bCs/>
          <w:u w:val="single"/>
        </w:rPr>
        <w:t xml:space="preserve">the U.S. crew might decide to </w:t>
      </w:r>
      <w:r w:rsidRPr="008E6CAF">
        <w:rPr>
          <w:rStyle w:val="Emphasis"/>
        </w:rPr>
        <w:t>shoot first</w:t>
      </w:r>
      <w:r w:rsidRPr="00085E34">
        <w:rPr>
          <w:b/>
          <w:u w:val="single"/>
        </w:rPr>
        <w:t xml:space="preserve"> and </w:t>
      </w:r>
      <w:r w:rsidRPr="008E6CAF">
        <w:rPr>
          <w:rStyle w:val="Emphasis"/>
        </w:rPr>
        <w:t>ask questions later</w:t>
      </w:r>
      <w:r w:rsidRPr="002021C8">
        <w:rPr>
          <w:b/>
          <w:bCs/>
          <w:u w:val="single"/>
        </w:rPr>
        <w:t>.</w:t>
      </w:r>
      <w:r w:rsidRPr="008E6CAF">
        <w:rPr>
          <w:sz w:val="12"/>
          <w:szCs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offfrom communication with onshore commanders, leftwithout an escort force, and unable to return to destroyed ports. If that happened, China would essentially have no naval nuclear deterrent.</w:t>
      </w:r>
    </w:p>
    <w:p w14:paraId="07C486E7" w14:textId="42BEC721" w:rsidR="00EC5D3E" w:rsidRDefault="00EC5D3E" w:rsidP="00EC5D3E">
      <w:pPr>
        <w:pStyle w:val="Heading4"/>
      </w:pPr>
      <w:r>
        <w:t>And, U.S.-China war escalates and goes full-scale – Taiwan is the cause</w:t>
      </w:r>
    </w:p>
    <w:p w14:paraId="1977F402" w14:textId="77777777" w:rsidR="00EC5D3E" w:rsidRPr="00EC5D3E" w:rsidRDefault="00EC5D3E" w:rsidP="00EC5D3E"/>
    <w:p w14:paraId="29D8AB06" w14:textId="77777777" w:rsidR="00EC5D3E" w:rsidRPr="007B7203" w:rsidRDefault="00EC5D3E" w:rsidP="00EC5D3E">
      <w:r w:rsidRPr="007B7203">
        <w:rPr>
          <w:rStyle w:val="Style13ptBold"/>
        </w:rPr>
        <w:t>Talmadge 18</w:t>
      </w:r>
      <w:r>
        <w:t xml:space="preserve"> [Caitlin, </w:t>
      </w:r>
      <w:r w:rsidRPr="007B7203">
        <w:t>Associate Professor of Security Studies at the Edmund A. Walsh School of Foreign Service at Georgetown University</w:t>
      </w:r>
      <w:r>
        <w:t>, “Beijing’s Nuclear Option: Why a U.S.-China War Could Spiral Out of Control,” accessible online at</w:t>
      </w:r>
      <w:r w:rsidRPr="007B7203">
        <w:t xml:space="preserve"> </w:t>
      </w:r>
      <w:hyperlink r:id="rId10" w:history="1">
        <w:r w:rsidRPr="006F1C8F">
          <w:rPr>
            <w:rStyle w:val="Hyperlink"/>
          </w:rPr>
          <w:t>https://www.foreignaffairs.com/articles/china/2018-10-15/beijings-nuclear-option</w:t>
        </w:r>
      </w:hyperlink>
      <w:r>
        <w:t>, published Nov/Dec 2018] // BBM</w:t>
      </w:r>
    </w:p>
    <w:p w14:paraId="7825C4CA" w14:textId="77777777" w:rsidR="00EC5D3E" w:rsidRPr="002A1626" w:rsidRDefault="00EC5D3E" w:rsidP="00EC5D3E">
      <w:pPr>
        <w:rPr>
          <w:sz w:val="10"/>
        </w:rPr>
      </w:pPr>
      <w:r w:rsidRPr="007B7203">
        <w:rPr>
          <w:rStyle w:val="StyleUnderline"/>
        </w:rPr>
        <w:t>As China’s power has grown</w:t>
      </w:r>
      <w:r w:rsidRPr="002A1626">
        <w:rPr>
          <w:sz w:val="10"/>
        </w:rPr>
        <w:t xml:space="preserve"> in recent years, </w:t>
      </w:r>
      <w:r w:rsidRPr="007B7203">
        <w:rPr>
          <w:rStyle w:val="StyleUnderline"/>
        </w:rPr>
        <w:t>so</w:t>
      </w:r>
      <w:r w:rsidRPr="002A1626">
        <w:rPr>
          <w:sz w:val="10"/>
        </w:rPr>
        <w:t xml:space="preserve">, </w:t>
      </w:r>
      <w:r w:rsidRPr="007B7203">
        <w:rPr>
          <w:rStyle w:val="StyleUnderline"/>
        </w:rPr>
        <w:t>too</w:t>
      </w:r>
      <w:r w:rsidRPr="002A1626">
        <w:rPr>
          <w:sz w:val="10"/>
        </w:rPr>
        <w:t xml:space="preserve">, </w:t>
      </w:r>
      <w:r w:rsidRPr="007B7203">
        <w:rPr>
          <w:rStyle w:val="StyleUnderline"/>
        </w:rPr>
        <w:t>has the risk of war with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Under</w:t>
      </w:r>
      <w:r w:rsidRPr="002A1626">
        <w:rPr>
          <w:sz w:val="10"/>
        </w:rPr>
        <w:t xml:space="preserve"> President </w:t>
      </w:r>
      <w:r w:rsidRPr="007B7203">
        <w:rPr>
          <w:rStyle w:val="StyleUnderline"/>
        </w:rPr>
        <w:t>Xi</w:t>
      </w:r>
      <w:r w:rsidRPr="002A1626">
        <w:rPr>
          <w:sz w:val="10"/>
        </w:rPr>
        <w:t xml:space="preserve"> Jinping, </w:t>
      </w:r>
      <w:r w:rsidRPr="007B7203">
        <w:rPr>
          <w:rStyle w:val="StyleUnderline"/>
        </w:rPr>
        <w:t>China has increased its</w:t>
      </w:r>
      <w:r w:rsidRPr="002A1626">
        <w:rPr>
          <w:sz w:val="10"/>
        </w:rPr>
        <w:t xml:space="preserve"> political and economic </w:t>
      </w:r>
      <w:r w:rsidRPr="007B7203">
        <w:rPr>
          <w:rStyle w:val="Emphasis"/>
        </w:rPr>
        <w:t>pressure</w:t>
      </w:r>
      <w:r w:rsidRPr="007B7203">
        <w:rPr>
          <w:rStyle w:val="StyleUnderline"/>
        </w:rPr>
        <w:t xml:space="preserve"> on Taiwan</w:t>
      </w:r>
      <w:r w:rsidRPr="002A1626">
        <w:rPr>
          <w:sz w:val="10"/>
        </w:rPr>
        <w:t xml:space="preserve"> and built military installations on coral reefs in the South China Sea, </w:t>
      </w:r>
      <w:r w:rsidRPr="007B7203">
        <w:rPr>
          <w:rStyle w:val="StyleUnderline"/>
        </w:rPr>
        <w:t xml:space="preserve">fueling Washington’s </w:t>
      </w:r>
      <w:r w:rsidRPr="007B7203">
        <w:rPr>
          <w:rStyle w:val="Emphasis"/>
        </w:rPr>
        <w:t>fears</w:t>
      </w:r>
      <w:r w:rsidRPr="007B7203">
        <w:rPr>
          <w:rStyle w:val="StyleUnderline"/>
        </w:rPr>
        <w:t xml:space="preserve"> that Chinese expansionism will threaten U.S. allies and influence</w:t>
      </w:r>
      <w:r w:rsidRPr="002A1626">
        <w:rPr>
          <w:sz w:val="10"/>
        </w:rPr>
        <w:t xml:space="preserve"> in the region. </w:t>
      </w:r>
      <w:r w:rsidRPr="007B7203">
        <w:rPr>
          <w:rStyle w:val="StyleUnderline"/>
        </w:rPr>
        <w:t>U.S. destroyers have transited the Taiwan Strait</w:t>
      </w:r>
      <w:r w:rsidRPr="002A1626">
        <w:rPr>
          <w:sz w:val="10"/>
        </w:rPr>
        <w:t xml:space="preserve">, </w:t>
      </w:r>
      <w:r w:rsidRPr="007B7203">
        <w:rPr>
          <w:rStyle w:val="StyleUnderline"/>
        </w:rPr>
        <w:t xml:space="preserve">to </w:t>
      </w:r>
      <w:r w:rsidRPr="007B7203">
        <w:rPr>
          <w:rStyle w:val="Emphasis"/>
        </w:rPr>
        <w:t>loud protests</w:t>
      </w:r>
      <w:r w:rsidRPr="007B7203">
        <w:rPr>
          <w:rStyle w:val="StyleUnderline"/>
        </w:rPr>
        <w:t xml:space="preserve"> from Beijing</w:t>
      </w:r>
      <w:r w:rsidRPr="002A1626">
        <w:rPr>
          <w:sz w:val="10"/>
        </w:rPr>
        <w:t xml:space="preserve">. American policymakers have wondered aloud whether they should send an aircraft carrier through the strait as well. Chinese fighter jets have intercepted U.S. aircraft in the skies above the South China Sea. </w:t>
      </w:r>
      <w:r w:rsidRPr="007B7203">
        <w:rPr>
          <w:rStyle w:val="StyleUnderline"/>
        </w:rPr>
        <w:t>Meanwhile</w:t>
      </w:r>
      <w:r w:rsidRPr="002A1626">
        <w:rPr>
          <w:sz w:val="10"/>
        </w:rPr>
        <w:t xml:space="preserve">, U.S. President Donald </w:t>
      </w:r>
      <w:r w:rsidRPr="007B7203">
        <w:rPr>
          <w:rStyle w:val="StyleUnderline"/>
        </w:rPr>
        <w:t>Trump has brought</w:t>
      </w:r>
      <w:r w:rsidRPr="002A1626">
        <w:rPr>
          <w:sz w:val="10"/>
        </w:rPr>
        <w:t xml:space="preserve"> long-simmering </w:t>
      </w:r>
      <w:r w:rsidRPr="007B7203">
        <w:rPr>
          <w:rStyle w:val="StyleUnderline"/>
        </w:rPr>
        <w:t xml:space="preserve">economic disputes to a </w:t>
      </w:r>
      <w:r w:rsidRPr="007B7203">
        <w:rPr>
          <w:rStyle w:val="Emphasis"/>
        </w:rPr>
        <w:t>rolling boil</w:t>
      </w:r>
      <w:r w:rsidRPr="002A1626">
        <w:rPr>
          <w:sz w:val="10"/>
        </w:rPr>
        <w:t xml:space="preserve">. A war between the two countries remains unlikely, but </w:t>
      </w:r>
      <w:r w:rsidRPr="007B7203">
        <w:rPr>
          <w:rStyle w:val="StyleUnderline"/>
        </w:rPr>
        <w:t>the prospect of a military confrontation</w:t>
      </w:r>
      <w:r w:rsidRPr="002A1626">
        <w:rPr>
          <w:sz w:val="10"/>
        </w:rPr>
        <w:t>—</w:t>
      </w:r>
      <w:r w:rsidRPr="007B7203">
        <w:rPr>
          <w:rStyle w:val="StyleUnderline"/>
        </w:rPr>
        <w:t>resulting</w:t>
      </w:r>
      <w:r w:rsidRPr="002A1626">
        <w:rPr>
          <w:sz w:val="10"/>
        </w:rPr>
        <w:t xml:space="preserve">, for example, </w:t>
      </w:r>
      <w:r w:rsidRPr="007B7203">
        <w:rPr>
          <w:rStyle w:val="StyleUnderline"/>
        </w:rPr>
        <w:t>from</w:t>
      </w:r>
      <w:r w:rsidRPr="002A1626">
        <w:rPr>
          <w:sz w:val="10"/>
        </w:rPr>
        <w:t xml:space="preserve"> </w:t>
      </w:r>
      <w:r w:rsidRPr="007B7203">
        <w:rPr>
          <w:rStyle w:val="StyleUnderline"/>
        </w:rPr>
        <w:t xml:space="preserve">a Chinese campaign against </w:t>
      </w:r>
      <w:r w:rsidRPr="007B7203">
        <w:rPr>
          <w:rStyle w:val="Emphasis"/>
        </w:rPr>
        <w:t>Taiwan</w:t>
      </w:r>
      <w:r w:rsidRPr="002A1626">
        <w:rPr>
          <w:sz w:val="10"/>
        </w:rPr>
        <w:t>—</w:t>
      </w:r>
      <w:r w:rsidRPr="007B7203">
        <w:rPr>
          <w:rStyle w:val="StyleUnderline"/>
        </w:rPr>
        <w:t>no longer seems</w:t>
      </w:r>
      <w:r w:rsidRPr="002A1626">
        <w:rPr>
          <w:sz w:val="10"/>
        </w:rPr>
        <w:t xml:space="preserve"> as </w:t>
      </w:r>
      <w:r w:rsidRPr="007B7203">
        <w:rPr>
          <w:rStyle w:val="StyleUnderline"/>
        </w:rPr>
        <w:t>implausible</w:t>
      </w:r>
      <w:r w:rsidRPr="002A1626">
        <w:rPr>
          <w:sz w:val="10"/>
        </w:rPr>
        <w:t xml:space="preserve"> as it once did. And </w:t>
      </w:r>
      <w:r w:rsidRPr="007B7203">
        <w:rPr>
          <w:rStyle w:val="StyleUnderline"/>
        </w:rPr>
        <w:t>the odds of such a confrontation going nuclear</w:t>
      </w:r>
      <w:r w:rsidRPr="002A1626">
        <w:rPr>
          <w:sz w:val="10"/>
        </w:rPr>
        <w:t xml:space="preserve"> </w:t>
      </w:r>
      <w:r w:rsidRPr="007B7203">
        <w:rPr>
          <w:rStyle w:val="StyleUnderline"/>
        </w:rPr>
        <w:t>are higher</w:t>
      </w:r>
      <w:r w:rsidRPr="002A1626">
        <w:rPr>
          <w:sz w:val="10"/>
        </w:rPr>
        <w:t xml:space="preserve"> </w:t>
      </w:r>
      <w:r w:rsidRPr="007B7203">
        <w:rPr>
          <w:rStyle w:val="StyleUnderline"/>
        </w:rPr>
        <w:t>than most</w:t>
      </w:r>
      <w:r w:rsidRPr="002A1626">
        <w:rPr>
          <w:sz w:val="10"/>
        </w:rPr>
        <w:t xml:space="preserve"> policymakers and analysts </w:t>
      </w:r>
      <w:r w:rsidRPr="007B7203">
        <w:rPr>
          <w:rStyle w:val="StyleUnderline"/>
        </w:rPr>
        <w:t>think</w:t>
      </w:r>
      <w:r w:rsidRPr="002A1626">
        <w:rPr>
          <w:sz w:val="10"/>
        </w:rPr>
        <w:t xml:space="preserve">. </w:t>
      </w:r>
      <w:r w:rsidRPr="002A1626">
        <w:rPr>
          <w:sz w:val="10"/>
          <w:szCs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2A1626">
        <w:rPr>
          <w:sz w:val="10"/>
        </w:rPr>
        <w:t xml:space="preserve">This assurance is misguided. </w:t>
      </w:r>
      <w:r w:rsidRPr="007B7203">
        <w:rPr>
          <w:rStyle w:val="StyleUnderline"/>
        </w:rPr>
        <w:t>If deployed against China</w:t>
      </w:r>
      <w:r w:rsidRPr="002A1626">
        <w:rPr>
          <w:sz w:val="10"/>
        </w:rPr>
        <w:t xml:space="preserve">, the Pentagon’s preferred style of </w:t>
      </w:r>
      <w:r w:rsidRPr="007B7203">
        <w:rPr>
          <w:rStyle w:val="StyleUnderline"/>
        </w:rPr>
        <w:t xml:space="preserve">conventional warfare would be a </w:t>
      </w:r>
      <w:r w:rsidRPr="002A1626">
        <w:rPr>
          <w:sz w:val="10"/>
        </w:rPr>
        <w:t xml:space="preserve">potential </w:t>
      </w:r>
      <w:r w:rsidRPr="007B7203">
        <w:rPr>
          <w:rStyle w:val="StyleUnderline"/>
        </w:rPr>
        <w:t xml:space="preserve">recipe for </w:t>
      </w:r>
      <w:r w:rsidRPr="007B7203">
        <w:rPr>
          <w:rStyle w:val="Emphasis"/>
        </w:rPr>
        <w:t>nuclear escalation</w:t>
      </w:r>
      <w:r w:rsidRPr="002A1626">
        <w:rPr>
          <w:sz w:val="10"/>
        </w:rPr>
        <w:t xml:space="preserve">.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w:t>
      </w:r>
      <w:r w:rsidRPr="007B7203">
        <w:rPr>
          <w:rStyle w:val="StyleUnderline"/>
        </w:rPr>
        <w:t>China</w:t>
      </w:r>
      <w:r w:rsidRPr="002A1626">
        <w:rPr>
          <w:sz w:val="10"/>
        </w:rPr>
        <w:t xml:space="preserve">, by contrast, not only </w:t>
      </w:r>
      <w:r w:rsidRPr="007B7203">
        <w:rPr>
          <w:rStyle w:val="StyleUnderline"/>
        </w:rPr>
        <w:t>has nuclear weapons</w:t>
      </w:r>
      <w:r w:rsidRPr="002A1626">
        <w:rPr>
          <w:sz w:val="10"/>
        </w:rPr>
        <w:t xml:space="preserve">; it has also </w:t>
      </w:r>
      <w:r w:rsidRPr="007B7203">
        <w:rPr>
          <w:rStyle w:val="Emphasis"/>
        </w:rPr>
        <w:t>intermingled</w:t>
      </w:r>
      <w:r w:rsidRPr="002A1626">
        <w:rPr>
          <w:sz w:val="10"/>
        </w:rPr>
        <w:t xml:space="preserve"> them </w:t>
      </w:r>
      <w:r w:rsidRPr="007B7203">
        <w:rPr>
          <w:rStyle w:val="StyleUnderline"/>
        </w:rPr>
        <w:t>with its conventional military forces</w:t>
      </w:r>
      <w:r w:rsidRPr="002A1626">
        <w:rPr>
          <w:sz w:val="10"/>
        </w:rPr>
        <w:t xml:space="preserve">, </w:t>
      </w:r>
      <w:r w:rsidRPr="007B7203">
        <w:rPr>
          <w:rStyle w:val="StyleUnderline"/>
        </w:rPr>
        <w:t>making it difficult to attack one without</w:t>
      </w:r>
      <w:r w:rsidRPr="002A1626">
        <w:rPr>
          <w:sz w:val="10"/>
        </w:rPr>
        <w:t xml:space="preserve"> attacking </w:t>
      </w:r>
      <w:r w:rsidRPr="007B7203">
        <w:rPr>
          <w:rStyle w:val="StyleUnderline"/>
        </w:rPr>
        <w:t>the other</w:t>
      </w:r>
      <w:r w:rsidRPr="002A1626">
        <w:rPr>
          <w:sz w:val="10"/>
        </w:rPr>
        <w:t xml:space="preserve">. </w:t>
      </w:r>
      <w:r w:rsidRPr="007B7203">
        <w:rPr>
          <w:rStyle w:val="StyleUnderline"/>
        </w:rPr>
        <w:t>This means that a</w:t>
      </w:r>
      <w:r w:rsidRPr="002A1626">
        <w:rPr>
          <w:sz w:val="10"/>
        </w:rPr>
        <w:t xml:space="preserve"> major U.S. </w:t>
      </w:r>
      <w:r w:rsidRPr="007B7203">
        <w:rPr>
          <w:rStyle w:val="StyleUnderline"/>
        </w:rPr>
        <w:t>military campaign</w:t>
      </w:r>
      <w:r w:rsidRPr="002A1626">
        <w:rPr>
          <w:sz w:val="10"/>
        </w:rPr>
        <w:t xml:space="preserve"> </w:t>
      </w:r>
      <w:r w:rsidRPr="007B7203">
        <w:rPr>
          <w:rStyle w:val="StyleUnderline"/>
        </w:rPr>
        <w:t>targeting China’s</w:t>
      </w:r>
      <w:r w:rsidRPr="002A1626">
        <w:rPr>
          <w:sz w:val="10"/>
        </w:rPr>
        <w:t xml:space="preserve"> </w:t>
      </w:r>
      <w:r w:rsidRPr="007B7203">
        <w:rPr>
          <w:rStyle w:val="StyleUnderline"/>
        </w:rPr>
        <w:t>conventional forces</w:t>
      </w:r>
      <w:r w:rsidRPr="002A1626">
        <w:rPr>
          <w:sz w:val="10"/>
        </w:rPr>
        <w:t xml:space="preserve"> </w:t>
      </w:r>
      <w:r w:rsidRPr="007B7203">
        <w:rPr>
          <w:rStyle w:val="StyleUnderline"/>
        </w:rPr>
        <w:t>would</w:t>
      </w:r>
      <w:r w:rsidRPr="002A1626">
        <w:rPr>
          <w:sz w:val="10"/>
        </w:rPr>
        <w:t xml:space="preserve"> likely </w:t>
      </w:r>
      <w:r w:rsidRPr="007B7203">
        <w:rPr>
          <w:rStyle w:val="StyleUnderline"/>
        </w:rPr>
        <w:t>also threaten its nuclear arsenal</w:t>
      </w:r>
      <w:r w:rsidRPr="002A1626">
        <w:rPr>
          <w:sz w:val="10"/>
        </w:rPr>
        <w:t xml:space="preserve">. </w:t>
      </w:r>
      <w:r w:rsidRPr="007B7203">
        <w:rPr>
          <w:rStyle w:val="StyleUnderline"/>
        </w:rPr>
        <w:t>Faced with such a threat</w:t>
      </w:r>
      <w:r w:rsidRPr="002A1626">
        <w:rPr>
          <w:sz w:val="10"/>
        </w:rPr>
        <w:t xml:space="preserve">, Chinese </w:t>
      </w:r>
      <w:r w:rsidRPr="007B7203">
        <w:rPr>
          <w:rStyle w:val="StyleUnderline"/>
        </w:rPr>
        <w:t>leaders could decide to use</w:t>
      </w:r>
      <w:r w:rsidRPr="002A1626">
        <w:rPr>
          <w:sz w:val="10"/>
        </w:rPr>
        <w:t xml:space="preserve"> their </w:t>
      </w:r>
      <w:r w:rsidRPr="007B7203">
        <w:rPr>
          <w:rStyle w:val="StyleUnderline"/>
        </w:rPr>
        <w:t>nuclear weapons</w:t>
      </w:r>
      <w:r w:rsidRPr="002A1626">
        <w:rPr>
          <w:sz w:val="10"/>
        </w:rPr>
        <w:t xml:space="preserve"> while they were still able to. As U.S. and Chinese </w:t>
      </w:r>
      <w:r w:rsidRPr="007B7203">
        <w:rPr>
          <w:rStyle w:val="StyleUnderline"/>
        </w:rPr>
        <w:t xml:space="preserve">leaders navigate a relationship fraught with </w:t>
      </w:r>
      <w:r w:rsidRPr="007B7203">
        <w:rPr>
          <w:rStyle w:val="Emphasis"/>
        </w:rPr>
        <w:t>mutual suspicion</w:t>
      </w:r>
      <w:r w:rsidRPr="002A1626">
        <w:rPr>
          <w:sz w:val="10"/>
        </w:rPr>
        <w:t xml:space="preserve">, they must come to grips with the fact that a </w:t>
      </w:r>
      <w:r w:rsidRPr="007B7203">
        <w:rPr>
          <w:rStyle w:val="StyleUnderline"/>
        </w:rPr>
        <w:t xml:space="preserve">conventional war could skid into a </w:t>
      </w:r>
      <w:r w:rsidRPr="007B7203">
        <w:rPr>
          <w:rStyle w:val="Emphasis"/>
        </w:rPr>
        <w:t>nuclear confrontation</w:t>
      </w:r>
      <w:r w:rsidRPr="002A1626">
        <w:rPr>
          <w:sz w:val="10"/>
        </w:rPr>
        <w:t xml:space="preserve">. Although this risk is not high in absolute terms, its </w:t>
      </w:r>
      <w:r w:rsidRPr="007B7203">
        <w:rPr>
          <w:rStyle w:val="StyleUnderline"/>
        </w:rPr>
        <w:t>consequences</w:t>
      </w:r>
      <w:r w:rsidRPr="002A1626">
        <w:rPr>
          <w:sz w:val="10"/>
        </w:rPr>
        <w:t xml:space="preserve"> for the region and the world </w:t>
      </w:r>
      <w:r w:rsidRPr="007B7203">
        <w:rPr>
          <w:rStyle w:val="StyleUnderline"/>
        </w:rPr>
        <w:t>would be devastating</w:t>
      </w:r>
      <w:r w:rsidRPr="002A1626">
        <w:rPr>
          <w:sz w:val="10"/>
        </w:rPr>
        <w:t xml:space="preserve">. </w:t>
      </w:r>
      <w:r w:rsidRPr="007B7203">
        <w:rPr>
          <w:rStyle w:val="StyleUnderline"/>
        </w:rPr>
        <w:t>As long as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and China continue to pursue their current</w:t>
      </w:r>
      <w:r w:rsidRPr="002A1626">
        <w:rPr>
          <w:sz w:val="10"/>
        </w:rPr>
        <w:t xml:space="preserve"> grand </w:t>
      </w:r>
      <w:r w:rsidRPr="007B7203">
        <w:rPr>
          <w:rStyle w:val="StyleUnderline"/>
        </w:rPr>
        <w:t>strategies</w:t>
      </w:r>
      <w:r w:rsidRPr="002A1626">
        <w:rPr>
          <w:sz w:val="10"/>
        </w:rPr>
        <w:t xml:space="preserve">, </w:t>
      </w:r>
      <w:r w:rsidRPr="007B7203">
        <w:rPr>
          <w:rStyle w:val="StyleUnderline"/>
        </w:rPr>
        <w:t>the risk is likely to endure</w:t>
      </w:r>
      <w:r w:rsidRPr="002A1626">
        <w:rPr>
          <w:sz w:val="10"/>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w:t>
      </w:r>
      <w:r w:rsidRPr="002A1626">
        <w:rPr>
          <w:sz w:val="10"/>
          <w:szCs w:val="16"/>
        </w:rPr>
        <w:t xml:space="preserve">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w:t>
      </w:r>
      <w:r w:rsidRPr="002A1626">
        <w:rPr>
          <w:sz w:val="10"/>
        </w:rPr>
        <w:t xml:space="preserve">The bad news is that </w:t>
      </w:r>
      <w:r w:rsidRPr="007B7203">
        <w:rPr>
          <w:rStyle w:val="StyleUnderline"/>
        </w:rPr>
        <w:t>one</w:t>
      </w:r>
      <w:r w:rsidRPr="002A1626">
        <w:rPr>
          <w:sz w:val="10"/>
        </w:rPr>
        <w:t xml:space="preserve"> other </w:t>
      </w:r>
      <w:r w:rsidRPr="007B7203">
        <w:rPr>
          <w:rStyle w:val="StyleUnderline"/>
        </w:rPr>
        <w:t>trigger remains</w:t>
      </w:r>
      <w:r w:rsidRPr="002A1626">
        <w:rPr>
          <w:sz w:val="10"/>
        </w:rPr>
        <w:t xml:space="preserve">: </w:t>
      </w:r>
      <w:r w:rsidRPr="007B7203">
        <w:rPr>
          <w:rStyle w:val="StyleUnderline"/>
        </w:rPr>
        <w:t xml:space="preserve">a </w:t>
      </w:r>
      <w:r w:rsidRPr="007B7203">
        <w:rPr>
          <w:rStyle w:val="Emphasis"/>
        </w:rPr>
        <w:t>conventional war</w:t>
      </w:r>
      <w:r w:rsidRPr="007B7203">
        <w:rPr>
          <w:rStyle w:val="StyleUnderline"/>
        </w:rPr>
        <w:t xml:space="preserve"> that threatens China’s nuclear arsenal</w:t>
      </w:r>
      <w:r w:rsidRPr="002A1626">
        <w:rPr>
          <w:sz w:val="10"/>
        </w:rPr>
        <w:t xml:space="preserve">. </w:t>
      </w:r>
      <w:r w:rsidRPr="007B7203">
        <w:rPr>
          <w:rStyle w:val="StyleUnderline"/>
        </w:rPr>
        <w:t xml:space="preserve">Conventional forces can threaten nuclear forces in ways that </w:t>
      </w:r>
      <w:r w:rsidRPr="007B7203">
        <w:rPr>
          <w:rStyle w:val="Emphasis"/>
        </w:rPr>
        <w:t>generate pressures</w:t>
      </w:r>
      <w:r w:rsidRPr="007B7203">
        <w:rPr>
          <w:rStyle w:val="StyleUnderline"/>
        </w:rPr>
        <w:t xml:space="preserve"> to escalate</w:t>
      </w:r>
      <w:r w:rsidRPr="002A1626">
        <w:rPr>
          <w:sz w:val="10"/>
        </w:rPr>
        <w:t>—</w:t>
      </w:r>
      <w:r w:rsidRPr="007B7203">
        <w:rPr>
          <w:rStyle w:val="StyleUnderline"/>
        </w:rPr>
        <w:t>especially when</w:t>
      </w:r>
      <w:r w:rsidRPr="002A1626">
        <w:rPr>
          <w:sz w:val="10"/>
        </w:rPr>
        <w:t xml:space="preserve"> ever more capable </w:t>
      </w:r>
      <w:r w:rsidRPr="007B7203">
        <w:rPr>
          <w:rStyle w:val="StyleUnderline"/>
        </w:rPr>
        <w:t>U.S.</w:t>
      </w:r>
      <w:r w:rsidRPr="002A1626">
        <w:rPr>
          <w:sz w:val="10"/>
        </w:rPr>
        <w:t xml:space="preserve"> conventional </w:t>
      </w:r>
      <w:r w:rsidRPr="007B7203">
        <w:rPr>
          <w:rStyle w:val="StyleUnderline"/>
        </w:rPr>
        <w:t>forces face adversaries with</w:t>
      </w:r>
      <w:r w:rsidRPr="002A1626">
        <w:rPr>
          <w:sz w:val="10"/>
        </w:rPr>
        <w:t xml:space="preserve"> relatively small and </w:t>
      </w:r>
      <w:r w:rsidRPr="007B7203">
        <w:rPr>
          <w:rStyle w:val="StyleUnderline"/>
        </w:rPr>
        <w:t>fragile</w:t>
      </w:r>
      <w:r w:rsidRPr="002A1626">
        <w:rPr>
          <w:sz w:val="10"/>
        </w:rPr>
        <w:t xml:space="preserve"> nuclear </w:t>
      </w:r>
      <w:r w:rsidRPr="007B7203">
        <w:rPr>
          <w:rStyle w:val="StyleUnderline"/>
        </w:rPr>
        <w:t>arsenals</w:t>
      </w:r>
      <w:r w:rsidRPr="002A1626">
        <w:rPr>
          <w:sz w:val="10"/>
        </w:rPr>
        <w:t xml:space="preserve">, </w:t>
      </w:r>
      <w:r w:rsidRPr="007B7203">
        <w:rPr>
          <w:rStyle w:val="StyleUnderline"/>
        </w:rPr>
        <w:t>such as China</w:t>
      </w:r>
      <w:r w:rsidRPr="002A1626">
        <w:rPr>
          <w:sz w:val="10"/>
        </w:rPr>
        <w:t xml:space="preserve">. </w:t>
      </w:r>
      <w:r w:rsidRPr="007B7203">
        <w:rPr>
          <w:rStyle w:val="StyleUnderline"/>
        </w:rPr>
        <w:t>If U.S. operations endangered</w:t>
      </w:r>
      <w:r w:rsidRPr="002A1626">
        <w:rPr>
          <w:sz w:val="10"/>
        </w:rPr>
        <w:t xml:space="preserve"> or damaged </w:t>
      </w:r>
      <w:r w:rsidRPr="007B7203">
        <w:rPr>
          <w:rStyle w:val="StyleUnderline"/>
        </w:rPr>
        <w:t>China’s nuclear forces</w:t>
      </w:r>
      <w:r w:rsidRPr="002A1626">
        <w:rPr>
          <w:sz w:val="10"/>
        </w:rPr>
        <w:t xml:space="preserve">, </w:t>
      </w:r>
      <w:r w:rsidRPr="007B7203">
        <w:rPr>
          <w:rStyle w:val="StyleUnderline"/>
        </w:rPr>
        <w:t>Chinese leaders might</w:t>
      </w:r>
      <w:r w:rsidRPr="002A1626">
        <w:rPr>
          <w:sz w:val="10"/>
        </w:rPr>
        <w:t xml:space="preserve"> come to </w:t>
      </w:r>
      <w:r w:rsidRPr="007B7203">
        <w:rPr>
          <w:rStyle w:val="StyleUnderline"/>
        </w:rPr>
        <w:t xml:space="preserve">think that Washington had aims </w:t>
      </w:r>
      <w:r w:rsidRPr="007B7203">
        <w:rPr>
          <w:rStyle w:val="Emphasis"/>
        </w:rPr>
        <w:t>beyond</w:t>
      </w:r>
      <w:r w:rsidRPr="007B7203">
        <w:rPr>
          <w:rStyle w:val="StyleUnderline"/>
        </w:rPr>
        <w:t xml:space="preserve"> winning the conventional war</w:t>
      </w:r>
      <w:r w:rsidRPr="002A1626">
        <w:rPr>
          <w:sz w:val="10"/>
        </w:rPr>
        <w:t>—</w:t>
      </w:r>
      <w:r w:rsidRPr="007B7203">
        <w:rPr>
          <w:rStyle w:val="StyleUnderline"/>
        </w:rPr>
        <w:t>that it might be seeking to</w:t>
      </w:r>
      <w:r w:rsidRPr="002A1626">
        <w:rPr>
          <w:sz w:val="10"/>
        </w:rPr>
        <w:t xml:space="preserve"> disable or </w:t>
      </w:r>
      <w:r w:rsidRPr="007B7203">
        <w:rPr>
          <w:rStyle w:val="StyleUnderline"/>
        </w:rPr>
        <w:t>destroy China’s nuclear arsenal</w:t>
      </w:r>
      <w:r w:rsidRPr="002A1626">
        <w:rPr>
          <w:sz w:val="10"/>
        </w:rPr>
        <w:t xml:space="preserve"> outright, perhaps as a prelude to regime change. </w:t>
      </w:r>
      <w:r w:rsidRPr="007B7203">
        <w:rPr>
          <w:rStyle w:val="StyleUnderline"/>
        </w:rPr>
        <w:t>In the fog of war</w:t>
      </w:r>
      <w:r w:rsidRPr="002A1626">
        <w:rPr>
          <w:sz w:val="10"/>
        </w:rPr>
        <w:t xml:space="preserve">, </w:t>
      </w:r>
      <w:r w:rsidRPr="007B7203">
        <w:rPr>
          <w:rStyle w:val="StyleUnderline"/>
        </w:rPr>
        <w:t>Beijing might</w:t>
      </w:r>
      <w:r w:rsidRPr="002A1626">
        <w:rPr>
          <w:sz w:val="10"/>
        </w:rPr>
        <w:t xml:space="preserve"> reluctantly </w:t>
      </w:r>
      <w:r w:rsidRPr="007B7203">
        <w:rPr>
          <w:rStyle w:val="StyleUnderline"/>
        </w:rPr>
        <w:t>conclude that</w:t>
      </w:r>
      <w:r w:rsidRPr="002A1626">
        <w:rPr>
          <w:sz w:val="10"/>
        </w:rPr>
        <w:t xml:space="preserve"> limited </w:t>
      </w:r>
      <w:r w:rsidRPr="007B7203">
        <w:rPr>
          <w:rStyle w:val="Emphasis"/>
        </w:rPr>
        <w:t>nuclear escalation</w:t>
      </w:r>
      <w:r w:rsidRPr="002A1626">
        <w:rPr>
          <w:sz w:val="10"/>
        </w:rPr>
        <w:t>—an initial strike small enough that it could avoid full-scale U.S. retaliation—</w:t>
      </w:r>
      <w:r w:rsidRPr="007B7203">
        <w:rPr>
          <w:rStyle w:val="StyleUnderline"/>
        </w:rPr>
        <w:t>was a viable option</w:t>
      </w:r>
      <w:r w:rsidRPr="002A1626">
        <w:rPr>
          <w:sz w:val="10"/>
        </w:rPr>
        <w:t xml:space="preserve"> to defend itself. </w:t>
      </w:r>
      <w:r w:rsidRPr="002A1626">
        <w:rPr>
          <w:sz w:val="10"/>
          <w:szCs w:val="16"/>
        </w:rPr>
        <w:t xml:space="preserve">STRAIT SHOOTERS </w:t>
      </w:r>
      <w:r w:rsidRPr="000640A5">
        <w:rPr>
          <w:rStyle w:val="StyleUnderline"/>
        </w:rPr>
        <w:t>The most worrisome flash point</w:t>
      </w:r>
      <w:r w:rsidRPr="002A1626">
        <w:rPr>
          <w:sz w:val="10"/>
        </w:rPr>
        <w:t xml:space="preserve"> for a U.S.-Chinese war </w:t>
      </w:r>
      <w:r w:rsidRPr="000640A5">
        <w:rPr>
          <w:rStyle w:val="StyleUnderline"/>
        </w:rPr>
        <w:t xml:space="preserve">is </w:t>
      </w:r>
      <w:r w:rsidRPr="000640A5">
        <w:rPr>
          <w:rStyle w:val="Emphasis"/>
        </w:rPr>
        <w:t>Taiwan</w:t>
      </w:r>
      <w:r w:rsidRPr="002A1626">
        <w:rPr>
          <w:sz w:val="10"/>
        </w:rPr>
        <w:t xml:space="preserve">. </w:t>
      </w:r>
      <w:r w:rsidRPr="000640A5">
        <w:rPr>
          <w:rStyle w:val="StyleUnderline"/>
        </w:rPr>
        <w:t>Beijing’s</w:t>
      </w:r>
      <w:r w:rsidRPr="002A1626">
        <w:rPr>
          <w:sz w:val="10"/>
        </w:rPr>
        <w:t xml:space="preserve"> long-term </w:t>
      </w:r>
      <w:r w:rsidRPr="000640A5">
        <w:rPr>
          <w:rStyle w:val="StyleUnderline"/>
        </w:rPr>
        <w:t>objective of reunifying the island with mainland China is</w:t>
      </w:r>
      <w:r w:rsidRPr="002A1626">
        <w:rPr>
          <w:sz w:val="10"/>
        </w:rPr>
        <w:t xml:space="preserve"> clearly </w:t>
      </w:r>
      <w:r w:rsidRPr="000640A5">
        <w:rPr>
          <w:rStyle w:val="StyleUnderline"/>
        </w:rPr>
        <w:t>in conflict with Washington’s</w:t>
      </w:r>
      <w:r w:rsidRPr="002A1626">
        <w:rPr>
          <w:sz w:val="10"/>
        </w:rPr>
        <w:t xml:space="preserve"> longstanding </w:t>
      </w:r>
      <w:r w:rsidRPr="000640A5">
        <w:rPr>
          <w:rStyle w:val="StyleUnderline"/>
        </w:rPr>
        <w:t>desire to maintain the status quo in the strait</w:t>
      </w:r>
      <w:r w:rsidRPr="002A1626">
        <w:rPr>
          <w:sz w:val="10"/>
        </w:rPr>
        <w:t xml:space="preserve">. It is not difficult to imagine how </w:t>
      </w:r>
      <w:r w:rsidRPr="000640A5">
        <w:rPr>
          <w:rStyle w:val="StyleUnderline"/>
        </w:rPr>
        <w:t xml:space="preserve">this might lead to </w:t>
      </w:r>
      <w:r w:rsidRPr="000640A5">
        <w:rPr>
          <w:rStyle w:val="Emphasis"/>
        </w:rPr>
        <w:t>war</w:t>
      </w:r>
      <w:r w:rsidRPr="002A1626">
        <w:rPr>
          <w:sz w:val="10"/>
        </w:rPr>
        <w:t xml:space="preserve">. For example, </w:t>
      </w:r>
      <w:r w:rsidRPr="000640A5">
        <w:rPr>
          <w:rStyle w:val="StyleUnderline"/>
        </w:rPr>
        <w:t>China could decide that the</w:t>
      </w:r>
      <w:r w:rsidRPr="002A1626">
        <w:rPr>
          <w:sz w:val="10"/>
        </w:rPr>
        <w:t xml:space="preserve"> political or military </w:t>
      </w:r>
      <w:r w:rsidRPr="000640A5">
        <w:rPr>
          <w:rStyle w:val="StyleUnderline"/>
        </w:rPr>
        <w:t>window for regaining control</w:t>
      </w:r>
      <w:r w:rsidRPr="002A1626">
        <w:rPr>
          <w:sz w:val="10"/>
        </w:rPr>
        <w:t xml:space="preserve"> over the island </w:t>
      </w:r>
      <w:r w:rsidRPr="000640A5">
        <w:rPr>
          <w:rStyle w:val="StyleUnderline"/>
        </w:rPr>
        <w:t xml:space="preserve">was closing and launch an </w:t>
      </w:r>
      <w:r w:rsidRPr="000640A5">
        <w:rPr>
          <w:rStyle w:val="Emphasis"/>
        </w:rPr>
        <w:t>attack</w:t>
      </w:r>
      <w:r w:rsidRPr="002A1626">
        <w:rPr>
          <w:sz w:val="10"/>
        </w:rPr>
        <w:t xml:space="preserve">, </w:t>
      </w:r>
      <w:r w:rsidRPr="000640A5">
        <w:rPr>
          <w:rStyle w:val="StyleUnderline"/>
        </w:rPr>
        <w:t>using air</w:t>
      </w:r>
      <w:r w:rsidRPr="002A1626">
        <w:rPr>
          <w:sz w:val="10"/>
        </w:rPr>
        <w:t xml:space="preserve"> and naval </w:t>
      </w:r>
      <w:r w:rsidRPr="000640A5">
        <w:rPr>
          <w:rStyle w:val="StyleUnderline"/>
        </w:rPr>
        <w:t>forces to blockade Taiwanese harbors or bombard the island</w:t>
      </w:r>
      <w:r w:rsidRPr="002A1626">
        <w:rPr>
          <w:sz w:val="10"/>
        </w:rPr>
        <w:t xml:space="preserve">.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t>
      </w:r>
      <w:r w:rsidRPr="000640A5">
        <w:rPr>
          <w:rStyle w:val="StyleUnderline"/>
        </w:rPr>
        <w:t>Were Washington to intervene on Taipei’s behalf</w:t>
      </w:r>
      <w:r w:rsidRPr="002A1626">
        <w:rPr>
          <w:sz w:val="10"/>
        </w:rPr>
        <w:t xml:space="preserve">, </w:t>
      </w:r>
      <w:r w:rsidRPr="000640A5">
        <w:rPr>
          <w:rStyle w:val="StyleUnderline"/>
        </w:rPr>
        <w:t>the world’s sole superpower and its rising competitor would find themselves in</w:t>
      </w:r>
      <w:r w:rsidRPr="002A1626">
        <w:rPr>
          <w:sz w:val="10"/>
        </w:rPr>
        <w:t xml:space="preserve"> the first </w:t>
      </w:r>
      <w:r w:rsidRPr="000640A5">
        <w:rPr>
          <w:rStyle w:val="Emphasis"/>
        </w:rPr>
        <w:t>great-power war</w:t>
      </w:r>
      <w:r w:rsidRPr="002A1626">
        <w:rPr>
          <w:sz w:val="10"/>
        </w:rPr>
        <w:t xml:space="preserve"> of the twenty-first century. </w:t>
      </w:r>
      <w:r w:rsidRPr="000640A5">
        <w:rPr>
          <w:rStyle w:val="StyleUnderline"/>
        </w:rPr>
        <w:t>In the course of such a war</w:t>
      </w:r>
      <w:r w:rsidRPr="002A1626">
        <w:rPr>
          <w:sz w:val="10"/>
        </w:rPr>
        <w:t xml:space="preserve">, </w:t>
      </w:r>
      <w:r w:rsidRPr="000640A5">
        <w:rPr>
          <w:rStyle w:val="StyleUnderline"/>
        </w:rPr>
        <w:t xml:space="preserve">U.S. conventional military operations would likely </w:t>
      </w:r>
      <w:r w:rsidRPr="000640A5">
        <w:rPr>
          <w:rStyle w:val="Emphasis"/>
        </w:rPr>
        <w:t>threaten</w:t>
      </w:r>
      <w:r w:rsidRPr="002A1626">
        <w:rPr>
          <w:sz w:val="10"/>
        </w:rPr>
        <w:t xml:space="preserve">, disable, or outright eliminate some </w:t>
      </w:r>
      <w:r w:rsidRPr="000640A5">
        <w:rPr>
          <w:rStyle w:val="StyleUnderline"/>
        </w:rPr>
        <w:t>Chinese nuclear capabilities</w:t>
      </w:r>
      <w:r w:rsidRPr="002A1626">
        <w:rPr>
          <w:sz w:val="10"/>
        </w:rPr>
        <w:t xml:space="preserve">—whether doing so was Washington’s stated objective or not. In fact, if the United States engaged in the style of warfare it has practiced over the last 30 years, </w:t>
      </w:r>
      <w:r w:rsidRPr="000640A5">
        <w:rPr>
          <w:rStyle w:val="StyleUnderline"/>
        </w:rPr>
        <w:t xml:space="preserve">this outcome would be all but </w:t>
      </w:r>
      <w:r w:rsidRPr="000640A5">
        <w:rPr>
          <w:rStyle w:val="Emphasis"/>
        </w:rPr>
        <w:t>guaranteed</w:t>
      </w:r>
      <w:r w:rsidRPr="002A1626">
        <w:rPr>
          <w:sz w:val="10"/>
        </w:rPr>
        <w:t xml:space="preserve">. Consider submarine warfare. </w:t>
      </w:r>
      <w:r w:rsidRPr="000640A5">
        <w:rPr>
          <w:rStyle w:val="StyleUnderline"/>
        </w:rPr>
        <w:t>China could use its</w:t>
      </w:r>
      <w:r w:rsidRPr="002A1626">
        <w:rPr>
          <w:sz w:val="10"/>
        </w:rPr>
        <w:t xml:space="preserve"> conventionally armed attack </w:t>
      </w:r>
      <w:r w:rsidRPr="000640A5">
        <w:rPr>
          <w:rStyle w:val="StyleUnderline"/>
        </w:rPr>
        <w:t>submarines to blockade Taiwanese harbors</w:t>
      </w:r>
      <w:r w:rsidRPr="002A1626">
        <w:rPr>
          <w:sz w:val="10"/>
        </w:rPr>
        <w:t xml:space="preserve"> or bomb the island, </w:t>
      </w:r>
      <w:r w:rsidRPr="000640A5">
        <w:rPr>
          <w:rStyle w:val="StyleUnderline"/>
        </w:rPr>
        <w:t>or to attack U.S.</w:t>
      </w:r>
      <w:r w:rsidRPr="002A1626">
        <w:rPr>
          <w:sz w:val="10"/>
        </w:rPr>
        <w:t xml:space="preserve"> and allied </w:t>
      </w:r>
      <w:r w:rsidRPr="000640A5">
        <w:rPr>
          <w:rStyle w:val="StyleUnderline"/>
        </w:rPr>
        <w:t>forces in the region</w:t>
      </w:r>
      <w:r w:rsidRPr="002A1626">
        <w:rPr>
          <w:sz w:val="10"/>
        </w:rPr>
        <w:t xml:space="preserve">. </w:t>
      </w:r>
      <w:r w:rsidRPr="000640A5">
        <w:rPr>
          <w:rStyle w:val="StyleUnderline"/>
        </w:rPr>
        <w:t>If that happened</w:t>
      </w:r>
      <w:r w:rsidRPr="002A1626">
        <w:rPr>
          <w:sz w:val="10"/>
        </w:rPr>
        <w:t xml:space="preserve">, </w:t>
      </w:r>
      <w:r w:rsidRPr="000640A5">
        <w:rPr>
          <w:rStyle w:val="StyleUnderline"/>
        </w:rPr>
        <w:t>the U.S. Navy would</w:t>
      </w:r>
      <w:r w:rsidRPr="002A1626">
        <w:rPr>
          <w:sz w:val="10"/>
        </w:rPr>
        <w:t xml:space="preserve"> almost certainly </w:t>
      </w:r>
      <w:r w:rsidRPr="000640A5">
        <w:rPr>
          <w:rStyle w:val="StyleUnderline"/>
        </w:rPr>
        <w:t xml:space="preserve">undertake an </w:t>
      </w:r>
      <w:r w:rsidRPr="000640A5">
        <w:rPr>
          <w:rStyle w:val="Emphasis"/>
        </w:rPr>
        <w:t>antisubmarine campaign</w:t>
      </w:r>
      <w:r w:rsidRPr="002A1626">
        <w:rPr>
          <w:sz w:val="10"/>
        </w:rPr>
        <w:t xml:space="preserve">, </w:t>
      </w:r>
      <w:r w:rsidRPr="000640A5">
        <w:rPr>
          <w:rStyle w:val="StyleUnderline"/>
        </w:rPr>
        <w:t>which would likely threaten China’s</w:t>
      </w:r>
      <w:r w:rsidRPr="002A1626">
        <w:rPr>
          <w:sz w:val="10"/>
        </w:rPr>
        <w:t xml:space="preserve"> “boomers,” the four </w:t>
      </w:r>
      <w:r w:rsidRPr="000640A5">
        <w:rPr>
          <w:rStyle w:val="StyleUnderline"/>
        </w:rPr>
        <w:t>nuclear-armed ballistic missile submarines</w:t>
      </w:r>
      <w:r w:rsidRPr="002A1626">
        <w:rPr>
          <w:sz w:val="10"/>
        </w:rPr>
        <w:t xml:space="preserve"> that form its naval nuclear deterrent. </w:t>
      </w:r>
      <w:r w:rsidRPr="000640A5">
        <w:rPr>
          <w:rStyle w:val="StyleUnderline"/>
        </w:rPr>
        <w:t>China’s</w:t>
      </w:r>
      <w:r w:rsidRPr="002A1626">
        <w:rPr>
          <w:sz w:val="10"/>
        </w:rPr>
        <w:t xml:space="preserve"> conventionally armed and nuclear-armed </w:t>
      </w:r>
      <w:r w:rsidRPr="000640A5">
        <w:rPr>
          <w:rStyle w:val="StyleUnderline"/>
        </w:rPr>
        <w:t>submarines share the same</w:t>
      </w:r>
      <w:r w:rsidRPr="002A1626">
        <w:rPr>
          <w:sz w:val="10"/>
        </w:rPr>
        <w:t xml:space="preserve"> shore-based </w:t>
      </w:r>
      <w:r w:rsidRPr="000640A5">
        <w:rPr>
          <w:rStyle w:val="StyleUnderline"/>
        </w:rPr>
        <w:t>communications system</w:t>
      </w:r>
      <w:r w:rsidRPr="002A1626">
        <w:rPr>
          <w:sz w:val="10"/>
        </w:rPr>
        <w:t xml:space="preserve">; </w:t>
      </w:r>
      <w:r w:rsidRPr="000640A5">
        <w:rPr>
          <w:rStyle w:val="StyleUnderline"/>
        </w:rPr>
        <w:t>a U.S. attack</w:t>
      </w:r>
      <w:r w:rsidRPr="002A1626">
        <w:rPr>
          <w:sz w:val="10"/>
        </w:rPr>
        <w:t xml:space="preserve"> </w:t>
      </w:r>
      <w:r w:rsidRPr="000640A5">
        <w:rPr>
          <w:rStyle w:val="StyleUnderline"/>
        </w:rPr>
        <w:t>on</w:t>
      </w:r>
      <w:r w:rsidRPr="002A1626">
        <w:rPr>
          <w:sz w:val="10"/>
        </w:rPr>
        <w:t xml:space="preserve"> these </w:t>
      </w:r>
      <w:r w:rsidRPr="000640A5">
        <w:rPr>
          <w:rStyle w:val="StyleUnderline"/>
        </w:rPr>
        <w:t>transmitters</w:t>
      </w:r>
      <w:r w:rsidRPr="002A1626">
        <w:rPr>
          <w:sz w:val="10"/>
        </w:rPr>
        <w:t xml:space="preserve"> would thus not only disrupt the activities of China’s attack submarine force but also </w:t>
      </w:r>
      <w:r w:rsidRPr="000640A5">
        <w:rPr>
          <w:rStyle w:val="StyleUnderline"/>
        </w:rPr>
        <w:t>cut off its boomers from contact</w:t>
      </w:r>
      <w:r w:rsidRPr="002A1626">
        <w:rPr>
          <w:sz w:val="10"/>
        </w:rPr>
        <w:t xml:space="preserve"> with Beijing, </w:t>
      </w:r>
      <w:r w:rsidRPr="000640A5">
        <w:rPr>
          <w:rStyle w:val="StyleUnderline"/>
        </w:rPr>
        <w:t xml:space="preserve">leaving Chinese leaders </w:t>
      </w:r>
      <w:r w:rsidRPr="000640A5">
        <w:rPr>
          <w:rStyle w:val="Emphasis"/>
        </w:rPr>
        <w:t>unsure</w:t>
      </w:r>
      <w:r w:rsidRPr="000640A5">
        <w:rPr>
          <w:rStyle w:val="StyleUnderline"/>
        </w:rPr>
        <w:t xml:space="preserve"> of the fate of their naval nuclear force</w:t>
      </w:r>
      <w:r w:rsidRPr="002A1626">
        <w:rPr>
          <w:sz w:val="10"/>
        </w:rPr>
        <w:t xml:space="preserv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w:t>
      </w:r>
      <w:r w:rsidRPr="002A1626">
        <w:rPr>
          <w:sz w:val="10"/>
          <w:szCs w:val="16"/>
        </w:rPr>
        <w:t xml:space="preserve">Even more dangerous, </w:t>
      </w:r>
      <w:r w:rsidRPr="000640A5">
        <w:rPr>
          <w:rStyle w:val="StyleUnderline"/>
        </w:rPr>
        <w:t>U.S. forces</w:t>
      </w:r>
      <w:r w:rsidRPr="002A1626">
        <w:rPr>
          <w:sz w:val="10"/>
          <w:szCs w:val="16"/>
        </w:rPr>
        <w:t xml:space="preserve"> hunting Chinese attack submarines </w:t>
      </w:r>
      <w:r w:rsidRPr="000640A5">
        <w:rPr>
          <w:rStyle w:val="StyleUnderline"/>
        </w:rPr>
        <w:t>could inadvertently sink a Chinese boomer</w:t>
      </w:r>
      <w:r w:rsidRPr="002A1626">
        <w:rPr>
          <w:sz w:val="10"/>
          <w:szCs w:val="16"/>
        </w:rPr>
        <w:t xml:space="preserve">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 </w:t>
      </w:r>
      <w:r w:rsidRPr="000640A5">
        <w:rPr>
          <w:rStyle w:val="StyleUnderline"/>
        </w:rPr>
        <w:t xml:space="preserve">Adding to China’s sense of </w:t>
      </w:r>
      <w:r w:rsidRPr="000640A5">
        <w:rPr>
          <w:rStyle w:val="Emphasis"/>
        </w:rPr>
        <w:t>vulnerability</w:t>
      </w:r>
      <w:r w:rsidRPr="002A1626">
        <w:rPr>
          <w:sz w:val="10"/>
        </w:rPr>
        <w:t xml:space="preserve">, </w:t>
      </w:r>
      <w:r w:rsidRPr="000640A5">
        <w:rPr>
          <w:rStyle w:val="StyleUnderline"/>
        </w:rPr>
        <w:t>the small size of its nuclear</w:t>
      </w:r>
      <w:r w:rsidRPr="002A1626">
        <w:rPr>
          <w:sz w:val="10"/>
        </w:rPr>
        <w:t>-</w:t>
      </w:r>
      <w:r w:rsidRPr="000640A5">
        <w:rPr>
          <w:rStyle w:val="StyleUnderline"/>
        </w:rPr>
        <w:t>armed submarine force means that just two</w:t>
      </w:r>
      <w:r w:rsidRPr="002A1626">
        <w:rPr>
          <w:sz w:val="10"/>
        </w:rPr>
        <w:t xml:space="preserve"> such </w:t>
      </w:r>
      <w:r w:rsidRPr="000640A5">
        <w:rPr>
          <w:rStyle w:val="StyleUnderline"/>
        </w:rPr>
        <w:t>incidents would eliminate half of its</w:t>
      </w:r>
      <w:r w:rsidRPr="002A1626">
        <w:rPr>
          <w:sz w:val="10"/>
        </w:rPr>
        <w:t xml:space="preserve"> </w:t>
      </w:r>
      <w:r w:rsidRPr="000640A5">
        <w:rPr>
          <w:rStyle w:val="StyleUnderline"/>
        </w:rPr>
        <w:t>sea-based deterrent</w:t>
      </w:r>
      <w:r w:rsidRPr="002A1626">
        <w:rPr>
          <w:sz w:val="10"/>
        </w:rPr>
        <w:t xml:space="preserve">. Meanwhile, any Chinese </w:t>
      </w:r>
      <w:r w:rsidRPr="000640A5">
        <w:rPr>
          <w:rStyle w:val="StyleUnderline"/>
        </w:rPr>
        <w:t>boomers that escaped this fate would</w:t>
      </w:r>
      <w:r w:rsidRPr="002A1626">
        <w:rPr>
          <w:sz w:val="10"/>
        </w:rPr>
        <w:t xml:space="preserve"> likely </w:t>
      </w:r>
      <w:r w:rsidRPr="000640A5">
        <w:rPr>
          <w:rStyle w:val="StyleUnderline"/>
        </w:rPr>
        <w:t>be cut off from communication</w:t>
      </w:r>
      <w:r w:rsidRPr="002A1626">
        <w:rPr>
          <w:sz w:val="10"/>
        </w:rPr>
        <w:t xml:space="preserve"> with onshore commanders, left without an escort force, and unable to return to destroyed ports. If that happened, </w:t>
      </w:r>
      <w:r w:rsidRPr="000640A5">
        <w:rPr>
          <w:rStyle w:val="StyleUnderline"/>
        </w:rPr>
        <w:t>China would essentially have no naval nuclear deterrent</w:t>
      </w:r>
      <w:r w:rsidRPr="002A1626">
        <w:rPr>
          <w:sz w:val="10"/>
        </w:rPr>
        <w:t xml:space="preserve">. 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w:t>
      </w:r>
      <w:r w:rsidRPr="000640A5">
        <w:rPr>
          <w:rStyle w:val="StyleUnderline"/>
        </w:rPr>
        <w:t>victory</w:t>
      </w:r>
      <w:r w:rsidRPr="002A1626">
        <w:rPr>
          <w:sz w:val="10"/>
        </w:rPr>
        <w:t xml:space="preserve"> would hinge on the ability to degrade this conventional ballistic missile force. And once again, it </w:t>
      </w:r>
      <w:r w:rsidRPr="000640A5">
        <w:rPr>
          <w:rStyle w:val="StyleUnderline"/>
        </w:rPr>
        <w:t xml:space="preserve">would be </w:t>
      </w:r>
      <w:r w:rsidRPr="000640A5">
        <w:rPr>
          <w:rStyle w:val="Emphasis"/>
        </w:rPr>
        <w:t>virtually impossible</w:t>
      </w:r>
      <w:r w:rsidRPr="002A1626">
        <w:rPr>
          <w:sz w:val="10"/>
        </w:rPr>
        <w:t xml:space="preserve"> to do so </w:t>
      </w:r>
      <w:r w:rsidRPr="000640A5">
        <w:rPr>
          <w:rStyle w:val="StyleUnderline"/>
        </w:rPr>
        <w:t>while leaving China’s nuclear ballistic missile force unscathed</w:t>
      </w:r>
      <w:r w:rsidRPr="002A1626">
        <w:rPr>
          <w:sz w:val="10"/>
        </w:rPr>
        <w:t xml:space="preserve">. </w:t>
      </w:r>
      <w:r w:rsidRPr="000640A5">
        <w:rPr>
          <w:rStyle w:val="StyleUnderline"/>
        </w:rPr>
        <w:t>Chinese conventional and nuclear ballistic missiles are</w:t>
      </w:r>
      <w:r w:rsidRPr="002A1626">
        <w:rPr>
          <w:sz w:val="10"/>
        </w:rPr>
        <w:t xml:space="preserve"> often </w:t>
      </w:r>
      <w:r w:rsidRPr="000640A5">
        <w:rPr>
          <w:rStyle w:val="StyleUnderline"/>
        </w:rPr>
        <w:t>attached to the same base headquarters</w:t>
      </w:r>
      <w:r w:rsidRPr="002A1626">
        <w:rPr>
          <w:sz w:val="10"/>
        </w:rPr>
        <w:t xml:space="preserve">, meaning that </w:t>
      </w:r>
      <w:r w:rsidRPr="000640A5">
        <w:rPr>
          <w:rStyle w:val="StyleUnderline"/>
        </w:rPr>
        <w:t>they</w:t>
      </w:r>
      <w:r w:rsidRPr="002A1626">
        <w:rPr>
          <w:sz w:val="10"/>
        </w:rPr>
        <w:t xml:space="preserve"> likely </w:t>
      </w:r>
      <w:r w:rsidRPr="000640A5">
        <w:rPr>
          <w:rStyle w:val="StyleUnderline"/>
        </w:rPr>
        <w:t>share transportation and supply networks</w:t>
      </w:r>
      <w:r w:rsidRPr="002A1626">
        <w:rPr>
          <w:sz w:val="10"/>
        </w:rPr>
        <w:t xml:space="preserve">, </w:t>
      </w:r>
      <w:r w:rsidRPr="000640A5">
        <w:rPr>
          <w:rStyle w:val="StyleUnderline"/>
        </w:rPr>
        <w:t>patrol routes</w:t>
      </w:r>
      <w:r w:rsidRPr="002A1626">
        <w:rPr>
          <w:sz w:val="10"/>
        </w:rPr>
        <w:t xml:space="preserve">, </w:t>
      </w:r>
      <w:r w:rsidRPr="000640A5">
        <w:rPr>
          <w:rStyle w:val="StyleUnderline"/>
        </w:rPr>
        <w:t xml:space="preserve">and other </w:t>
      </w:r>
      <w:r w:rsidRPr="000640A5">
        <w:rPr>
          <w:rStyle w:val="Emphasis"/>
        </w:rPr>
        <w:t>supporting infrastructure</w:t>
      </w:r>
      <w:r w:rsidRPr="002A1626">
        <w:rPr>
          <w:sz w:val="10"/>
        </w:rPr>
        <w:t xml:space="preserve">. It is also possible that they share some command-and-control networks, or that the United States would be unable to distinguish between the conventional and nuclear networks even if they were physically separate. 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w:t>
      </w:r>
      <w:r w:rsidRPr="000640A5">
        <w:rPr>
          <w:rStyle w:val="StyleUnderline"/>
        </w:rPr>
        <w:t>sending manned aircraft to attack Chinese missile launch sites</w:t>
      </w:r>
      <w:r w:rsidRPr="002A1626">
        <w:rPr>
          <w:sz w:val="10"/>
        </w:rPr>
        <w:t xml:space="preserve"> and bases </w:t>
      </w:r>
      <w:r w:rsidRPr="000640A5">
        <w:rPr>
          <w:rStyle w:val="StyleUnderline"/>
        </w:rPr>
        <w:t>would require</w:t>
      </w:r>
      <w:r w:rsidRPr="002A1626">
        <w:rPr>
          <w:sz w:val="10"/>
        </w:rPr>
        <w:t xml:space="preserve"> at least </w:t>
      </w:r>
      <w:r w:rsidRPr="000640A5">
        <w:rPr>
          <w:rStyle w:val="StyleUnderline"/>
        </w:rPr>
        <w:t>partial control of the airspace over China</w:t>
      </w:r>
      <w:r w:rsidRPr="002A1626">
        <w:rPr>
          <w:sz w:val="10"/>
        </w:rPr>
        <w:t xml:space="preserve">, </w:t>
      </w:r>
      <w:r w:rsidRPr="000640A5">
        <w:rPr>
          <w:rStyle w:val="StyleUnderline"/>
        </w:rPr>
        <w:t>which</w:t>
      </w:r>
      <w:r w:rsidRPr="002A1626">
        <w:rPr>
          <w:sz w:val="10"/>
        </w:rPr>
        <w:t xml:space="preserve"> in turn </w:t>
      </w:r>
      <w:r w:rsidRPr="000640A5">
        <w:rPr>
          <w:rStyle w:val="StyleUnderline"/>
        </w:rPr>
        <w:t>would require weakening Chinese air defenses</w:t>
      </w:r>
      <w:r w:rsidRPr="002A1626">
        <w:rPr>
          <w:sz w:val="10"/>
        </w:rPr>
        <w:t xml:space="preserve">. But degrading </w:t>
      </w:r>
      <w:r w:rsidRPr="000640A5">
        <w:rPr>
          <w:rStyle w:val="StyleUnderline"/>
        </w:rPr>
        <w:t>China’s coastal air defense network</w:t>
      </w:r>
      <w:r w:rsidRPr="002A1626">
        <w:rPr>
          <w:sz w:val="10"/>
        </w:rPr>
        <w:t xml:space="preserve"> in order to fight a conventional war </w:t>
      </w:r>
      <w:r w:rsidRPr="000640A5">
        <w:rPr>
          <w:rStyle w:val="StyleUnderline"/>
        </w:rPr>
        <w:t>would</w:t>
      </w:r>
      <w:r w:rsidRPr="002A1626">
        <w:rPr>
          <w:sz w:val="10"/>
        </w:rPr>
        <w:t xml:space="preserve"> also </w:t>
      </w:r>
      <w:r w:rsidRPr="000640A5">
        <w:rPr>
          <w:rStyle w:val="StyleUnderline"/>
        </w:rPr>
        <w:t>leave much of its nuclear force without protection</w:t>
      </w:r>
      <w:r w:rsidRPr="002A1626">
        <w:rPr>
          <w:sz w:val="10"/>
        </w:rPr>
        <w:t xml:space="preserve">.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w:t>
      </w:r>
      <w:r w:rsidRPr="000640A5">
        <w:rPr>
          <w:rStyle w:val="StyleUnderline"/>
        </w:rPr>
        <w:t>Chinese intercontinental ballistic missiles</w:t>
      </w:r>
      <w:r w:rsidRPr="002A1626">
        <w:rPr>
          <w:sz w:val="10"/>
        </w:rPr>
        <w:t xml:space="preserve"> are </w:t>
      </w:r>
      <w:r w:rsidRPr="000640A5">
        <w:rPr>
          <w:rStyle w:val="StyleUnderline"/>
        </w:rPr>
        <w:t>larger and less mobile than</w:t>
      </w:r>
      <w:r w:rsidRPr="002A1626">
        <w:rPr>
          <w:sz w:val="10"/>
        </w:rPr>
        <w:t xml:space="preserve"> the </w:t>
      </w:r>
      <w:r w:rsidRPr="000640A5">
        <w:rPr>
          <w:rStyle w:val="StyleUnderline"/>
        </w:rPr>
        <w:t>Iraqi Scuds</w:t>
      </w:r>
      <w:r w:rsidRPr="002A1626">
        <w:rPr>
          <w:sz w:val="10"/>
        </w:rPr>
        <w:t xml:space="preserve"> were, and they are harder to move without detection. </w:t>
      </w:r>
      <w:r w:rsidRPr="000640A5">
        <w:rPr>
          <w:rStyle w:val="StyleUnderline"/>
        </w:rPr>
        <w:t>The U</w:t>
      </w:r>
      <w:r w:rsidRPr="002A1626">
        <w:rPr>
          <w:sz w:val="10"/>
        </w:rPr>
        <w:t xml:space="preserve">nited </w:t>
      </w:r>
      <w:r w:rsidRPr="000640A5">
        <w:rPr>
          <w:rStyle w:val="StyleUnderline"/>
        </w:rPr>
        <w:t>S</w:t>
      </w:r>
      <w:r w:rsidRPr="002A1626">
        <w:rPr>
          <w:sz w:val="10"/>
        </w:rPr>
        <w:t xml:space="preserve">tates </w:t>
      </w:r>
      <w:r w:rsidRPr="000640A5">
        <w:rPr>
          <w:rStyle w:val="StyleUnderline"/>
        </w:rPr>
        <w:t>is</w:t>
      </w:r>
      <w:r w:rsidRPr="002A1626">
        <w:rPr>
          <w:sz w:val="10"/>
        </w:rPr>
        <w:t xml:space="preserve"> also </w:t>
      </w:r>
      <w:r w:rsidRPr="000640A5">
        <w:rPr>
          <w:rStyle w:val="StyleUnderline"/>
        </w:rPr>
        <w:t>likely to have been tracking them</w:t>
      </w:r>
      <w:r w:rsidRPr="002A1626">
        <w:rPr>
          <w:sz w:val="10"/>
        </w:rPr>
        <w:t xml:space="preserve"> much more closely in peacetime. As a result, China is unlikely to view a failed Scud hunt in Iraq nearly 30 years ago as reassurance that its residual nuclear force is safe today, especially during an ongoing, high-intensity conventional war. </w:t>
      </w:r>
      <w:r w:rsidRPr="002A1626">
        <w:rPr>
          <w:sz w:val="10"/>
          <w:szCs w:val="16"/>
        </w:rPr>
        <w:t xml:space="preserve">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2A1626">
        <w:rPr>
          <w:sz w:val="10"/>
        </w:rPr>
        <w:t xml:space="preserve">Put simply, </w:t>
      </w:r>
      <w:r w:rsidRPr="00C965BC">
        <w:rPr>
          <w:rStyle w:val="StyleUnderline"/>
        </w:rPr>
        <w:t>the favored U.S. strategy to ensure a conventional victory would</w:t>
      </w:r>
      <w:r w:rsidRPr="002A1626">
        <w:rPr>
          <w:sz w:val="10"/>
        </w:rPr>
        <w:t xml:space="preserve"> likely </w:t>
      </w:r>
      <w:r w:rsidRPr="00C965BC">
        <w:rPr>
          <w:rStyle w:val="StyleUnderline"/>
        </w:rPr>
        <w:t>endanger</w:t>
      </w:r>
      <w:r w:rsidRPr="002A1626">
        <w:rPr>
          <w:sz w:val="10"/>
        </w:rPr>
        <w:t xml:space="preserve"> much of </w:t>
      </w:r>
      <w:r w:rsidRPr="00C965BC">
        <w:rPr>
          <w:rStyle w:val="StyleUnderline"/>
        </w:rPr>
        <w:t>China’s nuclear arsenal</w:t>
      </w:r>
      <w:r w:rsidRPr="002A1626">
        <w:rPr>
          <w:sz w:val="10"/>
        </w:rPr>
        <w:t xml:space="preserve"> in the process, at sea and on land. </w:t>
      </w:r>
      <w:r w:rsidRPr="00C965BC">
        <w:rPr>
          <w:rStyle w:val="StyleUnderline"/>
        </w:rPr>
        <w:t>Whether the United States actually intended to target</w:t>
      </w:r>
      <w:r w:rsidRPr="002A1626">
        <w:rPr>
          <w:sz w:val="10"/>
        </w:rPr>
        <w:t xml:space="preserve"> all of China’s nuclear </w:t>
      </w:r>
      <w:r w:rsidRPr="00C965BC">
        <w:rPr>
          <w:rStyle w:val="StyleUnderline"/>
        </w:rPr>
        <w:t xml:space="preserve">weapons would be </w:t>
      </w:r>
      <w:r w:rsidRPr="00C965BC">
        <w:rPr>
          <w:rStyle w:val="Emphasis"/>
        </w:rPr>
        <w:t>incidental</w:t>
      </w:r>
      <w:r w:rsidRPr="002A1626">
        <w:rPr>
          <w:sz w:val="10"/>
        </w:rPr>
        <w:t xml:space="preserve">. </w:t>
      </w:r>
      <w:r w:rsidRPr="00C965BC">
        <w:rPr>
          <w:rStyle w:val="StyleUnderline"/>
        </w:rPr>
        <w:t xml:space="preserve">All that would matter is that Chinese leaders would consider them </w:t>
      </w:r>
      <w:r w:rsidRPr="00C965BC">
        <w:rPr>
          <w:rStyle w:val="Emphasis"/>
        </w:rPr>
        <w:t>threatened</w:t>
      </w:r>
      <w:r w:rsidRPr="002A1626">
        <w:rPr>
          <w:sz w:val="10"/>
        </w:rPr>
        <w:t xml:space="preserve">. </w:t>
      </w:r>
      <w:r w:rsidRPr="002A1626">
        <w:rPr>
          <w:sz w:val="10"/>
          <w:szCs w:val="16"/>
        </w:rPr>
        <w:t xml:space="preserve">LESSONS FROM THE PAST At that point, the question becomes, How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w:t>
      </w:r>
      <w:r w:rsidRPr="002A1626">
        <w:rPr>
          <w:sz w:val="10"/>
        </w:rPr>
        <w:t xml:space="preserve">The danger lies in </w:t>
      </w:r>
      <w:r w:rsidRPr="00C965BC">
        <w:rPr>
          <w:rStyle w:val="StyleUnderline"/>
        </w:rPr>
        <w:t>wartime developments</w:t>
      </w:r>
      <w:r w:rsidRPr="002A1626">
        <w:rPr>
          <w:sz w:val="10"/>
        </w:rPr>
        <w:t xml:space="preserve"> that </w:t>
      </w:r>
      <w:r w:rsidRPr="00C965BC">
        <w:rPr>
          <w:rStyle w:val="StyleUnderline"/>
        </w:rPr>
        <w:t xml:space="preserve">could </w:t>
      </w:r>
      <w:r w:rsidRPr="00C965BC">
        <w:rPr>
          <w:rStyle w:val="Emphasis"/>
        </w:rPr>
        <w:t>shift</w:t>
      </w:r>
      <w:r w:rsidRPr="00C965BC">
        <w:rPr>
          <w:rStyle w:val="StyleUnderline"/>
        </w:rPr>
        <w:t xml:space="preserve"> China’s assumptions about U.S. intentions</w:t>
      </w:r>
      <w:r w:rsidRPr="002A1626">
        <w:rPr>
          <w:sz w:val="10"/>
        </w:rPr>
        <w:t xml:space="preserve">. </w:t>
      </w:r>
      <w:r w:rsidRPr="00C965BC">
        <w:rPr>
          <w:rStyle w:val="StyleUnderline"/>
        </w:rPr>
        <w:t>If Beijing interprets the erosion</w:t>
      </w:r>
      <w:r w:rsidRPr="002A1626">
        <w:rPr>
          <w:sz w:val="10"/>
        </w:rPr>
        <w:t xml:space="preserve"> of its sea- and land-based </w:t>
      </w:r>
      <w:r w:rsidRPr="00C965BC">
        <w:rPr>
          <w:rStyle w:val="StyleUnderline"/>
        </w:rPr>
        <w:t xml:space="preserve">nuclear forces as a </w:t>
      </w:r>
      <w:r w:rsidRPr="00C965BC">
        <w:rPr>
          <w:rStyle w:val="Emphasis"/>
        </w:rPr>
        <w:t>deliberate effort</w:t>
      </w:r>
      <w:r w:rsidRPr="002A1626">
        <w:rPr>
          <w:sz w:val="10"/>
        </w:rPr>
        <w:t xml:space="preserve"> to destroy its nuclear deterrent, or perhaps even as a prelude to a nuclear attack, </w:t>
      </w:r>
      <w:r w:rsidRPr="00C965BC">
        <w:rPr>
          <w:rStyle w:val="StyleUnderline"/>
        </w:rPr>
        <w:t xml:space="preserve">it might see limited </w:t>
      </w:r>
      <w:r w:rsidRPr="00C965BC">
        <w:rPr>
          <w:rStyle w:val="Emphasis"/>
        </w:rPr>
        <w:t>nuclear escalation</w:t>
      </w:r>
      <w:r w:rsidRPr="00C965BC">
        <w:rPr>
          <w:rStyle w:val="StyleUnderline"/>
        </w:rPr>
        <w:t xml:space="preserve"> as a way to force an </w:t>
      </w:r>
      <w:r w:rsidRPr="00C965BC">
        <w:rPr>
          <w:rStyle w:val="Emphasis"/>
        </w:rPr>
        <w:t>end</w:t>
      </w:r>
      <w:r w:rsidRPr="00C965BC">
        <w:rPr>
          <w:rStyle w:val="StyleUnderline"/>
        </w:rPr>
        <w:t xml:space="preserve"> to the conflict</w:t>
      </w:r>
      <w:r w:rsidRPr="002A1626">
        <w:rPr>
          <w:sz w:val="10"/>
        </w:rPr>
        <w:t xml:space="preserve">. For example, </w:t>
      </w:r>
      <w:r w:rsidRPr="00C965BC">
        <w:rPr>
          <w:rStyle w:val="StyleUnderline"/>
        </w:rPr>
        <w:t>China could use nuclear weapons to</w:t>
      </w:r>
      <w:r w:rsidRPr="002A1626">
        <w:rPr>
          <w:sz w:val="10"/>
        </w:rPr>
        <w:t xml:space="preserve"> instantaneously </w:t>
      </w:r>
      <w:r w:rsidRPr="00C965BC">
        <w:rPr>
          <w:rStyle w:val="StyleUnderline"/>
        </w:rPr>
        <w:t>destroy the U.S. air bases that posed the biggest threat to its arsenal</w:t>
      </w:r>
      <w:r w:rsidRPr="002A1626">
        <w:rPr>
          <w:sz w:val="10"/>
        </w:rPr>
        <w:t xml:space="preserve">. </w:t>
      </w:r>
      <w:r w:rsidRPr="00C965BC">
        <w:rPr>
          <w:rStyle w:val="StyleUnderline"/>
        </w:rPr>
        <w:t>It could also launch a nuclear strike with no</w:t>
      </w:r>
      <w:r w:rsidRPr="002A1626">
        <w:rPr>
          <w:sz w:val="10"/>
        </w:rPr>
        <w:t xml:space="preserve"> direct </w:t>
      </w:r>
      <w:r w:rsidRPr="00C965BC">
        <w:rPr>
          <w:rStyle w:val="StyleUnderline"/>
        </w:rPr>
        <w:t>military purpose</w:t>
      </w:r>
      <w:r w:rsidRPr="002A1626">
        <w:rPr>
          <w:sz w:val="10"/>
        </w:rPr>
        <w:t>—on an unpopulated area or at sea—</w:t>
      </w:r>
      <w:r w:rsidRPr="00C965BC">
        <w:rPr>
          <w:rStyle w:val="StyleUnderline"/>
        </w:rPr>
        <w:t xml:space="preserve">as a way to </w:t>
      </w:r>
      <w:r w:rsidRPr="00C965BC">
        <w:rPr>
          <w:rStyle w:val="Emphasis"/>
        </w:rPr>
        <w:t>signal</w:t>
      </w:r>
      <w:r w:rsidRPr="00C965BC">
        <w:rPr>
          <w:rStyle w:val="StyleUnderline"/>
        </w:rPr>
        <w:t xml:space="preserve"> that the U</w:t>
      </w:r>
      <w:r w:rsidRPr="002A1626">
        <w:rPr>
          <w:sz w:val="10"/>
        </w:rPr>
        <w:t xml:space="preserve">nited </w:t>
      </w:r>
      <w:r w:rsidRPr="00C965BC">
        <w:rPr>
          <w:rStyle w:val="StyleUnderline"/>
        </w:rPr>
        <w:t>S</w:t>
      </w:r>
      <w:r w:rsidRPr="002A1626">
        <w:rPr>
          <w:sz w:val="10"/>
        </w:rPr>
        <w:t xml:space="preserve">tates </w:t>
      </w:r>
      <w:r w:rsidRPr="00C965BC">
        <w:rPr>
          <w:rStyle w:val="StyleUnderline"/>
        </w:rPr>
        <w:t>had crossed a redline</w:t>
      </w:r>
      <w:r w:rsidRPr="002A1626">
        <w:rPr>
          <w:sz w:val="10"/>
        </w:rPr>
        <w:t xml:space="preserve">. </w:t>
      </w:r>
      <w:r w:rsidRPr="00C965BC">
        <w:rPr>
          <w:rStyle w:val="StyleUnderline"/>
        </w:rPr>
        <w:t>If such escalation appears far-fetched</w:t>
      </w:r>
      <w:r w:rsidRPr="002A1626">
        <w:rPr>
          <w:sz w:val="10"/>
        </w:rPr>
        <w:t xml:space="preserve">, </w:t>
      </w:r>
      <w:r w:rsidRPr="00C965BC">
        <w:rPr>
          <w:rStyle w:val="StyleUnderline"/>
        </w:rPr>
        <w:t xml:space="preserve">China’s </w:t>
      </w:r>
      <w:r w:rsidRPr="00C965BC">
        <w:rPr>
          <w:rStyle w:val="Emphasis"/>
        </w:rPr>
        <w:t>history</w:t>
      </w:r>
      <w:r w:rsidRPr="00C965BC">
        <w:rPr>
          <w:rStyle w:val="StyleUnderline"/>
        </w:rPr>
        <w:t xml:space="preserve"> suggests otherwise</w:t>
      </w:r>
      <w:r w:rsidRPr="002A1626">
        <w:rPr>
          <w:sz w:val="10"/>
        </w:rPr>
        <w:t xml:space="preserve">. </w:t>
      </w:r>
      <w:r w:rsidRPr="00C965BC">
        <w:rPr>
          <w:rStyle w:val="StyleUnderline"/>
        </w:rPr>
        <w:t>In 1969</w:t>
      </w:r>
      <w:r w:rsidRPr="002A1626">
        <w:rPr>
          <w:sz w:val="10"/>
        </w:rPr>
        <w:t xml:space="preserve">, </w:t>
      </w:r>
      <w:r w:rsidRPr="00C965BC">
        <w:rPr>
          <w:rStyle w:val="Emphasis"/>
        </w:rPr>
        <w:t>similar dynamics</w:t>
      </w:r>
      <w:r w:rsidRPr="002A1626">
        <w:rPr>
          <w:sz w:val="10"/>
        </w:rPr>
        <w:t xml:space="preserve"> </w:t>
      </w:r>
      <w:r w:rsidRPr="00C965BC">
        <w:rPr>
          <w:rStyle w:val="StyleUnderline"/>
        </w:rPr>
        <w:t>brought China to the brink of nuclear war with the Soviet Union</w:t>
      </w:r>
      <w:r w:rsidRPr="002A1626">
        <w:rPr>
          <w:sz w:val="10"/>
        </w:rPr>
        <w:t xml:space="preserve">. In early March of that year, Chinese troops ambushed Soviet guards amid rising tensions over a disputed border area. Less than two weeks later, the two countries were fighting an undeclared border war with heavy artillery and aircraft. </w:t>
      </w:r>
      <w:r w:rsidRPr="00C965BC">
        <w:rPr>
          <w:rStyle w:val="StyleUnderline"/>
        </w:rPr>
        <w:t>The conflict quickly escalated beyond what Chinese leaders</w:t>
      </w:r>
      <w:r w:rsidRPr="002A1626">
        <w:rPr>
          <w:sz w:val="10"/>
        </w:rPr>
        <w:t xml:space="preserve"> had </w:t>
      </w:r>
      <w:r w:rsidRPr="00C965BC">
        <w:rPr>
          <w:rStyle w:val="StyleUnderline"/>
        </w:rPr>
        <w:t>expected</w:t>
      </w:r>
      <w:r w:rsidRPr="002A1626">
        <w:rPr>
          <w:sz w:val="10"/>
        </w:rPr>
        <w:t xml:space="preserve">, </w:t>
      </w:r>
      <w:r w:rsidRPr="00C965BC">
        <w:rPr>
          <w:rStyle w:val="StyleUnderline"/>
        </w:rPr>
        <w:t>and before the end of March</w:t>
      </w:r>
      <w:r w:rsidRPr="002A1626">
        <w:rPr>
          <w:sz w:val="10"/>
        </w:rPr>
        <w:t xml:space="preserve">, </w:t>
      </w:r>
      <w:r w:rsidRPr="00C965BC">
        <w:rPr>
          <w:rStyle w:val="StyleUnderline"/>
        </w:rPr>
        <w:t xml:space="preserve">Moscow was making thinly veiled </w:t>
      </w:r>
      <w:r w:rsidRPr="00C965BC">
        <w:rPr>
          <w:rStyle w:val="Emphasis"/>
        </w:rPr>
        <w:t>nuclear threats</w:t>
      </w:r>
      <w:r w:rsidRPr="002A1626">
        <w:rPr>
          <w:sz w:val="10"/>
        </w:rPr>
        <w:t xml:space="preserve"> to pressure China to back down. 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w:t>
      </w:r>
      <w:r w:rsidRPr="00C965BC">
        <w:rPr>
          <w:rStyle w:val="StyleUnderline"/>
        </w:rPr>
        <w:t>Increasingly fearful</w:t>
      </w:r>
      <w:r w:rsidRPr="002A1626">
        <w:rPr>
          <w:sz w:val="10"/>
        </w:rPr>
        <w:t xml:space="preserve">, </w:t>
      </w:r>
      <w:r w:rsidRPr="00C965BC">
        <w:rPr>
          <w:rStyle w:val="StyleUnderline"/>
        </w:rPr>
        <w:t>China test-fired a thermonuclear weapon</w:t>
      </w:r>
      <w:r w:rsidRPr="002A1626">
        <w:rPr>
          <w:sz w:val="10"/>
        </w:rPr>
        <w:t xml:space="preserve"> in the Lop Nur desert </w:t>
      </w:r>
      <w:r w:rsidRPr="00C965BC">
        <w:rPr>
          <w:rStyle w:val="StyleUnderline"/>
        </w:rPr>
        <w:t>and put its rudimentary nuclear forces on alert</w:t>
      </w:r>
      <w:r w:rsidRPr="002A1626">
        <w:rPr>
          <w:sz w:val="10"/>
        </w:rPr>
        <w:t xml:space="preserve">—a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w:t>
      </w:r>
      <w:r w:rsidRPr="00C965BC">
        <w:rPr>
          <w:rStyle w:val="StyleUnderline"/>
        </w:rPr>
        <w:t>the 1969 conflict offers important lessons</w:t>
      </w:r>
      <w:r w:rsidRPr="002A1626">
        <w:rPr>
          <w:sz w:val="10"/>
        </w:rPr>
        <w:t xml:space="preserve">. </w:t>
      </w:r>
      <w:r w:rsidRPr="00C965BC">
        <w:rPr>
          <w:rStyle w:val="StyleUnderline"/>
        </w:rPr>
        <w:t xml:space="preserve">China started a war in which it believed nuclear weapons would be </w:t>
      </w:r>
      <w:r w:rsidRPr="00C965BC">
        <w:rPr>
          <w:rStyle w:val="Emphasis"/>
        </w:rPr>
        <w:t>irrelevant</w:t>
      </w:r>
      <w:r w:rsidRPr="002A1626">
        <w:rPr>
          <w:sz w:val="10"/>
        </w:rPr>
        <w:t xml:space="preserve">, even though the Soviet arsenal was several orders of magnitude larger than China’s, just as the U.S. arsenal dwarfs China’s today. </w:t>
      </w:r>
      <w:r w:rsidRPr="00C965BC">
        <w:rPr>
          <w:rStyle w:val="StyleUnderline"/>
        </w:rPr>
        <w:t>Once the conventional war did not go as planned</w:t>
      </w:r>
      <w:r w:rsidRPr="002A1626">
        <w:rPr>
          <w:sz w:val="10"/>
        </w:rPr>
        <w:t xml:space="preserve">, </w:t>
      </w:r>
      <w:r w:rsidRPr="00C965BC">
        <w:rPr>
          <w:rStyle w:val="StyleUnderline"/>
        </w:rPr>
        <w:t xml:space="preserve">the Chinese </w:t>
      </w:r>
      <w:r w:rsidRPr="00C965BC">
        <w:rPr>
          <w:rStyle w:val="Emphasis"/>
        </w:rPr>
        <w:t>reversed</w:t>
      </w:r>
      <w:r w:rsidRPr="00C965BC">
        <w:rPr>
          <w:rStyle w:val="StyleUnderline"/>
        </w:rPr>
        <w:t xml:space="preserve"> their </w:t>
      </w:r>
      <w:r w:rsidRPr="00C965BC">
        <w:rPr>
          <w:rStyle w:val="Emphasis"/>
        </w:rPr>
        <w:t>assessment</w:t>
      </w:r>
      <w:r w:rsidRPr="00C965BC">
        <w:rPr>
          <w:rStyle w:val="StyleUnderline"/>
        </w:rPr>
        <w:t xml:space="preserve"> of the possibility of a nuclear attack</w:t>
      </w:r>
      <w:r w:rsidRPr="002A1626">
        <w:rPr>
          <w:sz w:val="10"/>
        </w:rPr>
        <w:t xml:space="preserve"> </w:t>
      </w:r>
      <w:r w:rsidRPr="00C965BC">
        <w:rPr>
          <w:rStyle w:val="StyleUnderline"/>
        </w:rPr>
        <w:t xml:space="preserve">to a degree bordering on </w:t>
      </w:r>
      <w:r w:rsidRPr="00C965BC">
        <w:rPr>
          <w:rStyle w:val="Emphasis"/>
        </w:rPr>
        <w:t>paranoia</w:t>
      </w:r>
      <w:r w:rsidRPr="002A1626">
        <w:rPr>
          <w:sz w:val="10"/>
        </w:rPr>
        <w:t xml:space="preserve">. Most worrying, </w:t>
      </w:r>
      <w:r w:rsidRPr="00C965BC">
        <w:rPr>
          <w:rStyle w:val="StyleUnderline"/>
        </w:rPr>
        <w:t>China signaled that it was</w:t>
      </w:r>
      <w:r w:rsidRPr="002A1626">
        <w:rPr>
          <w:sz w:val="10"/>
        </w:rPr>
        <w:t xml:space="preserve"> actually </w:t>
      </w:r>
      <w:r w:rsidRPr="00C965BC">
        <w:rPr>
          <w:rStyle w:val="Emphasis"/>
        </w:rPr>
        <w:t>considering</w:t>
      </w:r>
      <w:r w:rsidRPr="00C965BC">
        <w:rPr>
          <w:rStyle w:val="StyleUnderline"/>
        </w:rPr>
        <w:t xml:space="preserve"> using its nuclear weapons</w:t>
      </w:r>
      <w:r w:rsidRPr="002A1626">
        <w:rPr>
          <w:sz w:val="10"/>
        </w:rPr>
        <w:t xml:space="preserve">, </w:t>
      </w:r>
      <w:r w:rsidRPr="00C965BC">
        <w:rPr>
          <w:rStyle w:val="StyleUnderline"/>
        </w:rPr>
        <w:t>even though it had to expect</w:t>
      </w:r>
      <w:r w:rsidRPr="002A1626">
        <w:rPr>
          <w:sz w:val="10"/>
        </w:rPr>
        <w:t xml:space="preserve"> devastating </w:t>
      </w:r>
      <w:r w:rsidRPr="00C965BC">
        <w:rPr>
          <w:rStyle w:val="Emphasis"/>
        </w:rPr>
        <w:t>retaliation</w:t>
      </w:r>
      <w:r w:rsidRPr="002A1626">
        <w:rPr>
          <w:sz w:val="10"/>
        </w:rPr>
        <w:t>. Ambiguous wartime information and worst-case thinking led it to take nuclear risks it would have considered unthinkable only months earlier. This pattern could unfold again today.</w:t>
      </w:r>
    </w:p>
    <w:p w14:paraId="5BFB81C0" w14:textId="77777777" w:rsidR="00EC5D3E" w:rsidRDefault="00EC5D3E" w:rsidP="00EC5D3E">
      <w:pPr>
        <w:pStyle w:val="Heading4"/>
        <w:shd w:val="clear" w:color="auto" w:fill="FFFFFF"/>
        <w:rPr>
          <w:rFonts w:cs="Arial"/>
          <w:color w:val="222222"/>
        </w:rPr>
      </w:pPr>
      <w:r>
        <w:rPr>
          <w:rFonts w:cs="Arial"/>
          <w:color w:val="222222"/>
        </w:rPr>
        <w:t xml:space="preserve">Draws-in everyone </w:t>
      </w:r>
    </w:p>
    <w:p w14:paraId="5AAD9311" w14:textId="77777777" w:rsidR="00EC5D3E" w:rsidRPr="00327132" w:rsidRDefault="00EC5D3E" w:rsidP="00EC5D3E"/>
    <w:p w14:paraId="4FEFD7BB" w14:textId="77777777" w:rsidR="00EC5D3E" w:rsidRDefault="00EC5D3E" w:rsidP="00EC5D3E">
      <w:r w:rsidRPr="00327132">
        <w:rPr>
          <w:rStyle w:val="Style13ptBold"/>
        </w:rPr>
        <w:t>Hunkovic 9</w:t>
      </w:r>
      <w:r>
        <w:t xml:space="preserve"> </w:t>
      </w:r>
    </w:p>
    <w:p w14:paraId="3F33F1A2" w14:textId="77777777" w:rsidR="00EC5D3E" w:rsidRPr="00327132" w:rsidRDefault="00EC5D3E" w:rsidP="00EC5D3E">
      <w:r w:rsidRPr="00327132">
        <w:t xml:space="preserve">[Lee J, 2009, </w:t>
      </w:r>
      <w:r>
        <w:t xml:space="preserve">American Military University, 09 </w:t>
      </w:r>
      <w:r w:rsidRPr="00327132">
        <w:t>“The Chinese-Taiwanese Conflict</w:t>
      </w:r>
      <w:r>
        <w:t xml:space="preserve"> </w:t>
      </w:r>
      <w:r w:rsidRPr="00327132">
        <w:t>Possible Futures of a Confrontation between China, Taiwan and the United States of America”, </w:t>
      </w:r>
      <w:hyperlink r:id="rId11" w:tgtFrame="_blank" w:history="1">
        <w:r w:rsidRPr="00327132">
          <w:rPr>
            <w:rStyle w:val="Hyperlink"/>
          </w:rPr>
          <w:t>http://www.lamp-method.org/eCommons/Hunkovic.pdf</w:t>
        </w:r>
      </w:hyperlink>
      <w:r w:rsidRPr="00327132">
        <w:t>]</w:t>
      </w:r>
    </w:p>
    <w:p w14:paraId="46C99F61" w14:textId="77777777" w:rsidR="00EC5D3E" w:rsidRPr="00327132" w:rsidRDefault="00EC5D3E" w:rsidP="00EC5D3E">
      <w:pPr>
        <w:shd w:val="clear" w:color="auto" w:fill="FFFFFF"/>
        <w:rPr>
          <w:color w:val="222222"/>
          <w:sz w:val="12"/>
        </w:rPr>
      </w:pPr>
      <w:r w:rsidRPr="00327132">
        <w:rPr>
          <w:b/>
          <w:bCs/>
          <w:color w:val="222222"/>
          <w:u w:val="single"/>
        </w:rPr>
        <w:t>A </w:t>
      </w:r>
      <w:r w:rsidRPr="00327132">
        <w:rPr>
          <w:rStyle w:val="Emphasis"/>
        </w:rPr>
        <w:t>war</w:t>
      </w:r>
      <w:r w:rsidRPr="00327132">
        <w:rPr>
          <w:b/>
          <w:bCs/>
          <w:color w:val="222222"/>
          <w:u w:val="single"/>
        </w:rPr>
        <w:t> between China, Taiwan and the United States </w:t>
      </w:r>
      <w:r w:rsidRPr="00327132">
        <w:rPr>
          <w:rStyle w:val="Emphasis"/>
        </w:rPr>
        <w:t>has the potential to escalate into a nuclear conflict</w:t>
      </w:r>
      <w:r w:rsidRPr="00327132">
        <w:rPr>
          <w:b/>
          <w:bCs/>
          <w:color w:val="222222"/>
          <w:u w:val="single"/>
        </w:rPr>
        <w:t> and a third world war</w:t>
      </w:r>
      <w:r w:rsidRPr="00327132">
        <w:rPr>
          <w:color w:val="222222"/>
          <w:sz w:val="12"/>
        </w:rPr>
        <w:t>, </w:t>
      </w:r>
      <w:r w:rsidRPr="00327132">
        <w:rPr>
          <w:color w:val="222222"/>
          <w:sz w:val="12"/>
          <w:szCs w:val="16"/>
        </w:rPr>
        <w:t>therefore,</w:t>
      </w:r>
      <w:r w:rsidRPr="00327132">
        <w:rPr>
          <w:color w:val="222222"/>
          <w:sz w:val="12"/>
        </w:rPr>
        <w:t> </w:t>
      </w:r>
      <w:r w:rsidRPr="00327132">
        <w:rPr>
          <w:rStyle w:val="Emphasis"/>
        </w:rPr>
        <w:t>many countries</w:t>
      </w:r>
      <w:r w:rsidRPr="00327132">
        <w:rPr>
          <w:color w:val="222222"/>
          <w:sz w:val="12"/>
        </w:rPr>
        <w:t> </w:t>
      </w:r>
      <w:r w:rsidRPr="00327132">
        <w:rPr>
          <w:color w:val="222222"/>
          <w:sz w:val="12"/>
          <w:szCs w:val="16"/>
        </w:rPr>
        <w:t>other than the primary actors</w:t>
      </w:r>
      <w:r w:rsidRPr="00327132">
        <w:rPr>
          <w:color w:val="222222"/>
          <w:sz w:val="12"/>
        </w:rPr>
        <w:t> </w:t>
      </w:r>
      <w:r w:rsidRPr="00327132">
        <w:rPr>
          <w:rStyle w:val="Emphasis"/>
        </w:rPr>
        <w:t>could be affected</w:t>
      </w:r>
      <w:r w:rsidRPr="00327132">
        <w:rPr>
          <w:b/>
          <w:bCs/>
          <w:color w:val="222222"/>
          <w:u w:val="single"/>
        </w:rPr>
        <w:t> by such a conflict, </w:t>
      </w:r>
      <w:r w:rsidRPr="00327132">
        <w:rPr>
          <w:rStyle w:val="Emphasis"/>
        </w:rPr>
        <w:t>including Japan</w:t>
      </w:r>
      <w:r w:rsidRPr="00327132">
        <w:rPr>
          <w:b/>
          <w:bCs/>
          <w:color w:val="222222"/>
          <w:u w:val="single"/>
        </w:rPr>
        <w:t>, both </w:t>
      </w:r>
      <w:r w:rsidRPr="00327132">
        <w:rPr>
          <w:rStyle w:val="Emphasis"/>
        </w:rPr>
        <w:t>Koreas, Russia, Australia, India and</w:t>
      </w:r>
      <w:r w:rsidRPr="00327132">
        <w:rPr>
          <w:b/>
          <w:bCs/>
          <w:color w:val="222222"/>
          <w:u w:val="single"/>
        </w:rPr>
        <w:t> Great</w:t>
      </w:r>
      <w:r w:rsidRPr="00327132">
        <w:rPr>
          <w:color w:val="222222"/>
          <w:sz w:val="12"/>
        </w:rPr>
        <w:t> </w:t>
      </w:r>
      <w:r w:rsidRPr="00327132">
        <w:rPr>
          <w:rStyle w:val="Emphasis"/>
        </w:rPr>
        <w:t>Britain</w:t>
      </w:r>
      <w:r w:rsidRPr="00327132">
        <w:rPr>
          <w:b/>
          <w:bCs/>
          <w:color w:val="222222"/>
          <w:u w:val="single"/>
        </w:rPr>
        <w:t>, if they were drawn into the war, </w:t>
      </w:r>
      <w:r w:rsidRPr="00327132">
        <w:rPr>
          <w:rStyle w:val="Emphasis"/>
        </w:rPr>
        <w:t>as well as</w:t>
      </w:r>
      <w:r w:rsidRPr="00327132">
        <w:rPr>
          <w:b/>
          <w:bCs/>
          <w:color w:val="222222"/>
          <w:u w:val="single"/>
        </w:rPr>
        <w:t> all other countries in the world that participate in </w:t>
      </w:r>
      <w:r w:rsidRPr="00327132">
        <w:rPr>
          <w:rStyle w:val="Emphasis"/>
        </w:rPr>
        <w:t>the global economy</w:t>
      </w:r>
      <w:r w:rsidRPr="00327132">
        <w:rPr>
          <w:b/>
          <w:bCs/>
          <w:color w:val="222222"/>
          <w:u w:val="single"/>
        </w:rPr>
        <w:t>, in which the U</w:t>
      </w:r>
      <w:r w:rsidRPr="00327132">
        <w:rPr>
          <w:color w:val="222222"/>
          <w:sz w:val="12"/>
        </w:rPr>
        <w:t>nited </w:t>
      </w:r>
      <w:r w:rsidRPr="00327132">
        <w:rPr>
          <w:b/>
          <w:bCs/>
          <w:color w:val="222222"/>
          <w:u w:val="single"/>
        </w:rPr>
        <w:t>S</w:t>
      </w:r>
      <w:r w:rsidRPr="00327132">
        <w:rPr>
          <w:color w:val="222222"/>
          <w:sz w:val="12"/>
        </w:rPr>
        <w:t>tates </w:t>
      </w:r>
      <w:r w:rsidRPr="00327132">
        <w:rPr>
          <w:b/>
          <w:bCs/>
          <w:color w:val="222222"/>
          <w:u w:val="single"/>
        </w:rPr>
        <w:t>and China are the</w:t>
      </w:r>
      <w:r w:rsidRPr="00327132">
        <w:rPr>
          <w:color w:val="222222"/>
          <w:sz w:val="12"/>
        </w:rPr>
        <w:t> </w:t>
      </w:r>
      <w:r w:rsidRPr="00327132">
        <w:rPr>
          <w:color w:val="222222"/>
          <w:sz w:val="12"/>
          <w:szCs w:val="16"/>
        </w:rPr>
        <w:t>two </w:t>
      </w:r>
      <w:r w:rsidRPr="00327132">
        <w:rPr>
          <w:b/>
          <w:bCs/>
          <w:color w:val="222222"/>
          <w:u w:val="single"/>
        </w:rPr>
        <w:t>most dominant</w:t>
      </w:r>
      <w:r w:rsidRPr="00327132">
        <w:rPr>
          <w:color w:val="222222"/>
          <w:sz w:val="12"/>
        </w:rPr>
        <w:t> </w:t>
      </w:r>
      <w:r w:rsidRPr="00327132">
        <w:rPr>
          <w:color w:val="222222"/>
          <w:sz w:val="12"/>
          <w:szCs w:val="16"/>
        </w:rPr>
        <w:t>members.</w:t>
      </w:r>
      <w:r w:rsidRPr="00327132">
        <w:rPr>
          <w:color w:val="222222"/>
          <w:sz w:val="12"/>
        </w:rPr>
        <w:t> </w:t>
      </w:r>
      <w:r w:rsidRPr="00327132">
        <w:rPr>
          <w:b/>
          <w:bCs/>
          <w:color w:val="222222"/>
          <w:u w:val="single"/>
        </w:rPr>
        <w:t>If China were</w:t>
      </w:r>
      <w:r w:rsidRPr="00327132">
        <w:rPr>
          <w:color w:val="222222"/>
          <w:sz w:val="12"/>
        </w:rPr>
        <w:t> </w:t>
      </w:r>
      <w:r w:rsidRPr="00327132">
        <w:rPr>
          <w:color w:val="222222"/>
          <w:sz w:val="12"/>
          <w:szCs w:val="16"/>
        </w:rPr>
        <w:t>able</w:t>
      </w:r>
      <w:r w:rsidRPr="00327132">
        <w:rPr>
          <w:color w:val="222222"/>
          <w:sz w:val="12"/>
        </w:rPr>
        <w:t> </w:t>
      </w:r>
      <w:r w:rsidRPr="00327132">
        <w:rPr>
          <w:b/>
          <w:bCs/>
          <w:color w:val="222222"/>
          <w:u w:val="single"/>
        </w:rPr>
        <w:t>to</w:t>
      </w:r>
      <w:r w:rsidRPr="00327132">
        <w:rPr>
          <w:color w:val="222222"/>
          <w:sz w:val="12"/>
          <w:szCs w:val="16"/>
        </w:rPr>
        <w:t>successfully</w:t>
      </w:r>
      <w:r w:rsidRPr="00327132">
        <w:rPr>
          <w:color w:val="222222"/>
          <w:sz w:val="12"/>
        </w:rPr>
        <w:t> </w:t>
      </w:r>
      <w:r w:rsidRPr="00327132">
        <w:rPr>
          <w:b/>
          <w:bCs/>
          <w:color w:val="222222"/>
          <w:u w:val="single"/>
        </w:rPr>
        <w:t>annex Taiwan</w:t>
      </w:r>
      <w:r w:rsidRPr="00327132">
        <w:rPr>
          <w:color w:val="222222"/>
          <w:sz w:val="12"/>
        </w:rPr>
        <w:t>, </w:t>
      </w:r>
      <w:r w:rsidRPr="00327132">
        <w:rPr>
          <w:b/>
          <w:bCs/>
          <w:color w:val="222222"/>
          <w:u w:val="single"/>
        </w:rPr>
        <w:t>the possibility exists that </w:t>
      </w:r>
      <w:r w:rsidRPr="00327132">
        <w:rPr>
          <w:rStyle w:val="Emphasis"/>
        </w:rPr>
        <w:t>they could then</w:t>
      </w:r>
      <w:r w:rsidRPr="00327132">
        <w:rPr>
          <w:b/>
          <w:bCs/>
          <w:color w:val="222222"/>
          <w:u w:val="single"/>
        </w:rPr>
        <w:t> plan to </w:t>
      </w:r>
      <w:r w:rsidRPr="00327132">
        <w:rPr>
          <w:rStyle w:val="Emphasis"/>
        </w:rPr>
        <w:t>attack Japan</w:t>
      </w:r>
      <w:r w:rsidRPr="00327132">
        <w:rPr>
          <w:b/>
          <w:bCs/>
          <w:color w:val="222222"/>
          <w:u w:val="single"/>
        </w:rPr>
        <w:t> and begin a policy of aggressive expansionism</w:t>
      </w:r>
      <w:r w:rsidRPr="00327132">
        <w:rPr>
          <w:color w:val="222222"/>
          <w:sz w:val="12"/>
        </w:rPr>
        <w:t> </w:t>
      </w:r>
      <w:r w:rsidRPr="00327132">
        <w:rPr>
          <w:color w:val="222222"/>
          <w:sz w:val="12"/>
          <w:szCs w:val="16"/>
        </w:rPr>
        <w:t>in East and Southeast Asia, as well as the Pacific and even into India, </w:t>
      </w:r>
      <w:r w:rsidRPr="00327132">
        <w:rPr>
          <w:rStyle w:val="Emphasis"/>
        </w:rPr>
        <w:t>which could</w:t>
      </w:r>
      <w:r w:rsidRPr="00327132">
        <w:rPr>
          <w:b/>
          <w:bCs/>
          <w:color w:val="222222"/>
          <w:u w:val="single"/>
        </w:rPr>
        <w:t> in</w:t>
      </w:r>
      <w:r w:rsidRPr="00327132">
        <w:rPr>
          <w:color w:val="222222"/>
          <w:sz w:val="12"/>
        </w:rPr>
        <w:t> </w:t>
      </w:r>
      <w:r w:rsidRPr="00327132">
        <w:rPr>
          <w:b/>
          <w:bCs/>
          <w:color w:val="222222"/>
          <w:u w:val="single"/>
        </w:rPr>
        <w:t>turn </w:t>
      </w:r>
      <w:r w:rsidRPr="00327132">
        <w:rPr>
          <w:rStyle w:val="Emphasis"/>
        </w:rPr>
        <w:t>create an international standoff and deployment of military forces</w:t>
      </w:r>
      <w:r w:rsidRPr="00327132">
        <w:rPr>
          <w:b/>
          <w:bCs/>
          <w:color w:val="222222"/>
          <w:u w:val="single"/>
        </w:rPr>
        <w:t> to contain the threat</w:t>
      </w:r>
      <w:r w:rsidRPr="00327132">
        <w:rPr>
          <w:color w:val="222222"/>
          <w:sz w:val="12"/>
        </w:rPr>
        <w:t>. </w:t>
      </w:r>
      <w:r w:rsidRPr="00327132">
        <w:rPr>
          <w:color w:val="222222"/>
          <w:sz w:val="12"/>
          <w:szCs w:val="16"/>
        </w:rPr>
        <w:t>In any case</w:t>
      </w:r>
      <w:r w:rsidRPr="00327132">
        <w:rPr>
          <w:color w:val="222222"/>
          <w:sz w:val="12"/>
        </w:rPr>
        <w:t>, </w:t>
      </w:r>
      <w:r w:rsidRPr="00327132">
        <w:rPr>
          <w:b/>
          <w:bCs/>
          <w:color w:val="222222"/>
          <w:u w:val="single"/>
        </w:rPr>
        <w:t>if China and the U</w:t>
      </w:r>
      <w:r w:rsidRPr="00327132">
        <w:rPr>
          <w:color w:val="222222"/>
          <w:sz w:val="12"/>
          <w:szCs w:val="16"/>
        </w:rPr>
        <w:t>nited</w:t>
      </w:r>
      <w:r w:rsidRPr="00327132">
        <w:rPr>
          <w:color w:val="222222"/>
          <w:sz w:val="12"/>
        </w:rPr>
        <w:t> </w:t>
      </w:r>
      <w:r w:rsidRPr="00327132">
        <w:rPr>
          <w:b/>
          <w:bCs/>
          <w:color w:val="222222"/>
          <w:u w:val="single"/>
        </w:rPr>
        <w:t>S</w:t>
      </w:r>
      <w:r w:rsidRPr="00327132">
        <w:rPr>
          <w:color w:val="222222"/>
          <w:sz w:val="12"/>
          <w:szCs w:val="16"/>
        </w:rPr>
        <w:t>tates engage </w:t>
      </w:r>
      <w:r w:rsidRPr="00327132">
        <w:rPr>
          <w:b/>
          <w:bCs/>
          <w:color w:val="222222"/>
          <w:u w:val="single"/>
        </w:rPr>
        <w:t>in a full-scale conflict, </w:t>
      </w:r>
      <w:r w:rsidRPr="00327132">
        <w:rPr>
          <w:rStyle w:val="Emphasis"/>
        </w:rPr>
        <w:t>there are few countries </w:t>
      </w:r>
      <w:r w:rsidRPr="00327132">
        <w:rPr>
          <w:b/>
          <w:bCs/>
          <w:color w:val="222222"/>
          <w:u w:val="single"/>
        </w:rPr>
        <w:t>in the world </w:t>
      </w:r>
      <w:r w:rsidRPr="00327132">
        <w:rPr>
          <w:rStyle w:val="Emphasis"/>
        </w:rPr>
        <w:t>that will not be</w:t>
      </w:r>
      <w:r w:rsidRPr="00327132">
        <w:rPr>
          <w:color w:val="222222"/>
          <w:sz w:val="12"/>
        </w:rPr>
        <w:t> </w:t>
      </w:r>
      <w:r w:rsidRPr="00327132">
        <w:rPr>
          <w:color w:val="222222"/>
          <w:sz w:val="12"/>
          <w:szCs w:val="16"/>
        </w:rPr>
        <w:t>economically and/or militarily</w:t>
      </w:r>
      <w:r w:rsidRPr="00327132">
        <w:rPr>
          <w:color w:val="222222"/>
          <w:sz w:val="12"/>
        </w:rPr>
        <w:t> </w:t>
      </w:r>
      <w:r w:rsidRPr="00327132">
        <w:rPr>
          <w:rStyle w:val="Emphasis"/>
        </w:rPr>
        <w:t>affected</w:t>
      </w:r>
      <w:r w:rsidRPr="00327132">
        <w:rPr>
          <w:color w:val="222222"/>
          <w:sz w:val="12"/>
        </w:rPr>
        <w:t> </w:t>
      </w:r>
      <w:r w:rsidRPr="00327132">
        <w:rPr>
          <w:color w:val="222222"/>
          <w:sz w:val="12"/>
          <w:szCs w:val="16"/>
        </w:rPr>
        <w:t>by it. However, China, Taiwan and United States are the primary actors in this scenario, whose actions will determine its eventual outcome, therefore, other countries will not be considered in this study.</w:t>
      </w:r>
    </w:p>
    <w:p w14:paraId="256E38D7" w14:textId="21EF5A4E" w:rsidR="009D3D87" w:rsidRDefault="00C276CC" w:rsidP="00C276CC">
      <w:pPr>
        <w:pStyle w:val="Heading4"/>
      </w:pPr>
      <w:r>
        <w:t>And, the plan solves --- reductions in arms sales force a negotiated settlement between Taiwan and China</w:t>
      </w:r>
    </w:p>
    <w:p w14:paraId="4D978F25" w14:textId="77777777" w:rsidR="00C276CC" w:rsidRDefault="00C276CC" w:rsidP="00C276CC">
      <w:pPr>
        <w:rPr>
          <w:sz w:val="16"/>
        </w:rPr>
      </w:pPr>
    </w:p>
    <w:p w14:paraId="4A5B6385" w14:textId="77777777" w:rsidR="00C276CC" w:rsidRPr="00324D07" w:rsidRDefault="00C276CC" w:rsidP="00C276CC">
      <w:r w:rsidRPr="008F4C2F">
        <w:rPr>
          <w:rStyle w:val="Style13ptBold"/>
        </w:rPr>
        <w:t>Chen et al. 17</w:t>
      </w:r>
      <w:r w:rsidRPr="008F4C2F">
        <w:t xml:space="preserve"> [Ping-Kuei, assistant professor at the Department of Diplomacy, National Chengchi University, Taiwan, Scott L. Kastner, University of Maryland, College Park, Department of Government and Politics, William L. Reed, University of Maryland, Department of Government and Politics, “A Farewell to Arms? US Security Relations with Taiwan and the Prospects for Stability in the Taiwan Strait, accessible online at </w:t>
      </w:r>
      <w:hyperlink r:id="rId12" w:anchor="metadata_info_tab_contents" w:history="1">
        <w:r w:rsidRPr="008F4C2F">
          <w:rPr>
            <w:rStyle w:val="Hyperlink"/>
          </w:rPr>
          <w:t>https://www.jstor.org/stable/10.1525/j.ctt1w76wpm.15#metadata_info_tab_contents</w:t>
        </w:r>
      </w:hyperlink>
      <w:r w:rsidRPr="008F4C2F">
        <w:t>, published 2017] // BBM</w:t>
      </w:r>
    </w:p>
    <w:p w14:paraId="2F05C06E" w14:textId="77777777" w:rsidR="00C276CC" w:rsidRPr="00231628" w:rsidRDefault="00C276CC" w:rsidP="00C276CC">
      <w:pPr>
        <w:rPr>
          <w:sz w:val="16"/>
        </w:rPr>
      </w:pPr>
      <w:r w:rsidRPr="00231628">
        <w:rPr>
          <w:sz w:val="16"/>
        </w:rPr>
        <w:t xml:space="preserve">While we find these counterarguments plausible, we believe the logic underpinning them needs to be teased out at greater length. This is especially so for claims about the prospects for </w:t>
      </w:r>
      <w:r w:rsidRPr="00231628">
        <w:rPr>
          <w:rStyle w:val="Emphasis"/>
        </w:rPr>
        <w:t>stability in the Taiwan Strait</w:t>
      </w:r>
      <w:r w:rsidRPr="00231628">
        <w:rPr>
          <w:sz w:val="16"/>
        </w:rPr>
        <w:t xml:space="preserve">. For instance, </w:t>
      </w:r>
      <w:r w:rsidRPr="00231628">
        <w:rPr>
          <w:rStyle w:val="StyleUnderline"/>
        </w:rPr>
        <w:t>we believe it is likely that an end to arms sales would</w:t>
      </w:r>
      <w:r w:rsidRPr="00231628">
        <w:rPr>
          <w:sz w:val="16"/>
        </w:rPr>
        <w:t xml:space="preserve"> indeed </w:t>
      </w:r>
      <w:r w:rsidRPr="00231628">
        <w:rPr>
          <w:rStyle w:val="Emphasis"/>
        </w:rPr>
        <w:t>lead Taiwanese officials</w:t>
      </w:r>
      <w:r w:rsidRPr="00231628">
        <w:rPr>
          <w:rStyle w:val="StyleUnderline"/>
        </w:rPr>
        <w:t xml:space="preserve"> to feel </w:t>
      </w:r>
      <w:r w:rsidRPr="00231628">
        <w:rPr>
          <w:rStyle w:val="Emphasis"/>
        </w:rPr>
        <w:t>less confident</w:t>
      </w:r>
      <w:r w:rsidRPr="00231628">
        <w:rPr>
          <w:rStyle w:val="StyleUnderline"/>
        </w:rPr>
        <w:t xml:space="preserve"> about their bargaining power vis-à-vis the PRC</w:t>
      </w:r>
      <w:r w:rsidRPr="00231628">
        <w:rPr>
          <w:sz w:val="16"/>
        </w:rPr>
        <w:t xml:space="preserve">. </w:t>
      </w:r>
      <w:r w:rsidRPr="00231628">
        <w:rPr>
          <w:rStyle w:val="StyleUnderline"/>
        </w:rPr>
        <w:t>But it is not obvious why this should</w:t>
      </w:r>
      <w:r w:rsidRPr="00231628">
        <w:rPr>
          <w:sz w:val="16"/>
        </w:rPr>
        <w:t xml:space="preserve"> in itself </w:t>
      </w:r>
      <w:r w:rsidRPr="00231628">
        <w:rPr>
          <w:rStyle w:val="StyleUnderline"/>
        </w:rPr>
        <w:t>make them less likely to negotiate with Beijing</w:t>
      </w:r>
      <w:r w:rsidRPr="00231628">
        <w:rPr>
          <w:sz w:val="16"/>
        </w:rPr>
        <w:t xml:space="preserve">: it is also plausible that, </w:t>
      </w:r>
      <w:r w:rsidRPr="00231628">
        <w:rPr>
          <w:rStyle w:val="Emphasis"/>
        </w:rPr>
        <w:t>in such a scenario,</w:t>
      </w:r>
      <w:r w:rsidRPr="00231628">
        <w:rPr>
          <w:rStyle w:val="StyleUnderline"/>
        </w:rPr>
        <w:t xml:space="preserve"> Taiwan’s leaders would feel they had </w:t>
      </w:r>
      <w:r w:rsidRPr="00231628">
        <w:rPr>
          <w:rStyle w:val="Emphasis"/>
        </w:rPr>
        <w:t>no other choice</w:t>
      </w:r>
      <w:r w:rsidRPr="00231628">
        <w:rPr>
          <w:rStyle w:val="StyleUnderline"/>
        </w:rPr>
        <w:t xml:space="preserve"> but to </w:t>
      </w:r>
      <w:r w:rsidRPr="00231628">
        <w:rPr>
          <w:rStyle w:val="Emphasis"/>
        </w:rPr>
        <w:t>negotiate</w:t>
      </w:r>
      <w:r w:rsidRPr="00231628">
        <w:rPr>
          <w:rStyle w:val="StyleUnderline"/>
        </w:rPr>
        <w:t xml:space="preserve"> with an increasingly powerful PRC</w:t>
      </w:r>
      <w:r w:rsidRPr="00231628">
        <w:rPr>
          <w:sz w:val="16"/>
        </w:rPr>
        <w:t xml:space="preserve">. Similarly, </w:t>
      </w:r>
      <w:r w:rsidRPr="00231628">
        <w:rPr>
          <w:rStyle w:val="StyleUnderline"/>
        </w:rPr>
        <w:t>while a shift in the cross-Strait balance of power would indeed imply that Beijing could more easily utilize a military option, it isn’t obvious that this would in turn make the relationship less stable: it is conceivable</w:t>
      </w:r>
      <w:r w:rsidRPr="00231628">
        <w:rPr>
          <w:sz w:val="16"/>
        </w:rPr>
        <w:t xml:space="preserve">, for instance, </w:t>
      </w:r>
      <w:r w:rsidRPr="00231628">
        <w:rPr>
          <w:rStyle w:val="StyleUnderline"/>
        </w:rPr>
        <w:t xml:space="preserve">that Taiwan would respond with </w:t>
      </w:r>
      <w:r w:rsidRPr="00231628">
        <w:rPr>
          <w:rStyle w:val="Emphasis"/>
        </w:rPr>
        <w:t>more accommodating policies</w:t>
      </w:r>
      <w:r w:rsidRPr="00231628">
        <w:rPr>
          <w:rStyle w:val="StyleUnderline"/>
        </w:rPr>
        <w:t xml:space="preserve"> that would </w:t>
      </w:r>
      <w:r w:rsidRPr="00231628">
        <w:rPr>
          <w:rStyle w:val="Emphasis"/>
        </w:rPr>
        <w:t>remove Beijing’s incentives to consider military force</w:t>
      </w:r>
      <w:r w:rsidRPr="00231628">
        <w:rPr>
          <w:sz w:val="16"/>
        </w:rPr>
        <w:t>. In short, how a shifting cross-Strait military balance of power would affect stability in the Taiwan Strait is not straightforward; in the following section, we consider the topic more systematically.</w:t>
      </w:r>
    </w:p>
    <w:p w14:paraId="54409B6D" w14:textId="77777777" w:rsidR="00C276CC" w:rsidRDefault="00C276CC" w:rsidP="009D3D87"/>
    <w:p w14:paraId="316EEED6" w14:textId="77777777" w:rsidR="009D3D87" w:rsidRPr="009D3D87" w:rsidRDefault="009D3D87" w:rsidP="009D3D87"/>
    <w:p w14:paraId="5007B7AD" w14:textId="77AA5BC4" w:rsidR="00035D62" w:rsidRDefault="00035D62" w:rsidP="00035D62">
      <w:pPr>
        <w:pStyle w:val="Heading3"/>
      </w:pPr>
      <w:r>
        <w:t>Contention T</w:t>
      </w:r>
      <w:r w:rsidR="00CD1D90">
        <w:t>wo</w:t>
      </w:r>
      <w:r>
        <w:t>: Arms Control</w:t>
      </w:r>
    </w:p>
    <w:p w14:paraId="5BBE9C49" w14:textId="6B1899AA" w:rsidR="00370920" w:rsidRDefault="00370920" w:rsidP="00790E3E">
      <w:pPr>
        <w:rPr>
          <w:sz w:val="12"/>
        </w:rPr>
      </w:pPr>
    </w:p>
    <w:p w14:paraId="29CBFDA7" w14:textId="5F72E287" w:rsidR="001A4BD0" w:rsidRDefault="001A4BD0" w:rsidP="001A4BD0">
      <w:pPr>
        <w:pStyle w:val="Heading4"/>
      </w:pPr>
      <w:r>
        <w:t>First, Trump is pushing for new arms control agreement with Russia and China now</w:t>
      </w:r>
    </w:p>
    <w:p w14:paraId="55693181" w14:textId="5D2C0106" w:rsidR="001A4BD0" w:rsidRDefault="001A4BD0" w:rsidP="001A4BD0"/>
    <w:p w14:paraId="7EBCD960" w14:textId="3EFD1D3D" w:rsidR="00DF63E8" w:rsidRDefault="00DF63E8" w:rsidP="001A4BD0">
      <w:pPr>
        <w:rPr>
          <w:rStyle w:val="Style13ptBold"/>
        </w:rPr>
      </w:pPr>
      <w:r>
        <w:rPr>
          <w:rStyle w:val="Style13ptBold"/>
        </w:rPr>
        <w:t>Sonne and Hudson 4/25</w:t>
      </w:r>
    </w:p>
    <w:p w14:paraId="0F577E9C" w14:textId="36F941DC" w:rsidR="00DF63E8" w:rsidRPr="00DF63E8" w:rsidRDefault="00DF63E8" w:rsidP="00DF63E8">
      <w:r w:rsidRPr="00DF63E8">
        <w:t>(</w:t>
      </w:r>
      <w:r>
        <w:t>Paul, covers the U.S. military and national security. He previously reported for the Wall Street Journal from Moscow, London and Washington.</w:t>
      </w:r>
      <w:r w:rsidRPr="00DF63E8">
        <w:t>“Trump orders staff to prepare arms-control push with Russia and China,” pg online @ https://www.washingtonpost.com/world/national-security/trump-orders-staff-to-prepare-arms-control-push-with-russia-and-china/2019/04/25/c7f05e04-6076-11e9-9412-daf3d2e67c6d_story.html?noredirect=on&amp;utm_term=.6431a4b51ada //um-ef)</w:t>
      </w:r>
    </w:p>
    <w:p w14:paraId="152F5B10" w14:textId="22182C8C" w:rsidR="00DF63E8" w:rsidRPr="005E177E" w:rsidRDefault="005E177E" w:rsidP="001A4BD0">
      <w:pPr>
        <w:rPr>
          <w:rStyle w:val="StyleUnderline"/>
        </w:rPr>
      </w:pPr>
      <w:r w:rsidRPr="005E177E">
        <w:rPr>
          <w:sz w:val="14"/>
        </w:rPr>
        <w:t>P</w:t>
      </w:r>
      <w:r w:rsidR="00DF63E8" w:rsidRPr="005E177E">
        <w:rPr>
          <w:sz w:val="14"/>
        </w:rPr>
        <w:t xml:space="preserve">resident </w:t>
      </w:r>
      <w:r w:rsidR="00DF63E8" w:rsidRPr="005E177E">
        <w:rPr>
          <w:rStyle w:val="Emphasis"/>
        </w:rPr>
        <w:t>Trump has ordered his administration to prepare a push for new arms-control agreements with Russia and China after bristling at the cost of a 21st-century nuclear arms race</w:t>
      </w:r>
      <w:r w:rsidR="00DF63E8" w:rsidRPr="005E177E">
        <w:rPr>
          <w:sz w:val="14"/>
        </w:rPr>
        <w:t>, according to administration officials.</w:t>
      </w:r>
      <w:r w:rsidRPr="005E177E">
        <w:rPr>
          <w:sz w:val="14"/>
        </w:rPr>
        <w:t xml:space="preserve"> </w:t>
      </w:r>
      <w:r w:rsidR="00DF63E8" w:rsidRPr="005E177E">
        <w:rPr>
          <w:rStyle w:val="Emphasis"/>
        </w:rPr>
        <w:t>The aim of the nascent effort</w:t>
      </w:r>
      <w:r w:rsidR="00DF63E8" w:rsidRPr="005E177E">
        <w:rPr>
          <w:sz w:val="14"/>
        </w:rPr>
        <w:t xml:space="preserve">, a senior administration official said, is </w:t>
      </w:r>
      <w:r w:rsidR="00DF63E8" w:rsidRPr="005E177E">
        <w:rPr>
          <w:rStyle w:val="Emphasis"/>
        </w:rPr>
        <w:t>to bring Russian nuclear weapons unregulated by treaties under new limits and persuade China to join an arms-control pact limiting or verifying its capabilities for the first time</w:t>
      </w:r>
      <w:r w:rsidR="00DF63E8" w:rsidRPr="005E177E">
        <w:rPr>
          <w:sz w:val="14"/>
        </w:rPr>
        <w:t>.</w:t>
      </w:r>
      <w:r w:rsidRPr="005E177E">
        <w:rPr>
          <w:sz w:val="14"/>
        </w:rPr>
        <w:t xml:space="preserve"> </w:t>
      </w:r>
      <w:r w:rsidR="00DF63E8" w:rsidRPr="005E177E">
        <w:rPr>
          <w:rStyle w:val="Emphasis"/>
        </w:rPr>
        <w:t>The initiative is still in its earliest stages, with officials preparing options for how to implement Trump’s order</w:t>
      </w:r>
      <w:r w:rsidR="00DF63E8" w:rsidRPr="005E177E">
        <w:rPr>
          <w:sz w:val="14"/>
        </w:rPr>
        <w:t>. It is unclear whether it will yield results in an administration that has locked horns with Moscow and Beijing and has less than two years left in its first term.</w:t>
      </w:r>
      <w:r w:rsidRPr="005E177E">
        <w:rPr>
          <w:sz w:val="14"/>
        </w:rPr>
        <w:t xml:space="preserve"> </w:t>
      </w:r>
      <w:r w:rsidR="00DF63E8" w:rsidRPr="005E177E">
        <w:rPr>
          <w:rStyle w:val="Emphasis"/>
        </w:rPr>
        <w:t>“The president’s direction is that we need to look at more-ambitious arms control that will deal with more weapons, and more than just us and Russia</w:t>
      </w:r>
      <w:r w:rsidR="00DF63E8" w:rsidRPr="005E177E">
        <w:rPr>
          <w:sz w:val="14"/>
        </w:rPr>
        <w:t>,” said the senior administration official, speaking on the condition of anonymity to discuss internal policy deliberations. “What you’re going to see is more from the administration on how do we get to arms control that doesn’t just reflect a Cold War mentality.”</w:t>
      </w:r>
      <w:r w:rsidRPr="005E177E">
        <w:rPr>
          <w:sz w:val="14"/>
        </w:rPr>
        <w:t xml:space="preserve"> </w:t>
      </w:r>
      <w:r w:rsidR="00DF63E8" w:rsidRPr="005E177E">
        <w:rPr>
          <w:rStyle w:val="StyleUnderline"/>
        </w:rPr>
        <w:t>A trilateral nuclear arms-control agreement among the United States, Russia and China would be a watershed diplomatic achievement; separate treaties alone would be significant. But normally, such pacts require years of negotiation and diplomatic outreach</w:t>
      </w:r>
      <w:r w:rsidR="00DF63E8" w:rsidRPr="005E177E">
        <w:rPr>
          <w:sz w:val="14"/>
        </w:rPr>
        <w:t xml:space="preserve">, </w:t>
      </w:r>
      <w:r w:rsidR="00DF63E8" w:rsidRPr="005E177E">
        <w:rPr>
          <w:rStyle w:val="Emphasis"/>
        </w:rPr>
        <w:t>a challenge for an administration that has withdrawn the United States from arms-control treaties but has not brokered any new ones</w:t>
      </w:r>
      <w:r w:rsidR="00DF63E8" w:rsidRPr="005E177E">
        <w:rPr>
          <w:sz w:val="14"/>
        </w:rPr>
        <w:t>.</w:t>
      </w:r>
      <w:r w:rsidRPr="005E177E">
        <w:rPr>
          <w:sz w:val="14"/>
        </w:rPr>
        <w:t xml:space="preserve"> </w:t>
      </w:r>
      <w:r w:rsidR="00DF63E8" w:rsidRPr="005E177E">
        <w:rPr>
          <w:sz w:val="14"/>
        </w:rPr>
        <w:t>Trump mentioned the goal ahead of trade talks at the White House this month with Chinese Vice Premier Liu He. The president said that Washington, after concluding a trade deal with Beijing, should strike agreements to reduce military spending.</w:t>
      </w:r>
      <w:r w:rsidRPr="005E177E">
        <w:rPr>
          <w:sz w:val="14"/>
        </w:rPr>
        <w:t xml:space="preserve"> </w:t>
      </w:r>
      <w:r w:rsidR="00DF63E8" w:rsidRPr="005E177E">
        <w:rPr>
          <w:sz w:val="14"/>
        </w:rPr>
        <w:t>“Between Russia and China and us, we’re all making hundreds of billions of dollars’ worth of weapons, including nuclear, which is ridiculous,” Trump said. “And I would say that China will come along, and I would say Russia will come along. It doesn’t really make sense that we’re doing this.”</w:t>
      </w:r>
      <w:r w:rsidRPr="005E177E">
        <w:rPr>
          <w:sz w:val="14"/>
        </w:rPr>
        <w:t xml:space="preserve"> </w:t>
      </w:r>
      <w:r w:rsidR="00DF63E8" w:rsidRPr="005E177E">
        <w:rPr>
          <w:rStyle w:val="StyleUnderline"/>
        </w:rPr>
        <w:t>The initiative comes as Russia, China and the United States all enhance their nuclear weaponry — and as the clock ticks on the New START accord, the last big arms-control pact remaining between Washington and Moscow, which expires in 2021</w:t>
      </w:r>
      <w:r w:rsidR="00DF63E8" w:rsidRPr="005E177E">
        <w:rPr>
          <w:sz w:val="14"/>
        </w:rPr>
        <w:t>.</w:t>
      </w:r>
      <w:r w:rsidRPr="005E177E">
        <w:rPr>
          <w:sz w:val="14"/>
        </w:rPr>
        <w:t xml:space="preserve"> </w:t>
      </w:r>
      <w:r w:rsidR="00DF63E8" w:rsidRPr="005E177E">
        <w:rPr>
          <w:sz w:val="14"/>
        </w:rPr>
        <w:t>Negotiated by President Barack Obama, the treaty places limits on strategic nuclear platforms such as bombers, submarines and intercontinental ballistic missiles. It can be extended for five years if the presidents of both nations agree.</w:t>
      </w:r>
      <w:r w:rsidRPr="005E177E">
        <w:rPr>
          <w:sz w:val="14"/>
        </w:rPr>
        <w:t xml:space="preserve"> </w:t>
      </w:r>
      <w:r w:rsidR="00DF63E8" w:rsidRPr="005E177E">
        <w:rPr>
          <w:sz w:val="14"/>
        </w:rPr>
        <w:t xml:space="preserve">Secretary of State Mike Pompeo, in testimony before the Senate Foreign Relations Committee on April 10, said Trump has made clear that if the United States can achieve a “good, solid” arms-control agreement with Russia to follow on New START, Washington should agree. </w:t>
      </w:r>
      <w:r w:rsidR="00DF63E8" w:rsidRPr="005E177E">
        <w:rPr>
          <w:rStyle w:val="Emphasis"/>
        </w:rPr>
        <w:t>Pompeo said China should be included in the next version of the treaty but signaled how difficult that could be.</w:t>
      </w:r>
      <w:r>
        <w:rPr>
          <w:rStyle w:val="Emphasis"/>
        </w:rPr>
        <w:t xml:space="preserve"> </w:t>
      </w:r>
      <w:r w:rsidR="00DF63E8" w:rsidRPr="005E177E">
        <w:rPr>
          <w:sz w:val="14"/>
        </w:rPr>
        <w:t>“It may be that we can’t get there,” Pompeo said. “It may be we just end up working with the Russians on this.”</w:t>
      </w:r>
      <w:r w:rsidRPr="005E177E">
        <w:rPr>
          <w:sz w:val="14"/>
        </w:rPr>
        <w:t xml:space="preserve"> </w:t>
      </w:r>
      <w:r w:rsidR="00DF63E8" w:rsidRPr="005E177E">
        <w:rPr>
          <w:rStyle w:val="StyleUnderline"/>
        </w:rPr>
        <w:t>This is not the first time that Trump has expressed concern about the costs of an arms race</w:t>
      </w:r>
      <w:r w:rsidR="00DF63E8" w:rsidRPr="005E177E">
        <w:rPr>
          <w:sz w:val="14"/>
        </w:rPr>
        <w:t>. He said in March 2018 that he wanted to negotiate with Russian President Vladi­mir Putin because it was “getting out of control.” In a December tweet, he said that “at some time in the future” he would hold talks with Putin and Chinese President Xi Jinping about “a meaningful halt to what has become a major and uncontrollable Arms Race.”</w:t>
      </w:r>
      <w:r w:rsidRPr="005E177E">
        <w:rPr>
          <w:sz w:val="14"/>
        </w:rPr>
        <w:t xml:space="preserve"> </w:t>
      </w:r>
      <w:r w:rsidR="00DF63E8" w:rsidRPr="005E177E">
        <w:rPr>
          <w:rStyle w:val="Emphasis"/>
        </w:rPr>
        <w:t>The White House is looking to lay the groundwork for such talks, prompting skepticism among some arms-control advocates who watched with dismay as the president withdrew the United States from a hard-won nuclear accord with Iran and the three-decade-old Intermediate-Range Nuclear Forces Treaty with Russia</w:t>
      </w:r>
      <w:r w:rsidR="00DF63E8" w:rsidRPr="005E177E">
        <w:rPr>
          <w:sz w:val="14"/>
        </w:rPr>
        <w:t>. The Trump administration cited shortcomings in the Iran agreement and Russian violations of the INF Treaty as rationales for pulling out of both pacts.</w:t>
      </w:r>
      <w:r w:rsidRPr="005E177E">
        <w:rPr>
          <w:sz w:val="14"/>
        </w:rPr>
        <w:t xml:space="preserve"> </w:t>
      </w:r>
      <w:r w:rsidR="00DF63E8" w:rsidRPr="005E177E">
        <w:rPr>
          <w:rStyle w:val="Emphasis"/>
        </w:rPr>
        <w:t>China has long resisted involvement in arms-control pacts,</w:t>
      </w:r>
      <w:r w:rsidR="00DF63E8" w:rsidRPr="005E177E">
        <w:rPr>
          <w:sz w:val="14"/>
        </w:rPr>
        <w:t xml:space="preserve"> in part because its suite of nuclear weapons is not as vast as the U.S. or Russian arsenals. Russia has also resisted any limits on its smaller nuclear weapons that fall outside current agreements.</w:t>
      </w:r>
      <w:r w:rsidRPr="005E177E">
        <w:rPr>
          <w:sz w:val="14"/>
        </w:rPr>
        <w:t xml:space="preserve"> </w:t>
      </w:r>
      <w:r w:rsidR="00DF63E8" w:rsidRPr="005E177E">
        <w:rPr>
          <w:rStyle w:val="Emphasis"/>
        </w:rPr>
        <w:t>For a commander in chief who prides himself on his negotiating skills, nuclear talks have long appealed to Trump’s enthusiasm for dealmaking</w:t>
      </w:r>
      <w:r w:rsidR="00DF63E8" w:rsidRPr="005E177E">
        <w:rPr>
          <w:sz w:val="14"/>
        </w:rPr>
        <w:t>. In the 1980s, he expressed an interest in negotiating arms-control agreements with the Soviets on behalf of the Reagan administration.</w:t>
      </w:r>
      <w:r w:rsidRPr="005E177E">
        <w:rPr>
          <w:sz w:val="14"/>
        </w:rPr>
        <w:t xml:space="preserve"> </w:t>
      </w:r>
      <w:r w:rsidR="00DF63E8" w:rsidRPr="005E177E">
        <w:rPr>
          <w:rStyle w:val="Emphasis"/>
        </w:rPr>
        <w:t>But as president, Trump has surrounded himself with proponents of U.S. unilateralism</w:t>
      </w:r>
      <w:r w:rsidR="00DF63E8" w:rsidRPr="005E177E">
        <w:rPr>
          <w:sz w:val="14"/>
        </w:rPr>
        <w:t>, including White House national security adviser John Bolton, a disarmament skeptic.</w:t>
      </w:r>
      <w:r w:rsidRPr="005E177E">
        <w:rPr>
          <w:sz w:val="14"/>
        </w:rPr>
        <w:t xml:space="preserve"> </w:t>
      </w:r>
      <w:r w:rsidR="00DF63E8" w:rsidRPr="005E177E">
        <w:rPr>
          <w:sz w:val="14"/>
        </w:rPr>
        <w:t>Bolton led the charge to withdraw the United States from the INF Treaty — a pact signed by President Ronald Reagan and Mikhail Gorbachev in 1987 that led to both countries eliminating their ground-launch midrange missiles. Because of the U.S. withdrawal, the treaty will end formally in August. Bolton also took the lead in dismantling the Anti-Ballistic Missile Treaty with Russia during the George W. Bush administration.</w:t>
      </w:r>
      <w:r w:rsidRPr="005E177E">
        <w:rPr>
          <w:sz w:val="14"/>
        </w:rPr>
        <w:t xml:space="preserve"> </w:t>
      </w:r>
      <w:r w:rsidR="00DF63E8" w:rsidRPr="005E177E">
        <w:rPr>
          <w:sz w:val="14"/>
        </w:rPr>
        <w:t>Like their predecessors in the Obama administration, officials in the Trump administration have raised concerns about the wide range of small and highly maneuverable nuclear weapons that Russia possesses or is developing — arms the United States lacks in such numbers.</w:t>
      </w:r>
      <w:r w:rsidRPr="005E177E">
        <w:rPr>
          <w:sz w:val="14"/>
        </w:rPr>
        <w:t xml:space="preserve"> </w:t>
      </w:r>
      <w:r w:rsidR="00DF63E8" w:rsidRPr="005E177E">
        <w:rPr>
          <w:sz w:val="14"/>
        </w:rPr>
        <w:t>Those weapons, sometimes called tactical or battlefield nuclear weapons, fall outside the parameters of New START and therefore face no regulation. There are also questions about whether New START’s provisions would cover other Russian weaponry under development, including a nuclear torpedo that Putin has touted as impervious to American defenses.</w:t>
      </w:r>
      <w:r w:rsidRPr="005E177E">
        <w:rPr>
          <w:sz w:val="14"/>
        </w:rPr>
        <w:t xml:space="preserve"> </w:t>
      </w:r>
      <w:r w:rsidR="00DF63E8" w:rsidRPr="005E177E">
        <w:rPr>
          <w:sz w:val="14"/>
        </w:rPr>
        <w:t>Trump has previously called the New START accord one-sided and would probably prefer to cut his own deal with Moscow rather than extend the pact negotiated by Obama. For months, top U.S. officials have suggested that the administration pursue an expanded New START that encompasses a wider array of Russian nuclear weapons.</w:t>
      </w:r>
      <w:r w:rsidRPr="005E177E">
        <w:rPr>
          <w:sz w:val="14"/>
        </w:rPr>
        <w:t xml:space="preserve"> </w:t>
      </w:r>
      <w:r w:rsidR="00DF63E8" w:rsidRPr="005E177E">
        <w:rPr>
          <w:sz w:val="14"/>
        </w:rPr>
        <w:t>Some disarmament advocates worry that Trump’s more hawkish advisers are floating a broader arms-control discussion with Russia as a way to kill the New START accord. Those advocates express concern that the initiative will set an impossibly high standard for a new agreement, essentially creating a pretext for Trump to walk away from New START when Moscow does not agree to expanded limits.</w:t>
      </w:r>
      <w:r w:rsidRPr="005E177E">
        <w:rPr>
          <w:sz w:val="14"/>
        </w:rPr>
        <w:t xml:space="preserve"> </w:t>
      </w:r>
      <w:r w:rsidR="00DF63E8" w:rsidRPr="005E177E">
        <w:rPr>
          <w:sz w:val="14"/>
        </w:rPr>
        <w:t>Daryl Kimball, executive director of the Arms Control Association, said the United States should first extend New START and then move on to bigger ambitions.</w:t>
      </w:r>
      <w:r w:rsidRPr="005E177E">
        <w:rPr>
          <w:sz w:val="14"/>
        </w:rPr>
        <w:t xml:space="preserve"> </w:t>
      </w:r>
      <w:r w:rsidR="00DF63E8" w:rsidRPr="005E177E">
        <w:rPr>
          <w:sz w:val="14"/>
        </w:rPr>
        <w:t>“There is simply not enough time, and not enough trust, to negotiate, let alone ratify, a complex, new, legally binding treaty with Russia that addresses these difficult new issues before New START expires in Feb. 2021,” Kimball said in an email. “And if team Trump suggests China must join New START or that Russia must agree to limits on tactical nukes as a condition for its extension, that should be recognized as disingenuous proposals designed to create a pretext for killing New START.”</w:t>
      </w:r>
      <w:r w:rsidRPr="005E177E">
        <w:rPr>
          <w:sz w:val="14"/>
        </w:rPr>
        <w:t xml:space="preserve"> </w:t>
      </w:r>
      <w:r w:rsidR="00DF63E8" w:rsidRPr="005E177E">
        <w:rPr>
          <w:sz w:val="14"/>
        </w:rPr>
        <w:t>The Trump administration has not issued any such ultimatums. The senior Trump administration official said disarmament advocates should support the effort to broker agreements with Moscow and Beijing and take a new approach to arms control.</w:t>
      </w:r>
      <w:r w:rsidRPr="005E177E">
        <w:rPr>
          <w:sz w:val="14"/>
        </w:rPr>
        <w:t xml:space="preserve"> </w:t>
      </w:r>
      <w:r w:rsidR="00DF63E8" w:rsidRPr="005E177E">
        <w:rPr>
          <w:sz w:val="14"/>
        </w:rPr>
        <w:t>“You can’t have it both ways,” the official said. “You can’t say you are concerned about the nuclear arms race and then criticize the president for trying to stop the arms racing that is being done by Russia and China.”</w:t>
      </w:r>
      <w:r w:rsidRPr="005E177E">
        <w:rPr>
          <w:sz w:val="14"/>
        </w:rPr>
        <w:t xml:space="preserve"> </w:t>
      </w:r>
      <w:r w:rsidR="00DF63E8" w:rsidRPr="005E177E">
        <w:rPr>
          <w:sz w:val="14"/>
        </w:rPr>
        <w:t>The worry at the Pentagon is that Russia is developing the suite of smaller, more agile nuclear weapons outside the limits of New START for possible use in a “limited nuclear strike.”</w:t>
      </w:r>
      <w:r w:rsidRPr="005E177E">
        <w:rPr>
          <w:sz w:val="14"/>
        </w:rPr>
        <w:t xml:space="preserve"> </w:t>
      </w:r>
      <w:r w:rsidR="00DF63E8" w:rsidRPr="005E177E">
        <w:rPr>
          <w:sz w:val="14"/>
        </w:rPr>
        <w:t>The idea, U.S. officials fear, would be to raise the stakes for the United States by using a small nuclear weapon against an American ally, prompting Washington to rethink whether it is worth coming to that nation’s defense. Russian officials deny they have such a doctrine, which the Pentagon regularly describes as “escalate to de-escalate.”</w:t>
      </w:r>
      <w:r w:rsidRPr="005E177E">
        <w:rPr>
          <w:sz w:val="14"/>
        </w:rPr>
        <w:t xml:space="preserve"> </w:t>
      </w:r>
      <w:r w:rsidR="00DF63E8" w:rsidRPr="005E177E">
        <w:rPr>
          <w:sz w:val="14"/>
        </w:rPr>
        <w:t>China — which possesses a full nuclear triad of bomber aircraft, submarines and ICBMs as well as increasingly sophisticated missiles — has refused to negotiate caps on its nuclear program through such arms-control agreements.</w:t>
      </w:r>
      <w:r w:rsidRPr="005E177E">
        <w:rPr>
          <w:sz w:val="14"/>
        </w:rPr>
        <w:t xml:space="preserve"> </w:t>
      </w:r>
      <w:r w:rsidR="00DF63E8" w:rsidRPr="005E177E">
        <w:rPr>
          <w:sz w:val="14"/>
        </w:rPr>
        <w:t>In the case of the INF Treaty, even as Russia and the United States were curtailing their production of intermediate-range missiles, China was deploying them in the Pacific.</w:t>
      </w:r>
      <w:r w:rsidRPr="005E177E">
        <w:rPr>
          <w:sz w:val="14"/>
        </w:rPr>
        <w:t xml:space="preserve"> </w:t>
      </w:r>
      <w:r w:rsidR="00DF63E8" w:rsidRPr="005E177E">
        <w:rPr>
          <w:rStyle w:val="StyleUnderline"/>
        </w:rPr>
        <w:t>Trump’s desire to cut arms-control deals is not the only deciding factor in whether the White House-led effort will yield results; the response from Moscow and Beijing will determine whether the initiative amounts to anything.</w:t>
      </w:r>
    </w:p>
    <w:p w14:paraId="0545B07F" w14:textId="1471CD08" w:rsidR="001A4BD0" w:rsidRDefault="001A4BD0" w:rsidP="001A4BD0">
      <w:pPr>
        <w:pStyle w:val="Heading4"/>
      </w:pPr>
      <w:r>
        <w:t>But, the lack of U.S. negotiating credibility will undermine China’s willingness to enter into good-faith negotiations….that’s bad news because without it destabilizing actions by China are inevitable --- efforts to bring them into the global order can start with arms control --- will restrain their behavior</w:t>
      </w:r>
    </w:p>
    <w:p w14:paraId="6CD35B09" w14:textId="43493339" w:rsidR="005E177E" w:rsidRDefault="005E177E" w:rsidP="005E177E"/>
    <w:p w14:paraId="6A3ED91D" w14:textId="7A3ADA36" w:rsidR="008D29B9" w:rsidRDefault="008D29B9" w:rsidP="005E177E">
      <w:pPr>
        <w:rPr>
          <w:rStyle w:val="Style13ptBold"/>
        </w:rPr>
      </w:pPr>
      <w:r>
        <w:rPr>
          <w:rStyle w:val="Style13ptBold"/>
        </w:rPr>
        <w:t>Blank 5/7/19</w:t>
      </w:r>
    </w:p>
    <w:p w14:paraId="3ED24B18" w14:textId="6A045750" w:rsidR="008D29B9" w:rsidRPr="00935F9E" w:rsidRDefault="008D29B9" w:rsidP="00935F9E">
      <w:r w:rsidRPr="00935F9E">
        <w:t>(Stephen, Ph.D., is a senior fellow at the American Foreign Policy Council, focused on the geopolitics and geostrategy of the former Soviet Union, Russia and Eurasia. He is a former professor of Russian National Security Studies and National Security Affairs at the Strategic Studies Institute of the U.S. Army War College. He is also a former MacArthur fellow at the U.S. Army War College, “</w:t>
      </w:r>
      <w:r w:rsidR="00935F9E" w:rsidRPr="00935F9E">
        <w:t>Rethinking arms control should include China,” pg online @ https://thehill.com/opinion/national-security/442579-rethinking-arms-control-should-include-china //um-ef)</w:t>
      </w:r>
    </w:p>
    <w:p w14:paraId="6D5FCD29" w14:textId="11A013CD" w:rsidR="005E177E" w:rsidRPr="00935F9E" w:rsidRDefault="008D29B9" w:rsidP="005E177E">
      <w:pPr>
        <w:rPr>
          <w:sz w:val="14"/>
        </w:rPr>
      </w:pPr>
      <w:r w:rsidRPr="00935F9E">
        <w:rPr>
          <w:rStyle w:val="Emphasis"/>
        </w:rPr>
        <w:t>The emerging strategic situation obliges us to rethink past arms control policies</w:t>
      </w:r>
      <w:r w:rsidRPr="00935F9E">
        <w:rPr>
          <w:sz w:val="14"/>
        </w:rPr>
        <w:t>. When the administration exercised its legal right to leave the INF treaty due to Russian cheating, the arms control community almost unanimously argued that this decision undermined the architecture of arms control, endangered the New Start Treaty, and would hand Russia an opportunity to produce such weapons without constraint.</w:t>
      </w:r>
      <w:r w:rsidR="00935F9E" w:rsidRPr="00935F9E">
        <w:rPr>
          <w:sz w:val="14"/>
        </w:rPr>
        <w:t xml:space="preserve"> </w:t>
      </w:r>
      <w:r w:rsidRPr="00935F9E">
        <w:rPr>
          <w:sz w:val="14"/>
        </w:rPr>
        <w:t>However, we now know that Moscow has deployed 4 battalions of the Novator M9729 missile that broke the INF treaty thus threatening both European and Asian targets. Latvian Foreign Minister Edgars Rinkevics commented that Latvia knew Russia was violating the treaty long before Washington decided to withdraw. Latvia and the U.S. also knew that Moscow had already targeted the Baltic States with four different types of missiles banned under the INF treaty and deployed in Kaliningrad and European Russia.</w:t>
      </w:r>
      <w:r w:rsidR="00935F9E" w:rsidRPr="00935F9E">
        <w:rPr>
          <w:sz w:val="14"/>
        </w:rPr>
        <w:t xml:space="preserve"> </w:t>
      </w:r>
      <w:r w:rsidRPr="00935F9E">
        <w:rPr>
          <w:sz w:val="14"/>
        </w:rPr>
        <w:t>Since then Russia has also delivered 24 supersonic p-800 (Oniks) anti-ship cruise missiles to the navy this year, In other words, there was and is a strategy behind the deployment of these and presumably other nuclear weapons, which remain the priority procurement for the Russian military.</w:t>
      </w:r>
      <w:r w:rsidR="00935F9E" w:rsidRPr="00935F9E">
        <w:rPr>
          <w:sz w:val="14"/>
        </w:rPr>
        <w:t xml:space="preserve"> </w:t>
      </w:r>
      <w:r w:rsidRPr="00935F9E">
        <w:rPr>
          <w:sz w:val="14"/>
        </w:rPr>
        <w:t>These missiles were ready for serial production during the life of the INF treaty. This indicates that Moscow recognized no real constraint on its production of these banned system even while the treaty was in force.</w:t>
      </w:r>
      <w:r w:rsidR="00935F9E" w:rsidRPr="00935F9E">
        <w:rPr>
          <w:sz w:val="14"/>
        </w:rPr>
        <w:t xml:space="preserve"> </w:t>
      </w:r>
      <w:r w:rsidRPr="00935F9E">
        <w:rPr>
          <w:sz w:val="14"/>
        </w:rPr>
        <w:t xml:space="preserve">Similarly, Ambassador Antonov, despite claiming Moscow’s readiness to negotiate a continuation of the New START Treaty, announced that, Russia’s new strategic weapons do not come under the NEW START Treaty’s rubric. That is, they circumvent the treaty and will not be discussed in any new treaty negotiation, thereby demonstrating the insufficiencies of that treaty and the fatuity of expecting Moscow to negotiate about these weapons in a new round. Nevertheless, President </w:t>
      </w:r>
      <w:r w:rsidRPr="00935F9E">
        <w:rPr>
          <w:rStyle w:val="Emphasis"/>
        </w:rPr>
        <w:t xml:space="preserve">Trump has ordered the administration to prepare a new arms control initiative encompassing both Chinese as well as Russian nuclear weapons, indicating our intention to restore this “architecture” </w:t>
      </w:r>
      <w:r w:rsidRPr="00935F9E">
        <w:rPr>
          <w:rStyle w:val="StyleUnderline"/>
        </w:rPr>
        <w:t>despite Russian violations of virtually every arms control treaty it has signed.</w:t>
      </w:r>
      <w:r w:rsidR="00935F9E" w:rsidRPr="00935F9E">
        <w:rPr>
          <w:sz w:val="14"/>
        </w:rPr>
        <w:t xml:space="preserve"> </w:t>
      </w:r>
      <w:r w:rsidRPr="00935F9E">
        <w:rPr>
          <w:sz w:val="14"/>
        </w:rPr>
        <w:t xml:space="preserve">Yet, here too critics believe this directive represents a ploy engineered by national security advisor John Bolton, a known opponent of arms control, to torpedo the entire process by demanding that China, too. be considered. Yet, whatever Bolton or Trump’s motives might be, </w:t>
      </w:r>
      <w:r w:rsidRPr="00935F9E">
        <w:rPr>
          <w:rStyle w:val="Emphasis"/>
        </w:rPr>
        <w:t>insisting that China be a full participant in future arms control negotiations is the right call for several reasons</w:t>
      </w:r>
      <w:r w:rsidRPr="00935F9E">
        <w:rPr>
          <w:sz w:val="14"/>
        </w:rPr>
        <w:t xml:space="preserve">. </w:t>
      </w:r>
      <w:r w:rsidRPr="00935F9E">
        <w:rPr>
          <w:rStyle w:val="Emphasis"/>
        </w:rPr>
        <w:t>China has hitherto been a free rider on Russo-American arms control agreements</w:t>
      </w:r>
      <w:r w:rsidRPr="00935F9E">
        <w:rPr>
          <w:sz w:val="14"/>
        </w:rPr>
        <w:t xml:space="preserve"> to the point where today </w:t>
      </w:r>
      <w:r w:rsidRPr="00935F9E">
        <w:rPr>
          <w:rStyle w:val="Emphasis"/>
        </w:rPr>
        <w:t>China’s formidable nuclear deterrent cannot be verified as to numbers and quality of its weapons</w:t>
      </w:r>
      <w:r w:rsidRPr="00935F9E">
        <w:rPr>
          <w:sz w:val="14"/>
        </w:rPr>
        <w:t>. Indeed, independent Russian analysts like Alexei Arbatov have opined that China may actually have several thousand nuclear weapons that threaten both Russia and the U.S. not to mention other Asian countries.</w:t>
      </w:r>
      <w:r w:rsidR="00935F9E" w:rsidRPr="00935F9E">
        <w:rPr>
          <w:sz w:val="14"/>
        </w:rPr>
        <w:t xml:space="preserve"> </w:t>
      </w:r>
      <w:r w:rsidRPr="00935F9E">
        <w:rPr>
          <w:sz w:val="14"/>
        </w:rPr>
        <w:t xml:space="preserve">For this reason alone, China ought to be included. But </w:t>
      </w:r>
      <w:r w:rsidRPr="00935F9E">
        <w:rPr>
          <w:rStyle w:val="Emphasis"/>
        </w:rPr>
        <w:t xml:space="preserve">there are other, equally urgent considerations involved </w:t>
      </w:r>
      <w:r w:rsidRPr="00935F9E">
        <w:rPr>
          <w:sz w:val="14"/>
        </w:rPr>
        <w:t xml:space="preserve">here. </w:t>
      </w:r>
      <w:r w:rsidRPr="00935F9E">
        <w:rPr>
          <w:rStyle w:val="Emphasis"/>
        </w:rPr>
        <w:t>China also rightly insists that it is a global great power and demands that it be accorded this status</w:t>
      </w:r>
      <w:r w:rsidRPr="00935F9E">
        <w:rPr>
          <w:sz w:val="14"/>
        </w:rPr>
        <w:t xml:space="preserve">. </w:t>
      </w:r>
      <w:r w:rsidRPr="00935F9E">
        <w:rPr>
          <w:rStyle w:val="StyleUnderline"/>
        </w:rPr>
        <w:t>Along with that status should come the responsibility of reducing the overall nuclear threat and submitting its forces to the same inspection and verification regimes that U.S. and Russian forces have accepted. Inspections must be restored so that nobody can circumvent any new treaties and that violations be caught and discussed among the parties to any new treaty</w:t>
      </w:r>
      <w:r w:rsidRPr="00935F9E">
        <w:rPr>
          <w:sz w:val="14"/>
        </w:rPr>
        <w:t>.</w:t>
      </w:r>
      <w:r w:rsidR="00935F9E" w:rsidRPr="00935F9E">
        <w:rPr>
          <w:sz w:val="14"/>
        </w:rPr>
        <w:t xml:space="preserve"> </w:t>
      </w:r>
      <w:r w:rsidRPr="00935F9E">
        <w:rPr>
          <w:rStyle w:val="Emphasis"/>
        </w:rPr>
        <w:t>China’s ongoing refusal to submit to the discipline of such negotiations and treaties can only further poison the strategic atmosphere and raise serious doubts as to its intentions that it proclaims are peaceful.</w:t>
      </w:r>
      <w:r w:rsidRPr="00935F9E">
        <w:rPr>
          <w:sz w:val="14"/>
        </w:rPr>
        <w:t xml:space="preserve"> </w:t>
      </w:r>
      <w:r w:rsidRPr="00935F9E">
        <w:rPr>
          <w:rStyle w:val="StyleUnderline"/>
        </w:rPr>
        <w:t>China has also continued for many years to support proliferation to Pakistan and North Korea if not Iran</w:t>
      </w:r>
      <w:r w:rsidRPr="00935F9E">
        <w:rPr>
          <w:sz w:val="14"/>
        </w:rPr>
        <w:t>. These episodes are well documented despite China’s alleged support for non-proliferation.</w:t>
      </w:r>
      <w:r w:rsidR="00935F9E" w:rsidRPr="00935F9E">
        <w:rPr>
          <w:sz w:val="14"/>
        </w:rPr>
        <w:t xml:space="preserve"> </w:t>
      </w:r>
      <w:r w:rsidRPr="00935F9E">
        <w:rPr>
          <w:rStyle w:val="Emphasis"/>
        </w:rPr>
        <w:t>Those concerned about stopping further nuclear proliferation argue that the superpowers must reduce their nuclear arsenals to set an example for everyone else</w:t>
      </w:r>
      <w:r w:rsidRPr="00935F9E">
        <w:rPr>
          <w:sz w:val="14"/>
        </w:rPr>
        <w:t xml:space="preserve">. Clearly, </w:t>
      </w:r>
      <w:r w:rsidRPr="00935F9E">
        <w:rPr>
          <w:rStyle w:val="Emphasis"/>
        </w:rPr>
        <w:t>this logic also applies to China especially as nobody knows for sure just how big and how capable its arsenal really is</w:t>
      </w:r>
      <w:r w:rsidRPr="00935F9E">
        <w:rPr>
          <w:sz w:val="14"/>
        </w:rPr>
        <w:t xml:space="preserve">. In view of the </w:t>
      </w:r>
      <w:r w:rsidRPr="00935F9E">
        <w:rPr>
          <w:rStyle w:val="Emphasis"/>
        </w:rPr>
        <w:t>unresolved issues pertaining to both Iran and North Korea</w:t>
      </w:r>
      <w:r w:rsidRPr="00935F9E">
        <w:rPr>
          <w:sz w:val="14"/>
        </w:rPr>
        <w:t xml:space="preserve"> this argument is not a mere rhetorical device to impede real negotiations. Instead, it </w:t>
      </w:r>
      <w:r w:rsidRPr="00935F9E">
        <w:rPr>
          <w:rStyle w:val="Emphasis"/>
        </w:rPr>
        <w:t>goes to the heart of U.S. security and that of its allies in Asia and the Middle East</w:t>
      </w:r>
      <w:r w:rsidRPr="00935F9E">
        <w:rPr>
          <w:sz w:val="14"/>
        </w:rPr>
        <w:t>.</w:t>
      </w:r>
      <w:r w:rsidR="00935F9E" w:rsidRPr="00935F9E">
        <w:rPr>
          <w:sz w:val="14"/>
        </w:rPr>
        <w:t xml:space="preserve"> </w:t>
      </w:r>
      <w:r w:rsidRPr="00935F9E">
        <w:rPr>
          <w:sz w:val="14"/>
        </w:rPr>
        <w:t xml:space="preserve">Given these arguments about the need to include China, Russia’s long-standing record of cheating, and both those states’ huge nuclear buildup, </w:t>
      </w:r>
      <w:r w:rsidRPr="00935F9E">
        <w:rPr>
          <w:rStyle w:val="Emphasis"/>
        </w:rPr>
        <w:t>the need for a new treaty with real teeth and genuine verification is urgent</w:t>
      </w:r>
      <w:r w:rsidRPr="00935F9E">
        <w:rPr>
          <w:sz w:val="14"/>
        </w:rPr>
        <w:t>. Whatever the administration’s motives are, as long as neither Beijing nor Moscow enters into serious negotiations there is no architecture of arms control to defend. But even if that architecture existed the first responsibility of any administration is the defense of American interests. Looking the other way while those governments enhance their capability to threaten the U.S. and its allies cannot in any way be accounted as a defense of U.S. interests.</w:t>
      </w:r>
    </w:p>
    <w:p w14:paraId="44185D47" w14:textId="77777777" w:rsidR="001A4BD0" w:rsidRDefault="001A4BD0" w:rsidP="00790E3E">
      <w:pPr>
        <w:rPr>
          <w:sz w:val="12"/>
        </w:rPr>
      </w:pPr>
    </w:p>
    <w:p w14:paraId="2F3F9A4C" w14:textId="52CFE506" w:rsidR="00370920" w:rsidRDefault="001A4BD0" w:rsidP="00370920">
      <w:pPr>
        <w:pStyle w:val="Heading4"/>
      </w:pPr>
      <w:r>
        <w:t>Morever</w:t>
      </w:r>
      <w:r w:rsidR="0087678B">
        <w:t>, U.S. actions in the strait are fueling Chinese nuclear modernization --- this risks accidental use, miscalculation, and loose nuclear weapons</w:t>
      </w:r>
    </w:p>
    <w:p w14:paraId="14BCE58C" w14:textId="77777777" w:rsidR="0087678B" w:rsidRPr="0087678B" w:rsidRDefault="0087678B" w:rsidP="0087678B"/>
    <w:p w14:paraId="360F3452" w14:textId="69CF4883" w:rsidR="00370920" w:rsidRPr="0076064B" w:rsidRDefault="00370920" w:rsidP="00370920">
      <w:r w:rsidRPr="0076064B">
        <w:rPr>
          <w:rStyle w:val="Style13ptBold"/>
        </w:rPr>
        <w:t>Easton 3/4</w:t>
      </w:r>
      <w:r>
        <w:t xml:space="preserve"> – a research fellow at the Project 2049 Institute and author of The Chinese Invasion Threat: Taiwan’s Defense and American Strategy in Asia </w:t>
      </w:r>
      <w:r w:rsidRPr="007A73B4">
        <w:rPr>
          <w:sz w:val="16"/>
          <w:szCs w:val="16"/>
        </w:rPr>
        <w:t>(</w:t>
      </w:r>
      <w:r w:rsidRPr="007A73B4">
        <w:rPr>
          <w:rFonts w:ascii="MS Gothic" w:eastAsia="MS Gothic" w:hAnsi="MS Gothic" w:cs="MS Gothic" w:hint="eastAsia"/>
          <w:sz w:val="16"/>
          <w:szCs w:val="16"/>
        </w:rPr>
        <w:t>中共攻台大解密</w:t>
      </w:r>
      <w:r w:rsidRPr="007A73B4">
        <w:rPr>
          <w:sz w:val="16"/>
          <w:szCs w:val="16"/>
        </w:rPr>
        <w:t>). (</w:t>
      </w:r>
      <w:r w:rsidR="007A73B4" w:rsidRPr="007A73B4">
        <w:rPr>
          <w:sz w:val="16"/>
          <w:szCs w:val="16"/>
        </w:rPr>
        <w:t>Ian holds an M.A. in China Studies from National Chengchi University in Taiwan and a B.A. in International Studies from the University of Illinois Urbana-Champaign. He also holds a certification in advanced Mandarin Chinese, having formally studied the language at Fudan University in Shanghai, and National Taiwan Normal University in Taipei, Previously Ian worked as a China analyst at the Center for Naval Analyses in Alexandria, Virginia for two years. Prior to that, he lived in Taiwan and China for five years. During his time in Taiwan, he worked as a translator for Island Technologies Inc. and the Foundation for Asia-Pacific Peace Studies</w:t>
      </w:r>
      <w:r w:rsidRPr="007A73B4">
        <w:rPr>
          <w:sz w:val="16"/>
          <w:szCs w:val="16"/>
        </w:rPr>
        <w:t xml:space="preserve"> “Ian Easton On Taiwan: Taiwan’s Nuclear Weapons Problem” Tapei Times, March 4, 2019, http://www.taipeitimes.com/News/editorials/archives/2019/03/04/2003710796/2)//RP</w:t>
      </w:r>
    </w:p>
    <w:p w14:paraId="1AABEBA3" w14:textId="4F52EFDE" w:rsidR="00613E97" w:rsidRDefault="00370920" w:rsidP="00790E3E">
      <w:pPr>
        <w:rPr>
          <w:sz w:val="12"/>
        </w:rPr>
      </w:pPr>
      <w:r w:rsidRPr="009C4C4A">
        <w:rPr>
          <w:rStyle w:val="StyleUnderline"/>
        </w:rPr>
        <w:t xml:space="preserve">Taipei faces a potentially frightful future. </w:t>
      </w:r>
      <w:r w:rsidRPr="00940572">
        <w:rPr>
          <w:rStyle w:val="StyleUnderline"/>
          <w:highlight w:val="green"/>
        </w:rPr>
        <w:t>The leaders of</w:t>
      </w:r>
      <w:r w:rsidRPr="009C4C4A">
        <w:rPr>
          <w:rStyle w:val="StyleUnderline"/>
        </w:rPr>
        <w:t xml:space="preserve"> the</w:t>
      </w:r>
      <w:r w:rsidRPr="00370920">
        <w:rPr>
          <w:sz w:val="12"/>
        </w:rPr>
        <w:t xml:space="preserve"> People’s Republic of </w:t>
      </w:r>
      <w:r w:rsidRPr="00940572">
        <w:rPr>
          <w:rStyle w:val="StyleUnderline"/>
          <w:highlight w:val="green"/>
        </w:rPr>
        <w:t>China</w:t>
      </w:r>
      <w:r w:rsidRPr="00370920">
        <w:rPr>
          <w:sz w:val="12"/>
        </w:rPr>
        <w:t xml:space="preserve"> (PRC, China) </w:t>
      </w:r>
      <w:r w:rsidRPr="00940572">
        <w:rPr>
          <w:rStyle w:val="StyleUnderline"/>
          <w:highlight w:val="green"/>
        </w:rPr>
        <w:t xml:space="preserve">are </w:t>
      </w:r>
      <w:r w:rsidRPr="00940572">
        <w:rPr>
          <w:rStyle w:val="Emphasis"/>
          <w:highlight w:val="green"/>
        </w:rPr>
        <w:t>building up</w:t>
      </w:r>
      <w:r w:rsidRPr="009C4C4A">
        <w:rPr>
          <w:rStyle w:val="Emphasis"/>
        </w:rPr>
        <w:t xml:space="preserve"> their </w:t>
      </w:r>
      <w:r w:rsidRPr="00940572">
        <w:rPr>
          <w:rStyle w:val="Emphasis"/>
          <w:highlight w:val="green"/>
        </w:rPr>
        <w:t>nuclear forces</w:t>
      </w:r>
      <w:r w:rsidRPr="009C4C4A">
        <w:rPr>
          <w:rStyle w:val="StyleUnderline"/>
        </w:rPr>
        <w:t xml:space="preserve"> </w:t>
      </w:r>
      <w:r w:rsidRPr="00940572">
        <w:rPr>
          <w:rStyle w:val="StyleUnderline"/>
          <w:highlight w:val="green"/>
        </w:rPr>
        <w:t>with an offensive war against</w:t>
      </w:r>
      <w:r w:rsidRPr="00370920">
        <w:rPr>
          <w:sz w:val="12"/>
        </w:rPr>
        <w:t xml:space="preserve"> Republic of China (ROC, </w:t>
      </w:r>
      <w:r w:rsidRPr="00940572">
        <w:rPr>
          <w:rStyle w:val="StyleUnderline"/>
          <w:highlight w:val="green"/>
        </w:rPr>
        <w:t>Taiwan</w:t>
      </w:r>
      <w:r w:rsidRPr="00370920">
        <w:rPr>
          <w:sz w:val="12"/>
        </w:rPr>
        <w:t xml:space="preserve">) </w:t>
      </w:r>
      <w:r w:rsidRPr="00940572">
        <w:rPr>
          <w:rStyle w:val="Emphasis"/>
          <w:highlight w:val="green"/>
        </w:rPr>
        <w:t>and the</w:t>
      </w:r>
      <w:r w:rsidRPr="00370920">
        <w:rPr>
          <w:sz w:val="12"/>
        </w:rPr>
        <w:t xml:space="preserve"> </w:t>
      </w:r>
      <w:r w:rsidRPr="00940572">
        <w:rPr>
          <w:rStyle w:val="Emphasis"/>
          <w:highlight w:val="green"/>
        </w:rPr>
        <w:t>U</w:t>
      </w:r>
      <w:r w:rsidRPr="00370920">
        <w:rPr>
          <w:sz w:val="12"/>
        </w:rPr>
        <w:t xml:space="preserve">nited </w:t>
      </w:r>
      <w:r w:rsidRPr="00940572">
        <w:rPr>
          <w:rStyle w:val="Emphasis"/>
          <w:highlight w:val="green"/>
        </w:rPr>
        <w:t>S</w:t>
      </w:r>
      <w:r w:rsidRPr="00370920">
        <w:rPr>
          <w:sz w:val="12"/>
        </w:rPr>
        <w:t>tates</w:t>
      </w:r>
      <w:r w:rsidRPr="00940572">
        <w:rPr>
          <w:rStyle w:val="Emphasis"/>
          <w:highlight w:val="green"/>
        </w:rPr>
        <w:t xml:space="preserve"> in mind</w:t>
      </w:r>
      <w:r w:rsidRPr="00370920">
        <w:rPr>
          <w:sz w:val="12"/>
        </w:rPr>
        <w:t xml:space="preserve">. </w:t>
      </w:r>
      <w:r w:rsidRPr="00940572">
        <w:rPr>
          <w:rStyle w:val="StyleUnderline"/>
          <w:highlight w:val="green"/>
        </w:rPr>
        <w:t>According to the US Defense</w:t>
      </w:r>
      <w:r w:rsidRPr="009C4C4A">
        <w:rPr>
          <w:rStyle w:val="StyleUnderline"/>
        </w:rPr>
        <w:t xml:space="preserve"> Intelligence </w:t>
      </w:r>
      <w:r w:rsidRPr="00940572">
        <w:rPr>
          <w:rStyle w:val="StyleUnderline"/>
          <w:highlight w:val="green"/>
        </w:rPr>
        <w:t>Agency</w:t>
      </w:r>
      <w:r w:rsidRPr="009C4C4A">
        <w:rPr>
          <w:rStyle w:val="StyleUnderline"/>
        </w:rPr>
        <w:t xml:space="preserve">’s 2019 China Military Power Report, </w:t>
      </w:r>
      <w:r w:rsidRPr="00940572">
        <w:rPr>
          <w:rStyle w:val="Emphasis"/>
          <w:highlight w:val="green"/>
        </w:rPr>
        <w:t xml:space="preserve">Beijing is developing a stealth bomber </w:t>
      </w:r>
      <w:r w:rsidRPr="00940572">
        <w:rPr>
          <w:rStyle w:val="StyleUnderline"/>
          <w:highlight w:val="green"/>
        </w:rPr>
        <w:t>capable of delivering nuclear attacks.</w:t>
      </w:r>
      <w:r w:rsidRPr="00370920">
        <w:rPr>
          <w:sz w:val="12"/>
        </w:rPr>
        <w:t xml:space="preserve"> When it comes online, the new bomber will “provide China with its first credible nuclear triad of delivery systems dispersed across land, sea, and air.” </w:t>
      </w:r>
      <w:r w:rsidRPr="00940572">
        <w:rPr>
          <w:rStyle w:val="StyleUnderline"/>
          <w:highlight w:val="green"/>
        </w:rPr>
        <w:t xml:space="preserve">China’s </w:t>
      </w:r>
      <w:r w:rsidRPr="00940572">
        <w:rPr>
          <w:rStyle w:val="Emphasis"/>
          <w:highlight w:val="green"/>
        </w:rPr>
        <w:t>nuclear weapons expansion</w:t>
      </w:r>
      <w:r w:rsidRPr="00940572">
        <w:rPr>
          <w:rStyle w:val="StyleUnderline"/>
          <w:highlight w:val="green"/>
        </w:rPr>
        <w:t xml:space="preserve"> is</w:t>
      </w:r>
      <w:r w:rsidRPr="009C4C4A">
        <w:rPr>
          <w:rStyle w:val="StyleUnderline"/>
        </w:rPr>
        <w:t xml:space="preserve"> dangerous and </w:t>
      </w:r>
      <w:r w:rsidRPr="00940572">
        <w:rPr>
          <w:rStyle w:val="Emphasis"/>
          <w:highlight w:val="green"/>
        </w:rPr>
        <w:t>destabilizing</w:t>
      </w:r>
      <w:r w:rsidRPr="00940572">
        <w:rPr>
          <w:rStyle w:val="StyleUnderline"/>
          <w:highlight w:val="green"/>
        </w:rPr>
        <w:t>. The more</w:t>
      </w:r>
      <w:r w:rsidRPr="009C4C4A">
        <w:rPr>
          <w:rStyle w:val="StyleUnderline"/>
        </w:rPr>
        <w:t xml:space="preserve"> nuclear </w:t>
      </w:r>
      <w:r w:rsidRPr="00940572">
        <w:rPr>
          <w:rStyle w:val="StyleUnderline"/>
          <w:highlight w:val="green"/>
        </w:rPr>
        <w:t>warheads</w:t>
      </w:r>
      <w:r w:rsidRPr="009C4C4A">
        <w:rPr>
          <w:rStyle w:val="StyleUnderline"/>
        </w:rPr>
        <w:t xml:space="preserve"> and delivery systems </w:t>
      </w:r>
      <w:r w:rsidRPr="00940572">
        <w:rPr>
          <w:rStyle w:val="StyleUnderline"/>
          <w:highlight w:val="green"/>
        </w:rPr>
        <w:t>China has</w:t>
      </w:r>
      <w:r w:rsidRPr="009C4C4A">
        <w:rPr>
          <w:rStyle w:val="StyleUnderline"/>
        </w:rPr>
        <w:t xml:space="preserve"> in its arsenal, </w:t>
      </w:r>
      <w:r w:rsidRPr="00940572">
        <w:rPr>
          <w:rStyle w:val="StyleUnderline"/>
          <w:highlight w:val="green"/>
        </w:rPr>
        <w:t>the more likely it becomes</w:t>
      </w:r>
      <w:r w:rsidRPr="009C4C4A">
        <w:rPr>
          <w:rStyle w:val="StyleUnderline"/>
        </w:rPr>
        <w:t xml:space="preserve"> that </w:t>
      </w:r>
      <w:r w:rsidRPr="00940572">
        <w:rPr>
          <w:rStyle w:val="StyleUnderline"/>
          <w:highlight w:val="green"/>
        </w:rPr>
        <w:t xml:space="preserve">Beijing could use them in a premeditated strike, </w:t>
      </w:r>
      <w:r w:rsidRPr="00940572">
        <w:rPr>
          <w:rStyle w:val="Emphasis"/>
          <w:highlight w:val="green"/>
        </w:rPr>
        <w:t>or lose control over them</w:t>
      </w:r>
      <w:r w:rsidRPr="00940572">
        <w:rPr>
          <w:rStyle w:val="StyleUnderline"/>
          <w:highlight w:val="green"/>
        </w:rPr>
        <w:t xml:space="preserve"> in</w:t>
      </w:r>
      <w:r w:rsidRPr="009C4C4A">
        <w:rPr>
          <w:rStyle w:val="StyleUnderline"/>
        </w:rPr>
        <w:t xml:space="preserve"> the </w:t>
      </w:r>
      <w:r w:rsidRPr="00940572">
        <w:rPr>
          <w:rStyle w:val="StyleUnderline"/>
          <w:highlight w:val="green"/>
        </w:rPr>
        <w:t xml:space="preserve">chaos of a future crisis. </w:t>
      </w:r>
      <w:r w:rsidRPr="00940572">
        <w:rPr>
          <w:rStyle w:val="Emphasis"/>
          <w:highlight w:val="green"/>
        </w:rPr>
        <w:t>The probability of a</w:t>
      </w:r>
      <w:r w:rsidRPr="009C4C4A">
        <w:rPr>
          <w:rStyle w:val="Emphasis"/>
        </w:rPr>
        <w:t xml:space="preserve"> horrific </w:t>
      </w:r>
      <w:r w:rsidRPr="00940572">
        <w:rPr>
          <w:rStyle w:val="Emphasis"/>
          <w:highlight w:val="green"/>
        </w:rPr>
        <w:t>miscalculation</w:t>
      </w:r>
      <w:r w:rsidRPr="009C4C4A">
        <w:rPr>
          <w:rStyle w:val="StyleUnderline"/>
        </w:rPr>
        <w:t xml:space="preserve"> </w:t>
      </w:r>
      <w:r w:rsidRPr="00940572">
        <w:rPr>
          <w:rStyle w:val="Emphasis"/>
          <w:highlight w:val="green"/>
        </w:rPr>
        <w:t>or accident</w:t>
      </w:r>
      <w:r w:rsidRPr="009C4C4A">
        <w:rPr>
          <w:rStyle w:val="StyleUnderline"/>
        </w:rPr>
        <w:t xml:space="preserve"> </w:t>
      </w:r>
      <w:r w:rsidRPr="00940572">
        <w:rPr>
          <w:rStyle w:val="Emphasis"/>
          <w:highlight w:val="green"/>
        </w:rPr>
        <w:t>will go up</w:t>
      </w:r>
      <w:r w:rsidRPr="009C4C4A">
        <w:rPr>
          <w:rStyle w:val="Emphasis"/>
        </w:rPr>
        <w:t xml:space="preserve"> </w:t>
      </w:r>
      <w:r w:rsidRPr="00940572">
        <w:rPr>
          <w:rStyle w:val="Emphasis"/>
          <w:highlight w:val="green"/>
        </w:rPr>
        <w:t>when Chinese nuclear weapons are widely dispersed</w:t>
      </w:r>
      <w:r w:rsidRPr="009C4C4A">
        <w:rPr>
          <w:rStyle w:val="StyleUnderline"/>
        </w:rPr>
        <w:t xml:space="preserve">. </w:t>
      </w:r>
      <w:r w:rsidRPr="00370920">
        <w:rPr>
          <w:sz w:val="12"/>
        </w:rPr>
        <w:t xml:space="preserve">To understand why, imagine a future period of high tension. </w:t>
      </w:r>
      <w:r w:rsidRPr="0076064B">
        <w:rPr>
          <w:rStyle w:val="StyleUnderline"/>
        </w:rPr>
        <w:t xml:space="preserve">Beijing will scatter its strategic forces. Some nuclear warheads will be on missile trucks rumbling across China’s interior. Others will be sitting in submarine silos, stalking the Pacific Ocean’s icy cold depths. Still others will be perched in the bomb bays of aircraft circling the Chinese littoral. </w:t>
      </w:r>
      <w:r w:rsidRPr="00940572">
        <w:rPr>
          <w:rStyle w:val="Emphasis"/>
          <w:highlight w:val="green"/>
        </w:rPr>
        <w:t>All will be on hair-trigger alert.</w:t>
      </w:r>
      <w:r w:rsidRPr="00370920">
        <w:rPr>
          <w:sz w:val="12"/>
        </w:rPr>
        <w:t xml:space="preserve"> Remember: </w:t>
      </w:r>
      <w:r w:rsidRPr="0076064B">
        <w:rPr>
          <w:rStyle w:val="StyleUnderline"/>
        </w:rPr>
        <w:t>each warhead delivery system will have its own unique communications nets, rules of engagement, engineering requirements, environmental stresses, and technical peculiarities</w:t>
      </w:r>
      <w:r w:rsidRPr="00370920">
        <w:rPr>
          <w:sz w:val="12"/>
        </w:rPr>
        <w:t xml:space="preserve">. And don’t forget: </w:t>
      </w:r>
      <w:r w:rsidRPr="0076064B">
        <w:rPr>
          <w:rStyle w:val="StyleUnderline"/>
        </w:rPr>
        <w:t>each of these super bombs will be under the direct control of men who are members of the C</w:t>
      </w:r>
      <w:r w:rsidRPr="00370920">
        <w:rPr>
          <w:sz w:val="12"/>
        </w:rPr>
        <w:t xml:space="preserve">hinese </w:t>
      </w:r>
      <w:r w:rsidRPr="0076064B">
        <w:rPr>
          <w:rStyle w:val="StyleUnderline"/>
        </w:rPr>
        <w:t>C</w:t>
      </w:r>
      <w:r w:rsidRPr="00370920">
        <w:rPr>
          <w:sz w:val="12"/>
        </w:rPr>
        <w:t xml:space="preserve">ommunist </w:t>
      </w:r>
      <w:r w:rsidRPr="0076064B">
        <w:rPr>
          <w:rStyle w:val="StyleUnderline"/>
        </w:rPr>
        <w:t>P</w:t>
      </w:r>
      <w:r w:rsidRPr="00370920">
        <w:rPr>
          <w:sz w:val="12"/>
        </w:rPr>
        <w:t xml:space="preserve">arty, men who inhabit a secret world of political intrigue, paranoia, and corruption — </w:t>
      </w:r>
      <w:r w:rsidRPr="0076064B">
        <w:rPr>
          <w:rStyle w:val="StyleUnderline"/>
        </w:rPr>
        <w:t>a world that often rewards ideological zealots and political loyalists and weeds out talent</w:t>
      </w:r>
      <w:r w:rsidRPr="00370920">
        <w:rPr>
          <w:sz w:val="12"/>
        </w:rPr>
        <w:t xml:space="preserve">. Few will be seasoned military professionals. It gets worse. </w:t>
      </w:r>
      <w:r w:rsidRPr="00940572">
        <w:rPr>
          <w:rStyle w:val="Emphasis"/>
          <w:highlight w:val="green"/>
        </w:rPr>
        <w:t>Internal military writings</w:t>
      </w:r>
      <w:r w:rsidRPr="00940572">
        <w:rPr>
          <w:rStyle w:val="StyleUnderline"/>
          <w:highlight w:val="green"/>
        </w:rPr>
        <w:t xml:space="preserve"> </w:t>
      </w:r>
      <w:r w:rsidRPr="00940572">
        <w:rPr>
          <w:rStyle w:val="Emphasis"/>
          <w:highlight w:val="green"/>
        </w:rPr>
        <w:t>indicate</w:t>
      </w:r>
      <w:r w:rsidRPr="008D1CFF">
        <w:rPr>
          <w:rStyle w:val="StyleUnderline"/>
        </w:rPr>
        <w:t xml:space="preserve"> that </w:t>
      </w:r>
      <w:r w:rsidRPr="00940572">
        <w:rPr>
          <w:rStyle w:val="Emphasis"/>
          <w:highlight w:val="green"/>
        </w:rPr>
        <w:t>Chinese planners anticipate using</w:t>
      </w:r>
      <w:r w:rsidRPr="008D1CFF">
        <w:rPr>
          <w:rStyle w:val="Emphasis"/>
        </w:rPr>
        <w:t xml:space="preserve"> their </w:t>
      </w:r>
      <w:r w:rsidRPr="00940572">
        <w:rPr>
          <w:rStyle w:val="Emphasis"/>
          <w:highlight w:val="green"/>
        </w:rPr>
        <w:t>nuclear weapons to intimidate the U</w:t>
      </w:r>
      <w:r w:rsidRPr="00370920">
        <w:rPr>
          <w:sz w:val="12"/>
        </w:rPr>
        <w:t xml:space="preserve">nited </w:t>
      </w:r>
      <w:r w:rsidRPr="00940572">
        <w:rPr>
          <w:rStyle w:val="Emphasis"/>
          <w:highlight w:val="green"/>
        </w:rPr>
        <w:t>S</w:t>
      </w:r>
      <w:r w:rsidRPr="00370920">
        <w:rPr>
          <w:sz w:val="12"/>
        </w:rPr>
        <w:t xml:space="preserve">tates </w:t>
      </w:r>
      <w:r w:rsidRPr="00940572">
        <w:rPr>
          <w:rStyle w:val="Emphasis"/>
          <w:highlight w:val="green"/>
        </w:rPr>
        <w:t>and Taiwan</w:t>
      </w:r>
      <w:r w:rsidRPr="00940572">
        <w:rPr>
          <w:sz w:val="12"/>
          <w:highlight w:val="green"/>
        </w:rPr>
        <w:t>.</w:t>
      </w:r>
      <w:r w:rsidRPr="00370920">
        <w:rPr>
          <w:sz w:val="12"/>
        </w:rPr>
        <w:t xml:space="preserve"> </w:t>
      </w:r>
      <w:r w:rsidRPr="008D1CFF">
        <w:rPr>
          <w:rStyle w:val="StyleUnderline"/>
        </w:rPr>
        <w:t>In a crisis, they will likely conduct testing and will certainly employ nuclear blackmail tactics. In fact, we’ve seen this before.</w:t>
      </w:r>
      <w:r w:rsidRPr="00370920">
        <w:rPr>
          <w:sz w:val="12"/>
        </w:rPr>
        <w:t xml:space="preserve"> </w:t>
      </w:r>
    </w:p>
    <w:p w14:paraId="137A8C22" w14:textId="566CC1A4" w:rsidR="00613E97" w:rsidRDefault="00613E97" w:rsidP="00613E97">
      <w:pPr>
        <w:pStyle w:val="Heading4"/>
      </w:pPr>
      <w:r>
        <w:t xml:space="preserve">And, </w:t>
      </w:r>
      <w:r w:rsidR="00E47651">
        <w:t>fast China Mod</w:t>
      </w:r>
      <w:r>
        <w:t xml:space="preserve"> </w:t>
      </w:r>
      <w:r w:rsidRPr="00B0587D">
        <w:t>Causes arms racing and accidental nuke war</w:t>
      </w:r>
    </w:p>
    <w:p w14:paraId="5F5EA8F3" w14:textId="77777777" w:rsidR="00613E97" w:rsidRPr="008564E6" w:rsidRDefault="00613E97" w:rsidP="00613E97"/>
    <w:p w14:paraId="4D845FBF" w14:textId="77777777" w:rsidR="00613E97" w:rsidRPr="00B0587D" w:rsidRDefault="00613E97" w:rsidP="00613E97">
      <w:r w:rsidRPr="00B0587D">
        <w:t xml:space="preserve">Alexander </w:t>
      </w:r>
      <w:r w:rsidRPr="00B0587D">
        <w:rPr>
          <w:rStyle w:val="Style13ptBold"/>
        </w:rPr>
        <w:t>Kolbin 12</w:t>
      </w:r>
      <w:r w:rsidRPr="00B0587D">
        <w:t>, Russia and Nuclear Nonproliferation Program Coordinator at the PIR Center, “China and Nuclear Disarmament,” in Global Nuclear Disarmament: Geopolitical Necessities, google books [pages not numbered]</w:t>
      </w:r>
    </w:p>
    <w:p w14:paraId="2D403694" w14:textId="26697FA5" w:rsidR="00613E97" w:rsidRPr="00613E97" w:rsidRDefault="00613E97" w:rsidP="00790E3E">
      <w:pPr>
        <w:rPr>
          <w:sz w:val="8"/>
        </w:rPr>
      </w:pPr>
      <w:r w:rsidRPr="00613E97">
        <w:rPr>
          <w:sz w:val="8"/>
        </w:rPr>
        <w:t xml:space="preserve">In any event, </w:t>
      </w:r>
      <w:r w:rsidRPr="00877F12">
        <w:rPr>
          <w:rStyle w:val="IntenseEmphasis"/>
          <w:b/>
          <w:sz w:val="22"/>
        </w:rPr>
        <w:t xml:space="preserve">if China were to build up its nuclear arsenal, that would have negative effects for the </w:t>
      </w:r>
      <w:r w:rsidRPr="00877F12">
        <w:rPr>
          <w:rStyle w:val="Emphasis"/>
        </w:rPr>
        <w:t>entire system of regional security in Asia Pacific.</w:t>
      </w:r>
      <w:r w:rsidRPr="00877F12">
        <w:rPr>
          <w:rStyle w:val="IntenseEmphasis"/>
          <w:b/>
          <w:sz w:val="22"/>
        </w:rPr>
        <w:t xml:space="preserve"> Faced with such a scenario, </w:t>
      </w:r>
      <w:r w:rsidRPr="00613E97">
        <w:rPr>
          <w:rStyle w:val="Emphasis"/>
        </w:rPr>
        <w:t>Japan</w:t>
      </w:r>
      <w:r w:rsidRPr="00877F12">
        <w:rPr>
          <w:rStyle w:val="IntenseEmphasis"/>
          <w:b/>
          <w:sz w:val="22"/>
        </w:rPr>
        <w:t xml:space="preserve"> </w:t>
      </w:r>
      <w:r w:rsidRPr="00613E97">
        <w:rPr>
          <w:rStyle w:val="Emphasis"/>
        </w:rPr>
        <w:t>and South Korea</w:t>
      </w:r>
      <w:r w:rsidRPr="00877F12">
        <w:rPr>
          <w:rStyle w:val="IntenseEmphasis"/>
          <w:b/>
          <w:sz w:val="22"/>
        </w:rPr>
        <w:t xml:space="preserve"> might try to acquire their own nuclear capability. Such a move by China could also </w:t>
      </w:r>
      <w:r w:rsidRPr="00877F12">
        <w:rPr>
          <w:rStyle w:val="Emphasis"/>
        </w:rPr>
        <w:t>trigger a nuclear arms race between India and Pakistan</w:t>
      </w:r>
      <w:r w:rsidRPr="00613E97">
        <w:rPr>
          <w:sz w:val="8"/>
        </w:rPr>
        <w:t>69 and have a very adverse impact on Russian- Chinese strategic dialogue. Besides</w:t>
      </w:r>
      <w:r w:rsidRPr="00613E97">
        <w:t xml:space="preserve">, </w:t>
      </w:r>
      <w:r w:rsidRPr="00BB75F3">
        <w:rPr>
          <w:rStyle w:val="IntenseEmphasis"/>
          <w:b/>
          <w:sz w:val="22"/>
        </w:rPr>
        <w:t>a rapid increase in the numbers Of Chinese nuclear weapons would disturb the strategic balance in Asia Pacific,</w:t>
      </w:r>
      <w:r w:rsidRPr="00613E97">
        <w:rPr>
          <w:sz w:val="8"/>
        </w:rPr>
        <w:t xml:space="preserve"> prompting the United States and its allies to speed up their missile defence deployment in the region. </w:t>
      </w:r>
      <w:r w:rsidRPr="00613E97">
        <w:rPr>
          <w:sz w:val="12"/>
        </w:rPr>
        <w:t>¶</w:t>
      </w:r>
      <w:r w:rsidRPr="00613E97">
        <w:rPr>
          <w:sz w:val="8"/>
        </w:rPr>
        <w:t xml:space="preserve"> Finally, </w:t>
      </w:r>
      <w:r w:rsidRPr="00BB75F3">
        <w:rPr>
          <w:rStyle w:val="IntenseEmphasis"/>
          <w:b/>
          <w:sz w:val="22"/>
        </w:rPr>
        <w:t xml:space="preserve">a sharp increase in the size Of the Chinese nuclear arsenal would probably mean that Beijing has </w:t>
      </w:r>
      <w:r w:rsidRPr="00B0587D">
        <w:rPr>
          <w:rStyle w:val="Emphasis"/>
        </w:rPr>
        <w:t>abandoned</w:t>
      </w:r>
      <w:r w:rsidRPr="00BB75F3">
        <w:rPr>
          <w:rStyle w:val="IntenseEmphasis"/>
          <w:b/>
          <w:sz w:val="22"/>
        </w:rPr>
        <w:t xml:space="preserve"> its current defensive posture, </w:t>
      </w:r>
      <w:r w:rsidRPr="00B0587D">
        <w:rPr>
          <w:rStyle w:val="Emphasis"/>
        </w:rPr>
        <w:t>including its no-first-use commitment.</w:t>
      </w:r>
      <w:r w:rsidRPr="00613E97">
        <w:rPr>
          <w:sz w:val="8"/>
        </w:rPr>
        <w:t xml:space="preserve"> At the very least. that commitment would become more of a propaganda tool than a practical strategy. </w:t>
      </w:r>
      <w:r w:rsidRPr="00BB75F3">
        <w:rPr>
          <w:rStyle w:val="IntenseEmphasis"/>
          <w:b/>
          <w:sz w:val="22"/>
        </w:rPr>
        <w:t xml:space="preserve">Such an increase could signal a transition to the </w:t>
      </w:r>
      <w:r w:rsidRPr="00B0587D">
        <w:rPr>
          <w:rStyle w:val="Emphasis"/>
        </w:rPr>
        <w:t>"launch under attack" strategy,</w:t>
      </w:r>
      <w:r w:rsidRPr="00BB75F3">
        <w:rPr>
          <w:rStyle w:val="IntenseEmphasis"/>
          <w:b/>
          <w:sz w:val="22"/>
        </w:rPr>
        <w:t xml:space="preserve"> whereby Beijing would try to </w:t>
      </w:r>
      <w:r w:rsidRPr="00B0587D">
        <w:rPr>
          <w:rStyle w:val="Emphasis"/>
        </w:rPr>
        <w:t>reduce to a minimum</w:t>
      </w:r>
      <w:r w:rsidRPr="00BB75F3">
        <w:rPr>
          <w:rStyle w:val="IntenseEmphasis"/>
          <w:b/>
          <w:sz w:val="22"/>
        </w:rPr>
        <w:t>, the time between the enemy'S strike and the launch Of its own nuclear missiles</w:t>
      </w:r>
      <w:r w:rsidRPr="00613E97">
        <w:rPr>
          <w:sz w:val="8"/>
        </w:rPr>
        <w:t xml:space="preserve">. </w:t>
      </w:r>
      <w:r w:rsidRPr="00BB75F3">
        <w:rPr>
          <w:rStyle w:val="IntenseEmphasis"/>
          <w:b/>
          <w:sz w:val="22"/>
        </w:rPr>
        <w:t xml:space="preserve">That would require advanced and highly </w:t>
      </w:r>
      <w:r w:rsidRPr="00B0587D">
        <w:rPr>
          <w:rStyle w:val="Emphasis"/>
        </w:rPr>
        <w:t>reliable early warning</w:t>
      </w:r>
      <w:r w:rsidRPr="00BB75F3">
        <w:rPr>
          <w:rStyle w:val="IntenseEmphasis"/>
          <w:b/>
          <w:sz w:val="22"/>
        </w:rPr>
        <w:t xml:space="preserve"> systems which, according to various sources, China either </w:t>
      </w:r>
      <w:r w:rsidRPr="00B0587D">
        <w:rPr>
          <w:rStyle w:val="Emphasis"/>
        </w:rPr>
        <w:t>does not have</w:t>
      </w:r>
      <w:r w:rsidRPr="00BB75F3">
        <w:rPr>
          <w:rStyle w:val="IntenseEmphasis"/>
          <w:b/>
          <w:sz w:val="22"/>
        </w:rPr>
        <w:t xml:space="preserve"> at all or is only just beginning to deploy</w:t>
      </w:r>
      <w:r w:rsidRPr="00613E97">
        <w:rPr>
          <w:sz w:val="8"/>
        </w:rPr>
        <w:t xml:space="preserve">. According to some sources, at present China stores nuclear warheads separately from the missiles. A number of researchers believe this is because </w:t>
      </w:r>
      <w:r w:rsidRPr="00BB75F3">
        <w:rPr>
          <w:rStyle w:val="IntenseEmphasis"/>
          <w:b/>
          <w:sz w:val="22"/>
        </w:rPr>
        <w:t xml:space="preserve">China "lacks reliable technical means for preventing </w:t>
      </w:r>
      <w:r w:rsidRPr="00B0587D">
        <w:rPr>
          <w:rStyle w:val="Emphasis"/>
        </w:rPr>
        <w:t>unauthorised use Of nuclear weapons</w:t>
      </w:r>
      <w:r w:rsidRPr="00613E97">
        <w:rPr>
          <w:sz w:val="8"/>
        </w:rPr>
        <w:t xml:space="preserve">". </w:t>
      </w:r>
    </w:p>
    <w:p w14:paraId="4F7E348B" w14:textId="4FD682AE" w:rsidR="000B079C" w:rsidRDefault="00EE4FA0" w:rsidP="000B079C">
      <w:pPr>
        <w:pStyle w:val="Heading4"/>
      </w:pPr>
      <w:r>
        <w:t xml:space="preserve">And, </w:t>
      </w:r>
      <w:r w:rsidR="000B079C">
        <w:t>Chin</w:t>
      </w:r>
      <w:r>
        <w:t>ese</w:t>
      </w:r>
      <w:r w:rsidR="000B079C">
        <w:t xml:space="preserve"> nuclear modernization ensures </w:t>
      </w:r>
      <w:r w:rsidR="00E47651">
        <w:t xml:space="preserve">an </w:t>
      </w:r>
      <w:r w:rsidR="000B079C">
        <w:t xml:space="preserve">East Asian arms race that </w:t>
      </w:r>
      <w:r w:rsidR="000B079C" w:rsidRPr="00761799">
        <w:rPr>
          <w:u w:val="single"/>
        </w:rPr>
        <w:t>escalates</w:t>
      </w:r>
      <w:r w:rsidR="000B079C">
        <w:t xml:space="preserve"> – miscalculation guarantees </w:t>
      </w:r>
      <w:r w:rsidR="000B079C" w:rsidRPr="00761799">
        <w:rPr>
          <w:u w:val="single"/>
        </w:rPr>
        <w:t>nuclear conflict</w:t>
      </w:r>
      <w:r w:rsidR="000B079C">
        <w:t xml:space="preserve"> </w:t>
      </w:r>
    </w:p>
    <w:p w14:paraId="5C877C3A" w14:textId="77777777" w:rsidR="00EE4FA0" w:rsidRPr="00EE4FA0" w:rsidRDefault="00EE4FA0" w:rsidP="00EE4FA0"/>
    <w:p w14:paraId="37B2A00C" w14:textId="77777777" w:rsidR="000B079C" w:rsidRPr="00261432" w:rsidRDefault="000B079C" w:rsidP="000B079C">
      <w:r w:rsidRPr="00D6522E">
        <w:rPr>
          <w:rStyle w:val="Style13ptBold"/>
        </w:rPr>
        <w:t>Cimbala 15</w:t>
      </w:r>
      <w:r>
        <w:t xml:space="preserve"> – professor of political science; Pennsylvania State University Brandywine. (Stephen J., “Chinese Military Modernization” Strategic Studies Quarterly, Summer 2015, </w:t>
      </w:r>
      <w:hyperlink r:id="rId13" w:history="1">
        <w:r w:rsidRPr="00CD1ECD">
          <w:rPr>
            <w:rStyle w:val="Hyperlink"/>
          </w:rPr>
          <w:t>https://www.airuniversity.af.edu/Portals/10/SSQ/documents/Volume-09_Issue-2/cimbala.pdf</w:t>
        </w:r>
      </w:hyperlink>
      <w:r>
        <w:t>)//RP</w:t>
      </w:r>
    </w:p>
    <w:p w14:paraId="18A82D3C" w14:textId="0E9D6CCE" w:rsidR="00B5670F" w:rsidRPr="000B079C" w:rsidRDefault="000B079C" w:rsidP="00B5670F">
      <w:pPr>
        <w:rPr>
          <w:sz w:val="14"/>
        </w:rPr>
      </w:pPr>
      <w:r w:rsidRPr="000B079C">
        <w:rPr>
          <w:sz w:val="14"/>
        </w:rPr>
        <w:t xml:space="preserve">Escalation Control Another characteristic of the </w:t>
      </w:r>
      <w:r w:rsidRPr="00BF71FB">
        <w:rPr>
          <w:b/>
          <w:bCs/>
          <w:u w:val="single"/>
        </w:rPr>
        <w:t>Chinese military modernization</w:t>
      </w:r>
      <w:r w:rsidRPr="000B079C">
        <w:rPr>
          <w:sz w:val="14"/>
        </w:rPr>
        <w:t xml:space="preserve"> that is important for nuclear deterrence and arms control in Asia is the </w:t>
      </w:r>
      <w:r w:rsidRPr="00BF71FB">
        <w:rPr>
          <w:b/>
          <w:bCs/>
          <w:u w:val="single"/>
        </w:rPr>
        <w:t>problem of escalation control</w:t>
      </w:r>
      <w:r w:rsidRPr="000B079C">
        <w:rPr>
          <w:sz w:val="14"/>
        </w:rPr>
        <w:t xml:space="preserve">. Two examples or aspects of this problem might be cited here. </w:t>
      </w:r>
      <w:r w:rsidRPr="00BF71FB">
        <w:rPr>
          <w:b/>
          <w:bCs/>
          <w:u w:val="single"/>
        </w:rPr>
        <w:t xml:space="preserve">First, improving Chinese capabilities for nuclear deterrence and for conventional warfighting </w:t>
      </w:r>
      <w:r w:rsidRPr="00596519">
        <w:rPr>
          <w:b/>
          <w:bCs/>
          <w:u w:val="single"/>
        </w:rPr>
        <w:t>increases Chinese leaders’ confidence</w:t>
      </w:r>
      <w:r w:rsidRPr="00BF71FB">
        <w:rPr>
          <w:b/>
          <w:bCs/>
          <w:u w:val="single"/>
        </w:rPr>
        <w:t xml:space="preserve"> in their ability to carry out an A2/AD strategy </w:t>
      </w:r>
      <w:r w:rsidRPr="00596519">
        <w:rPr>
          <w:b/>
          <w:bCs/>
          <w:u w:val="single"/>
        </w:rPr>
        <w:t>against</w:t>
      </w:r>
      <w:r w:rsidRPr="00BF71FB">
        <w:rPr>
          <w:b/>
          <w:bCs/>
          <w:u w:val="single"/>
        </w:rPr>
        <w:t xml:space="preserve"> </w:t>
      </w:r>
      <w:r w:rsidRPr="000B079C">
        <w:rPr>
          <w:sz w:val="14"/>
        </w:rPr>
        <w:t xml:space="preserve">the United States or </w:t>
      </w:r>
      <w:r w:rsidRPr="00596519">
        <w:rPr>
          <w:b/>
          <w:bCs/>
          <w:u w:val="single"/>
        </w:rPr>
        <w:t>another</w:t>
      </w:r>
      <w:r w:rsidRPr="00BF71FB">
        <w:rPr>
          <w:b/>
          <w:bCs/>
          <w:u w:val="single"/>
        </w:rPr>
        <w:t xml:space="preserve"> </w:t>
      </w:r>
      <w:r w:rsidRPr="00596519">
        <w:rPr>
          <w:b/>
          <w:bCs/>
          <w:u w:val="single"/>
        </w:rPr>
        <w:t>power seeking to block Chinese expansion in Asia</w:t>
      </w:r>
      <w:r w:rsidRPr="000B079C">
        <w:rPr>
          <w:sz w:val="14"/>
        </w:rPr>
        <w:t xml:space="preserve">. This confidence might be misplaced in the case of the United States. The United States is engaged in a “pivot” in its military-strategic planning and deployment to Asia and, toward that end, is developing US doctrine and supporting force structure for “AirSea Battle” countermeasures against Chinese A2/AD strategy.8 </w:t>
      </w:r>
      <w:r w:rsidRPr="00596519">
        <w:rPr>
          <w:b/>
          <w:bCs/>
          <w:u w:val="single"/>
        </w:rPr>
        <w:t>Another problem of escalation control is the question of nuclear crisis management between a more muscular China and its Asian neighbors or others</w:t>
      </w:r>
      <w:r w:rsidRPr="000B079C">
        <w:rPr>
          <w:sz w:val="14"/>
        </w:rPr>
        <w:t xml:space="preserve">. During the Cold War era, Asia was a comparative nuclear weapons backwater, since the attention of US and allied North Atlantic Treaty Organization policy makers and military strategists was focused on the US-Soviet arms race. However, the world of the twenty-first century is very different. </w:t>
      </w:r>
      <w:r w:rsidRPr="00BF71FB">
        <w:rPr>
          <w:b/>
          <w:bCs/>
          <w:u w:val="single"/>
        </w:rPr>
        <w:t>Europe</w:t>
      </w:r>
      <w:r w:rsidRPr="000B079C">
        <w:rPr>
          <w:sz w:val="14"/>
        </w:rPr>
        <w:t xml:space="preserve">, notwithstanding recent contretemps in Ukraine, </w:t>
      </w:r>
      <w:r w:rsidRPr="00BF71FB">
        <w:rPr>
          <w:b/>
          <w:bCs/>
          <w:u w:val="single"/>
        </w:rPr>
        <w:t>is a relatively pacified security zone compared to</w:t>
      </w:r>
      <w:r w:rsidRPr="000B079C">
        <w:rPr>
          <w:sz w:val="14"/>
        </w:rPr>
        <w:t xml:space="preserve"> the Middle East or to South and East Asia, and </w:t>
      </w:r>
      <w:r w:rsidRPr="00BF71FB">
        <w:rPr>
          <w:b/>
          <w:bCs/>
          <w:u w:val="single"/>
        </w:rPr>
        <w:t xml:space="preserve">post–Cold War Asia is </w:t>
      </w:r>
      <w:r w:rsidRPr="00596519">
        <w:rPr>
          <w:b/>
          <w:bCs/>
          <w:u w:val="single"/>
        </w:rPr>
        <w:t>marked by five nuclear weapons states: Russia, China, India, Pakistan, and North Korea</w:t>
      </w:r>
      <w:r w:rsidRPr="00BF71FB">
        <w:rPr>
          <w:b/>
          <w:bCs/>
          <w:u w:val="single"/>
        </w:rPr>
        <w:t>. The possibility of a nuclear weapon use, growing out of a conventional war between India and Pakistan or China and India, is nontrivial, and North Korea poses a continuing uncertainty of two sorts.</w:t>
      </w:r>
      <w:r w:rsidRPr="000B079C">
        <w:rPr>
          <w:sz w:val="14"/>
        </w:rPr>
        <w:t xml:space="preserve"> This latter nation might start a conventional war on the Korean peninsula, or the Kim Jung-un regime might implode, leaving uncertain the command and control over the nation’s armed forces, including nuclear weapons and infrastructure.9 </w:t>
      </w:r>
      <w:r w:rsidRPr="00596519">
        <w:rPr>
          <w:b/>
          <w:bCs/>
          <w:u w:val="single"/>
        </w:rPr>
        <w:t>The problem of keeping nuclear-armed states below the threshold of first use or containing escalation</w:t>
      </w:r>
      <w:r w:rsidRPr="00BF71FB">
        <w:rPr>
          <w:b/>
          <w:bCs/>
          <w:u w:val="single"/>
        </w:rPr>
        <w:t xml:space="preserve"> afterward was difficult enough to explain within the more simplified Cold War context. </w:t>
      </w:r>
      <w:r w:rsidRPr="00761799">
        <w:rPr>
          <w:b/>
          <w:bCs/>
          <w:u w:val="single"/>
        </w:rPr>
        <w:t>Uncertainties would be even more abundant with respect to escalation control in the</w:t>
      </w:r>
      <w:r w:rsidRPr="000B079C">
        <w:rPr>
          <w:sz w:val="14"/>
        </w:rPr>
        <w:t xml:space="preserve"> Strategic Studies Quarterly Summer 2015 [ 14 ] </w:t>
      </w:r>
      <w:r w:rsidRPr="00761799">
        <w:rPr>
          <w:b/>
          <w:bCs/>
          <w:u w:val="single"/>
        </w:rPr>
        <w:t>aftermath of a regional Asian war</w:t>
      </w:r>
      <w:r w:rsidRPr="00BF71FB">
        <w:rPr>
          <w:b/>
          <w:bCs/>
          <w:u w:val="single"/>
        </w:rPr>
        <w:t>.</w:t>
      </w:r>
      <w:r w:rsidRPr="000B079C">
        <w:rPr>
          <w:sz w:val="14"/>
        </w:rPr>
        <w:t xml:space="preserve"> There is also the possibility of a USChinese nuclear incident at sea or </w:t>
      </w:r>
      <w:r w:rsidRPr="00340F20">
        <w:rPr>
          <w:b/>
          <w:bCs/>
          <w:u w:val="single"/>
        </w:rPr>
        <w:t>a clash over Taiwan escalating into conventional conflict</w:t>
      </w:r>
      <w:r w:rsidRPr="000B079C">
        <w:rPr>
          <w:sz w:val="14"/>
        </w:rPr>
        <w:t xml:space="preserve">, accompanied by political misunderstanding and the readying of nuclear forces as a measure of deterrence. The point is US and Chinese forces would not actually have to fire nuclear weapons to use them. </w:t>
      </w:r>
      <w:r w:rsidRPr="00BF71FB">
        <w:rPr>
          <w:b/>
          <w:bCs/>
          <w:u w:val="single"/>
        </w:rPr>
        <w:t>Nuclear weapons would be involved in the conflict from the outset, as offstage reminders that the two states could stumble into a mutually unintended process of escalation</w:t>
      </w:r>
      <w:r w:rsidRPr="000B079C">
        <w:rPr>
          <w:sz w:val="14"/>
        </w:rPr>
        <w:t xml:space="preserve">. An important correction or cautionary note must be introduced at this point. Policy makers and strategists have sometimes talked as if nuclear weapons always serve to dampen escalation instead of exacerbating it. This might be a valid theoretical perspective under normal peacetime conditions. </w:t>
      </w:r>
      <w:r w:rsidRPr="00BF71FB">
        <w:rPr>
          <w:b/>
          <w:bCs/>
          <w:u w:val="single"/>
        </w:rPr>
        <w:t xml:space="preserve">However, once a crisis begins—and especially after shooting has started—the other face of nuclear danger will appear. </w:t>
      </w:r>
      <w:r w:rsidRPr="000B079C">
        <w:rPr>
          <w:sz w:val="14"/>
        </w:rPr>
        <w:t xml:space="preserve">Thereafter, </w:t>
      </w:r>
      <w:r w:rsidRPr="00BF71FB">
        <w:rPr>
          <w:b/>
          <w:bCs/>
          <w:u w:val="single"/>
        </w:rPr>
        <w:t>reassurance based on the assumption that nuclear first use is unthinkable may give way to such an attack becoming very thinkable</w:t>
      </w:r>
      <w:r w:rsidRPr="000B079C">
        <w:rPr>
          <w:sz w:val="14"/>
        </w:rPr>
        <w:t xml:space="preserve">. As Michael S. Chase has warned, </w:t>
      </w:r>
      <w:r w:rsidRPr="00761799">
        <w:rPr>
          <w:b/>
          <w:bCs/>
          <w:u w:val="single"/>
        </w:rPr>
        <w:t xml:space="preserve">miscalculation in the middle of a crisis is a “particularly troubling possibility,” </w:t>
      </w:r>
      <w:r w:rsidRPr="00BF71FB">
        <w:rPr>
          <w:b/>
          <w:bCs/>
          <w:u w:val="single"/>
        </w:rPr>
        <w:t>heightened by uncertainty about messages the sides are sending to one another and/or leaders’ overconfidence in their ability to control escalation</w:t>
      </w:r>
      <w:r w:rsidRPr="000B079C">
        <w:rPr>
          <w:sz w:val="14"/>
        </w:rPr>
        <w:t>.10</w:t>
      </w:r>
    </w:p>
    <w:p w14:paraId="72D975B3" w14:textId="36B40063" w:rsidR="00EE4FA0" w:rsidRDefault="00EE4FA0" w:rsidP="00EE4FA0">
      <w:pPr>
        <w:pStyle w:val="Heading4"/>
      </w:pPr>
      <w:r w:rsidRPr="00231628">
        <w:t xml:space="preserve">The signal of the plan solves --- </w:t>
      </w:r>
      <w:r>
        <w:t>builds U.S. diplomatic leverage --- creates momentum for international arms control agreements</w:t>
      </w:r>
      <w:r w:rsidR="001A4BD0">
        <w:t>, and shows the U.S. can be an honest and trustworthy broker</w:t>
      </w:r>
    </w:p>
    <w:p w14:paraId="3A599485" w14:textId="77777777" w:rsidR="00EE4FA0" w:rsidRPr="00EE4FA0" w:rsidRDefault="00EE4FA0" w:rsidP="00EE4FA0"/>
    <w:p w14:paraId="1B8547DE" w14:textId="77777777" w:rsidR="00EE4FA0" w:rsidRPr="00231628" w:rsidRDefault="00EE4FA0" w:rsidP="00EE4FA0">
      <w:r w:rsidRPr="00231628">
        <w:rPr>
          <w:rStyle w:val="Style13ptBold"/>
        </w:rPr>
        <w:t>Thrall 18</w:t>
      </w:r>
      <w:r w:rsidRPr="00231628">
        <w:t xml:space="preserve"> (A. Trevor Thrall is an associate professor at the Schar School of Policy and Government at George Mason University and a senior fellow at the Cato Institute, PhD in political science from MIT, and *Caroline Dorminey is a policy analyst at the Cato Institute, Master’s in International Relations at the University of Chicago, “Risky Business: The Role of Arms Sales in U.S. Foreign Policy,” Policy Analysis No. 836, March 13, https://www.cato.org/publications/policy-analysis/risky-business-role-arms-sales-us-foreign-policy) </w:t>
      </w:r>
    </w:p>
    <w:p w14:paraId="6322E298" w14:textId="77777777" w:rsidR="00EE4FA0" w:rsidRPr="00231628" w:rsidRDefault="00EE4FA0" w:rsidP="00EE4FA0">
      <w:pPr>
        <w:rPr>
          <w:rStyle w:val="StyleUnderline"/>
        </w:rPr>
      </w:pPr>
      <w:r w:rsidRPr="001A4BD0">
        <w:rPr>
          <w:sz w:val="12"/>
        </w:rPr>
        <w:t xml:space="preserve">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231628">
        <w:rPr>
          <w:rStyle w:val="StyleUnderline"/>
        </w:rPr>
        <w:t>greatly reducing arms sales would</w:t>
      </w:r>
      <w:r w:rsidRPr="001A4BD0">
        <w:rPr>
          <w:sz w:val="12"/>
        </w:rPr>
        <w:t xml:space="preserve"> also </w:t>
      </w:r>
      <w:r w:rsidRPr="00231628">
        <w:rPr>
          <w:rStyle w:val="StyleUnderline"/>
        </w:rPr>
        <w:t>produce</w:t>
      </w:r>
      <w:r w:rsidRPr="001A4BD0">
        <w:rPr>
          <w:sz w:val="12"/>
        </w:rPr>
        <w:t xml:space="preserve"> two </w:t>
      </w:r>
      <w:r w:rsidRPr="00231628">
        <w:rPr>
          <w:rStyle w:val="StyleUnderline"/>
        </w:rPr>
        <w:t>significant benefits for the United States</w:t>
      </w:r>
      <w:r w:rsidRPr="001A4BD0">
        <w:rPr>
          <w:sz w:val="12"/>
        </w:rPr>
        <w:t xml:space="preserve"> that cannot otherwise be enjoyed. </w:t>
      </w:r>
      <w:r w:rsidRPr="00231628">
        <w:rPr>
          <w:rStyle w:val="StyleUnderline"/>
        </w:rPr>
        <w:t>The first benefit from reducing arms sales would be greater diplomatic flexibility and leverage</w:t>
      </w:r>
      <w:r w:rsidRPr="001A4BD0">
        <w:rPr>
          <w:sz w:val="12"/>
        </w:rPr>
        <w:t xml:space="preserve">. Critics might argue that even if arms sales are an imperfect tool, forgoing arms sales will eliminate a potential source of leverage. We argue that, on the contrary, </w:t>
      </w:r>
      <w:r w:rsidRPr="00231628">
        <w:rPr>
          <w:rStyle w:val="StyleUnderline"/>
        </w:rPr>
        <w:t>the diplomatic gains from forgoing arms sales will outweigh the potential leverage or other benefits from arms sales.</w:t>
      </w:r>
      <w:r w:rsidRPr="001A4BD0">
        <w:rPr>
          <w:sz w:val="12"/>
        </w:rPr>
        <w:t xml:space="preserve"> Most importantly, by refraining from arming nations engaged in conflict, </w:t>
      </w:r>
      <w:r w:rsidRPr="00231628">
        <w:rPr>
          <w:rStyle w:val="StyleUnderline"/>
        </w:rPr>
        <w:t xml:space="preserve">the United States will have the diplomatic flexibility to engage with all parties as </w:t>
      </w:r>
      <w:r w:rsidRPr="00231628">
        <w:rPr>
          <w:rStyle w:val="Emphasis"/>
        </w:rPr>
        <w:t>an honest broker.</w:t>
      </w:r>
      <w:r w:rsidRPr="001A4BD0">
        <w:rPr>
          <w:sz w:val="12"/>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w:t>
      </w:r>
      <w:r w:rsidRPr="00231628">
        <w:rPr>
          <w:rStyle w:val="StyleUnderline"/>
        </w:rPr>
        <w:t xml:space="preserve">by staying out of the military domain the United States can </w:t>
      </w:r>
      <w:r w:rsidRPr="00231628">
        <w:rPr>
          <w:rStyle w:val="Emphasis"/>
        </w:rPr>
        <w:t>more readily encourage dialogue and diplomacy</w:t>
      </w:r>
      <w:r w:rsidRPr="001A4BD0">
        <w:rPr>
          <w:sz w:val="12"/>
        </w:rPr>
        <w:t xml:space="preserve">. Forgoing arms sales is likely to be a superior strategy even in cases where the United States has an entrenched interest. In the case of </w:t>
      </w:r>
      <w:r w:rsidRPr="00231628">
        <w:rPr>
          <w:rStyle w:val="StyleUnderline"/>
        </w:rPr>
        <w:t>Taiwan</w:t>
      </w:r>
      <w:r w:rsidRPr="001A4BD0">
        <w:rPr>
          <w:sz w:val="12"/>
        </w:rPr>
        <w:t xml:space="preserve">, for example, though it is clear that Taiwan needs to purchase weapons from other countries to provide for its defense, those weapons do not have to be made in the United States. Having Taiwan buy from other suppliers would help defuse U.S.-China tensions. </w:t>
      </w:r>
      <w:r w:rsidRPr="00231628">
        <w:rPr>
          <w:rStyle w:val="StyleUnderline"/>
        </w:rPr>
        <w:t xml:space="preserve">Even if Taiwan’s defenses remained robust, China would clearly prefer a situation in which American arms no longer signal an implicit promise to fight on Taiwan’s behalf. This could also promote </w:t>
      </w:r>
      <w:r w:rsidRPr="00231628">
        <w:rPr>
          <w:rStyle w:val="Emphasis"/>
        </w:rPr>
        <w:t>more productive U.S.-China diplomacy in general</w:t>
      </w:r>
      <w:r w:rsidRPr="00231628">
        <w:rPr>
          <w:rStyle w:val="StyleUnderline"/>
        </w:rPr>
        <w:t xml:space="preserve">, as well as </w:t>
      </w:r>
      <w:r w:rsidRPr="00231628">
        <w:rPr>
          <w:rStyle w:val="Emphasis"/>
        </w:rPr>
        <w:t>greater stability in the Pacific region</w:t>
      </w:r>
      <w:r w:rsidRPr="001A4BD0">
        <w:rPr>
          <w:sz w:val="12"/>
        </w:rPr>
        <w:t xml:space="preserve">. Most important, breaking off arms sales would also reduce the likelihood of the United States becoming entangled in a future conflict between Taiwan and China. The second major benefit of </w:t>
      </w:r>
      <w:r w:rsidRPr="00231628">
        <w:rPr>
          <w:rStyle w:val="StyleUnderline"/>
        </w:rPr>
        <w:t>reducing arms sales</w:t>
      </w:r>
      <w:r w:rsidRPr="001A4BD0">
        <w:rPr>
          <w:sz w:val="12"/>
        </w:rPr>
        <w:t xml:space="preserve"> is that it </w:t>
      </w:r>
      <w:r w:rsidRPr="00231628">
        <w:rPr>
          <w:rStyle w:val="StyleUnderline"/>
        </w:rPr>
        <w:t>would imbue the United States with greater moral authority</w:t>
      </w:r>
      <w:r w:rsidRPr="001A4BD0">
        <w:rPr>
          <w:sz w:val="12"/>
        </w:rPr>
        <w:t xml:space="preserve">. Today, </w:t>
      </w:r>
      <w:r w:rsidRPr="00231628">
        <w:rPr>
          <w:rStyle w:val="StyleUnderline"/>
        </w:rPr>
        <w:t xml:space="preserve">as the leading arms-dealing nation in the world, the United States lacks credibility in discussions of </w:t>
      </w:r>
      <w:r w:rsidRPr="001A4BD0">
        <w:rPr>
          <w:rStyle w:val="Emphasis"/>
        </w:rPr>
        <w:t>arms control and nonproliferation</w:t>
      </w:r>
      <w:r w:rsidRPr="001A4BD0">
        <w:rPr>
          <w:sz w:val="12"/>
        </w:rPr>
        <w:t xml:space="preserve">, especially in light of its military interventionism since 2001. </w:t>
      </w:r>
      <w:r w:rsidRPr="00231628">
        <w:rPr>
          <w:rStyle w:val="StyleUnderline"/>
        </w:rPr>
        <w:t>By showing the world that it is ready to choose diplomacy over the arms trade, the United States would provide a huge boost to international efforts to curtail proliferation and its negative consequences</w:t>
      </w:r>
      <w:r w:rsidRPr="001A4BD0">
        <w:rPr>
          <w:sz w:val="12"/>
        </w:rPr>
        <w:t xml:space="preserve">.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231628">
        <w:rPr>
          <w:rStyle w:val="StyleUnderline"/>
        </w:rPr>
        <w:t>The effectiveness of</w:t>
      </w:r>
      <w:r w:rsidRPr="001A4BD0">
        <w:rPr>
          <w:sz w:val="12"/>
        </w:rPr>
        <w:t xml:space="preserve"> these </w:t>
      </w:r>
      <w:r w:rsidRPr="00231628">
        <w:rPr>
          <w:rStyle w:val="StyleUnderline"/>
        </w:rPr>
        <w:t>treaties, and the ability to create more effective and enduring arms control and nonproliferation frameworks,</w:t>
      </w:r>
      <w:r w:rsidRPr="001A4BD0">
        <w:rPr>
          <w:sz w:val="12"/>
        </w:rPr>
        <w:t xml:space="preserve"> however, </w:t>
      </w:r>
      <w:r w:rsidRPr="00231628">
        <w:rPr>
          <w:rStyle w:val="StyleUnderline"/>
        </w:rPr>
        <w:t>depends on how the United States behaves</w:t>
      </w:r>
      <w:r w:rsidRPr="001A4BD0">
        <w:rPr>
          <w:sz w:val="12"/>
        </w:rPr>
        <w:t xml:space="preserve">.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 </w:t>
      </w:r>
      <w:r w:rsidRPr="00231628">
        <w:rPr>
          <w:rStyle w:val="StyleUnderline"/>
        </w:rPr>
        <w:t>Without U.S. leadership, any effort to limit proliferation of major conventional weapons and dangerous emerging technologies is likely to fail.</w:t>
      </w:r>
    </w:p>
    <w:p w14:paraId="2513BCB7" w14:textId="628BD97F" w:rsidR="00790E3E" w:rsidRPr="001A4BD0" w:rsidRDefault="001A4BD0" w:rsidP="001A4BD0">
      <w:pPr>
        <w:pStyle w:val="Heading4"/>
      </w:pPr>
      <w:r w:rsidRPr="001A4BD0">
        <w:t xml:space="preserve">And, China will become a willing participant with the plan’s concession on Taiwan </w:t>
      </w:r>
    </w:p>
    <w:p w14:paraId="62BCA430" w14:textId="77777777" w:rsidR="001A4BD0" w:rsidRDefault="001A4BD0" w:rsidP="001A4BD0">
      <w:pPr>
        <w:rPr>
          <w:rStyle w:val="Style13ptBold"/>
        </w:rPr>
      </w:pPr>
    </w:p>
    <w:p w14:paraId="1D70E7BC" w14:textId="4821121F" w:rsidR="001A4BD0" w:rsidRDefault="001A4BD0" w:rsidP="001A4BD0">
      <w:r w:rsidRPr="00EB0FB7">
        <w:rPr>
          <w:rStyle w:val="Style13ptBold"/>
        </w:rPr>
        <w:t>Gross 13</w:t>
      </w:r>
      <w:r>
        <w:t xml:space="preserve"> </w:t>
      </w:r>
    </w:p>
    <w:p w14:paraId="19976BC1" w14:textId="3697726F" w:rsidR="00CC2AD9" w:rsidRDefault="00564220" w:rsidP="001A4BD0">
      <w:pPr>
        <w:rPr>
          <w:sz w:val="18"/>
          <w:szCs w:val="18"/>
        </w:rPr>
      </w:pPr>
      <w:r w:rsidRPr="00564220">
        <w:rPr>
          <w:sz w:val="18"/>
          <w:szCs w:val="18"/>
        </w:rPr>
        <w:t>(Donald Gross, Senior Advisor at the Albright Stonebridge Group—a global business strategy firm chaired by former U.S. Secretary of State Madeleine Albright, Adjunct Fellow of Pacific Forum CSIS—a non-profit foreign policy research institute affiliated with the Center for Strategic and International Studies, Former Senior Advisor to the Under Secretary for International Security Affairs in the Department of State, former Counselor of the U.S. Arms Control and Disarmament Agency, former Director of Legislative Affairs at the National Security Council in the White House, holds a J.D. from the University of Chicago, 2013“Rapprochement and a Stable Peace,” The China Fallacy: How the U.S. Can Benefit from China’s Rise and Avoid Another Cold War, p. 51</w:t>
      </w:r>
      <w:r w:rsidR="006D455E">
        <w:rPr>
          <w:sz w:val="18"/>
          <w:szCs w:val="18"/>
        </w:rPr>
        <w:t>//um-ef</w:t>
      </w:r>
      <w:r w:rsidRPr="00564220">
        <w:rPr>
          <w:sz w:val="18"/>
          <w:szCs w:val="18"/>
        </w:rPr>
        <w:t>)</w:t>
      </w:r>
    </w:p>
    <w:p w14:paraId="4EC550D3" w14:textId="2F848CD6" w:rsidR="0022710D" w:rsidRPr="00D94D60" w:rsidRDefault="00CC2AD9" w:rsidP="001A4BD0">
      <w:pPr>
        <w:rPr>
          <w:sz w:val="10"/>
        </w:rPr>
      </w:pPr>
      <w:r w:rsidRPr="00D94D60">
        <w:rPr>
          <w:sz w:val="10"/>
          <w:szCs w:val="18"/>
        </w:rPr>
        <w:t xml:space="preserve">The real danger in this line of thinking is </w:t>
      </w:r>
      <w:r w:rsidRPr="00D94D60">
        <w:rPr>
          <w:sz w:val="10"/>
        </w:rPr>
        <w:t>that building up American</w:t>
      </w:r>
      <w:r w:rsidR="0022710D" w:rsidRPr="00D94D60">
        <w:rPr>
          <w:sz w:val="10"/>
        </w:rPr>
        <w:t xml:space="preserve"> </w:t>
      </w:r>
      <w:r w:rsidRPr="00D94D60">
        <w:rPr>
          <w:sz w:val="10"/>
        </w:rPr>
        <w:t>military forces in Asia can easily create the self-fulfilling prophecy of a</w:t>
      </w:r>
      <w:r w:rsidR="0022710D" w:rsidRPr="00D94D60">
        <w:rPr>
          <w:sz w:val="10"/>
        </w:rPr>
        <w:t xml:space="preserve"> </w:t>
      </w:r>
      <w:r w:rsidRPr="00D94D60">
        <w:rPr>
          <w:sz w:val="10"/>
        </w:rPr>
        <w:t>war with China. China infers that the U.S. is planning for a future military</w:t>
      </w:r>
      <w:r w:rsidR="0022710D" w:rsidRPr="00D94D60">
        <w:rPr>
          <w:sz w:val="10"/>
        </w:rPr>
        <w:t xml:space="preserve"> </w:t>
      </w:r>
      <w:r w:rsidRPr="00D94D60">
        <w:rPr>
          <w:sz w:val="10"/>
        </w:rPr>
        <w:t>conflict which the U.S. also regards as “inevitable.” Seeing a sustained</w:t>
      </w:r>
      <w:r w:rsidR="0022710D" w:rsidRPr="00D94D60">
        <w:rPr>
          <w:sz w:val="10"/>
        </w:rPr>
        <w:t xml:space="preserve"> </w:t>
      </w:r>
      <w:r w:rsidRPr="00D94D60">
        <w:rPr>
          <w:sz w:val="10"/>
        </w:rPr>
        <w:t>American buildup, China accelerates, in turn, its own hedging efforts by</w:t>
      </w:r>
      <w:r w:rsidR="0022710D" w:rsidRPr="00D94D60">
        <w:rPr>
          <w:sz w:val="10"/>
        </w:rPr>
        <w:t xml:space="preserve"> </w:t>
      </w:r>
      <w:r w:rsidRPr="00D94D60">
        <w:rPr>
          <w:sz w:val="10"/>
        </w:rPr>
        <w:t>expanding and modernizing its own forces to confront the “U.S. threat.”</w:t>
      </w:r>
      <w:r w:rsidR="0022710D" w:rsidRPr="00D94D60">
        <w:rPr>
          <w:sz w:val="10"/>
        </w:rPr>
        <w:t xml:space="preserve"> </w:t>
      </w:r>
      <w:r w:rsidRPr="00D94D60">
        <w:rPr>
          <w:sz w:val="10"/>
        </w:rPr>
        <w:t>Momentum toward conflict continues to build as part of an “action-reaction</w:t>
      </w:r>
      <w:r w:rsidR="0022710D" w:rsidRPr="00D94D60">
        <w:rPr>
          <w:sz w:val="10"/>
        </w:rPr>
        <w:t xml:space="preserve"> </w:t>
      </w:r>
      <w:r w:rsidRPr="00D94D60">
        <w:rPr>
          <w:sz w:val="10"/>
        </w:rPr>
        <w:t>cycle,” in the words of Professor David M. Lampton, which “results in an</w:t>
      </w:r>
      <w:r w:rsidR="0022710D" w:rsidRPr="00D94D60">
        <w:rPr>
          <w:sz w:val="10"/>
        </w:rPr>
        <w:t xml:space="preserve"> </w:t>
      </w:r>
      <w:r w:rsidRPr="00D94D60">
        <w:rPr>
          <w:sz w:val="10"/>
        </w:rPr>
        <w:t>open-ended upward spiral of challenge and response, producing greater</w:t>
      </w:r>
      <w:r w:rsidR="0022710D" w:rsidRPr="00D94D60">
        <w:rPr>
          <w:sz w:val="10"/>
        </w:rPr>
        <w:t xml:space="preserve"> </w:t>
      </w:r>
      <w:r w:rsidRPr="00D94D60">
        <w:rPr>
          <w:sz w:val="10"/>
        </w:rPr>
        <w:t>insecurity at ever greater cost to both countries and bystanders</w:t>
      </w:r>
      <w:r w:rsidRPr="00D94D60">
        <w:rPr>
          <w:sz w:val="10"/>
          <w:szCs w:val="18"/>
        </w:rPr>
        <w:t>.”12</w:t>
      </w:r>
      <w:r w:rsidR="0022710D" w:rsidRPr="00D94D60">
        <w:rPr>
          <w:sz w:val="10"/>
          <w:szCs w:val="18"/>
        </w:rPr>
        <w:t xml:space="preserve"> </w:t>
      </w:r>
      <w:r w:rsidRPr="00D94D60">
        <w:rPr>
          <w:sz w:val="10"/>
          <w:szCs w:val="18"/>
        </w:rPr>
        <w:t xml:space="preserve">There is, </w:t>
      </w:r>
      <w:r w:rsidRPr="000F7194">
        <w:rPr>
          <w:rStyle w:val="StyleUnderline"/>
        </w:rPr>
        <w:t>in fact, nothing inevitable about a future military attack by</w:t>
      </w:r>
      <w:r w:rsidR="0022710D">
        <w:rPr>
          <w:rStyle w:val="StyleUnderline"/>
        </w:rPr>
        <w:t xml:space="preserve"> </w:t>
      </w:r>
      <w:r w:rsidRPr="000F7194">
        <w:rPr>
          <w:rStyle w:val="StyleUnderline"/>
        </w:rPr>
        <w:t>China against the United States or its allies</w:t>
      </w:r>
      <w:r w:rsidRPr="00D94D60">
        <w:rPr>
          <w:sz w:val="10"/>
          <w:szCs w:val="18"/>
        </w:rPr>
        <w:t xml:space="preserve">. </w:t>
      </w:r>
      <w:r w:rsidRPr="000F7194">
        <w:rPr>
          <w:rStyle w:val="Emphasis"/>
        </w:rPr>
        <w:t>If far-sighted leaders in the two</w:t>
      </w:r>
      <w:r w:rsidR="0022710D">
        <w:rPr>
          <w:rStyle w:val="Emphasis"/>
        </w:rPr>
        <w:t xml:space="preserve"> </w:t>
      </w:r>
      <w:r w:rsidRPr="000F7194">
        <w:rPr>
          <w:rStyle w:val="Emphasis"/>
        </w:rPr>
        <w:t>countries work hard to address common threats and adjust their national</w:t>
      </w:r>
      <w:r w:rsidR="0022710D">
        <w:rPr>
          <w:rStyle w:val="Emphasis"/>
        </w:rPr>
        <w:t xml:space="preserve"> </w:t>
      </w:r>
      <w:r w:rsidRPr="000F7194">
        <w:rPr>
          <w:rStyle w:val="Emphasis"/>
        </w:rPr>
        <w:t>interests, China and the</w:t>
      </w:r>
      <w:r w:rsidRPr="00D94D60">
        <w:rPr>
          <w:sz w:val="10"/>
        </w:rPr>
        <w:t xml:space="preserve"> </w:t>
      </w:r>
      <w:r w:rsidRPr="000F7194">
        <w:rPr>
          <w:rStyle w:val="Emphasis"/>
        </w:rPr>
        <w:t>U</w:t>
      </w:r>
      <w:r w:rsidRPr="00D94D60">
        <w:rPr>
          <w:sz w:val="10"/>
        </w:rPr>
        <w:t xml:space="preserve">nited </w:t>
      </w:r>
      <w:r w:rsidRPr="000F7194">
        <w:rPr>
          <w:rStyle w:val="Emphasis"/>
        </w:rPr>
        <w:t>S</w:t>
      </w:r>
      <w:r w:rsidRPr="00D94D60">
        <w:rPr>
          <w:sz w:val="10"/>
        </w:rPr>
        <w:t xml:space="preserve">tates </w:t>
      </w:r>
      <w:r w:rsidRPr="000F7194">
        <w:rPr>
          <w:rStyle w:val="Emphasis"/>
        </w:rPr>
        <w:t>can improve their relations and</w:t>
      </w:r>
      <w:r w:rsidR="0022710D">
        <w:rPr>
          <w:rStyle w:val="Emphasis"/>
        </w:rPr>
        <w:t xml:space="preserve"> </w:t>
      </w:r>
      <w:r w:rsidRPr="000F7194">
        <w:rPr>
          <w:rStyle w:val="Emphasis"/>
        </w:rPr>
        <w:t>achieve major mutual benefits</w:t>
      </w:r>
      <w:r w:rsidRPr="00D94D60">
        <w:rPr>
          <w:sz w:val="10"/>
          <w:szCs w:val="18"/>
        </w:rPr>
        <w:t>.</w:t>
      </w:r>
      <w:r w:rsidR="0022710D" w:rsidRPr="00D94D60">
        <w:rPr>
          <w:sz w:val="10"/>
          <w:szCs w:val="18"/>
        </w:rPr>
        <w:t xml:space="preserve"> </w:t>
      </w:r>
      <w:r w:rsidRPr="00D94D60">
        <w:rPr>
          <w:sz w:val="10"/>
          <w:szCs w:val="18"/>
        </w:rPr>
        <w:t>Defending Taiwan</w:t>
      </w:r>
      <w:r w:rsidR="0022710D" w:rsidRPr="00D94D60">
        <w:rPr>
          <w:sz w:val="10"/>
          <w:szCs w:val="18"/>
        </w:rPr>
        <w:t xml:space="preserve"> </w:t>
      </w:r>
      <w:r w:rsidRPr="00D94D60">
        <w:rPr>
          <w:sz w:val="10"/>
          <w:szCs w:val="18"/>
        </w:rPr>
        <w:t>Most China hawks accept without question the assumption that the U.S.</w:t>
      </w:r>
      <w:r w:rsidR="0022710D" w:rsidRPr="00D94D60">
        <w:rPr>
          <w:sz w:val="10"/>
          <w:szCs w:val="18"/>
        </w:rPr>
        <w:t xml:space="preserve"> </w:t>
      </w:r>
      <w:r w:rsidRPr="00D94D60">
        <w:rPr>
          <w:sz w:val="10"/>
          <w:szCs w:val="18"/>
        </w:rPr>
        <w:t>should be prepared to defend Taiwan at all costs. Once a brutal dictatorship</w:t>
      </w:r>
      <w:r w:rsidR="0022710D" w:rsidRPr="00D94D60">
        <w:rPr>
          <w:sz w:val="10"/>
          <w:szCs w:val="18"/>
        </w:rPr>
        <w:t xml:space="preserve"> </w:t>
      </w:r>
      <w:r w:rsidRPr="00D94D60">
        <w:rPr>
          <w:sz w:val="10"/>
          <w:szCs w:val="18"/>
        </w:rPr>
        <w:t>run by General Chiang Kai-shek who fled the mainland during the 1949</w:t>
      </w:r>
      <w:r w:rsidR="0022710D" w:rsidRPr="00D94D60">
        <w:rPr>
          <w:sz w:val="10"/>
          <w:szCs w:val="18"/>
        </w:rPr>
        <w:t xml:space="preserve"> </w:t>
      </w:r>
      <w:r w:rsidRPr="00D94D60">
        <w:rPr>
          <w:sz w:val="10"/>
          <w:szCs w:val="18"/>
        </w:rPr>
        <w:t>Chinese revolution, Taiwan has now evolved into the vibrant democracy it</w:t>
      </w:r>
      <w:r w:rsidR="0022710D" w:rsidRPr="00D94D60">
        <w:rPr>
          <w:sz w:val="10"/>
          <w:szCs w:val="18"/>
        </w:rPr>
        <w:t xml:space="preserve"> </w:t>
      </w:r>
      <w:r w:rsidRPr="00D94D60">
        <w:rPr>
          <w:sz w:val="10"/>
          <w:szCs w:val="18"/>
        </w:rPr>
        <w:t>is today.</w:t>
      </w:r>
      <w:r w:rsidR="0022710D" w:rsidRPr="00D94D60">
        <w:rPr>
          <w:sz w:val="10"/>
          <w:szCs w:val="18"/>
        </w:rPr>
        <w:t xml:space="preserve"> </w:t>
      </w:r>
      <w:r w:rsidRPr="000F7194">
        <w:rPr>
          <w:rStyle w:val="StyleUnderline"/>
        </w:rPr>
        <w:t>For decades, the U.S. has sold arms to Taiwan to allow it to preserve</w:t>
      </w:r>
      <w:r w:rsidR="0022710D">
        <w:rPr>
          <w:rStyle w:val="StyleUnderline"/>
        </w:rPr>
        <w:t xml:space="preserve"> </w:t>
      </w:r>
      <w:r w:rsidRPr="000F7194">
        <w:rPr>
          <w:rStyle w:val="StyleUnderline"/>
        </w:rPr>
        <w:t>a military standoff with China</w:t>
      </w:r>
      <w:r w:rsidRPr="00D94D60">
        <w:rPr>
          <w:sz w:val="10"/>
          <w:szCs w:val="18"/>
        </w:rPr>
        <w:t>. Viewing the “Taiwan issue” through a</w:t>
      </w:r>
      <w:r w:rsidR="0022710D" w:rsidRPr="00D94D60">
        <w:rPr>
          <w:sz w:val="10"/>
          <w:szCs w:val="18"/>
        </w:rPr>
        <w:t xml:space="preserve"> </w:t>
      </w:r>
      <w:r w:rsidRPr="00D94D60">
        <w:rPr>
          <w:sz w:val="10"/>
          <w:szCs w:val="18"/>
        </w:rPr>
        <w:t>Cold War lens</w:t>
      </w:r>
      <w:r w:rsidRPr="000F7194">
        <w:rPr>
          <w:rStyle w:val="StyleUnderline"/>
        </w:rPr>
        <w:t>, the U.S. has been reluctant to take sustained diplomatic</w:t>
      </w:r>
      <w:r w:rsidR="0022710D">
        <w:rPr>
          <w:rStyle w:val="StyleUnderline"/>
        </w:rPr>
        <w:t xml:space="preserve"> </w:t>
      </w:r>
      <w:r w:rsidRPr="000F7194">
        <w:rPr>
          <w:rStyle w:val="StyleUnderline"/>
        </w:rPr>
        <w:t>initiatives to move the risky status quo towards true resolution and the</w:t>
      </w:r>
      <w:r w:rsidR="0022710D">
        <w:rPr>
          <w:rStyle w:val="StyleUnderline"/>
        </w:rPr>
        <w:t xml:space="preserve"> </w:t>
      </w:r>
      <w:r w:rsidRPr="000F7194">
        <w:rPr>
          <w:rStyle w:val="StyleUnderline"/>
        </w:rPr>
        <w:t>long-term stability that would result from a settlement</w:t>
      </w:r>
      <w:r w:rsidRPr="00D94D60">
        <w:rPr>
          <w:sz w:val="10"/>
          <w:szCs w:val="18"/>
        </w:rPr>
        <w:t>. This is so even</w:t>
      </w:r>
      <w:r w:rsidR="0022710D" w:rsidRPr="00D94D60">
        <w:rPr>
          <w:sz w:val="10"/>
          <w:szCs w:val="18"/>
        </w:rPr>
        <w:t xml:space="preserve"> </w:t>
      </w:r>
      <w:r w:rsidRPr="00D94D60">
        <w:rPr>
          <w:sz w:val="10"/>
          <w:szCs w:val="18"/>
        </w:rPr>
        <w:t>though achieving a secure and democratic Taiwan without a costly military</w:t>
      </w:r>
      <w:r w:rsidR="0022710D" w:rsidRPr="00D94D60">
        <w:rPr>
          <w:sz w:val="10"/>
          <w:szCs w:val="18"/>
        </w:rPr>
        <w:t xml:space="preserve"> </w:t>
      </w:r>
      <w:r w:rsidRPr="00D94D60">
        <w:rPr>
          <w:sz w:val="10"/>
          <w:szCs w:val="18"/>
        </w:rPr>
        <w:t>confrontation is a critical policy goal of the United States.</w:t>
      </w:r>
      <w:r w:rsidR="0022710D" w:rsidRPr="00D94D60">
        <w:rPr>
          <w:sz w:val="10"/>
          <w:szCs w:val="18"/>
        </w:rPr>
        <w:t xml:space="preserve"> </w:t>
      </w:r>
      <w:r w:rsidRPr="000F7194">
        <w:rPr>
          <w:rStyle w:val="Emphasis"/>
        </w:rPr>
        <w:t>More than ever before, the U.S. today has a far greater interest in</w:t>
      </w:r>
      <w:r w:rsidR="0022710D">
        <w:rPr>
          <w:rStyle w:val="Emphasis"/>
        </w:rPr>
        <w:t xml:space="preserve"> </w:t>
      </w:r>
      <w:r w:rsidRPr="000F7194">
        <w:rPr>
          <w:rStyle w:val="Emphasis"/>
        </w:rPr>
        <w:t>defusing a conflict over Taiwan to protect the island’s democratic system</w:t>
      </w:r>
      <w:r w:rsidR="0022710D">
        <w:rPr>
          <w:rStyle w:val="Emphasis"/>
        </w:rPr>
        <w:t xml:space="preserve"> </w:t>
      </w:r>
      <w:r w:rsidRPr="000F7194">
        <w:rPr>
          <w:rStyle w:val="Emphasis"/>
        </w:rPr>
        <w:t>than it does in fighting a war to ensure Taiwan’s legal sovereignty</w:t>
      </w:r>
      <w:r w:rsidRPr="00D94D60">
        <w:rPr>
          <w:sz w:val="10"/>
          <w:szCs w:val="18"/>
        </w:rPr>
        <w:t>. There</w:t>
      </w:r>
      <w:r w:rsidR="0022710D" w:rsidRPr="00D94D60">
        <w:rPr>
          <w:sz w:val="10"/>
          <w:szCs w:val="18"/>
        </w:rPr>
        <w:t xml:space="preserve"> </w:t>
      </w:r>
      <w:r w:rsidRPr="00D94D60">
        <w:rPr>
          <w:sz w:val="10"/>
          <w:szCs w:val="18"/>
        </w:rPr>
        <w:t>is no longer any reason that U.S. military credibility in Asia should hang</w:t>
      </w:r>
      <w:r w:rsidR="0022710D" w:rsidRPr="00D94D60">
        <w:rPr>
          <w:sz w:val="10"/>
          <w:szCs w:val="18"/>
        </w:rPr>
        <w:t xml:space="preserve"> </w:t>
      </w:r>
      <w:r w:rsidRPr="00D94D60">
        <w:rPr>
          <w:sz w:val="10"/>
          <w:szCs w:val="18"/>
        </w:rPr>
        <w:t>on America’s ability to defeat China in an unwanted conflict over Taiwan.</w:t>
      </w:r>
      <w:r w:rsidR="0022710D" w:rsidRPr="00D94D60">
        <w:rPr>
          <w:sz w:val="10"/>
          <w:szCs w:val="18"/>
        </w:rPr>
        <w:t xml:space="preserve"> </w:t>
      </w:r>
      <w:r w:rsidRPr="000F7194">
        <w:rPr>
          <w:rStyle w:val="Emphasis"/>
        </w:rPr>
        <w:t>The</w:t>
      </w:r>
      <w:r w:rsidRPr="00D94D60">
        <w:rPr>
          <w:sz w:val="10"/>
        </w:rPr>
        <w:t xml:space="preserve"> </w:t>
      </w:r>
      <w:r w:rsidRPr="000F7194">
        <w:rPr>
          <w:rStyle w:val="Emphasis"/>
        </w:rPr>
        <w:t>U</w:t>
      </w:r>
      <w:r w:rsidRPr="00D94D60">
        <w:rPr>
          <w:sz w:val="10"/>
        </w:rPr>
        <w:t xml:space="preserve">nited </w:t>
      </w:r>
      <w:r w:rsidRPr="000F7194">
        <w:rPr>
          <w:rStyle w:val="Emphasis"/>
        </w:rPr>
        <w:t>S</w:t>
      </w:r>
      <w:r w:rsidRPr="00D94D60">
        <w:rPr>
          <w:sz w:val="10"/>
        </w:rPr>
        <w:t xml:space="preserve">tates </w:t>
      </w:r>
      <w:r w:rsidRPr="000F7194">
        <w:rPr>
          <w:rStyle w:val="Emphasis"/>
        </w:rPr>
        <w:t>should not accept a risky and dangerous status quo in</w:t>
      </w:r>
      <w:r w:rsidR="0022710D">
        <w:rPr>
          <w:rStyle w:val="Emphasis"/>
        </w:rPr>
        <w:t xml:space="preserve"> </w:t>
      </w:r>
      <w:r w:rsidRPr="000F7194">
        <w:rPr>
          <w:rStyle w:val="Emphasis"/>
        </w:rPr>
        <w:t>the Taiwan Strait, when it could help negotiate a stable outcome</w:t>
      </w:r>
      <w:r w:rsidRPr="00D94D60">
        <w:rPr>
          <w:sz w:val="10"/>
          <w:szCs w:val="18"/>
        </w:rPr>
        <w:t xml:space="preserve"> that both</w:t>
      </w:r>
      <w:r w:rsidR="0022710D" w:rsidRPr="00D94D60">
        <w:rPr>
          <w:sz w:val="10"/>
          <w:szCs w:val="18"/>
        </w:rPr>
        <w:t xml:space="preserve"> </w:t>
      </w:r>
      <w:r w:rsidR="000F7194" w:rsidRPr="00D94D60">
        <w:rPr>
          <w:sz w:val="10"/>
          <w:szCs w:val="18"/>
        </w:rPr>
        <w:t>protects the island’s democracy and removes the “Taiwan issue” as a severe</w:t>
      </w:r>
      <w:r w:rsidR="0022710D" w:rsidRPr="00D94D60">
        <w:rPr>
          <w:sz w:val="10"/>
          <w:szCs w:val="18"/>
        </w:rPr>
        <w:t xml:space="preserve"> </w:t>
      </w:r>
      <w:r w:rsidR="000F7194" w:rsidRPr="00D94D60">
        <w:rPr>
          <w:sz w:val="10"/>
          <w:szCs w:val="18"/>
        </w:rPr>
        <w:t>irritant in U.S.-China relations.</w:t>
      </w:r>
      <w:r w:rsidR="0022710D" w:rsidRPr="00D94D60">
        <w:rPr>
          <w:sz w:val="10"/>
          <w:szCs w:val="18"/>
        </w:rPr>
        <w:t xml:space="preserve"> </w:t>
      </w:r>
      <w:r w:rsidR="000F7194" w:rsidRPr="00D94D60">
        <w:rPr>
          <w:sz w:val="10"/>
          <w:szCs w:val="18"/>
        </w:rPr>
        <w:t>The current U.S. strategic posture also fails to adequately protect Taiwan’s</w:t>
      </w:r>
      <w:r w:rsidR="0022710D" w:rsidRPr="00D94D60">
        <w:rPr>
          <w:sz w:val="10"/>
          <w:szCs w:val="18"/>
        </w:rPr>
        <w:t xml:space="preserve"> </w:t>
      </w:r>
      <w:r w:rsidR="000F7194" w:rsidRPr="00D94D60">
        <w:rPr>
          <w:sz w:val="10"/>
          <w:szCs w:val="18"/>
        </w:rPr>
        <w:t>democratic political system and national security over the long term. Despite</w:t>
      </w:r>
      <w:r w:rsidR="0022710D" w:rsidRPr="00D94D60">
        <w:rPr>
          <w:sz w:val="10"/>
          <w:szCs w:val="18"/>
        </w:rPr>
        <w:t xml:space="preserve"> </w:t>
      </w:r>
      <w:r w:rsidR="000F7194" w:rsidRPr="00D94D60">
        <w:rPr>
          <w:sz w:val="10"/>
          <w:szCs w:val="18"/>
        </w:rPr>
        <w:t>the improvement in cross-Strait relations under President Ma, Taiwan</w:t>
      </w:r>
      <w:r w:rsidR="0022710D" w:rsidRPr="00D94D60">
        <w:rPr>
          <w:sz w:val="10"/>
          <w:szCs w:val="18"/>
        </w:rPr>
        <w:t xml:space="preserve"> </w:t>
      </w:r>
      <w:r w:rsidR="000F7194" w:rsidRPr="00D94D60">
        <w:rPr>
          <w:sz w:val="10"/>
          <w:szCs w:val="18"/>
        </w:rPr>
        <w:t>still lives today with the threat of war with China. As long as the military</w:t>
      </w:r>
      <w:r w:rsidR="0022710D" w:rsidRPr="00D94D60">
        <w:rPr>
          <w:sz w:val="10"/>
          <w:szCs w:val="18"/>
        </w:rPr>
        <w:t xml:space="preserve"> </w:t>
      </w:r>
      <w:r w:rsidR="000F7194" w:rsidRPr="00D94D60">
        <w:rPr>
          <w:sz w:val="10"/>
          <w:szCs w:val="18"/>
        </w:rPr>
        <w:t>standoff continues, Taiwan’s people face the possibility of a conflict they</w:t>
      </w:r>
      <w:r w:rsidR="0022710D" w:rsidRPr="00D94D60">
        <w:rPr>
          <w:sz w:val="10"/>
          <w:szCs w:val="18"/>
        </w:rPr>
        <w:t xml:space="preserve"> </w:t>
      </w:r>
      <w:r w:rsidR="000F7194" w:rsidRPr="00D94D60">
        <w:rPr>
          <w:sz w:val="10"/>
          <w:szCs w:val="18"/>
        </w:rPr>
        <w:t xml:space="preserve">know will be increasingly difficult to win through armed combat. </w:t>
      </w:r>
      <w:r w:rsidR="000F7194" w:rsidRPr="000F7194">
        <w:rPr>
          <w:rStyle w:val="StyleUnderline"/>
        </w:rPr>
        <w:t>The path</w:t>
      </w:r>
      <w:r w:rsidR="0022710D">
        <w:rPr>
          <w:rStyle w:val="StyleUnderline"/>
        </w:rPr>
        <w:t xml:space="preserve"> </w:t>
      </w:r>
      <w:r w:rsidR="000F7194" w:rsidRPr="000F7194">
        <w:rPr>
          <w:rStyle w:val="StyleUnderline"/>
        </w:rPr>
        <w:t>to security, long-term preservation of Taiwan’s democracy, and economic</w:t>
      </w:r>
      <w:r w:rsidR="0022710D">
        <w:rPr>
          <w:rStyle w:val="StyleUnderline"/>
        </w:rPr>
        <w:t xml:space="preserve"> </w:t>
      </w:r>
      <w:r w:rsidR="000F7194" w:rsidRPr="000F7194">
        <w:rPr>
          <w:rStyle w:val="StyleUnderline"/>
        </w:rPr>
        <w:t>prosperity is through a Framework Agreement between the U.S. and China</w:t>
      </w:r>
      <w:r w:rsidR="0022710D">
        <w:rPr>
          <w:rStyle w:val="StyleUnderline"/>
        </w:rPr>
        <w:t xml:space="preserve"> </w:t>
      </w:r>
      <w:r w:rsidR="000F7194" w:rsidRPr="00D94D60">
        <w:rPr>
          <w:sz w:val="10"/>
          <w:szCs w:val="18"/>
        </w:rPr>
        <w:t>that would markedly reduce the risk of war and preserve Taiwan’s political</w:t>
      </w:r>
      <w:r w:rsidR="0022710D" w:rsidRPr="00D94D60">
        <w:rPr>
          <w:sz w:val="10"/>
          <w:szCs w:val="18"/>
        </w:rPr>
        <w:t xml:space="preserve"> </w:t>
      </w:r>
      <w:r w:rsidR="000F7194" w:rsidRPr="00D94D60">
        <w:rPr>
          <w:sz w:val="10"/>
          <w:szCs w:val="18"/>
        </w:rPr>
        <w:t>autonomy, as will be discussed at length in Chapter Seven.</w:t>
      </w:r>
      <w:r w:rsidR="0022710D" w:rsidRPr="00D94D60">
        <w:rPr>
          <w:sz w:val="10"/>
          <w:szCs w:val="18"/>
        </w:rPr>
        <w:t xml:space="preserve"> </w:t>
      </w:r>
      <w:r w:rsidR="000F7194" w:rsidRPr="00D94D60">
        <w:rPr>
          <w:sz w:val="10"/>
          <w:szCs w:val="18"/>
        </w:rPr>
        <w:t>Responding to China’s assertiveness</w:t>
      </w:r>
      <w:r w:rsidR="0022710D" w:rsidRPr="00D94D60">
        <w:rPr>
          <w:sz w:val="10"/>
          <w:szCs w:val="18"/>
        </w:rPr>
        <w:t xml:space="preserve"> </w:t>
      </w:r>
      <w:r w:rsidR="000F7194" w:rsidRPr="00D94D60">
        <w:rPr>
          <w:sz w:val="10"/>
          <w:szCs w:val="18"/>
        </w:rPr>
        <w:t>The Obama Administration’s decision in November 2011 to accelerate</w:t>
      </w:r>
      <w:r w:rsidR="0022710D" w:rsidRPr="00D94D60">
        <w:rPr>
          <w:sz w:val="10"/>
          <w:szCs w:val="18"/>
        </w:rPr>
        <w:t xml:space="preserve"> </w:t>
      </w:r>
      <w:r w:rsidR="000F7194" w:rsidRPr="00D94D60">
        <w:rPr>
          <w:sz w:val="10"/>
          <w:szCs w:val="18"/>
        </w:rPr>
        <w:t>strategic hedging and containment of China, as noted in the previous</w:t>
      </w:r>
      <w:r w:rsidR="0022710D" w:rsidRPr="00D94D60">
        <w:rPr>
          <w:sz w:val="10"/>
          <w:szCs w:val="18"/>
        </w:rPr>
        <w:t xml:space="preserve"> </w:t>
      </w:r>
      <w:r w:rsidR="000F7194" w:rsidRPr="00D94D60">
        <w:rPr>
          <w:sz w:val="10"/>
          <w:szCs w:val="18"/>
        </w:rPr>
        <w:t>chapter, culminated a roughly two-year period when the U.S. encountered</w:t>
      </w:r>
      <w:r w:rsidR="0022710D" w:rsidRPr="00D94D60">
        <w:rPr>
          <w:sz w:val="10"/>
          <w:szCs w:val="18"/>
        </w:rPr>
        <w:t xml:space="preserve"> </w:t>
      </w:r>
      <w:r w:rsidR="000F7194" w:rsidRPr="00D94D60">
        <w:rPr>
          <w:sz w:val="10"/>
          <w:szCs w:val="18"/>
        </w:rPr>
        <w:t>what it considered new Chinese “assertiveness.” China exhibited this</w:t>
      </w:r>
      <w:r w:rsidR="0022710D" w:rsidRPr="00D94D60">
        <w:rPr>
          <w:sz w:val="10"/>
          <w:szCs w:val="18"/>
        </w:rPr>
        <w:t xml:space="preserve"> </w:t>
      </w:r>
      <w:r w:rsidR="000F7194" w:rsidRPr="00D94D60">
        <w:rPr>
          <w:sz w:val="10"/>
          <w:szCs w:val="18"/>
        </w:rPr>
        <w:t>assertiveness mainly through strong public criticism of U.S. arms sales to</w:t>
      </w:r>
      <w:r w:rsidR="0022710D" w:rsidRPr="00D94D60">
        <w:rPr>
          <w:sz w:val="10"/>
          <w:szCs w:val="18"/>
        </w:rPr>
        <w:t xml:space="preserve"> </w:t>
      </w:r>
      <w:r w:rsidR="000F7194" w:rsidRPr="00D94D60">
        <w:rPr>
          <w:sz w:val="10"/>
          <w:szCs w:val="18"/>
        </w:rPr>
        <w:t>Taiwan, strident opposition to U.S. military exercises off China’s coast, and</w:t>
      </w:r>
      <w:r w:rsidR="0022710D" w:rsidRPr="00D94D60">
        <w:rPr>
          <w:sz w:val="10"/>
          <w:szCs w:val="18"/>
        </w:rPr>
        <w:t xml:space="preserve"> </w:t>
      </w:r>
      <w:r w:rsidR="000F7194" w:rsidRPr="00D94D60">
        <w:rPr>
          <w:sz w:val="10"/>
          <w:szCs w:val="18"/>
        </w:rPr>
        <w:t>sharp reaction against a new U.S. diplomatic intervention, announced by</w:t>
      </w:r>
      <w:r w:rsidR="0022710D" w:rsidRPr="00D94D60">
        <w:rPr>
          <w:sz w:val="10"/>
          <w:szCs w:val="18"/>
        </w:rPr>
        <w:t xml:space="preserve"> </w:t>
      </w:r>
      <w:r w:rsidR="000F7194" w:rsidRPr="00D94D60">
        <w:rPr>
          <w:sz w:val="10"/>
          <w:szCs w:val="18"/>
        </w:rPr>
        <w:t>Secretary Clinton, to play a major role in mediating competing territorial</w:t>
      </w:r>
      <w:r w:rsidR="0022710D" w:rsidRPr="00D94D60">
        <w:rPr>
          <w:sz w:val="10"/>
          <w:szCs w:val="18"/>
        </w:rPr>
        <w:t xml:space="preserve"> </w:t>
      </w:r>
      <w:r w:rsidR="000F7194" w:rsidRPr="00D94D60">
        <w:rPr>
          <w:sz w:val="10"/>
          <w:szCs w:val="18"/>
        </w:rPr>
        <w:t>claims involving China in the South China Sea. Chinese patrol boats and</w:t>
      </w:r>
      <w:r w:rsidR="0022710D" w:rsidRPr="00D94D60">
        <w:rPr>
          <w:sz w:val="10"/>
          <w:szCs w:val="18"/>
        </w:rPr>
        <w:t xml:space="preserve"> </w:t>
      </w:r>
      <w:r w:rsidR="000F7194" w:rsidRPr="00D94D60">
        <w:rPr>
          <w:sz w:val="10"/>
          <w:szCs w:val="18"/>
        </w:rPr>
        <w:t>oceanographic vessels operating in this region were also unusually active,</w:t>
      </w:r>
      <w:r w:rsidR="0022710D" w:rsidRPr="00D94D60">
        <w:rPr>
          <w:sz w:val="10"/>
          <w:szCs w:val="18"/>
        </w:rPr>
        <w:t xml:space="preserve"> </w:t>
      </w:r>
      <w:r w:rsidR="000F7194" w:rsidRPr="00D94D60">
        <w:rPr>
          <w:sz w:val="10"/>
          <w:szCs w:val="18"/>
        </w:rPr>
        <w:t>from the standpoint of the United States and neighboring countries, in</w:t>
      </w:r>
      <w:r w:rsidR="0022710D" w:rsidRPr="00D94D60">
        <w:rPr>
          <w:sz w:val="10"/>
          <w:szCs w:val="18"/>
        </w:rPr>
        <w:t xml:space="preserve"> </w:t>
      </w:r>
      <w:r w:rsidR="000F7194" w:rsidRPr="00D94D60">
        <w:rPr>
          <w:sz w:val="10"/>
          <w:szCs w:val="18"/>
        </w:rPr>
        <w:t>reinforcing China’s legal claims to islands and waters believed to hold large</w:t>
      </w:r>
      <w:r w:rsidR="0022710D" w:rsidRPr="00D94D60">
        <w:rPr>
          <w:sz w:val="10"/>
          <w:szCs w:val="18"/>
        </w:rPr>
        <w:t xml:space="preserve"> </w:t>
      </w:r>
      <w:r w:rsidR="000F7194" w:rsidRPr="00D94D60">
        <w:rPr>
          <w:sz w:val="10"/>
          <w:szCs w:val="18"/>
        </w:rPr>
        <w:t>oil and natural gas deposits. (A more detailed discussion of South China Sea</w:t>
      </w:r>
      <w:r w:rsidR="0022710D" w:rsidRPr="00D94D60">
        <w:rPr>
          <w:sz w:val="10"/>
          <w:szCs w:val="18"/>
        </w:rPr>
        <w:t xml:space="preserve"> </w:t>
      </w:r>
      <w:r w:rsidR="000F7194" w:rsidRPr="00D94D60">
        <w:rPr>
          <w:sz w:val="10"/>
          <w:szCs w:val="18"/>
        </w:rPr>
        <w:t>issues follows later in this chapter.)</w:t>
      </w:r>
      <w:r w:rsidR="0022710D" w:rsidRPr="00D94D60">
        <w:rPr>
          <w:sz w:val="10"/>
          <w:szCs w:val="18"/>
        </w:rPr>
        <w:t xml:space="preserve"> </w:t>
      </w:r>
      <w:r w:rsidR="000F7194" w:rsidRPr="00D94D60">
        <w:rPr>
          <w:sz w:val="10"/>
          <w:szCs w:val="18"/>
        </w:rPr>
        <w:t>Analysis of events between 2009 and 2011 shows that while China was</w:t>
      </w:r>
      <w:r w:rsidR="0022710D" w:rsidRPr="00D94D60">
        <w:rPr>
          <w:sz w:val="10"/>
          <w:szCs w:val="18"/>
        </w:rPr>
        <w:t xml:space="preserve"> </w:t>
      </w:r>
      <w:r w:rsidR="000F7194" w:rsidRPr="00D94D60">
        <w:rPr>
          <w:sz w:val="10"/>
          <w:szCs w:val="18"/>
        </w:rPr>
        <w:t>undoubtedly more assertive than in the past, the U.S. was no less assertive</w:t>
      </w:r>
      <w:r w:rsidR="0022710D" w:rsidRPr="00D94D60">
        <w:rPr>
          <w:sz w:val="10"/>
          <w:szCs w:val="18"/>
        </w:rPr>
        <w:t xml:space="preserve"> </w:t>
      </w:r>
      <w:r w:rsidR="000F7194" w:rsidRPr="00D94D60">
        <w:rPr>
          <w:sz w:val="10"/>
          <w:szCs w:val="18"/>
        </w:rPr>
        <w:t>in reinforcing its strategic position in the region, culminating in new</w:t>
      </w:r>
      <w:r w:rsidR="0022710D" w:rsidRPr="00D94D60">
        <w:rPr>
          <w:sz w:val="10"/>
          <w:szCs w:val="18"/>
        </w:rPr>
        <w:t xml:space="preserve"> </w:t>
      </w:r>
      <w:r w:rsidR="000F7194" w:rsidRPr="00D94D60">
        <w:rPr>
          <w:sz w:val="10"/>
          <w:szCs w:val="18"/>
        </w:rPr>
        <w:t>military deployments to the Asia Pacific announced in November 2011. On</w:t>
      </w:r>
      <w:r w:rsidR="0022710D" w:rsidRPr="00D94D60">
        <w:rPr>
          <w:sz w:val="10"/>
          <w:szCs w:val="18"/>
        </w:rPr>
        <w:t xml:space="preserve"> </w:t>
      </w:r>
      <w:r w:rsidR="000F7194" w:rsidRPr="00D94D60">
        <w:rPr>
          <w:sz w:val="10"/>
          <w:szCs w:val="18"/>
        </w:rPr>
        <w:t>one occasion, June 28, 2010, the Obama Administration sent a particularly</w:t>
      </w:r>
      <w:r w:rsidR="0022710D" w:rsidRPr="00D94D60">
        <w:rPr>
          <w:sz w:val="10"/>
          <w:szCs w:val="18"/>
        </w:rPr>
        <w:t xml:space="preserve"> </w:t>
      </w:r>
      <w:r w:rsidR="000F7194" w:rsidRPr="00D94D60">
        <w:rPr>
          <w:sz w:val="10"/>
          <w:szCs w:val="18"/>
        </w:rPr>
        <w:t>blunt message reminding China of its vulnerability to U.S. surprise attack,</w:t>
      </w:r>
      <w:r w:rsidR="0022710D" w:rsidRPr="00D94D60">
        <w:rPr>
          <w:sz w:val="10"/>
          <w:szCs w:val="18"/>
        </w:rPr>
        <w:t xml:space="preserve"> </w:t>
      </w:r>
      <w:r w:rsidR="000F7194" w:rsidRPr="00D94D60">
        <w:rPr>
          <w:sz w:val="10"/>
          <w:szCs w:val="18"/>
        </w:rPr>
        <w:t>when three large Ohio-class ballistic-missile submarines (SSBNs) carrying</w:t>
      </w:r>
      <w:r w:rsidR="0022710D" w:rsidRPr="00D94D60">
        <w:rPr>
          <w:sz w:val="10"/>
          <w:szCs w:val="18"/>
        </w:rPr>
        <w:t xml:space="preserve"> </w:t>
      </w:r>
      <w:r w:rsidR="000F7194" w:rsidRPr="00D94D60">
        <w:rPr>
          <w:sz w:val="10"/>
          <w:szCs w:val="18"/>
        </w:rPr>
        <w:t>altogether more than 450 long-range cruise missiles with nuclear warhead</w:t>
      </w:r>
      <w:r w:rsidR="0022710D" w:rsidRPr="00D94D60">
        <w:rPr>
          <w:sz w:val="10"/>
          <w:szCs w:val="18"/>
        </w:rPr>
        <w:t xml:space="preserve"> </w:t>
      </w:r>
      <w:r w:rsidR="000F7194" w:rsidRPr="00D94D60">
        <w:rPr>
          <w:sz w:val="10"/>
          <w:szCs w:val="18"/>
        </w:rPr>
        <w:t>capability—among the most powerful vessels in the U.S. fleet—surfaced</w:t>
      </w:r>
      <w:r w:rsidR="0022710D" w:rsidRPr="00D94D60">
        <w:rPr>
          <w:sz w:val="10"/>
          <w:szCs w:val="18"/>
        </w:rPr>
        <w:t xml:space="preserve"> </w:t>
      </w:r>
      <w:r w:rsidR="000F7194" w:rsidRPr="00D94D60">
        <w:rPr>
          <w:sz w:val="10"/>
          <w:szCs w:val="18"/>
        </w:rPr>
        <w:t>simultaneously without prior warning in Busan, South Korea, Subic Bay,</w:t>
      </w:r>
      <w:r w:rsidR="0022710D" w:rsidRPr="00D94D60">
        <w:rPr>
          <w:sz w:val="10"/>
          <w:szCs w:val="18"/>
        </w:rPr>
        <w:t xml:space="preserve"> </w:t>
      </w:r>
      <w:r w:rsidR="000F7194" w:rsidRPr="00D94D60">
        <w:rPr>
          <w:sz w:val="10"/>
          <w:szCs w:val="18"/>
        </w:rPr>
        <w:t>the Philippines, and in Diego Garcia, a strategic Indian Ocean naval and air</w:t>
      </w:r>
      <w:r w:rsidR="0022710D" w:rsidRPr="00D94D60">
        <w:rPr>
          <w:sz w:val="10"/>
          <w:szCs w:val="18"/>
        </w:rPr>
        <w:t xml:space="preserve"> </w:t>
      </w:r>
      <w:r w:rsidR="000F7194" w:rsidRPr="00D94D60">
        <w:rPr>
          <w:sz w:val="10"/>
          <w:szCs w:val="18"/>
        </w:rPr>
        <w:t>base.13</w:t>
      </w:r>
      <w:r w:rsidR="0022710D" w:rsidRPr="00D94D60">
        <w:rPr>
          <w:sz w:val="10"/>
          <w:szCs w:val="18"/>
        </w:rPr>
        <w:t xml:space="preserve"> </w:t>
      </w:r>
      <w:r w:rsidR="000F7194" w:rsidRPr="00D94D60">
        <w:rPr>
          <w:sz w:val="10"/>
          <w:szCs w:val="18"/>
        </w:rPr>
        <w:t>A major lesson to be drawn from these events is that in U.S.-China</w:t>
      </w:r>
      <w:r w:rsidR="0022710D" w:rsidRPr="00D94D60">
        <w:rPr>
          <w:sz w:val="10"/>
          <w:szCs w:val="18"/>
        </w:rPr>
        <w:t xml:space="preserve"> </w:t>
      </w:r>
      <w:r w:rsidR="000F7194" w:rsidRPr="00D94D60">
        <w:rPr>
          <w:sz w:val="10"/>
          <w:szCs w:val="18"/>
        </w:rPr>
        <w:t>relations, “assertiveness” is not the distinctive characteristic of one side</w:t>
      </w:r>
      <w:r w:rsidR="0022710D" w:rsidRPr="00D94D60">
        <w:rPr>
          <w:sz w:val="10"/>
          <w:szCs w:val="18"/>
        </w:rPr>
        <w:t xml:space="preserve"> </w:t>
      </w:r>
      <w:r w:rsidR="000F7194" w:rsidRPr="00D94D60">
        <w:rPr>
          <w:sz w:val="10"/>
          <w:szCs w:val="18"/>
        </w:rPr>
        <w:t>Both the U.S. and China have engaged in ongoing, multiple assertive activities toward each other and it is pointless to fix blame on one country. The</w:t>
      </w:r>
      <w:r w:rsidR="0022710D" w:rsidRPr="00D94D60">
        <w:rPr>
          <w:sz w:val="10"/>
          <w:szCs w:val="18"/>
        </w:rPr>
        <w:t xml:space="preserve"> </w:t>
      </w:r>
      <w:r w:rsidR="000F7194" w:rsidRPr="00D94D60">
        <w:rPr>
          <w:sz w:val="10"/>
          <w:szCs w:val="18"/>
        </w:rPr>
        <w:t>truly worrisome possibility is that an action-reaction dynamic can easily</w:t>
      </w:r>
      <w:r w:rsidR="0022710D" w:rsidRPr="00D94D60">
        <w:rPr>
          <w:sz w:val="10"/>
          <w:szCs w:val="18"/>
        </w:rPr>
        <w:t xml:space="preserve"> </w:t>
      </w:r>
      <w:r w:rsidR="000F7194" w:rsidRPr="00D94D60">
        <w:rPr>
          <w:sz w:val="10"/>
          <w:szCs w:val="18"/>
        </w:rPr>
        <w:t>become more acrimonious over time and lead to a diplomatic rupture or</w:t>
      </w:r>
      <w:r w:rsidR="0022710D" w:rsidRPr="00D94D60">
        <w:rPr>
          <w:sz w:val="10"/>
          <w:szCs w:val="18"/>
        </w:rPr>
        <w:t xml:space="preserve"> </w:t>
      </w:r>
      <w:r w:rsidR="000F7194" w:rsidRPr="00D94D60">
        <w:rPr>
          <w:sz w:val="10"/>
          <w:szCs w:val="18"/>
        </w:rPr>
        <w:t>armed conflict between the two countries. Perhaps the best analogy is the</w:t>
      </w:r>
      <w:r w:rsidR="0022710D" w:rsidRPr="00D94D60">
        <w:rPr>
          <w:sz w:val="10"/>
          <w:szCs w:val="18"/>
        </w:rPr>
        <w:t xml:space="preserve"> </w:t>
      </w:r>
      <w:r w:rsidR="000F7194" w:rsidRPr="00D94D60">
        <w:rPr>
          <w:sz w:val="10"/>
          <w:szCs w:val="18"/>
        </w:rPr>
        <w:t>metaphor of “apes on a treadmill” coined by Ambassador Paul Warnke to</w:t>
      </w:r>
      <w:r w:rsidR="0022710D" w:rsidRPr="00D94D60">
        <w:rPr>
          <w:sz w:val="10"/>
          <w:szCs w:val="18"/>
        </w:rPr>
        <w:t xml:space="preserve"> </w:t>
      </w:r>
      <w:r w:rsidR="000F7194" w:rsidRPr="00D94D60">
        <w:rPr>
          <w:sz w:val="10"/>
          <w:szCs w:val="18"/>
        </w:rPr>
        <w:t>describe the nuclear arms race between the United States and Soviet Union.</w:t>
      </w:r>
      <w:r w:rsidR="0022710D" w:rsidRPr="00D94D60">
        <w:rPr>
          <w:sz w:val="10"/>
          <w:szCs w:val="18"/>
        </w:rPr>
        <w:t xml:space="preserve"> </w:t>
      </w:r>
      <w:r w:rsidR="000F7194" w:rsidRPr="00D94D60">
        <w:rPr>
          <w:sz w:val="10"/>
          <w:szCs w:val="18"/>
        </w:rPr>
        <w:t>In a famous article with this title that appeared in Foreign Policy in 1975,</w:t>
      </w:r>
      <w:r w:rsidR="0022710D" w:rsidRPr="00D94D60">
        <w:rPr>
          <w:sz w:val="10"/>
          <w:szCs w:val="18"/>
        </w:rPr>
        <w:t xml:space="preserve"> </w:t>
      </w:r>
      <w:r w:rsidR="000F7194" w:rsidRPr="00D94D60">
        <w:rPr>
          <w:sz w:val="10"/>
          <w:szCs w:val="18"/>
        </w:rPr>
        <w:t>Warnke called for a process of “reciprocal restraint” to curtail the buildup</w:t>
      </w:r>
      <w:r w:rsidR="0022710D" w:rsidRPr="00D94D60">
        <w:rPr>
          <w:sz w:val="10"/>
          <w:szCs w:val="18"/>
        </w:rPr>
        <w:t xml:space="preserve"> </w:t>
      </w:r>
      <w:r w:rsidR="000F7194" w:rsidRPr="00D94D60">
        <w:rPr>
          <w:sz w:val="10"/>
          <w:szCs w:val="18"/>
        </w:rPr>
        <w:t>of nuclear weapons by both countries, conceptually the same approach that</w:t>
      </w:r>
      <w:r w:rsidR="0022710D" w:rsidRPr="00D94D60">
        <w:rPr>
          <w:sz w:val="10"/>
          <w:szCs w:val="18"/>
        </w:rPr>
        <w:t xml:space="preserve"> </w:t>
      </w:r>
      <w:r w:rsidR="000F7194" w:rsidRPr="00D94D60">
        <w:rPr>
          <w:sz w:val="10"/>
          <w:szCs w:val="18"/>
        </w:rPr>
        <w:t>can lead to rapprochement and a stable peace between states.14</w:t>
      </w:r>
      <w:r w:rsidR="0022710D" w:rsidRPr="00D94D60">
        <w:rPr>
          <w:sz w:val="10"/>
          <w:szCs w:val="18"/>
        </w:rPr>
        <w:t xml:space="preserve"> </w:t>
      </w:r>
      <w:r w:rsidR="000F7194" w:rsidRPr="000F7194">
        <w:rPr>
          <w:rStyle w:val="StyleUnderline"/>
        </w:rPr>
        <w:t>Responding to China’s assertiveness with equal or greater U.S. assertiveness—which increases the ever-present risk of this action-reaction</w:t>
      </w:r>
      <w:r w:rsidR="0022710D">
        <w:rPr>
          <w:rStyle w:val="StyleUnderline"/>
        </w:rPr>
        <w:t xml:space="preserve"> </w:t>
      </w:r>
      <w:r w:rsidR="000F7194" w:rsidRPr="000F7194">
        <w:rPr>
          <w:rStyle w:val="StyleUnderline"/>
        </w:rPr>
        <w:t>dynamic spinning out of control—is clearly not an optimal strategy for</w:t>
      </w:r>
      <w:r w:rsidR="0022710D">
        <w:rPr>
          <w:rStyle w:val="StyleUnderline"/>
        </w:rPr>
        <w:t xml:space="preserve"> </w:t>
      </w:r>
      <w:r w:rsidR="000F7194" w:rsidRPr="000F7194">
        <w:rPr>
          <w:rStyle w:val="StyleUnderline"/>
        </w:rPr>
        <w:t>advancing U.S. interests in Asia</w:t>
      </w:r>
      <w:r w:rsidR="000F7194" w:rsidRPr="00D94D60">
        <w:rPr>
          <w:sz w:val="10"/>
          <w:szCs w:val="18"/>
        </w:rPr>
        <w:t xml:space="preserve">. </w:t>
      </w:r>
      <w:r w:rsidR="000F7194" w:rsidRPr="000F7194">
        <w:rPr>
          <w:rStyle w:val="StyleUnderline"/>
        </w:rPr>
        <w:t>Far better for each side to take actions</w:t>
      </w:r>
      <w:r w:rsidR="0022710D">
        <w:rPr>
          <w:rStyle w:val="StyleUnderline"/>
        </w:rPr>
        <w:t xml:space="preserve"> </w:t>
      </w:r>
      <w:r w:rsidR="000F7194" w:rsidRPr="000F7194">
        <w:rPr>
          <w:rStyle w:val="StyleUnderline"/>
        </w:rPr>
        <w:t>which stabilize their relations, sharply reduce regional tensions, and</w:t>
      </w:r>
      <w:r w:rsidR="0022710D">
        <w:rPr>
          <w:rStyle w:val="StyleUnderline"/>
        </w:rPr>
        <w:t xml:space="preserve"> </w:t>
      </w:r>
      <w:r w:rsidR="000F7194" w:rsidRPr="000F7194">
        <w:rPr>
          <w:rStyle w:val="StyleUnderline"/>
        </w:rPr>
        <w:t xml:space="preserve">strengthen the likelihood of cooperation </w:t>
      </w:r>
      <w:r w:rsidR="000F7194" w:rsidRPr="00D94D60">
        <w:rPr>
          <w:sz w:val="10"/>
        </w:rPr>
        <w:t>on many security, diplomatic and</w:t>
      </w:r>
      <w:r w:rsidR="0022710D" w:rsidRPr="00D94D60">
        <w:rPr>
          <w:sz w:val="10"/>
        </w:rPr>
        <w:t xml:space="preserve"> </w:t>
      </w:r>
      <w:r w:rsidR="000F7194" w:rsidRPr="00D94D60">
        <w:rPr>
          <w:sz w:val="10"/>
        </w:rPr>
        <w:t>economic issues of common concern.</w:t>
      </w:r>
      <w:r w:rsidR="0022710D" w:rsidRPr="00D94D60">
        <w:rPr>
          <w:sz w:val="10"/>
        </w:rPr>
        <w:t xml:space="preserve"> </w:t>
      </w:r>
      <w:r w:rsidR="000F7194" w:rsidRPr="00D94D60">
        <w:rPr>
          <w:sz w:val="10"/>
          <w:szCs w:val="18"/>
        </w:rPr>
        <w:t>China’s military modernization</w:t>
      </w:r>
      <w:r w:rsidR="0022710D" w:rsidRPr="00D94D60">
        <w:rPr>
          <w:sz w:val="10"/>
          <w:szCs w:val="18"/>
        </w:rPr>
        <w:t xml:space="preserve"> </w:t>
      </w:r>
      <w:r w:rsidR="000F7194" w:rsidRPr="00D94D60">
        <w:rPr>
          <w:sz w:val="10"/>
          <w:szCs w:val="18"/>
        </w:rPr>
        <w:t>Most books and articles warning against the “China threat” focus heavily</w:t>
      </w:r>
      <w:r w:rsidR="0022710D" w:rsidRPr="00D94D60">
        <w:rPr>
          <w:sz w:val="10"/>
          <w:szCs w:val="18"/>
        </w:rPr>
        <w:t xml:space="preserve"> </w:t>
      </w:r>
      <w:r w:rsidR="000F7194" w:rsidRPr="00D94D60">
        <w:rPr>
          <w:sz w:val="10"/>
          <w:szCs w:val="18"/>
        </w:rPr>
        <w:t>on China’s programs of military modernization. Yet they largely ignore the</w:t>
      </w:r>
      <w:r w:rsidR="0022710D" w:rsidRPr="00D94D60">
        <w:rPr>
          <w:sz w:val="10"/>
          <w:szCs w:val="18"/>
        </w:rPr>
        <w:t xml:space="preserve"> </w:t>
      </w:r>
      <w:r w:rsidR="000F7194" w:rsidRPr="00D94D60">
        <w:rPr>
          <w:sz w:val="10"/>
          <w:szCs w:val="18"/>
        </w:rPr>
        <w:t>context in which this military activity occurs.</w:t>
      </w:r>
      <w:r w:rsidR="0022710D" w:rsidRPr="00D94D60">
        <w:rPr>
          <w:sz w:val="10"/>
          <w:szCs w:val="18"/>
        </w:rPr>
        <w:t xml:space="preserve"> </w:t>
      </w:r>
      <w:r w:rsidR="000F7194" w:rsidRPr="00D94D60">
        <w:rPr>
          <w:sz w:val="10"/>
          <w:szCs w:val="18"/>
        </w:rPr>
        <w:t>To review, these popular works generally fail to point out the massive</w:t>
      </w:r>
      <w:r w:rsidR="0022710D" w:rsidRPr="00D94D60">
        <w:rPr>
          <w:sz w:val="10"/>
          <w:szCs w:val="18"/>
        </w:rPr>
        <w:t xml:space="preserve"> </w:t>
      </w:r>
      <w:r w:rsidR="000F7194" w:rsidRPr="00D94D60">
        <w:rPr>
          <w:sz w:val="10"/>
          <w:szCs w:val="18"/>
        </w:rPr>
        <w:t>advantage the United States holds over China in military weapons,</w:t>
      </w:r>
      <w:r w:rsidR="0022710D" w:rsidRPr="00D94D60">
        <w:rPr>
          <w:sz w:val="10"/>
          <w:szCs w:val="18"/>
        </w:rPr>
        <w:t xml:space="preserve"> </w:t>
      </w:r>
      <w:r w:rsidR="000F7194" w:rsidRPr="00D94D60">
        <w:rPr>
          <w:sz w:val="10"/>
          <w:szCs w:val="18"/>
        </w:rPr>
        <w:t>equipment, technology and know-how. The U.S. maintains a stockpile</w:t>
      </w:r>
      <w:r w:rsidR="0022710D" w:rsidRPr="00D94D60">
        <w:rPr>
          <w:sz w:val="10"/>
          <w:szCs w:val="18"/>
        </w:rPr>
        <w:t xml:space="preserve"> </w:t>
      </w:r>
      <w:r w:rsidR="000F7194" w:rsidRPr="00D94D60">
        <w:rPr>
          <w:sz w:val="10"/>
          <w:szCs w:val="18"/>
        </w:rPr>
        <w:t>exceeding 5,000 nuclear warheads while China possesses approximately</w:t>
      </w:r>
      <w:r w:rsidR="0022710D" w:rsidRPr="00D94D60">
        <w:rPr>
          <w:sz w:val="10"/>
          <w:szCs w:val="18"/>
        </w:rPr>
        <w:t xml:space="preserve"> </w:t>
      </w:r>
      <w:r w:rsidR="000F7194" w:rsidRPr="00D94D60">
        <w:rPr>
          <w:sz w:val="10"/>
          <w:szCs w:val="18"/>
        </w:rPr>
        <w:t>240 warheads. The U.S. operates 11 aircraft carriers worldwide, each</w:t>
      </w:r>
      <w:r w:rsidR="0022710D" w:rsidRPr="00D94D60">
        <w:rPr>
          <w:sz w:val="10"/>
          <w:szCs w:val="18"/>
        </w:rPr>
        <w:t xml:space="preserve"> </w:t>
      </w:r>
      <w:r w:rsidR="000F7194" w:rsidRPr="00D94D60">
        <w:rPr>
          <w:sz w:val="10"/>
          <w:szCs w:val="18"/>
        </w:rPr>
        <w:t>with a complement of 55 fighters and ground-attack aircraft while China’s</w:t>
      </w:r>
      <w:r w:rsidR="0022710D" w:rsidRPr="00D94D60">
        <w:rPr>
          <w:sz w:val="10"/>
          <w:szCs w:val="18"/>
        </w:rPr>
        <w:t xml:space="preserve"> </w:t>
      </w:r>
      <w:r w:rsidR="000F7194" w:rsidRPr="00D94D60">
        <w:rPr>
          <w:sz w:val="10"/>
          <w:szCs w:val="18"/>
        </w:rPr>
        <w:t>only carrier, used for training purposes, is 30 years out of date. America’s</w:t>
      </w:r>
      <w:r w:rsidR="0022710D" w:rsidRPr="00D94D60">
        <w:rPr>
          <w:sz w:val="10"/>
          <w:szCs w:val="18"/>
        </w:rPr>
        <w:t xml:space="preserve"> </w:t>
      </w:r>
      <w:r w:rsidR="000F7194" w:rsidRPr="00D94D60">
        <w:rPr>
          <w:sz w:val="10"/>
          <w:szCs w:val="18"/>
        </w:rPr>
        <w:t>impressive cyber-warfare capabilities and extensive network of satellites</w:t>
      </w:r>
      <w:r w:rsidR="0022710D" w:rsidRPr="00D94D60">
        <w:rPr>
          <w:sz w:val="10"/>
          <w:szCs w:val="18"/>
        </w:rPr>
        <w:t xml:space="preserve"> </w:t>
      </w:r>
      <w:r w:rsidR="000F7194" w:rsidRPr="00D94D60">
        <w:rPr>
          <w:sz w:val="10"/>
          <w:szCs w:val="18"/>
        </w:rPr>
        <w:t>establish superiority on any battlefield, because of the decisive U.S. lead in</w:t>
      </w:r>
      <w:r w:rsidR="0022710D" w:rsidRPr="00D94D60">
        <w:rPr>
          <w:sz w:val="10"/>
          <w:szCs w:val="18"/>
        </w:rPr>
        <w:t xml:space="preserve"> </w:t>
      </w:r>
      <w:r w:rsidR="000F7194" w:rsidRPr="00D94D60">
        <w:rPr>
          <w:sz w:val="10"/>
          <w:szCs w:val="18"/>
        </w:rPr>
        <w:t>the technological revolution in military affairs. China’s primitive satellites</w:t>
      </w:r>
      <w:r w:rsidR="0022710D" w:rsidRPr="00D94D60">
        <w:rPr>
          <w:sz w:val="10"/>
          <w:szCs w:val="18"/>
        </w:rPr>
        <w:t xml:space="preserve"> </w:t>
      </w:r>
      <w:r w:rsidR="000F7194" w:rsidRPr="00D94D60">
        <w:rPr>
          <w:sz w:val="10"/>
          <w:szCs w:val="18"/>
        </w:rPr>
        <w:t>are no match for their U.S. counterparts.</w:t>
      </w:r>
      <w:r w:rsidR="0022710D" w:rsidRPr="00D94D60">
        <w:rPr>
          <w:sz w:val="10"/>
          <w:szCs w:val="18"/>
        </w:rPr>
        <w:t xml:space="preserve"> </w:t>
      </w:r>
      <w:r w:rsidR="000F7194" w:rsidRPr="00D94D60">
        <w:rPr>
          <w:sz w:val="10"/>
          <w:szCs w:val="18"/>
        </w:rPr>
        <w:t>Reports of new Chinese military acquisitions or military modernization efforts describe developing capabilities in which the U.S. already</w:t>
      </w:r>
      <w:r w:rsidR="0022710D" w:rsidRPr="00D94D60">
        <w:rPr>
          <w:sz w:val="10"/>
          <w:szCs w:val="18"/>
        </w:rPr>
        <w:t xml:space="preserve"> </w:t>
      </w:r>
      <w:r w:rsidR="000F7194" w:rsidRPr="00D94D60">
        <w:rPr>
          <w:sz w:val="10"/>
          <w:szCs w:val="18"/>
        </w:rPr>
        <w:t>has overriding advantages. To date, the major weapon systems China has</w:t>
      </w:r>
      <w:r w:rsidR="0022710D" w:rsidRPr="00D94D60">
        <w:rPr>
          <w:sz w:val="10"/>
          <w:szCs w:val="18"/>
        </w:rPr>
        <w:t xml:space="preserve"> </w:t>
      </w:r>
      <w:r w:rsidR="000F7194" w:rsidRPr="00D94D60">
        <w:rPr>
          <w:sz w:val="10"/>
          <w:szCs w:val="18"/>
        </w:rPr>
        <w:t>acquired or developed are inferior to comparable U.S. systems and are</w:t>
      </w:r>
      <w:r w:rsidR="0022710D" w:rsidRPr="00D94D60">
        <w:rPr>
          <w:sz w:val="10"/>
          <w:szCs w:val="18"/>
        </w:rPr>
        <w:t xml:space="preserve"> </w:t>
      </w:r>
      <w:r w:rsidR="000F7194" w:rsidRPr="00D94D60">
        <w:rPr>
          <w:sz w:val="10"/>
          <w:szCs w:val="18"/>
        </w:rPr>
        <w:t>highly vulnerable to U.S. countermeasures. There is every reason to believe</w:t>
      </w:r>
      <w:r w:rsidR="0022710D" w:rsidRPr="00D94D60">
        <w:rPr>
          <w:sz w:val="10"/>
          <w:szCs w:val="18"/>
        </w:rPr>
        <w:t xml:space="preserve"> </w:t>
      </w:r>
      <w:r w:rsidR="000F7194" w:rsidRPr="00D94D60">
        <w:rPr>
          <w:sz w:val="10"/>
          <w:szCs w:val="18"/>
        </w:rPr>
        <w:t>that America will retain and strengthen its military superiority across the</w:t>
      </w:r>
      <w:r w:rsidR="0022710D" w:rsidRPr="00D94D60">
        <w:rPr>
          <w:sz w:val="10"/>
          <w:szCs w:val="18"/>
        </w:rPr>
        <w:t xml:space="preserve"> </w:t>
      </w:r>
      <w:r w:rsidR="000F7194" w:rsidRPr="00D94D60">
        <w:rPr>
          <w:sz w:val="10"/>
          <w:szCs w:val="18"/>
        </w:rPr>
        <w:t>board in the future, especially since the U.S. spends more than three times</w:t>
      </w:r>
      <w:r w:rsidR="0022710D" w:rsidRPr="00D94D60">
        <w:rPr>
          <w:sz w:val="10"/>
          <w:szCs w:val="18"/>
        </w:rPr>
        <w:t xml:space="preserve"> </w:t>
      </w:r>
      <w:r w:rsidR="000F7194" w:rsidRPr="00D94D60">
        <w:rPr>
          <w:sz w:val="10"/>
          <w:szCs w:val="18"/>
        </w:rPr>
        <w:t>as much as China on defense and has a far stronger technological base.</w:t>
      </w:r>
      <w:r w:rsidR="0022710D" w:rsidRPr="00D94D60">
        <w:rPr>
          <w:sz w:val="10"/>
          <w:szCs w:val="18"/>
        </w:rPr>
        <w:t xml:space="preserve"> </w:t>
      </w:r>
      <w:r w:rsidR="001A4BD0" w:rsidRPr="001A4BD0">
        <w:rPr>
          <w:rStyle w:val="StyleUnderline"/>
        </w:rPr>
        <w:t>Nightmare scenarios</w:t>
      </w:r>
      <w:r w:rsidR="001A4BD0" w:rsidRPr="00D94D60">
        <w:rPr>
          <w:sz w:val="10"/>
        </w:rPr>
        <w:t xml:space="preserve"> also often </w:t>
      </w:r>
      <w:r w:rsidR="001A4BD0" w:rsidRPr="001A4BD0">
        <w:rPr>
          <w:rStyle w:val="StyleUnderline"/>
        </w:rPr>
        <w:t>ignore the ability of the U</w:t>
      </w:r>
      <w:r w:rsidR="001A4BD0" w:rsidRPr="00D94D60">
        <w:rPr>
          <w:sz w:val="10"/>
        </w:rPr>
        <w:t xml:space="preserve">nited </w:t>
      </w:r>
      <w:r w:rsidR="001A4BD0" w:rsidRPr="001A4BD0">
        <w:rPr>
          <w:rStyle w:val="StyleUnderline"/>
        </w:rPr>
        <w:t>S</w:t>
      </w:r>
      <w:r w:rsidR="001A4BD0" w:rsidRPr="00D94D60">
        <w:rPr>
          <w:sz w:val="10"/>
        </w:rPr>
        <w:t xml:space="preserve">tates </w:t>
      </w:r>
      <w:r w:rsidR="001A4BD0" w:rsidRPr="001A4BD0">
        <w:rPr>
          <w:rStyle w:val="StyleUnderline"/>
        </w:rPr>
        <w:t>to influence, shape and limit China’s military development programs so they pose far less of a potential security threat</w:t>
      </w:r>
      <w:r w:rsidR="001A4BD0" w:rsidRPr="00D94D60">
        <w:rPr>
          <w:sz w:val="10"/>
        </w:rPr>
        <w:t xml:space="preserve">. As the Pentagon has indicated, </w:t>
      </w:r>
      <w:r w:rsidR="001A4BD0" w:rsidRPr="001A4BD0">
        <w:rPr>
          <w:rStyle w:val="StyleUnderline"/>
        </w:rPr>
        <w:t>China’s leaders face a series of critical choices on the trajectory of their military modernization efforts and “the path forward is not predetermined.”</w:t>
      </w:r>
      <w:r w:rsidR="001A4BD0" w:rsidRPr="00D94D60">
        <w:rPr>
          <w:sz w:val="10"/>
        </w:rPr>
        <w:t xml:space="preserve">17 </w:t>
      </w:r>
      <w:r w:rsidR="001A4BD0" w:rsidRPr="001A4BD0">
        <w:rPr>
          <w:rStyle w:val="StyleUnderline"/>
        </w:rPr>
        <w:t xml:space="preserve">If U.S. relations with China improve and stabilize, the </w:t>
      </w:r>
      <w:r w:rsidR="001A4BD0" w:rsidRPr="001A4BD0">
        <w:rPr>
          <w:rStyle w:val="Emphasis"/>
        </w:rPr>
        <w:t>primary factor</w:t>
      </w:r>
      <w:r w:rsidR="001A4BD0" w:rsidRPr="001A4BD0">
        <w:rPr>
          <w:rStyle w:val="StyleUnderline"/>
        </w:rPr>
        <w:t xml:space="preserve"> driving China’s military modernization—fear of imminent U.S. attack—would </w:t>
      </w:r>
      <w:r w:rsidR="001A4BD0" w:rsidRPr="001A4BD0">
        <w:rPr>
          <w:rStyle w:val="Emphasis"/>
        </w:rPr>
        <w:t>no longer exist</w:t>
      </w:r>
      <w:r w:rsidR="001A4BD0" w:rsidRPr="001A4BD0">
        <w:rPr>
          <w:rStyle w:val="StyleUnderline"/>
        </w:rPr>
        <w:t>. China would no longer feel compelled to devote as large a portion of its budget as it does now to military preparedness</w:t>
      </w:r>
      <w:r w:rsidR="001A4BD0" w:rsidRPr="00D94D60">
        <w:rPr>
          <w:sz w:val="10"/>
        </w:rPr>
        <w:t xml:space="preserve">. To the contrary, </w:t>
      </w:r>
      <w:r w:rsidR="001A4BD0" w:rsidRPr="001A4BD0">
        <w:rPr>
          <w:rStyle w:val="StyleUnderline"/>
        </w:rPr>
        <w:t>the pressing needs of economic development and a perceptibly lower sense of external danger would eliminate the necessity for any focused anti-U.S. buildup</w:t>
      </w:r>
      <w:r w:rsidR="001A4BD0" w:rsidRPr="00D94D60">
        <w:rPr>
          <w:sz w:val="10"/>
        </w:rPr>
        <w:t xml:space="preserve">. </w:t>
      </w:r>
      <w:r w:rsidR="001A4BD0" w:rsidRPr="001A4BD0">
        <w:rPr>
          <w:rStyle w:val="StyleUnderline"/>
        </w:rPr>
        <w:t>The strategic pressure to modernize China’s small nuclear force to prevent it from being neutralized by U.S. missile defense systems</w:t>
      </w:r>
      <w:r w:rsidR="001A4BD0" w:rsidRPr="00D94D60">
        <w:rPr>
          <w:sz w:val="10"/>
        </w:rPr>
        <w:t xml:space="preserve">, </w:t>
      </w:r>
      <w:r w:rsidR="001A4BD0" w:rsidRPr="001A4BD0">
        <w:rPr>
          <w:rStyle w:val="StyleUnderline"/>
        </w:rPr>
        <w:t>would</w:t>
      </w:r>
      <w:r w:rsidR="001A4BD0" w:rsidRPr="00D94D60">
        <w:rPr>
          <w:sz w:val="10"/>
        </w:rPr>
        <w:t xml:space="preserve">, in turn, </w:t>
      </w:r>
      <w:r w:rsidR="001A4BD0" w:rsidRPr="001A4BD0">
        <w:rPr>
          <w:rStyle w:val="StyleUnderline"/>
        </w:rPr>
        <w:t xml:space="preserve">ease considerably. Improved relations would </w:t>
      </w:r>
      <w:r w:rsidR="001A4BD0" w:rsidRPr="001A4BD0">
        <w:rPr>
          <w:rStyle w:val="Emphasis"/>
        </w:rPr>
        <w:t>markedly increase the likelihood</w:t>
      </w:r>
      <w:r w:rsidR="001A4BD0" w:rsidRPr="001A4BD0">
        <w:rPr>
          <w:rStyle w:val="StyleUnderline"/>
        </w:rPr>
        <w:t xml:space="preserve"> that the U</w:t>
      </w:r>
      <w:r w:rsidR="001A4BD0" w:rsidRPr="00D94D60">
        <w:rPr>
          <w:sz w:val="10"/>
        </w:rPr>
        <w:t xml:space="preserve">nited </w:t>
      </w:r>
      <w:r w:rsidR="001A4BD0" w:rsidRPr="001A4BD0">
        <w:rPr>
          <w:rStyle w:val="StyleUnderline"/>
        </w:rPr>
        <w:t>S</w:t>
      </w:r>
      <w:r w:rsidR="001A4BD0" w:rsidRPr="00D94D60">
        <w:rPr>
          <w:sz w:val="10"/>
        </w:rPr>
        <w:t xml:space="preserve">tates </w:t>
      </w:r>
      <w:r w:rsidR="001A4BD0" w:rsidRPr="001A4BD0">
        <w:rPr>
          <w:rStyle w:val="StyleUnderline"/>
        </w:rPr>
        <w:t xml:space="preserve">and China could reach </w:t>
      </w:r>
      <w:r w:rsidR="001A4BD0" w:rsidRPr="001A4BD0">
        <w:rPr>
          <w:rStyle w:val="Emphasis"/>
        </w:rPr>
        <w:t>nuclear and conventional arms control agreements</w:t>
      </w:r>
      <w:r w:rsidR="001A4BD0" w:rsidRPr="00BD3258">
        <w:rPr>
          <w:rStyle w:val="StyleUnderline"/>
        </w:rPr>
        <w:t xml:space="preserve"> of the kind the U.S. concluded with the Soviet Union during the Cold War</w:t>
      </w:r>
      <w:r w:rsidR="001A4BD0" w:rsidRPr="00D94D60">
        <w:rPr>
          <w:sz w:val="10"/>
        </w:rPr>
        <w:t>.</w:t>
      </w:r>
      <w:r w:rsidR="00D94D60" w:rsidRPr="00D94D60">
        <w:rPr>
          <w:sz w:val="10"/>
        </w:rPr>
        <w:t xml:space="preserve"> </w:t>
      </w:r>
      <w:r w:rsidR="0022710D" w:rsidRPr="00D94D60">
        <w:rPr>
          <w:sz w:val="10"/>
        </w:rPr>
        <w:t xml:space="preserve">In fact, drawing China into negotiations to reduce its nuclear arsenal has been an explicit objective of American policy ever since President Obama, at a September 2009 summit meeting of the UN Security Council on nuclear proliferation and disarmament, supported the goal of a world without nuclear weapons. Obama's announcement gave official approval to a critical arms reduction process originally proposed in January 2007 by former Secretaries of State George Shultz and Henry Kissinger, former Secretary of Defense William Perry and Senator Sam Nunn, who wrote in the Wall Street Journal that "Reassertion of the vision of a world free of nuclear weapons and practical measures toward achieving that goal would be, and would be perceived as, a bold initiative consistent with America's moral heritage."18 </w:t>
      </w:r>
      <w:r w:rsidR="0022710D" w:rsidRPr="0022710D">
        <w:rPr>
          <w:rStyle w:val="StyleUnderline"/>
        </w:rPr>
        <w:t>One of the key conditions for reducing nuclear arsenals is that “progress</w:t>
      </w:r>
      <w:r w:rsidR="0022710D">
        <w:rPr>
          <w:rStyle w:val="StyleUnderline"/>
        </w:rPr>
        <w:t xml:space="preserve"> </w:t>
      </w:r>
      <w:r w:rsidR="0022710D" w:rsidRPr="0022710D">
        <w:rPr>
          <w:rStyle w:val="StyleUnderline"/>
        </w:rPr>
        <w:t>should have been made in addressing and resolving regional disputes that</w:t>
      </w:r>
      <w:r w:rsidR="0022710D">
        <w:rPr>
          <w:rStyle w:val="StyleUnderline"/>
        </w:rPr>
        <w:t xml:space="preserve"> </w:t>
      </w:r>
      <w:r w:rsidR="0022710D" w:rsidRPr="0022710D">
        <w:rPr>
          <w:rStyle w:val="StyleUnderline"/>
        </w:rPr>
        <w:t>threaten to trigger military actions</w:t>
      </w:r>
      <w:r w:rsidR="0022710D" w:rsidRPr="00D94D60">
        <w:rPr>
          <w:sz w:val="10"/>
        </w:rPr>
        <w:t xml:space="preserve">,” as Ambassador James Goodby, a leading arms control expert now at Stanford University, subsequently stressed in an important May 2011 analysis. Goodby points out that </w:t>
      </w:r>
      <w:r w:rsidR="0022710D" w:rsidRPr="0022710D">
        <w:rPr>
          <w:rStyle w:val="Emphasis"/>
        </w:rPr>
        <w:t>One of the merits of making the elimination of nuclear weapons a truly</w:t>
      </w:r>
      <w:r w:rsidR="0022710D">
        <w:rPr>
          <w:rStyle w:val="Emphasis"/>
        </w:rPr>
        <w:t xml:space="preserve"> </w:t>
      </w:r>
      <w:r w:rsidR="0022710D" w:rsidRPr="0022710D">
        <w:rPr>
          <w:rStyle w:val="Emphasis"/>
        </w:rPr>
        <w:t>international enterprise</w:t>
      </w:r>
      <w:r w:rsidR="0022710D" w:rsidRPr="00D94D60">
        <w:rPr>
          <w:sz w:val="10"/>
        </w:rPr>
        <w:t xml:space="preserve"> [as Shultz, Kissinger, Perry and Nunn proposed], </w:t>
      </w:r>
      <w:r w:rsidR="0022710D" w:rsidRPr="0022710D">
        <w:rPr>
          <w:rStyle w:val="StyleUnderline"/>
        </w:rPr>
        <w:t>is that it shines a spotlight on ‘frozen conflicts,’ disputes that have</w:t>
      </w:r>
      <w:r w:rsidR="0022710D">
        <w:rPr>
          <w:rStyle w:val="StyleUnderline"/>
        </w:rPr>
        <w:t xml:space="preserve"> </w:t>
      </w:r>
      <w:r w:rsidR="0022710D" w:rsidRPr="0022710D">
        <w:rPr>
          <w:rStyle w:val="StyleUnderline"/>
        </w:rPr>
        <w:t>festered for so long that they have become accepted as inevitable</w:t>
      </w:r>
      <w:r w:rsidR="0022710D" w:rsidRPr="00D94D60">
        <w:rPr>
          <w:sz w:val="10"/>
        </w:rPr>
        <w:t xml:space="preserve"> [</w:t>
      </w:r>
      <w:r w:rsidR="0022710D" w:rsidRPr="0022710D">
        <w:rPr>
          <w:rStyle w:val="Emphasis"/>
        </w:rPr>
        <w:t>though</w:t>
      </w:r>
      <w:r w:rsidR="0022710D">
        <w:rPr>
          <w:rStyle w:val="Emphasis"/>
        </w:rPr>
        <w:t xml:space="preserve"> </w:t>
      </w:r>
      <w:r w:rsidR="0022710D" w:rsidRPr="0022710D">
        <w:rPr>
          <w:rStyle w:val="Emphasis"/>
        </w:rPr>
        <w:t>they could, in a worst case scenario, lead to nuclear war</w:t>
      </w:r>
      <w:r w:rsidR="0022710D" w:rsidRPr="00D94D60">
        <w:rPr>
          <w:sz w:val="10"/>
        </w:rPr>
        <w:t xml:space="preserve">].19 </w:t>
      </w:r>
      <w:r w:rsidR="0022710D" w:rsidRPr="0022710D">
        <w:rPr>
          <w:rStyle w:val="Emphasis"/>
        </w:rPr>
        <w:t>The U.S.-China dispute over Taiwan clearly fits Goodby’s definition of a</w:t>
      </w:r>
      <w:r w:rsidR="0022710D">
        <w:rPr>
          <w:rStyle w:val="Emphasis"/>
        </w:rPr>
        <w:t xml:space="preserve"> </w:t>
      </w:r>
      <w:r w:rsidR="0022710D" w:rsidRPr="0022710D">
        <w:rPr>
          <w:rStyle w:val="Emphasis"/>
        </w:rPr>
        <w:t>“frozen conflict,”</w:t>
      </w:r>
      <w:r w:rsidR="0022710D" w:rsidRPr="00D94D60">
        <w:rPr>
          <w:sz w:val="10"/>
        </w:rPr>
        <w:t xml:space="preserve"> and the disputes with China over maritime rights in the South China and East China Seas could achieve that unfortunate status, if not effectively addressed in the near future.</w:t>
      </w:r>
    </w:p>
    <w:p w14:paraId="475DE659" w14:textId="024882B7" w:rsidR="001A4BD0" w:rsidRDefault="001A4BD0" w:rsidP="001A4BD0">
      <w:pPr>
        <w:pStyle w:val="Heading4"/>
      </w:pPr>
      <w:r>
        <w:t xml:space="preserve">Independently, these agreements prevent </w:t>
      </w:r>
      <w:r w:rsidRPr="00032C19">
        <w:rPr>
          <w:u w:val="single"/>
        </w:rPr>
        <w:t>U.S.-China nuclear war</w:t>
      </w:r>
    </w:p>
    <w:p w14:paraId="32CB59A8" w14:textId="77777777" w:rsidR="001A4BD0" w:rsidRPr="001A4BD0" w:rsidRDefault="001A4BD0" w:rsidP="001A4BD0"/>
    <w:p w14:paraId="76B0788F" w14:textId="77FEC882" w:rsidR="00564220" w:rsidRDefault="001A4BD0" w:rsidP="001A4BD0">
      <w:r w:rsidRPr="00EB0FB7">
        <w:rPr>
          <w:rStyle w:val="Style13ptBold"/>
        </w:rPr>
        <w:t xml:space="preserve">Gross </w:t>
      </w:r>
      <w:r w:rsidR="00A15735">
        <w:rPr>
          <w:rStyle w:val="Style13ptBold"/>
        </w:rPr>
        <w:t>‘</w:t>
      </w:r>
      <w:r w:rsidRPr="00EB0FB7">
        <w:rPr>
          <w:rStyle w:val="Style13ptBold"/>
        </w:rPr>
        <w:t>13</w:t>
      </w:r>
      <w:r>
        <w:t xml:space="preserve"> </w:t>
      </w:r>
    </w:p>
    <w:p w14:paraId="785ACE5A" w14:textId="46F51DE7" w:rsidR="001A4BD0" w:rsidRDefault="001A4BD0" w:rsidP="001A4BD0">
      <w:pPr>
        <w:rPr>
          <w:sz w:val="18"/>
          <w:szCs w:val="18"/>
        </w:rPr>
      </w:pPr>
      <w:r w:rsidRPr="00564220">
        <w:rPr>
          <w:sz w:val="18"/>
          <w:szCs w:val="18"/>
        </w:rPr>
        <w:t>(</w:t>
      </w:r>
      <w:r w:rsidR="00564220" w:rsidRPr="00564220">
        <w:rPr>
          <w:sz w:val="18"/>
          <w:szCs w:val="18"/>
        </w:rPr>
        <w:t>Donald Gross, Senior Advisor at the Albright Stonebridge Group—a global business strategy firm chaired by former U.S. Secretary of State Madeleine Albright, Adjunct Fellow of Pacific Forum CSIS—a non-profit foreign policy research institute affiliated with the Center for Strategic and International Studies, Former Senior Advisor to the Under Secretary for International Security Affairs in the Department of State, former Counselor of the U.S. Arms Control and Disarmament Agency, former Director of Legislative Affairs at the National Security Council in the White House, holds a J.D. from the University of Chicago, 2013</w:t>
      </w:r>
      <w:r w:rsidRPr="00564220">
        <w:rPr>
          <w:sz w:val="18"/>
          <w:szCs w:val="18"/>
        </w:rPr>
        <w:t>“Rapprochement and a Stable Peace,” The China Fallacy: How the U.S. Can Benefit from China’s Rise and Avoid Another Cold War, p. 63-64)</w:t>
      </w:r>
    </w:p>
    <w:p w14:paraId="45F6D88A" w14:textId="2A2B384D" w:rsidR="001A4BD0" w:rsidRPr="00A15735" w:rsidRDefault="00A15735" w:rsidP="00790E3E">
      <w:pPr>
        <w:rPr>
          <w:sz w:val="16"/>
        </w:rPr>
      </w:pPr>
      <w:r w:rsidRPr="00A15735">
        <w:rPr>
          <w:sz w:val="16"/>
          <w:szCs w:val="18"/>
        </w:rPr>
        <w:t xml:space="preserve">Instead of allowing the risk of a military conflict between China and Taiwan to persist over time, the United States would benefit greatly from fostering reconciliation between these two potential adversaries. </w:t>
      </w:r>
      <w:r w:rsidRPr="00A15735">
        <w:rPr>
          <w:rStyle w:val="StyleUnderline"/>
        </w:rPr>
        <w:t>Peaceful settlement of outstanding security disputes would remove the Taiwan issue as a possible source of crisis in U.S.-China relations and prevent it from escalating to a full-blown war</w:t>
      </w:r>
      <w:r w:rsidRPr="00A15735">
        <w:rPr>
          <w:sz w:val="16"/>
          <w:szCs w:val="18"/>
        </w:rPr>
        <w:t>. It would also allow the U.S. to further a long-sought diplomatic goal—a secure and democratic Taiwan. Shaping China's military development I</w:t>
      </w:r>
      <w:r w:rsidRPr="00A15735">
        <w:rPr>
          <w:rStyle w:val="StyleUnderline"/>
        </w:rPr>
        <w:t>mproved relations with China would allow the U.S. to more easily shape the direction of China's military modernization programs and future security strategy</w:t>
      </w:r>
      <w:r w:rsidRPr="00A15735">
        <w:rPr>
          <w:sz w:val="16"/>
          <w:szCs w:val="18"/>
        </w:rPr>
        <w:t xml:space="preserve">. </w:t>
      </w:r>
      <w:r w:rsidRPr="00A15735">
        <w:rPr>
          <w:rStyle w:val="StyleUnderline"/>
        </w:rPr>
        <w:t>If the U.S. is perceived as a friend, rather than a potential rival, China is much less likely to invest in long-term military modernization efforts designed to threaten or defeat U.S. forces in a future confrontation</w:t>
      </w:r>
      <w:r w:rsidRPr="00A15735">
        <w:rPr>
          <w:sz w:val="16"/>
          <w:szCs w:val="18"/>
        </w:rPr>
        <w:t xml:space="preserve">. A lowered sense of hostility would discredit the rationale for conducting a focused anti-U.S. buildup, especially since China has so many other pressing material needs.43 </w:t>
      </w:r>
      <w:r w:rsidR="001A4BD0" w:rsidRPr="001A4BD0">
        <w:rPr>
          <w:rStyle w:val="StyleUnderline"/>
        </w:rPr>
        <w:t>Improved relations would</w:t>
      </w:r>
      <w:r w:rsidR="001A4BD0" w:rsidRPr="00A15735">
        <w:rPr>
          <w:sz w:val="16"/>
        </w:rPr>
        <w:t xml:space="preserve"> also </w:t>
      </w:r>
      <w:r w:rsidR="001A4BD0" w:rsidRPr="001A4BD0">
        <w:rPr>
          <w:rStyle w:val="StyleUnderline"/>
        </w:rPr>
        <w:t xml:space="preserve">be conducive to reaching </w:t>
      </w:r>
      <w:r w:rsidR="001A4BD0" w:rsidRPr="001A4BD0">
        <w:rPr>
          <w:rStyle w:val="Emphasis"/>
        </w:rPr>
        <w:t>strategic arms control agreements</w:t>
      </w:r>
      <w:r w:rsidR="001A4BD0" w:rsidRPr="001A4BD0">
        <w:rPr>
          <w:rStyle w:val="StyleUnderline"/>
        </w:rPr>
        <w:t xml:space="preserve"> that have eluded the two countries since they first established diplomatic ties</w:t>
      </w:r>
      <w:r w:rsidR="001A4BD0" w:rsidRPr="00A15735">
        <w:rPr>
          <w:sz w:val="16"/>
        </w:rPr>
        <w:t xml:space="preserve"> in 1978. </w:t>
      </w:r>
      <w:r w:rsidR="001A4BD0" w:rsidRPr="001A4BD0">
        <w:rPr>
          <w:rStyle w:val="StyleUnderline"/>
        </w:rPr>
        <w:t>The U</w:t>
      </w:r>
      <w:r w:rsidR="001A4BD0" w:rsidRPr="00A15735">
        <w:rPr>
          <w:sz w:val="16"/>
        </w:rPr>
        <w:t xml:space="preserve">nited </w:t>
      </w:r>
      <w:r w:rsidR="001A4BD0" w:rsidRPr="001A4BD0">
        <w:rPr>
          <w:rStyle w:val="StyleUnderline"/>
        </w:rPr>
        <w:t>S</w:t>
      </w:r>
      <w:r w:rsidR="001A4BD0" w:rsidRPr="00A15735">
        <w:rPr>
          <w:sz w:val="16"/>
        </w:rPr>
        <w:t xml:space="preserve">tates </w:t>
      </w:r>
      <w:r w:rsidR="001A4BD0" w:rsidRPr="001A4BD0">
        <w:rPr>
          <w:rStyle w:val="StyleUnderline"/>
        </w:rPr>
        <w:t>would benefit significantly from restrictions on the number and capabilities of China’s</w:t>
      </w:r>
      <w:r w:rsidR="001A4BD0" w:rsidRPr="00A15735">
        <w:rPr>
          <w:sz w:val="16"/>
        </w:rPr>
        <w:t xml:space="preserve"> [end page 63] </w:t>
      </w:r>
      <w:r w:rsidR="001A4BD0" w:rsidRPr="001A4BD0">
        <w:rPr>
          <w:rStyle w:val="StyleUnderline"/>
        </w:rPr>
        <w:t>nuclear forces, even though its nuclear weapons only constitute a so-called “minimal deterrent.” China has been deeply reluctant to enter into serious strategic arms control negotiations with the U.S. because of the small size of its own forces relative to the nuclear capabilities of the U</w:t>
      </w:r>
      <w:r w:rsidR="001A4BD0" w:rsidRPr="00A15735">
        <w:rPr>
          <w:sz w:val="16"/>
        </w:rPr>
        <w:t xml:space="preserve">nited </w:t>
      </w:r>
      <w:r w:rsidR="001A4BD0" w:rsidRPr="001A4BD0">
        <w:rPr>
          <w:rStyle w:val="StyleUnderline"/>
        </w:rPr>
        <w:t>S</w:t>
      </w:r>
      <w:r w:rsidR="001A4BD0" w:rsidRPr="00A15735">
        <w:rPr>
          <w:sz w:val="16"/>
        </w:rPr>
        <w:t xml:space="preserve">tates. </w:t>
      </w:r>
      <w:r w:rsidR="001A4BD0" w:rsidRPr="001A4BD0">
        <w:rPr>
          <w:rStyle w:val="Emphasis"/>
        </w:rPr>
        <w:t>In the context of improved relations</w:t>
      </w:r>
      <w:r w:rsidR="001A4BD0" w:rsidRPr="001A4BD0">
        <w:rPr>
          <w:rStyle w:val="StyleUnderline"/>
        </w:rPr>
        <w:t xml:space="preserve">, China as well as the U.S. would be much more amenable to arrangements establishing nuclear </w:t>
      </w:r>
      <w:r w:rsidR="001A4BD0" w:rsidRPr="001A4BD0">
        <w:rPr>
          <w:rStyle w:val="Emphasis"/>
        </w:rPr>
        <w:t>“strategic stability”</w:t>
      </w:r>
      <w:r w:rsidR="001A4BD0" w:rsidRPr="001A4BD0">
        <w:rPr>
          <w:rStyle w:val="StyleUnderline"/>
        </w:rPr>
        <w:t xml:space="preserve"> between the two sides. A U.S.-China dialogue on the uses and purposes of nuclear weapons, ballistic missiles and missile defense could lead to an arms control regime that </w:t>
      </w:r>
      <w:r w:rsidR="001A4BD0" w:rsidRPr="001A4BD0">
        <w:rPr>
          <w:rStyle w:val="Emphasis"/>
        </w:rPr>
        <w:t>considerably lowers the risk of nuclear war</w:t>
      </w:r>
      <w:r w:rsidR="001A4BD0" w:rsidRPr="00A15735">
        <w:rPr>
          <w:sz w:val="16"/>
        </w:rPr>
        <w:t>.44</w:t>
      </w:r>
    </w:p>
    <w:p w14:paraId="419B8528" w14:textId="49015966" w:rsidR="003A7993" w:rsidRDefault="001A4BD0" w:rsidP="003A7993">
      <w:pPr>
        <w:pStyle w:val="Heading4"/>
      </w:pPr>
      <w:r>
        <w:t>And, they are good because arms control efforts spill-into future weapons limitations</w:t>
      </w:r>
    </w:p>
    <w:p w14:paraId="656BB72E" w14:textId="705F4F0D" w:rsidR="003A7993" w:rsidRDefault="003A7993" w:rsidP="00790E3E"/>
    <w:p w14:paraId="1368A2C8" w14:textId="5020E0BD" w:rsidR="003A7993" w:rsidRDefault="003A7993" w:rsidP="00790E3E">
      <w:pPr>
        <w:rPr>
          <w:rStyle w:val="Style13ptBold"/>
        </w:rPr>
      </w:pPr>
      <w:r>
        <w:rPr>
          <w:rStyle w:val="Style13ptBold"/>
        </w:rPr>
        <w:t>Bell and Futter ‘18</w:t>
      </w:r>
    </w:p>
    <w:p w14:paraId="185A8443" w14:textId="7F2BC8EE" w:rsidR="003A7993" w:rsidRPr="003A7993" w:rsidRDefault="003A7993" w:rsidP="003A7993">
      <w:r w:rsidRPr="003A7993">
        <w:t>(Alexandra Bell is the senior policy director at the Center for Arms Control and Non-Proliferation in Washington, DC. Dr. Andrew Futter is an associate professor of international politics at the University of Leicester, United Kingdom, “Reports Of The Death Of Arms Control Have Been Greatly Exaggerated,” pg online @ https://warontherocks.com/2018/10/reports-of-the-death-of-arms-control-have-been-greatly-exaggerated/)</w:t>
      </w:r>
    </w:p>
    <w:p w14:paraId="38CBFAC7" w14:textId="0A828256" w:rsidR="003A7993" w:rsidRPr="000A764E" w:rsidRDefault="003A7993" w:rsidP="00790E3E">
      <w:pPr>
        <w:rPr>
          <w:sz w:val="12"/>
        </w:rPr>
      </w:pPr>
      <w:r w:rsidRPr="000A764E">
        <w:rPr>
          <w:sz w:val="12"/>
        </w:rPr>
        <w:t xml:space="preserve">To begin, </w:t>
      </w:r>
      <w:r w:rsidRPr="003A7993">
        <w:rPr>
          <w:rStyle w:val="Emphasis"/>
        </w:rPr>
        <w:t>it is important to look at how the global security environment is being reshaped by emerging tech</w:t>
      </w:r>
      <w:r w:rsidRPr="000A764E">
        <w:rPr>
          <w:sz w:val="12"/>
        </w:rPr>
        <w:t xml:space="preserve">nologies </w:t>
      </w:r>
      <w:r w:rsidRPr="003A7993">
        <w:rPr>
          <w:rStyle w:val="Emphasis"/>
        </w:rPr>
        <w:t>such as</w:t>
      </w:r>
      <w:r w:rsidRPr="000A764E">
        <w:rPr>
          <w:sz w:val="12"/>
        </w:rPr>
        <w:t xml:space="preserve"> drones, </w:t>
      </w:r>
      <w:r w:rsidRPr="003A7993">
        <w:rPr>
          <w:rStyle w:val="Emphasis"/>
        </w:rPr>
        <w:t>precision strike weapons, hypersonic weapons, improved ballistic missile defenses</w:t>
      </w:r>
      <w:r w:rsidRPr="000A764E">
        <w:rPr>
          <w:sz w:val="12"/>
        </w:rPr>
        <w:t xml:space="preserve">, lethal autonomous systems, and artificial intelligence. All of </w:t>
      </w:r>
      <w:r w:rsidRPr="003A7993">
        <w:rPr>
          <w:rStyle w:val="Emphasis"/>
        </w:rPr>
        <w:t>these technologies have the potential to undermine decades of nuclear orthodoxy</w:t>
      </w:r>
      <w:r w:rsidRPr="000A764E">
        <w:rPr>
          <w:sz w:val="12"/>
        </w:rPr>
        <w:t xml:space="preserve"> – that is, the rules of the nuclear game based on the condition of mutually assured destruction and deterrence through punishment that have endured since the earliest days of the Cold War. </w:t>
      </w:r>
      <w:r w:rsidRPr="003A7993">
        <w:rPr>
          <w:rStyle w:val="Emphasis"/>
        </w:rPr>
        <w:t>Expertise on nuclear deterrence is not a requirement to see the danger of nuclear weapons that can be delivered without human control.</w:t>
      </w:r>
      <w:r w:rsidRPr="000A764E">
        <w:rPr>
          <w:sz w:val="12"/>
        </w:rPr>
        <w:t xml:space="preserve"> </w:t>
      </w:r>
      <w:r w:rsidRPr="003A7993">
        <w:rPr>
          <w:rStyle w:val="Emphasis"/>
        </w:rPr>
        <w:t>Policymakers must also consider the potential impact of new domains of military conflict, such as cyber space and outer space, on the nuclear order</w:t>
      </w:r>
      <w:r w:rsidRPr="000A764E">
        <w:rPr>
          <w:sz w:val="12"/>
        </w:rPr>
        <w:t xml:space="preserve">, </w:t>
      </w:r>
      <w:r w:rsidRPr="003A7993">
        <w:rPr>
          <w:rStyle w:val="StyleUnderline"/>
        </w:rPr>
        <w:t>as well as the relationship between</w:t>
      </w:r>
      <w:r w:rsidRPr="000A764E">
        <w:rPr>
          <w:sz w:val="12"/>
        </w:rPr>
        <w:t xml:space="preserve"> </w:t>
      </w:r>
      <w:r w:rsidRPr="003A7993">
        <w:rPr>
          <w:rStyle w:val="Emphasis"/>
        </w:rPr>
        <w:t>nuclear and advanced conventional weapons and offensive and defensive systems</w:t>
      </w:r>
      <w:r w:rsidRPr="000A764E">
        <w:rPr>
          <w:sz w:val="12"/>
        </w:rPr>
        <w:t xml:space="preserve">. </w:t>
      </w:r>
      <w:r w:rsidRPr="003A7993">
        <w:rPr>
          <w:rStyle w:val="Emphasis"/>
        </w:rPr>
        <w:t>These challenges will not and cannot be ignored</w:t>
      </w:r>
      <w:r w:rsidRPr="000A764E">
        <w:rPr>
          <w:sz w:val="12"/>
        </w:rPr>
        <w:t xml:space="preserve">. </w:t>
      </w:r>
      <w:r w:rsidRPr="003A7993">
        <w:rPr>
          <w:rStyle w:val="Emphasis"/>
        </w:rPr>
        <w:t>New technologies could re-introduce the temptation of disarming first strikes and arms racing</w:t>
      </w:r>
      <w:r w:rsidRPr="000A764E">
        <w:rPr>
          <w:sz w:val="12"/>
        </w:rPr>
        <w:t xml:space="preserve">. </w:t>
      </w:r>
      <w:r w:rsidRPr="003A7993">
        <w:rPr>
          <w:rStyle w:val="Emphasis"/>
        </w:rPr>
        <w:t>Without dialogue, these advances will muddy the nuclear information space, increasing fear and uncertainty in nuclear relations</w:t>
      </w:r>
      <w:r w:rsidRPr="000A764E">
        <w:rPr>
          <w:sz w:val="12"/>
        </w:rPr>
        <w:t xml:space="preserve">. </w:t>
      </w:r>
      <w:r w:rsidRPr="003A7993">
        <w:rPr>
          <w:rStyle w:val="Emphasis"/>
        </w:rPr>
        <w:t xml:space="preserve">The good news is that we have the ability to get ahead of this trend </w:t>
      </w:r>
      <w:r w:rsidRPr="000A764E">
        <w:rPr>
          <w:sz w:val="12"/>
        </w:rPr>
        <w:t xml:space="preserve">and manage the threats before they fully materialize. Governments can actually prevent potential nuclear crises before they start. Indeed, </w:t>
      </w:r>
      <w:r w:rsidRPr="003A7993">
        <w:rPr>
          <w:rStyle w:val="Emphasis"/>
        </w:rPr>
        <w:t>given that arms control efforts related to nuclear reduction are currently stalled</w:t>
      </w:r>
      <w:r w:rsidRPr="000A764E">
        <w:rPr>
          <w:sz w:val="12"/>
        </w:rPr>
        <w:t xml:space="preserve">, </w:t>
      </w:r>
      <w:r w:rsidRPr="003A7993">
        <w:rPr>
          <w:rStyle w:val="Emphasis"/>
        </w:rPr>
        <w:t>perhaps the time has come for pre-emptive arms control.</w:t>
      </w:r>
      <w:r w:rsidRPr="000A764E">
        <w:rPr>
          <w:sz w:val="12"/>
        </w:rPr>
        <w:t xml:space="preserve"> </w:t>
      </w:r>
      <w:r w:rsidRPr="003A7993">
        <w:rPr>
          <w:rStyle w:val="StyleUnderline"/>
        </w:rPr>
        <w:t>The work could begin among</w:t>
      </w:r>
      <w:r w:rsidRPr="000A764E">
        <w:rPr>
          <w:sz w:val="12"/>
        </w:rPr>
        <w:t xml:space="preserve"> the P5 (</w:t>
      </w:r>
      <w:r w:rsidRPr="003A7993">
        <w:rPr>
          <w:rStyle w:val="Emphasis"/>
        </w:rPr>
        <w:t>the U</w:t>
      </w:r>
      <w:r w:rsidRPr="000A764E">
        <w:rPr>
          <w:sz w:val="12"/>
        </w:rPr>
        <w:t xml:space="preserve">nited </w:t>
      </w:r>
      <w:r w:rsidRPr="003A7993">
        <w:rPr>
          <w:rStyle w:val="Emphasis"/>
        </w:rPr>
        <w:t>S</w:t>
      </w:r>
      <w:r w:rsidRPr="000A764E">
        <w:rPr>
          <w:sz w:val="12"/>
        </w:rPr>
        <w:t xml:space="preserve">tates, the United Kingdom, France, Russia, </w:t>
      </w:r>
      <w:r w:rsidRPr="003A7993">
        <w:rPr>
          <w:rStyle w:val="Emphasis"/>
        </w:rPr>
        <w:t>and China</w:t>
      </w:r>
      <w:r w:rsidRPr="000A764E">
        <w:rPr>
          <w:sz w:val="12"/>
        </w:rPr>
        <w:t xml:space="preserve">) and focus on common concerns about emerging technologies and their relationship to nuclear weapons. </w:t>
      </w:r>
      <w:r w:rsidRPr="003A7993">
        <w:rPr>
          <w:rStyle w:val="Emphasis"/>
        </w:rPr>
        <w:t>Conversations can then shift to points of agreement on dangers that can be avoided altogether</w:t>
      </w:r>
      <w:r w:rsidRPr="000A764E">
        <w:rPr>
          <w:sz w:val="12"/>
        </w:rPr>
        <w:t xml:space="preserve">. For example, it is hard to imagine any state objecting to the assertion that cyber attacks against their nuclear command and control systems are a bad idea, given the possibility of causing accidental or unauthorized nuclear use. </w:t>
      </w:r>
      <w:r w:rsidRPr="003A7993">
        <w:rPr>
          <w:rStyle w:val="Emphasis"/>
        </w:rPr>
        <w:t>By starting from a point of mutual agreement, countries can build a framework of norms and confidence-building measures</w:t>
      </w:r>
      <w:r w:rsidRPr="000A764E">
        <w:rPr>
          <w:sz w:val="12"/>
        </w:rPr>
        <w:t xml:space="preserve">. </w:t>
      </w:r>
      <w:r w:rsidRPr="003A7993">
        <w:rPr>
          <w:rStyle w:val="Emphasis"/>
        </w:rPr>
        <w:t>That progress, in turn, can be used to create space for discussions on more concrete understandings and binding agreements</w:t>
      </w:r>
      <w:r w:rsidRPr="000A764E">
        <w:rPr>
          <w:sz w:val="12"/>
        </w:rPr>
        <w:t xml:space="preserve"> that would limit, control, or monitor new technologies.</w:t>
      </w:r>
      <w:r w:rsidR="000A764E" w:rsidRPr="000A764E">
        <w:rPr>
          <w:sz w:val="12"/>
        </w:rPr>
        <w:t xml:space="preserve"> </w:t>
      </w:r>
      <w:r w:rsidRPr="000A764E">
        <w:rPr>
          <w:sz w:val="12"/>
        </w:rPr>
        <w:t>Beyond expanding the scope of work, new arms control agreements will require thinking outside the box. Old methods of monitoring, verification, and symmetry may no longer match the realities of today’s world, especially in the far less tangible realms of cyberspace or artificial intelligence. U.S. START inspectors used to ski around Russian facilities looking for anomalies. You cannot exactly ski around the entire internet. With all the capabilities the modern digital age affords, the potential for neutral, but intrusive, verification technology is unprecedented. All countries should be supporting initiatives like the International Partnership for Nuclear Disarmament Verification (a group of 25 nuclear and non-nuclear weapons states working to identify potential procedures and technologies to address the challenges associated with nuclear disarmament) and encouraging academics and the private sector to aid in these efforts.</w:t>
      </w:r>
      <w:r w:rsidR="000A764E" w:rsidRPr="000A764E">
        <w:rPr>
          <w:sz w:val="12"/>
        </w:rPr>
        <w:t xml:space="preserve"> </w:t>
      </w:r>
      <w:r w:rsidRPr="000A764E">
        <w:rPr>
          <w:sz w:val="12"/>
        </w:rPr>
        <w:t xml:space="preserve">It is the height of hubris to think that we have exhausted our ability to achieve verifiable arms control agreements simply because the traditional ways no longer seem viable. It is also shortsighted to dismiss initiatives that focus more on norm development, such as non-binding commitments to refrain from testing or specific targeting plans or from declaratory policies (No First Use or Sole Purpose). Furthermore, </w:t>
      </w:r>
      <w:r w:rsidRPr="003A7993">
        <w:rPr>
          <w:rStyle w:val="Emphasis"/>
        </w:rPr>
        <w:t>it is also worth reviewing asymmetric bargains in which countries agree on certain ratios between particular weapons systems, or agreements that simply dictate a ceiling on weapons whether nuclear or non-nuclear, offensive or defensive, strategic or tactical</w:t>
      </w:r>
      <w:r w:rsidRPr="000A764E">
        <w:rPr>
          <w:sz w:val="12"/>
        </w:rPr>
        <w:t>. For example, countries could collectively agree to an overall number of certain delivery vehicles, but leave specifics up to individual parties.</w:t>
      </w:r>
      <w:r w:rsidR="000A764E" w:rsidRPr="000A764E">
        <w:rPr>
          <w:sz w:val="12"/>
        </w:rPr>
        <w:t xml:space="preserve"> </w:t>
      </w:r>
      <w:r w:rsidRPr="000A764E">
        <w:rPr>
          <w:sz w:val="12"/>
        </w:rPr>
        <w:t>The third necessary task for the reinvigoration of arms control is the integration of fresh thinking. Ideally these new perspectives would come from those who entered the field at the end of or after the Cold War. People who had no role in creating the current nuclear infrastructure or who have not been burned by previous unsuccessful negotiations are less attached to the status quo. They have yet to develop bad relationships with their counterparts which have often derailed derail negotiations. New thinkers are also less burdened by longstanding ideas about insurmountable challenges, like agreements on ballistic missile defense or non-strategic nuclear weapons. Younger people are also more likely to be comfortable talking about and dealing with the new technological environment.</w:t>
      </w:r>
      <w:r w:rsidR="000A764E" w:rsidRPr="000A764E">
        <w:rPr>
          <w:sz w:val="12"/>
        </w:rPr>
        <w:t xml:space="preserve"> </w:t>
      </w:r>
      <w:r w:rsidRPr="000A764E">
        <w:rPr>
          <w:sz w:val="12"/>
        </w:rPr>
        <w:t>In addition to including new voices, it is also time to foster new inter-personal relations across both generational and geographical divides. No matter what, young people will inherit a global nuclear arsenal of 15,000+ weapons and they need to learn from and interact with established experts. Such connections may well act as a confidence-building measure and help to generate new ideas. In the longer run, these efforts could even serve as the driver of a more institutionalized multinational community for sharing nuclear knowledge.</w:t>
      </w:r>
      <w:r w:rsidR="000A764E" w:rsidRPr="000A764E">
        <w:rPr>
          <w:sz w:val="12"/>
        </w:rPr>
        <w:t xml:space="preserve"> </w:t>
      </w:r>
      <w:r w:rsidRPr="000A764E">
        <w:rPr>
          <w:sz w:val="12"/>
        </w:rPr>
        <w:t xml:space="preserve">It took decades to put together the nuclear arms control structures of the Cold War, and no matter the focus, we should not assume that the next generation of arms control agreements will be created quickly or easily. But </w:t>
      </w:r>
      <w:r w:rsidRPr="000A764E">
        <w:rPr>
          <w:rStyle w:val="StyleUnderline"/>
        </w:rPr>
        <w:t>we are not doomed to repeat the expensive and destabilizing arms competition of the Cold War</w:t>
      </w:r>
      <w:r w:rsidRPr="000A764E">
        <w:rPr>
          <w:sz w:val="12"/>
        </w:rPr>
        <w:t xml:space="preserve">. </w:t>
      </w:r>
      <w:r w:rsidRPr="000A764E">
        <w:rPr>
          <w:rStyle w:val="StyleUnderline"/>
        </w:rPr>
        <w:t>We can we find new ways to meet the challenges of today and tomorrow</w:t>
      </w:r>
      <w:r w:rsidRPr="000A764E">
        <w:rPr>
          <w:sz w:val="12"/>
        </w:rPr>
        <w:t xml:space="preserve">. The people who say arms control is dead largely fall into two categories: those who have never supported arms control and those who have simply run out of ideas or energy. </w:t>
      </w:r>
      <w:r w:rsidRPr="000A764E">
        <w:rPr>
          <w:rStyle w:val="Emphasis"/>
        </w:rPr>
        <w:t>When it comes to the 21st century’s unique nuclear challenges, the answer is not to abandon arms control, but to allow a new generation of thinkers to have a go</w:t>
      </w:r>
      <w:r w:rsidRPr="000A764E">
        <w:rPr>
          <w:sz w:val="12"/>
        </w:rPr>
        <w:t>.</w:t>
      </w:r>
    </w:p>
    <w:p w14:paraId="356030B7" w14:textId="5C33DDA2" w:rsidR="00B5546D" w:rsidRDefault="00B5546D" w:rsidP="00B5546D">
      <w:pPr>
        <w:pStyle w:val="Heading4"/>
        <w:spacing w:before="0" w:line="240" w:lineRule="auto"/>
      </w:pPr>
      <w:r>
        <w:t xml:space="preserve">Emerging technology risks </w:t>
      </w:r>
      <w:r w:rsidRPr="00FE1794">
        <w:rPr>
          <w:u w:val="single"/>
        </w:rPr>
        <w:t>nuclear escalation</w:t>
      </w:r>
      <w:r>
        <w:t xml:space="preserve"> and </w:t>
      </w:r>
      <w:r w:rsidRPr="007650D2">
        <w:rPr>
          <w:u w:val="single"/>
        </w:rPr>
        <w:t>extinction</w:t>
      </w:r>
      <w:r>
        <w:t xml:space="preserve"> – new arms control agreements are </w:t>
      </w:r>
      <w:r w:rsidRPr="00FE1794">
        <w:rPr>
          <w:u w:val="single"/>
        </w:rPr>
        <w:t>key</w:t>
      </w:r>
      <w:r>
        <w:t xml:space="preserve"> </w:t>
      </w:r>
    </w:p>
    <w:p w14:paraId="4CCA6A11" w14:textId="77777777" w:rsidR="001A4BD0" w:rsidRPr="001A4BD0" w:rsidRDefault="001A4BD0" w:rsidP="001A4BD0"/>
    <w:p w14:paraId="5A356EF3" w14:textId="77777777" w:rsidR="00A15735" w:rsidRDefault="00B5546D" w:rsidP="00B5546D">
      <w:pPr>
        <w:spacing w:after="0" w:line="240" w:lineRule="auto"/>
        <w:rPr>
          <w:rStyle w:val="Style13ptBold"/>
        </w:rPr>
      </w:pPr>
      <w:r>
        <w:rPr>
          <w:rStyle w:val="Style13ptBold"/>
        </w:rPr>
        <w:t xml:space="preserve">Klare 18 </w:t>
      </w:r>
    </w:p>
    <w:p w14:paraId="4639B319" w14:textId="571BA27D" w:rsidR="00B5546D" w:rsidRPr="00FE1794" w:rsidRDefault="00B5546D" w:rsidP="00B5546D">
      <w:pPr>
        <w:spacing w:after="0" w:line="240" w:lineRule="auto"/>
        <w:rPr>
          <w:rStyle w:val="Style13ptBold"/>
          <w:b w:val="0"/>
          <w:sz w:val="16"/>
        </w:rPr>
      </w:pPr>
      <w:r w:rsidRPr="00A15735">
        <w:t>(Michael T. Klare, professor emeritus of peace and world security studies at Hampshire College and senior visiting fellow at the Arms Control Association, December 2018. “The Challenges of Emerging Technologies.” https://www.armscontrol.org/act/2018-12/features/challenges-emerging-technologies)</w:t>
      </w:r>
    </w:p>
    <w:p w14:paraId="2E989F06" w14:textId="77777777" w:rsidR="00B5546D" w:rsidRDefault="00B5546D" w:rsidP="00B5546D">
      <w:pPr>
        <w:spacing w:after="0" w:line="240" w:lineRule="auto"/>
        <w:rPr>
          <w:rStyle w:val="Emphasis"/>
        </w:rPr>
      </w:pPr>
      <w:r w:rsidRPr="00363F35">
        <w:rPr>
          <w:sz w:val="14"/>
        </w:rPr>
        <w:t xml:space="preserve">In every other generation, it seems, </w:t>
      </w:r>
      <w:r w:rsidRPr="0008573C">
        <w:rPr>
          <w:rStyle w:val="StyleUnderline"/>
        </w:rPr>
        <w:t xml:space="preserve">humans develop </w:t>
      </w:r>
      <w:r w:rsidRPr="0008573C">
        <w:rPr>
          <w:rStyle w:val="Emphasis"/>
        </w:rPr>
        <w:t>new technologies</w:t>
      </w:r>
      <w:r w:rsidRPr="00363F35">
        <w:rPr>
          <w:sz w:val="14"/>
        </w:rPr>
        <w:t xml:space="preserve"> </w:t>
      </w:r>
      <w:r w:rsidRPr="0008573C">
        <w:rPr>
          <w:rStyle w:val="StyleUnderline"/>
        </w:rPr>
        <w:t xml:space="preserve">that </w:t>
      </w:r>
      <w:r w:rsidRPr="0008573C">
        <w:rPr>
          <w:rStyle w:val="Emphasis"/>
        </w:rPr>
        <w:t>alter</w:t>
      </w:r>
      <w:r w:rsidRPr="00363F35">
        <w:rPr>
          <w:sz w:val="14"/>
        </w:rPr>
        <w:t xml:space="preserve"> the nature of </w:t>
      </w:r>
      <w:r w:rsidRPr="0008573C">
        <w:rPr>
          <w:rStyle w:val="Emphasis"/>
        </w:rPr>
        <w:t>warfare</w:t>
      </w:r>
      <w:r w:rsidRPr="0008573C">
        <w:rPr>
          <w:rStyle w:val="StyleUnderline"/>
        </w:rPr>
        <w:t xml:space="preserve"> and pose </w:t>
      </w:r>
      <w:r w:rsidRPr="0008573C">
        <w:rPr>
          <w:rStyle w:val="Emphasis"/>
        </w:rPr>
        <w:t>fresh challenges</w:t>
      </w:r>
      <w:r w:rsidRPr="00363F35">
        <w:rPr>
          <w:sz w:val="14"/>
        </w:rPr>
        <w:t xml:space="preserve"> </w:t>
      </w:r>
      <w:r w:rsidRPr="0008573C">
        <w:rPr>
          <w:rStyle w:val="StyleUnderline"/>
        </w:rPr>
        <w:t>for</w:t>
      </w:r>
      <w:r w:rsidRPr="00363F35">
        <w:rPr>
          <w:sz w:val="14"/>
        </w:rPr>
        <w:t xml:space="preserve"> those seeking to reduce the </w:t>
      </w:r>
      <w:r w:rsidRPr="0008573C">
        <w:rPr>
          <w:rStyle w:val="Emphasis"/>
        </w:rPr>
        <w:t>frequency, destructiveness, and sheer misery of violent conflict</w:t>
      </w:r>
      <w:r w:rsidRPr="00363F35">
        <w:rPr>
          <w:sz w:val="14"/>
        </w:rPr>
        <w:t xml:space="preserve">. During World War I, advances in chemical processing were utilized to develop poisonous gases for battlefield use, causing massive casualties; after the war, horrified publics pushed diplomats to sign the Geneva Protocol of 1925, prohibiting the use in war of asphyxiating, poisonous, and other lethal gases. World War II witnessed the tragic application of nuclear technology to warfare, and much of postwar diplomacy entailed efforts to prevent the proliferation and use of atomic munitions. Today, </w:t>
      </w:r>
      <w:r w:rsidRPr="0008573C">
        <w:rPr>
          <w:rStyle w:val="StyleUnderline"/>
        </w:rPr>
        <w:t>a</w:t>
      </w:r>
      <w:r w:rsidRPr="00363F35">
        <w:rPr>
          <w:sz w:val="14"/>
        </w:rPr>
        <w:t xml:space="preserve"> </w:t>
      </w:r>
      <w:r w:rsidRPr="0008573C">
        <w:rPr>
          <w:rStyle w:val="Emphasis"/>
        </w:rPr>
        <w:t>whole new array of technologies</w:t>
      </w:r>
      <w:r w:rsidRPr="00363F35">
        <w:rPr>
          <w:sz w:val="14"/>
        </w:rPr>
        <w:t>—</w:t>
      </w:r>
      <w:r w:rsidRPr="0008573C">
        <w:rPr>
          <w:rStyle w:val="StyleUnderline"/>
        </w:rPr>
        <w:t>artificial intelligence (</w:t>
      </w:r>
      <w:r w:rsidRPr="0008573C">
        <w:rPr>
          <w:rStyle w:val="Emphasis"/>
        </w:rPr>
        <w:t>AI</w:t>
      </w:r>
      <w:r w:rsidRPr="0008573C">
        <w:rPr>
          <w:rStyle w:val="StyleUnderline"/>
        </w:rPr>
        <w:t>),</w:t>
      </w:r>
      <w:r w:rsidRPr="00363F35">
        <w:rPr>
          <w:sz w:val="14"/>
        </w:rPr>
        <w:t xml:space="preserve"> </w:t>
      </w:r>
      <w:r w:rsidRPr="0008573C">
        <w:rPr>
          <w:rStyle w:val="Emphasis"/>
        </w:rPr>
        <w:t>robotics</w:t>
      </w:r>
      <w:r w:rsidRPr="00363F35">
        <w:rPr>
          <w:sz w:val="14"/>
        </w:rPr>
        <w:t xml:space="preserve">, </w:t>
      </w:r>
      <w:r w:rsidRPr="0008573C">
        <w:rPr>
          <w:rStyle w:val="Emphasis"/>
        </w:rPr>
        <w:t>hypersonics</w:t>
      </w:r>
      <w:r w:rsidRPr="00363F35">
        <w:rPr>
          <w:sz w:val="14"/>
        </w:rPr>
        <w:t xml:space="preserve">, </w:t>
      </w:r>
      <w:r w:rsidRPr="0008573C">
        <w:rPr>
          <w:rStyle w:val="StyleUnderline"/>
        </w:rPr>
        <w:t>and</w:t>
      </w:r>
      <w:r w:rsidRPr="00363F35">
        <w:rPr>
          <w:sz w:val="14"/>
        </w:rPr>
        <w:t xml:space="preserve"> </w:t>
      </w:r>
      <w:r w:rsidRPr="0008573C">
        <w:rPr>
          <w:rStyle w:val="Emphasis"/>
        </w:rPr>
        <w:t>cybertechnology</w:t>
      </w:r>
      <w:r w:rsidRPr="00363F35">
        <w:rPr>
          <w:sz w:val="14"/>
        </w:rPr>
        <w:t xml:space="preserve">, </w:t>
      </w:r>
      <w:r w:rsidRPr="0008573C">
        <w:rPr>
          <w:rStyle w:val="StyleUnderline"/>
        </w:rPr>
        <w:t>among others</w:t>
      </w:r>
      <w:r w:rsidRPr="00363F35">
        <w:rPr>
          <w:sz w:val="14"/>
        </w:rPr>
        <w:t>—</w:t>
      </w:r>
      <w:r w:rsidRPr="0008573C">
        <w:rPr>
          <w:rStyle w:val="StyleUnderline"/>
        </w:rPr>
        <w:t xml:space="preserve">is being applied to </w:t>
      </w:r>
      <w:r w:rsidRPr="0008573C">
        <w:rPr>
          <w:rStyle w:val="Emphasis"/>
        </w:rPr>
        <w:t>military use</w:t>
      </w:r>
      <w:r w:rsidRPr="00363F35">
        <w:rPr>
          <w:sz w:val="14"/>
        </w:rPr>
        <w:t xml:space="preserve">, </w:t>
      </w:r>
      <w:r w:rsidRPr="0008573C">
        <w:rPr>
          <w:rStyle w:val="StyleUnderline"/>
        </w:rPr>
        <w:t>with</w:t>
      </w:r>
      <w:r w:rsidRPr="00363F35">
        <w:rPr>
          <w:sz w:val="14"/>
        </w:rPr>
        <w:t xml:space="preserve"> </w:t>
      </w:r>
      <w:r w:rsidRPr="0008573C">
        <w:rPr>
          <w:rStyle w:val="StyleUnderline"/>
        </w:rPr>
        <w:t>potentially</w:t>
      </w:r>
      <w:r w:rsidRPr="00363F35">
        <w:rPr>
          <w:sz w:val="14"/>
        </w:rPr>
        <w:t xml:space="preserve"> </w:t>
      </w:r>
      <w:r w:rsidRPr="0008573C">
        <w:rPr>
          <w:rStyle w:val="Emphasis"/>
        </w:rPr>
        <w:t>far-ranging consequences</w:t>
      </w:r>
      <w:r w:rsidRPr="00363F35">
        <w:rPr>
          <w:sz w:val="14"/>
        </w:rPr>
        <w:t xml:space="preserve">. Although the risks and ramifications of these weapons are not yet widely recognized, </w:t>
      </w:r>
      <w:r w:rsidRPr="0008573C">
        <w:rPr>
          <w:rStyle w:val="StyleUnderline"/>
        </w:rPr>
        <w:t xml:space="preserve">policymakers </w:t>
      </w:r>
      <w:r w:rsidRPr="0008573C">
        <w:rPr>
          <w:rStyle w:val="Emphasis"/>
        </w:rPr>
        <w:t>will be compelled</w:t>
      </w:r>
      <w:r w:rsidRPr="0008573C">
        <w:rPr>
          <w:rStyle w:val="StyleUnderline"/>
        </w:rPr>
        <w:t xml:space="preserve"> to address the </w:t>
      </w:r>
      <w:r w:rsidRPr="0008573C">
        <w:rPr>
          <w:rStyle w:val="Emphasis"/>
        </w:rPr>
        <w:t>dangers</w:t>
      </w:r>
      <w:r w:rsidRPr="0008573C">
        <w:rPr>
          <w:rStyle w:val="StyleUnderline"/>
        </w:rPr>
        <w:t xml:space="preserve"> posed by </w:t>
      </w:r>
      <w:r w:rsidRPr="0008573C">
        <w:rPr>
          <w:rStyle w:val="Emphasis"/>
        </w:rPr>
        <w:t>innovative weapons technologies</w:t>
      </w:r>
      <w:r w:rsidRPr="0008573C">
        <w:rPr>
          <w:rStyle w:val="StyleUnderline"/>
        </w:rPr>
        <w:t xml:space="preserve"> and to devise </w:t>
      </w:r>
      <w:r w:rsidRPr="0008573C">
        <w:rPr>
          <w:rStyle w:val="Emphasis"/>
        </w:rPr>
        <w:t>international arrangements</w:t>
      </w:r>
      <w:r w:rsidRPr="0008573C">
        <w:rPr>
          <w:rStyle w:val="StyleUnderline"/>
        </w:rPr>
        <w:t xml:space="preserve"> to </w:t>
      </w:r>
      <w:r w:rsidRPr="0008573C">
        <w:rPr>
          <w:rStyle w:val="Emphasis"/>
        </w:rPr>
        <w:t>regulate or curb their use</w:t>
      </w:r>
      <w:r w:rsidRPr="00363F35">
        <w:rPr>
          <w:sz w:val="14"/>
        </w:rPr>
        <w:t xml:space="preserve">. </w:t>
      </w:r>
      <w:r w:rsidRPr="0008573C">
        <w:rPr>
          <w:rStyle w:val="StyleUnderline"/>
        </w:rPr>
        <w:t>Although some early efforts have been undertaken in this direction</w:t>
      </w:r>
      <w:r w:rsidRPr="00363F35">
        <w:rPr>
          <w:sz w:val="14"/>
        </w:rPr>
        <w:t xml:space="preserve">, most notably, in attempting to prohibit the deployment of fully autonomous weapons systems, </w:t>
      </w:r>
      <w:r w:rsidRPr="0008573C">
        <w:rPr>
          <w:rStyle w:val="Emphasis"/>
        </w:rPr>
        <w:t>far more work is needed</w:t>
      </w:r>
      <w:r w:rsidRPr="00363F35">
        <w:rPr>
          <w:sz w:val="14"/>
        </w:rPr>
        <w:t xml:space="preserve"> to gauge the impacts of these technologies and </w:t>
      </w:r>
      <w:r w:rsidRPr="0008573C">
        <w:rPr>
          <w:rStyle w:val="StyleUnderline"/>
        </w:rPr>
        <w:t>to forge</w:t>
      </w:r>
      <w:r w:rsidRPr="00363F35">
        <w:rPr>
          <w:sz w:val="14"/>
        </w:rPr>
        <w:t xml:space="preserve"> </w:t>
      </w:r>
      <w:r w:rsidRPr="0008573C">
        <w:rPr>
          <w:rStyle w:val="Emphasis"/>
        </w:rPr>
        <w:t>new or revised control mechanisms</w:t>
      </w:r>
      <w:r w:rsidRPr="00363F35">
        <w:rPr>
          <w:sz w:val="14"/>
        </w:rPr>
        <w:t xml:space="preserve"> as deemed appropriate</w:t>
      </w:r>
      <w:r w:rsidRPr="0008573C">
        <w:rPr>
          <w:rStyle w:val="StyleUnderline"/>
        </w:rPr>
        <w:t xml:space="preserve">. Tackling the </w:t>
      </w:r>
      <w:r w:rsidRPr="0008573C">
        <w:rPr>
          <w:rStyle w:val="Emphasis"/>
        </w:rPr>
        <w:t>arms control</w:t>
      </w:r>
      <w:r w:rsidRPr="0008573C">
        <w:rPr>
          <w:rStyle w:val="StyleUnderline"/>
        </w:rPr>
        <w:t xml:space="preserve"> implications of emerging technologies now is becoming a matter of </w:t>
      </w:r>
      <w:r w:rsidRPr="0008573C">
        <w:rPr>
          <w:rStyle w:val="Emphasis"/>
        </w:rPr>
        <w:t xml:space="preserve">ever-increasing urgency </w:t>
      </w:r>
      <w:r w:rsidRPr="0008573C">
        <w:rPr>
          <w:rStyle w:val="StyleUnderline"/>
        </w:rPr>
        <w:t xml:space="preserve">as the pace of their development is </w:t>
      </w:r>
      <w:r w:rsidRPr="0008573C">
        <w:rPr>
          <w:rStyle w:val="Emphasis"/>
        </w:rPr>
        <w:t>accelerating</w:t>
      </w:r>
      <w:r w:rsidRPr="0008573C">
        <w:rPr>
          <w:rStyle w:val="StyleUnderline"/>
        </w:rPr>
        <w:t xml:space="preserve"> and their potential applications to warfare are </w:t>
      </w:r>
      <w:r w:rsidRPr="0008573C">
        <w:rPr>
          <w:rStyle w:val="Emphasis"/>
        </w:rPr>
        <w:t>multiplying</w:t>
      </w:r>
      <w:r w:rsidRPr="00363F35">
        <w:rPr>
          <w:sz w:val="14"/>
        </w:rPr>
        <w:t xml:space="preserve">. Many analysts believe that </w:t>
      </w:r>
      <w:r w:rsidRPr="0008573C">
        <w:rPr>
          <w:rStyle w:val="StyleUnderline"/>
        </w:rPr>
        <w:t>the utilization of AI and robotics will</w:t>
      </w:r>
      <w:r w:rsidRPr="00363F35">
        <w:rPr>
          <w:sz w:val="14"/>
        </w:rPr>
        <w:t xml:space="preserve"> </w:t>
      </w:r>
      <w:r w:rsidRPr="0008573C">
        <w:rPr>
          <w:rStyle w:val="Emphasis"/>
        </w:rPr>
        <w:t>utterly revolutionize warfare</w:t>
      </w:r>
      <w:r w:rsidRPr="00363F35">
        <w:rPr>
          <w:sz w:val="14"/>
        </w:rPr>
        <w:t>, much as the introduction of tanks, airplanes, and nuclear weapons transformed the battlefields of each world war. “</w:t>
      </w:r>
      <w:r w:rsidRPr="0008573C">
        <w:rPr>
          <w:rStyle w:val="StyleUnderline"/>
        </w:rPr>
        <w:t xml:space="preserve">We are in the midst of an ever accelerating and expanding global revolution in [AI] and machine learning, with </w:t>
      </w:r>
      <w:r w:rsidRPr="0008573C">
        <w:rPr>
          <w:rStyle w:val="Emphasis"/>
        </w:rPr>
        <w:t>enormous implications</w:t>
      </w:r>
      <w:r w:rsidRPr="0008573C">
        <w:rPr>
          <w:rStyle w:val="StyleUnderline"/>
        </w:rPr>
        <w:t xml:space="preserve"> for future economic and military competitiveness,”</w:t>
      </w:r>
      <w:r w:rsidRPr="00363F35">
        <w:rPr>
          <w:sz w:val="14"/>
        </w:rPr>
        <w:t xml:space="preserve"> </w:t>
      </w:r>
      <w:r w:rsidRPr="0008573C">
        <w:rPr>
          <w:rStyle w:val="StyleUnderline"/>
        </w:rPr>
        <w:t>declared former U.S. Deputy Secretary of Defense Robert Work</w:t>
      </w:r>
      <w:r w:rsidRPr="00363F35">
        <w:rPr>
          <w:sz w:val="14"/>
        </w:rPr>
        <w:t>, a prominent advocate for Pentagon utilization of the new technologies.</w:t>
      </w:r>
      <w:hyperlink r:id="rId14" w:anchor="endnote01" w:history="1">
        <w:r w:rsidRPr="00363F35">
          <w:rPr>
            <w:rStyle w:val="Hyperlink"/>
            <w:sz w:val="14"/>
          </w:rPr>
          <w:t>1</w:t>
        </w:r>
      </w:hyperlink>
      <w:r w:rsidRPr="00363F35">
        <w:rPr>
          <w:sz w:val="14"/>
        </w:rPr>
        <w:t xml:space="preserve"> </w:t>
      </w:r>
      <w:r w:rsidRPr="0008573C">
        <w:rPr>
          <w:rStyle w:val="StyleUnderline"/>
        </w:rPr>
        <w:t>The Department of Defense is spending billions of dollars on AI, robotics, and other cutting-edge technologies</w:t>
      </w:r>
      <w:r w:rsidRPr="00363F35">
        <w:rPr>
          <w:sz w:val="14"/>
        </w:rPr>
        <w:t xml:space="preserve">, contending that </w:t>
      </w:r>
      <w:r w:rsidRPr="0008573C">
        <w:rPr>
          <w:rStyle w:val="StyleUnderline"/>
        </w:rPr>
        <w:t>the</w:t>
      </w:r>
      <w:r w:rsidRPr="00363F35">
        <w:rPr>
          <w:sz w:val="14"/>
        </w:rPr>
        <w:t xml:space="preserve"> </w:t>
      </w:r>
      <w:r w:rsidRPr="0008573C">
        <w:rPr>
          <w:rStyle w:val="Emphasis"/>
        </w:rPr>
        <w:t>U</w:t>
      </w:r>
      <w:r w:rsidRPr="00363F35">
        <w:rPr>
          <w:sz w:val="14"/>
        </w:rPr>
        <w:t xml:space="preserve">nited </w:t>
      </w:r>
      <w:r w:rsidRPr="0008573C">
        <w:rPr>
          <w:rStyle w:val="Emphasis"/>
        </w:rPr>
        <w:t>S</w:t>
      </w:r>
      <w:r w:rsidRPr="00363F35">
        <w:rPr>
          <w:sz w:val="14"/>
        </w:rPr>
        <w:t xml:space="preserve">tates must maintain leadership in the development and utilization of those technologies lest its rivals use them to secure a future military advantage. </w:t>
      </w:r>
      <w:r w:rsidRPr="0008573C">
        <w:rPr>
          <w:rStyle w:val="Emphasis"/>
        </w:rPr>
        <w:t>China and Russia</w:t>
      </w:r>
      <w:r w:rsidRPr="00363F35">
        <w:rPr>
          <w:sz w:val="14"/>
        </w:rPr>
        <w:t xml:space="preserve"> </w:t>
      </w:r>
      <w:r w:rsidRPr="0008573C">
        <w:rPr>
          <w:rStyle w:val="StyleUnderline"/>
        </w:rPr>
        <w:t>are</w:t>
      </w:r>
      <w:r w:rsidRPr="00363F35">
        <w:rPr>
          <w:sz w:val="14"/>
        </w:rPr>
        <w:t xml:space="preserve"> assumed to be </w:t>
      </w:r>
      <w:r w:rsidRPr="0008573C">
        <w:rPr>
          <w:rStyle w:val="StyleUnderline"/>
        </w:rPr>
        <w:t>spending</w:t>
      </w:r>
      <w:r w:rsidRPr="00363F35">
        <w:rPr>
          <w:sz w:val="14"/>
        </w:rPr>
        <w:t xml:space="preserve"> </w:t>
      </w:r>
      <w:r w:rsidRPr="0008573C">
        <w:rPr>
          <w:rStyle w:val="Emphasis"/>
        </w:rPr>
        <w:t>equivalent sums</w:t>
      </w:r>
      <w:r w:rsidRPr="00363F35">
        <w:rPr>
          <w:sz w:val="14"/>
        </w:rPr>
        <w:t xml:space="preserve">, </w:t>
      </w:r>
      <w:r w:rsidRPr="0008573C">
        <w:rPr>
          <w:rStyle w:val="StyleUnderline"/>
        </w:rPr>
        <w:t>indicating the initiation</w:t>
      </w:r>
      <w:r w:rsidRPr="00363F35">
        <w:rPr>
          <w:sz w:val="14"/>
        </w:rPr>
        <w:t xml:space="preserve"> of </w:t>
      </w:r>
      <w:r w:rsidRPr="0008573C">
        <w:rPr>
          <w:rStyle w:val="StyleUnderline"/>
        </w:rPr>
        <w:t>a</w:t>
      </w:r>
      <w:r w:rsidRPr="00363F35">
        <w:rPr>
          <w:sz w:val="14"/>
        </w:rPr>
        <w:t xml:space="preserve"> </w:t>
      </w:r>
      <w:r w:rsidRPr="0008573C">
        <w:rPr>
          <w:rStyle w:val="Emphasis"/>
        </w:rPr>
        <w:t>vigorous arms race in emerging technologies</w:t>
      </w:r>
      <w:r w:rsidRPr="00363F35">
        <w:rPr>
          <w:sz w:val="14"/>
        </w:rPr>
        <w:t>. “Our adversaries are presenting us today with a renewed challenge of a sophisticated, evolving threat,” Michael Griffin, U.S. undersecretary of defense for research and engineering, told Congress in April. “We are in turn preparing to meet that challenge and to restore the technical overmatch of the United States armed forces that we have traditionally held.”</w:t>
      </w:r>
      <w:hyperlink r:id="rId15" w:anchor="endnote02" w:history="1">
        <w:r w:rsidRPr="00363F35">
          <w:rPr>
            <w:rStyle w:val="Hyperlink"/>
            <w:sz w:val="14"/>
          </w:rPr>
          <w:t>2</w:t>
        </w:r>
      </w:hyperlink>
      <w:r w:rsidRPr="00363F35">
        <w:rPr>
          <w:sz w:val="14"/>
        </w:rPr>
        <w:t xml:space="preserve"> In accordance with this dynamic, t</w:t>
      </w:r>
      <w:r w:rsidRPr="0008573C">
        <w:rPr>
          <w:rStyle w:val="StyleUnderline"/>
        </w:rPr>
        <w:t>he United States and its rivals are pursuing multiple weapons systems employing various combinations of AI, autonomy, and other emerging technologies</w:t>
      </w:r>
      <w:r w:rsidRPr="00363F35">
        <w:rPr>
          <w:sz w:val="14"/>
        </w:rPr>
        <w:t xml:space="preserve">. These include, for example, unmanned aerial vehicles (UAVs) and unmanned surface and subsurface naval vessels capable of being assembled in swarms, or “wolfpacks,” to locate enemy assets such as tanks, missile launchers, submarines and, if communications are lost with their human operators, decide to strike them on their own. The Defense Department also has funded the development of two advanced weapons systems employing hypersonic technology: a hypersonic air-launched cruise missile and the Tactical Boost Glide (TBG) system, encompassing a hypersonic rocket for initial momentum and an unpowered payload that glides to its destination. </w:t>
      </w:r>
      <w:r w:rsidRPr="0008573C">
        <w:rPr>
          <w:rStyle w:val="StyleUnderline"/>
        </w:rPr>
        <w:t>In the cyberspace realm, a variety of offensive and retaliatory cyberweapons are being developed</w:t>
      </w:r>
      <w:r w:rsidRPr="00363F35">
        <w:rPr>
          <w:sz w:val="14"/>
        </w:rPr>
        <w:t xml:space="preserve"> by the U.S. Cyber Command for use against hostile states found to be using cyberspace to endanger U.S. national security. </w:t>
      </w:r>
      <w:r w:rsidRPr="0008573C">
        <w:rPr>
          <w:rStyle w:val="StyleUnderline"/>
        </w:rPr>
        <w:t xml:space="preserve">The introduction of these and other such weapons on future battlefields will transform </w:t>
      </w:r>
      <w:r w:rsidRPr="0008573C">
        <w:rPr>
          <w:rStyle w:val="Emphasis"/>
        </w:rPr>
        <w:t>every aspect of combat</w:t>
      </w:r>
      <w:r w:rsidRPr="0008573C">
        <w:rPr>
          <w:rStyle w:val="StyleUnderline"/>
        </w:rPr>
        <w:t xml:space="preserve"> and raise a </w:t>
      </w:r>
      <w:r w:rsidRPr="0008573C">
        <w:rPr>
          <w:rStyle w:val="Emphasis"/>
        </w:rPr>
        <w:t>host of challenges</w:t>
      </w:r>
      <w:r w:rsidRPr="0008573C">
        <w:rPr>
          <w:rStyle w:val="StyleUnderline"/>
        </w:rPr>
        <w:t xml:space="preserve"> for advocates of responsible </w:t>
      </w:r>
      <w:r w:rsidRPr="0008573C">
        <w:rPr>
          <w:rStyle w:val="Emphasis"/>
        </w:rPr>
        <w:t>arms control</w:t>
      </w:r>
      <w:r w:rsidRPr="00363F35">
        <w:rPr>
          <w:sz w:val="14"/>
        </w:rPr>
        <w:t xml:space="preserve">. The use of fully autonomous weapons in combat, for example, automatically raises questions about the military’s ability to comply with the laws of war and international humanitarian law, which require belligerents to distinguish between enemy combatants and civilian bystanders. It is on this basis that opponents of such systems are seeking to negotiate a binding international ban on their deployment. Even more worrisome, some of the weapons now in development, such as unmanned anti-submarine wolfpacks and the TBG system, could theoretically endanger the current equilibrium in nuclear relations among the major powers, which rests on the threat of assured retaliation by invulnerable second-strike forces, by opening or seeming to open various first-strike options. </w:t>
      </w:r>
      <w:r w:rsidRPr="0008573C">
        <w:rPr>
          <w:rStyle w:val="StyleUnderline"/>
        </w:rPr>
        <w:t xml:space="preserve">Warfare in </w:t>
      </w:r>
      <w:r w:rsidRPr="0008573C">
        <w:rPr>
          <w:rStyle w:val="Emphasis"/>
        </w:rPr>
        <w:t>cyberspace</w:t>
      </w:r>
      <w:r w:rsidRPr="00363F35">
        <w:rPr>
          <w:sz w:val="14"/>
        </w:rPr>
        <w:t xml:space="preserve"> </w:t>
      </w:r>
      <w:r w:rsidRPr="0008573C">
        <w:rPr>
          <w:rStyle w:val="StyleUnderline"/>
        </w:rPr>
        <w:t>could</w:t>
      </w:r>
      <w:r w:rsidRPr="00363F35">
        <w:rPr>
          <w:sz w:val="14"/>
        </w:rPr>
        <w:t xml:space="preserve"> also </w:t>
      </w:r>
      <w:r w:rsidRPr="0008573C">
        <w:rPr>
          <w:rStyle w:val="StyleUnderline"/>
        </w:rPr>
        <w:t xml:space="preserve">threaten </w:t>
      </w:r>
      <w:r w:rsidRPr="0008573C">
        <w:rPr>
          <w:rStyle w:val="Emphasis"/>
        </w:rPr>
        <w:t>nuclear stability</w:t>
      </w:r>
      <w:r w:rsidRPr="00363F35">
        <w:rPr>
          <w:sz w:val="14"/>
        </w:rPr>
        <w:t xml:space="preserve"> </w:t>
      </w:r>
      <w:r w:rsidRPr="0008573C">
        <w:rPr>
          <w:rStyle w:val="StyleUnderline"/>
        </w:rPr>
        <w:t>by exposing</w:t>
      </w:r>
      <w:r w:rsidRPr="00363F35">
        <w:rPr>
          <w:sz w:val="14"/>
        </w:rPr>
        <w:t xml:space="preserve"> </w:t>
      </w:r>
      <w:r w:rsidRPr="0008573C">
        <w:rPr>
          <w:rStyle w:val="Emphasis"/>
        </w:rPr>
        <w:t>critical early-warning</w:t>
      </w:r>
      <w:r w:rsidRPr="00363F35">
        <w:rPr>
          <w:sz w:val="14"/>
        </w:rPr>
        <w:t xml:space="preserve"> and communications </w:t>
      </w:r>
      <w:r w:rsidRPr="0008573C">
        <w:rPr>
          <w:rStyle w:val="StyleUnderline"/>
        </w:rPr>
        <w:t>systems to</w:t>
      </w:r>
      <w:r w:rsidRPr="00363F35">
        <w:rPr>
          <w:sz w:val="14"/>
        </w:rPr>
        <w:t xml:space="preserve"> paralyzing </w:t>
      </w:r>
      <w:r w:rsidRPr="0008573C">
        <w:rPr>
          <w:rStyle w:val="Emphasis"/>
        </w:rPr>
        <w:t>attacks</w:t>
      </w:r>
      <w:r w:rsidRPr="00363F35">
        <w:rPr>
          <w:sz w:val="14"/>
        </w:rPr>
        <w:t xml:space="preserve"> </w:t>
      </w:r>
      <w:r w:rsidRPr="0008573C">
        <w:rPr>
          <w:rStyle w:val="StyleUnderline"/>
        </w:rPr>
        <w:t xml:space="preserve">and prompting anxious leaders to authorize the </w:t>
      </w:r>
      <w:r w:rsidRPr="0008573C">
        <w:rPr>
          <w:rStyle w:val="Emphasis"/>
        </w:rPr>
        <w:t>early launch of nuclear weapons</w:t>
      </w:r>
      <w:r w:rsidRPr="00363F35">
        <w:rPr>
          <w:sz w:val="14"/>
        </w:rPr>
        <w:t xml:space="preserve">. </w:t>
      </w:r>
      <w:r w:rsidRPr="0008573C">
        <w:rPr>
          <w:rStyle w:val="StyleUnderline"/>
        </w:rPr>
        <w:t>These are only some of the challenges to global security and arms control that are likely to be posed by the weaponization of new technologies</w:t>
      </w:r>
      <w:r w:rsidRPr="00363F35">
        <w:rPr>
          <w:sz w:val="14"/>
        </w:rPr>
        <w:t xml:space="preserve">. Observers of these developments, including many who have studied them closely, </w:t>
      </w:r>
      <w:r w:rsidRPr="0008573C">
        <w:rPr>
          <w:rStyle w:val="StyleUnderline"/>
        </w:rPr>
        <w:t xml:space="preserve">warn that the development and </w:t>
      </w:r>
      <w:r w:rsidRPr="0008573C">
        <w:rPr>
          <w:rStyle w:val="Emphasis"/>
        </w:rPr>
        <w:t>weaponization</w:t>
      </w:r>
      <w:r w:rsidRPr="0008573C">
        <w:rPr>
          <w:rStyle w:val="StyleUnderline"/>
        </w:rPr>
        <w:t xml:space="preserve"> of AI and other emerging technologies is occurring </w:t>
      </w:r>
      <w:r w:rsidRPr="0008573C">
        <w:rPr>
          <w:rStyle w:val="Emphasis"/>
        </w:rPr>
        <w:t>faster than efforts</w:t>
      </w:r>
      <w:r w:rsidRPr="0008573C">
        <w:rPr>
          <w:rStyle w:val="StyleUnderline"/>
        </w:rPr>
        <w:t xml:space="preserve"> to understand their impacts or devise appropriate </w:t>
      </w:r>
      <w:r w:rsidRPr="0008573C">
        <w:rPr>
          <w:rStyle w:val="Emphasis"/>
        </w:rPr>
        <w:t>safeguards</w:t>
      </w:r>
      <w:r w:rsidRPr="00363F35">
        <w:rPr>
          <w:sz w:val="14"/>
        </w:rPr>
        <w:t>. “Unfortunately,” said former U.S. Secretary of the Navy Richard Danzig, “</w:t>
      </w:r>
      <w:r w:rsidRPr="0008573C">
        <w:rPr>
          <w:rStyle w:val="StyleUnderline"/>
        </w:rPr>
        <w:t>the uncertainties surrounding the use and interaction of new military technologies are not subject to confident calculation or control</w:t>
      </w:r>
      <w:r w:rsidRPr="00363F35">
        <w:rPr>
          <w:sz w:val="14"/>
        </w:rPr>
        <w:t>.”</w:t>
      </w:r>
      <w:hyperlink r:id="rId16" w:anchor="endnote03" w:history="1">
        <w:r w:rsidRPr="0008573C">
          <w:rPr>
            <w:rStyle w:val="Emphasis"/>
          </w:rPr>
          <w:t>3</w:t>
        </w:r>
      </w:hyperlink>
      <w:r w:rsidRPr="0008573C">
        <w:rPr>
          <w:rStyle w:val="Emphasis"/>
        </w:rPr>
        <w:t xml:space="preserve"> Given the enormity of the risks involved</w:t>
      </w:r>
      <w:r w:rsidRPr="00363F35">
        <w:rPr>
          <w:sz w:val="14"/>
        </w:rPr>
        <w:t xml:space="preserve">, </w:t>
      </w:r>
      <w:r w:rsidRPr="0008573C">
        <w:rPr>
          <w:rStyle w:val="StyleUnderline"/>
        </w:rPr>
        <w:t>this lack of attention and oversight must be overcome.</w:t>
      </w:r>
      <w:r w:rsidRPr="00363F35">
        <w:rPr>
          <w:sz w:val="14"/>
        </w:rPr>
        <w:t xml:space="preserve"> Mapping out the implications of the new technologies for warfare and arms control and devising effective mechanisms for their control are a mammoth undertaking that requires the efforts of many analysts and policymakers around the world. This piece, an overview of the issues, is the first in a series for Arms Control Today (ACT) that will assess some of the most disruptive emerging technologies and their war-fighting and arms control implications. Future installments will look in greater depth at four especially problematic technologies: </w:t>
      </w:r>
      <w:r w:rsidRPr="0008573C">
        <w:rPr>
          <w:rStyle w:val="StyleUnderline"/>
        </w:rPr>
        <w:t>AI, autonomous weaponry, hypersonics, and cyberwarfare</w:t>
      </w:r>
      <w:r w:rsidRPr="00363F35">
        <w:rPr>
          <w:sz w:val="14"/>
        </w:rPr>
        <w:t xml:space="preserve">. These four have been chosen for close examination because, at this time, they </w:t>
      </w:r>
      <w:r w:rsidRPr="0008573C">
        <w:rPr>
          <w:rStyle w:val="StyleUnderline"/>
        </w:rPr>
        <w:t xml:space="preserve">appear to be the </w:t>
      </w:r>
      <w:r w:rsidRPr="0008573C">
        <w:rPr>
          <w:rStyle w:val="Emphasis"/>
        </w:rPr>
        <w:t>furthest along</w:t>
      </w:r>
      <w:r w:rsidRPr="0008573C">
        <w:rPr>
          <w:rStyle w:val="StyleUnderline"/>
        </w:rPr>
        <w:t xml:space="preserve"> in terms of conversion into military systems and</w:t>
      </w:r>
      <w:r w:rsidRPr="00363F35">
        <w:rPr>
          <w:sz w:val="14"/>
        </w:rPr>
        <w:t xml:space="preserve"> </w:t>
      </w:r>
      <w:r w:rsidRPr="0008573C">
        <w:rPr>
          <w:rStyle w:val="Emphasis"/>
        </w:rPr>
        <w:t>pose immediate challenges for international peace and stability</w:t>
      </w:r>
      <w:r w:rsidRPr="00363F35">
        <w:rPr>
          <w:sz w:val="14"/>
        </w:rPr>
        <w:t>. Artificial Intelligence AI is a generic term used to describe a variety of techniques for investing machines with an ability to monitor their surroundings in the physical world or cyberspace and to take independent action in response to various stimuli. To invest machines with these capacities, engineers have developed complex algorithms, or computer-based sets of rules, to govern their operations. An AI-equipped aerial drone, for example, could be equipped with sensors to distinguish enemy tanks from other vehicles on a crowded battlefield and, when some are spotted, choose on its own to fire at them with its onboard missiles. AI can also be employed in cyberspace, for example to watch for enemy cyberattacks and counter them with a barrage of counterstrikes. In the future, AI-invested machines may be empowered to determine if a nuclear attack is underway and, if so, initiate a retaliatory strike.</w:t>
      </w:r>
      <w:hyperlink r:id="rId17" w:anchor="endnote04" w:history="1">
        <w:r w:rsidRPr="00363F35">
          <w:rPr>
            <w:rStyle w:val="Hyperlink"/>
            <w:sz w:val="14"/>
          </w:rPr>
          <w:t>4</w:t>
        </w:r>
      </w:hyperlink>
      <w:r w:rsidRPr="00363F35">
        <w:rPr>
          <w:sz w:val="14"/>
        </w:rPr>
        <w:t>In this sense, AI is an “omni-use” technology, with multiple implications for war-fighting and arms control.</w:t>
      </w:r>
      <w:hyperlink r:id="rId18" w:anchor="endnote05" w:history="1">
        <w:r w:rsidRPr="00363F35">
          <w:rPr>
            <w:rStyle w:val="Hyperlink"/>
            <w:sz w:val="14"/>
          </w:rPr>
          <w:t>5</w:t>
        </w:r>
      </w:hyperlink>
      <w:r w:rsidRPr="00363F35">
        <w:rPr>
          <w:sz w:val="14"/>
        </w:rPr>
        <w:t xml:space="preserve"> Many analysts believe that AI will revolutionize warfare by allowing military commanders to bolster or, in some cases, replace their personnel with a wide variety of “smart” machines. Intelligent systems are prized for the speed with which they can detect a potential threat and their ability to calculate the best course of action to neutralize that peril. As warfare among the major powers grows increasingly rapid and multidimensional, including in the cyberspace and outer space domains, commanders may choose to place ever-greater reliance on intelligent machines for monitoring enemy actions and initiating appropriate countermeasures. This could provide an advantage on the battlefield, where rapid and informed action could prove the key to success, but also raises numerous concerns, especially regarding </w:t>
      </w:r>
      <w:r w:rsidRPr="0008573C">
        <w:rPr>
          <w:rStyle w:val="Emphasis"/>
        </w:rPr>
        <w:t>nuclear “crisis stability.”</w:t>
      </w:r>
      <w:r w:rsidRPr="00363F35">
        <w:rPr>
          <w:sz w:val="14"/>
        </w:rPr>
        <w:t xml:space="preserve"> Analysts worry that </w:t>
      </w:r>
      <w:r w:rsidRPr="0008573C">
        <w:rPr>
          <w:rStyle w:val="StyleUnderline"/>
        </w:rPr>
        <w:t xml:space="preserve">machines will </w:t>
      </w:r>
      <w:r w:rsidRPr="0008573C">
        <w:rPr>
          <w:rStyle w:val="Emphasis"/>
        </w:rPr>
        <w:t>accelerate the pace of fighting</w:t>
      </w:r>
      <w:r w:rsidRPr="00363F35">
        <w:rPr>
          <w:sz w:val="14"/>
        </w:rPr>
        <w:t xml:space="preserve"> </w:t>
      </w:r>
      <w:r w:rsidRPr="0008573C">
        <w:rPr>
          <w:rStyle w:val="StyleUnderline"/>
        </w:rPr>
        <w:t xml:space="preserve">beyond </w:t>
      </w:r>
      <w:r w:rsidRPr="0008573C">
        <w:rPr>
          <w:rStyle w:val="Emphasis"/>
        </w:rPr>
        <w:t>human comprehension</w:t>
      </w:r>
      <w:r w:rsidRPr="0008573C">
        <w:rPr>
          <w:rStyle w:val="StyleUnderline"/>
        </w:rPr>
        <w:t xml:space="preserve"> and</w:t>
      </w:r>
      <w:r w:rsidRPr="00363F35">
        <w:rPr>
          <w:sz w:val="14"/>
        </w:rPr>
        <w:t xml:space="preserve"> possibly take actions that </w:t>
      </w:r>
      <w:r w:rsidRPr="0008573C">
        <w:rPr>
          <w:rStyle w:val="StyleUnderline"/>
        </w:rPr>
        <w:t xml:space="preserve">result in the </w:t>
      </w:r>
      <w:r w:rsidRPr="0008573C">
        <w:rPr>
          <w:rStyle w:val="Emphasis"/>
        </w:rPr>
        <w:t>unintended escalation</w:t>
      </w:r>
      <w:r w:rsidRPr="00363F35">
        <w:rPr>
          <w:sz w:val="14"/>
        </w:rPr>
        <w:t xml:space="preserve"> of hostilities, even </w:t>
      </w:r>
      <w:r w:rsidRPr="0008573C">
        <w:rPr>
          <w:rStyle w:val="StyleUnderline"/>
        </w:rPr>
        <w:t xml:space="preserve">leading to </w:t>
      </w:r>
      <w:r w:rsidRPr="0008573C">
        <w:rPr>
          <w:rStyle w:val="Emphasis"/>
        </w:rPr>
        <w:t>use of nuclear weapons</w:t>
      </w:r>
      <w:r w:rsidRPr="00363F35">
        <w:rPr>
          <w:sz w:val="14"/>
        </w:rPr>
        <w:t xml:space="preserve">. </w:t>
      </w:r>
      <w:r w:rsidRPr="0008573C">
        <w:rPr>
          <w:rStyle w:val="StyleUnderline"/>
        </w:rPr>
        <w:t xml:space="preserve">Not only are AI-equipped machines vulnerable to </w:t>
      </w:r>
      <w:r w:rsidRPr="0008573C">
        <w:rPr>
          <w:rStyle w:val="Emphasis"/>
        </w:rPr>
        <w:t>error and sabotage</w:t>
      </w:r>
      <w:r w:rsidRPr="0008573C">
        <w:rPr>
          <w:rStyle w:val="StyleUnderline"/>
        </w:rPr>
        <w:t>, they lack an ability to assess the context of events and may initiate inappropriate or unjustified escalatory steps that occur too rapidly for humans to correct</w:t>
      </w:r>
      <w:r w:rsidRPr="00363F35">
        <w:rPr>
          <w:sz w:val="14"/>
        </w:rPr>
        <w:t xml:space="preserve">. “Even if everything functioned properly, </w:t>
      </w:r>
      <w:r w:rsidRPr="0008573C">
        <w:rPr>
          <w:rStyle w:val="StyleUnderline"/>
        </w:rPr>
        <w:t xml:space="preserve">policymakers could nevertheless effectively </w:t>
      </w:r>
      <w:r w:rsidRPr="0008573C">
        <w:rPr>
          <w:rStyle w:val="Emphasis"/>
        </w:rPr>
        <w:t>lose the ability to control escalation</w:t>
      </w:r>
      <w:r w:rsidRPr="0008573C">
        <w:rPr>
          <w:rStyle w:val="StyleUnderline"/>
        </w:rPr>
        <w:t xml:space="preserve"> as the speed of action on the battlefield begins to eclipse their speed of decision-making</w:t>
      </w:r>
      <w:r w:rsidRPr="00363F35">
        <w:rPr>
          <w:sz w:val="14"/>
        </w:rPr>
        <w:t>,” writes Paul Scharre, who is director of the technology and national security program at the Center for a New American Security.</w:t>
      </w:r>
      <w:hyperlink r:id="rId19" w:anchor="endnote06" w:history="1">
        <w:r w:rsidRPr="00363F35">
          <w:rPr>
            <w:rStyle w:val="Hyperlink"/>
            <w:sz w:val="14"/>
          </w:rPr>
          <w:t>6</w:t>
        </w:r>
      </w:hyperlink>
      <w:r w:rsidRPr="00363F35">
        <w:rPr>
          <w:sz w:val="14"/>
        </w:rPr>
        <w:t xml:space="preserve"> As AI-equipped machines assume an ever-growing number and range of military functions, </w:t>
      </w:r>
      <w:r w:rsidRPr="0008573C">
        <w:rPr>
          <w:rStyle w:val="StyleUnderline"/>
        </w:rPr>
        <w:t>policymakers will have to determine what safeguards are needed to prevent unintended, possibly catastrophic consequences of the sort suggested by Scharre and many other</w:t>
      </w:r>
      <w:r w:rsidRPr="00363F35">
        <w:rPr>
          <w:sz w:val="14"/>
        </w:rPr>
        <w:t>s. Conceivably, AI could bolster nuclear stability by providing enhanced intelligence about enemy intentions and reducing the risk of misperception and miscalculation; such options also deserve attention. In the near term, however, control efforts will largely be focused on one particular application of AI: fully autonomous weapons systems. Autonomous Weapons Systems Autonomous weapons systems, sometimes called lethal autonomous weapons systems, or “killer robots,” combine AI and drone technology in machines equipped to identify, track, and attack enemy assets on their own. As defined by the U.S. Defense Department, such a device is “a weapons system that, once activated, can select and engage targets without further intervention by a human operator.”</w:t>
      </w:r>
      <w:hyperlink r:id="rId20" w:anchor="endnote07" w:history="1">
        <w:r w:rsidRPr="00363F35">
          <w:rPr>
            <w:rStyle w:val="Hyperlink"/>
            <w:sz w:val="14"/>
          </w:rPr>
          <w:t>7</w:t>
        </w:r>
      </w:hyperlink>
      <w:r w:rsidRPr="00363F35">
        <w:rPr>
          <w:sz w:val="14"/>
        </w:rPr>
        <w:t xml:space="preserve"> Some such systems have already been put to military use. The Navy’s Aegis air defense system, for example, is empowered to track enemy planes and missiles within a certain radius of a ship at sea and, if it identifies an imminent threat, to fire missiles against it. Similarly, Israel’s Harpy UAV can search for enemy radar systems over a designated area and, when it locates one, strike it on its own. Many other such munitions are now in development, including undersea drones intended for anti-submarine warfare and entire fleets of UAVs designed for use in “swarms,” or flocks of armed drones that twist and turn above the battlefield in coordinated maneuvers that are difficult to follow.</w:t>
      </w:r>
      <w:hyperlink r:id="rId21" w:anchor="endnote08" w:history="1">
        <w:r w:rsidRPr="00363F35">
          <w:rPr>
            <w:rStyle w:val="Hyperlink"/>
            <w:sz w:val="14"/>
          </w:rPr>
          <w:t>8</w:t>
        </w:r>
      </w:hyperlink>
      <w:r w:rsidRPr="00363F35">
        <w:rPr>
          <w:sz w:val="14"/>
        </w:rPr>
        <w:t xml:space="preserve"> The deployment of fully autonomous weapons systems poses numerous challenges to international security and arms control, beginning with a potentially insuperable threat to the laws of war and international humanitarian law. Under these norms, armed belligerents are obligated to distinguish between enemy combatants and civilians on the battlefield and to avoid unnecessary harm to the latter. In addition, any civilian casualties that do occur in battle should not be disproportionate to the military necessity of attacking that position. Opponents of lethal autonomous weapons systems argue that only humans possess the necessary judgment to make such fine distinctions in the heat of battle and that machines will never be made intelligent enough to do so and thus should be banned from deployment.</w:t>
      </w:r>
      <w:hyperlink r:id="rId22" w:anchor="endnote09" w:history="1">
        <w:r w:rsidRPr="00363F35">
          <w:rPr>
            <w:rStyle w:val="Hyperlink"/>
            <w:sz w:val="14"/>
          </w:rPr>
          <w:t>9</w:t>
        </w:r>
      </w:hyperlink>
      <w:r w:rsidRPr="00363F35">
        <w:rPr>
          <w:sz w:val="14"/>
        </w:rPr>
        <w:t xml:space="preserve"> At this point, some 25 countries have endorsed steps to enact such a ban in the form of a protocol to the Convention on Certain Conventional Weapons (CCW). Several other nations, including the United States and Russia, oppose a ban on lethal autonomous weapons systems, saying they can be made compliant with international humanitarian law.</w:t>
      </w:r>
      <w:hyperlink r:id="rId23" w:anchor="endnote10" w:history="1">
        <w:r w:rsidRPr="00363F35">
          <w:rPr>
            <w:rStyle w:val="Hyperlink"/>
            <w:sz w:val="14"/>
          </w:rPr>
          <w:t>10</w:t>
        </w:r>
      </w:hyperlink>
      <w:r w:rsidRPr="00363F35">
        <w:rPr>
          <w:sz w:val="14"/>
        </w:rPr>
        <w:t xml:space="preserve"> Looking further into the future, </w:t>
      </w:r>
      <w:r w:rsidRPr="0008573C">
        <w:rPr>
          <w:rStyle w:val="Emphasis"/>
        </w:rPr>
        <w:t>autonomous weapons systems</w:t>
      </w:r>
      <w:r w:rsidRPr="0008573C">
        <w:rPr>
          <w:rStyle w:val="StyleUnderline"/>
        </w:rPr>
        <w:t xml:space="preserve"> could pose a potential </w:t>
      </w:r>
      <w:r w:rsidRPr="0008573C">
        <w:rPr>
          <w:rStyle w:val="Emphasis"/>
        </w:rPr>
        <w:t>threat to nuclear stability</w:t>
      </w:r>
      <w:r w:rsidRPr="0008573C">
        <w:rPr>
          <w:rStyle w:val="StyleUnderline"/>
        </w:rPr>
        <w:t xml:space="preserve"> by investing their owners with a capacity to detect, track, and destroy enemy submarines and mobile missile launchers</w:t>
      </w:r>
      <w:r w:rsidRPr="00363F35">
        <w:rPr>
          <w:sz w:val="14"/>
        </w:rPr>
        <w:t xml:space="preserve">. </w:t>
      </w:r>
      <w:r w:rsidRPr="0008573C">
        <w:rPr>
          <w:rStyle w:val="StyleUnderline"/>
        </w:rPr>
        <w:t>Today’s stability, which can be seen as an uneasy nuclear balance of terror, rests on the belief that each major power possesses at least some devastating second-strike, or retaliatory, capability, whether mobile launchers for intercontinental ballistic missiles (ICBMs), submarine-launched ballistic missiles (SLBMs), or both, that are immune to real-time detection and safe from a first strike</w:t>
      </w:r>
      <w:r w:rsidRPr="00363F35">
        <w:rPr>
          <w:sz w:val="14"/>
        </w:rPr>
        <w:t xml:space="preserve">. Yet, a nuclear-armed belligerent might someday undermine the deterrence equation by employing undersea drones to pursue and destroy enemy ballistic missile submarines along with swarms of UAVs to hunt and attack enemy mobile ICBM launchers. </w:t>
      </w:r>
      <w:r w:rsidRPr="0008573C">
        <w:rPr>
          <w:rStyle w:val="Emphasis"/>
        </w:rPr>
        <w:t>Even the mere existence of such weapons</w:t>
      </w:r>
      <w:r w:rsidRPr="0008573C">
        <w:rPr>
          <w:rStyle w:val="StyleUnderline"/>
        </w:rPr>
        <w:t xml:space="preserve"> could jeopardize </w:t>
      </w:r>
      <w:r w:rsidRPr="0008573C">
        <w:rPr>
          <w:rStyle w:val="Emphasis"/>
        </w:rPr>
        <w:t>stability</w:t>
      </w:r>
      <w:r w:rsidRPr="0008573C">
        <w:rPr>
          <w:rStyle w:val="StyleUnderline"/>
        </w:rPr>
        <w:t xml:space="preserve"> by encouraging an opponent in a crisis to </w:t>
      </w:r>
      <w:r w:rsidRPr="0008573C">
        <w:rPr>
          <w:rStyle w:val="Emphasis"/>
        </w:rPr>
        <w:t>launch a nuclear first strike</w:t>
      </w:r>
      <w:r w:rsidRPr="0008573C">
        <w:rPr>
          <w:rStyle w:val="StyleUnderline"/>
        </w:rPr>
        <w:t xml:space="preserve"> rather than </w:t>
      </w:r>
      <w:r w:rsidRPr="0008573C">
        <w:rPr>
          <w:rStyle w:val="Emphasis"/>
        </w:rPr>
        <w:t>risk losing its deterrent</w:t>
      </w:r>
      <w:r w:rsidRPr="0008573C">
        <w:rPr>
          <w:rStyle w:val="StyleUnderline"/>
        </w:rPr>
        <w:t xml:space="preserve"> capability to an enemy attack. Such an environment would </w:t>
      </w:r>
      <w:r w:rsidRPr="0008573C">
        <w:rPr>
          <w:rStyle w:val="Emphasis"/>
        </w:rPr>
        <w:t>erode the underlying logic of today’s strategic nuclear arms control measures</w:t>
      </w:r>
      <w:r w:rsidRPr="0008573C">
        <w:rPr>
          <w:rStyle w:val="StyleUnderline"/>
        </w:rPr>
        <w:t>, that is, the preservation of deterrence and stability with ever-diminishing numbers of warheads and launchers, and would require new or revised approaches to war prevention and disarmament</w:t>
      </w:r>
      <w:r w:rsidRPr="00363F35">
        <w:rPr>
          <w:sz w:val="14"/>
        </w:rPr>
        <w:t>.</w:t>
      </w:r>
      <w:hyperlink r:id="rId24" w:anchor="endnote11" w:history="1">
        <w:r w:rsidRPr="00363F35">
          <w:rPr>
            <w:rStyle w:val="Hyperlink"/>
            <w:sz w:val="14"/>
          </w:rPr>
          <w:t>11</w:t>
        </w:r>
      </w:hyperlink>
      <w:r w:rsidRPr="00363F35">
        <w:rPr>
          <w:sz w:val="14"/>
        </w:rPr>
        <w:t xml:space="preserve"> </w:t>
      </w:r>
      <w:r w:rsidRPr="0008573C">
        <w:rPr>
          <w:rStyle w:val="Emphasis"/>
        </w:rPr>
        <w:t>Hypersonic Weapons</w:t>
      </w:r>
      <w:r w:rsidRPr="00363F35">
        <w:rPr>
          <w:sz w:val="14"/>
        </w:rPr>
        <w:t xml:space="preserve"> Proposed hypersonic weapons, which can travel at a speed of more than five time the speed of sound, or more than 5,000 kilometers per hour, generally fall into two categories: hypersonic glide vehicles and hypersonic cruise missiles, either of which could be armed with nuclear or conventional warheads. With hypersonic glide vehicle systems, a rocket carries the unpowered glide vehicle into space, where it detaches and flies to its target by gliding along the upper atmosphere. Hypersonic cruise missiles are self-powered missiles, utilizing advanced rocket technology to achieve extraordinary speed and maneuverability. No such munitions currently exist, but </w:t>
      </w:r>
      <w:r w:rsidRPr="0008573C">
        <w:rPr>
          <w:rStyle w:val="Emphasis"/>
        </w:rPr>
        <w:t>China, Russia, and the United States are developing hypersonic weapons of various types</w:t>
      </w:r>
      <w:r w:rsidRPr="00363F35">
        <w:rPr>
          <w:sz w:val="14"/>
        </w:rPr>
        <w:t>. The U.S. Defense Department, for example, is testing the components of a hypersonic glide vehicle system under its Tactical Boost Glide project and recently awarded a $928 million contract to Lockheed Martin Corp. for the full-scale development of a hypersonic air-launched cruise missile, tentatively called the Hypersonic Conventional Strike Weapon.</w:t>
      </w:r>
      <w:hyperlink r:id="rId25" w:anchor="endnote12" w:history="1">
        <w:r w:rsidRPr="00363F35">
          <w:rPr>
            <w:rStyle w:val="Hyperlink"/>
            <w:sz w:val="14"/>
          </w:rPr>
          <w:t>12</w:t>
        </w:r>
      </w:hyperlink>
      <w:r w:rsidRPr="00363F35">
        <w:rPr>
          <w:sz w:val="14"/>
        </w:rPr>
        <w:t xml:space="preserve"> Russia, for its part, is developing a hypersonic glide vehicle it calls the Avangard, which it claims will be ready for deployment by the end of 2019, and China in August announced a successful test of the Starry Sky-2 hypersonic glide vehicle described as capable of carrying a nuclear weapon.</w:t>
      </w:r>
      <w:hyperlink r:id="rId26" w:anchor="endnote13" w:history="1">
        <w:r w:rsidRPr="00363F35">
          <w:rPr>
            <w:rStyle w:val="Hyperlink"/>
            <w:sz w:val="14"/>
          </w:rPr>
          <w:t>13</w:t>
        </w:r>
      </w:hyperlink>
      <w:r w:rsidRPr="00363F35">
        <w:rPr>
          <w:sz w:val="14"/>
        </w:rPr>
        <w:t xml:space="preserve"> Whether armed with conventional or nuclear warheads, hypersonic weapons pose a variety of challenges to international stability and arms control. At the heart of such concerns is these weapons’ exceptional speed and agility. Anti-missile systems that may work against existing threats might not be able to track and engage hypersonic vehicles, potentially allowing an aggressor to contemplate first-strike disarming attacks on nuclear or conventional forces while impelling vulnerable defenders to adopt a launch-on-warning policy.</w:t>
      </w:r>
      <w:hyperlink r:id="rId27" w:anchor="endnote14" w:history="1">
        <w:r w:rsidRPr="00363F35">
          <w:rPr>
            <w:rStyle w:val="Hyperlink"/>
            <w:sz w:val="14"/>
          </w:rPr>
          <w:t>14</w:t>
        </w:r>
      </w:hyperlink>
      <w:r w:rsidRPr="00363F35">
        <w:rPr>
          <w:sz w:val="14"/>
        </w:rPr>
        <w:t xml:space="preserve"> Some analysts warn that </w:t>
      </w:r>
      <w:r w:rsidRPr="0008573C">
        <w:rPr>
          <w:rStyle w:val="StyleUnderline"/>
        </w:rPr>
        <w:t xml:space="preserve">the </w:t>
      </w:r>
      <w:r w:rsidRPr="0008573C">
        <w:rPr>
          <w:rStyle w:val="Emphasis"/>
        </w:rPr>
        <w:t>mere acquisition</w:t>
      </w:r>
      <w:r w:rsidRPr="0008573C">
        <w:rPr>
          <w:rStyle w:val="StyleUnderline"/>
        </w:rPr>
        <w:t xml:space="preserve"> of such weapons could “</w:t>
      </w:r>
      <w:r w:rsidRPr="0008573C">
        <w:rPr>
          <w:rStyle w:val="Emphasis"/>
        </w:rPr>
        <w:t>increase the expectation of a disarming attack</w:t>
      </w:r>
      <w:r w:rsidRPr="00363F35">
        <w:rPr>
          <w:sz w:val="14"/>
        </w:rPr>
        <w:t>.” S</w:t>
      </w:r>
      <w:r w:rsidRPr="0008573C">
        <w:rPr>
          <w:rStyle w:val="StyleUnderline"/>
        </w:rPr>
        <w:t>uch expectations “encourage the threatened nations to take such actions as devolution of command-and-control of strategic forces, wider dispersion of such forces, a launch-on-warning posture, or a policy of preemption during a crisis</w:t>
      </w:r>
      <w:r w:rsidRPr="00363F35">
        <w:rPr>
          <w:sz w:val="14"/>
        </w:rPr>
        <w:t>.” In short, “</w:t>
      </w:r>
      <w:r w:rsidRPr="0008573C">
        <w:rPr>
          <w:rStyle w:val="Emphasis"/>
        </w:rPr>
        <w:t>hypersonic threats</w:t>
      </w:r>
      <w:r w:rsidRPr="00363F35">
        <w:rPr>
          <w:sz w:val="14"/>
        </w:rPr>
        <w:t xml:space="preserve"> </w:t>
      </w:r>
      <w:r w:rsidRPr="0008573C">
        <w:rPr>
          <w:rStyle w:val="StyleUnderline"/>
        </w:rPr>
        <w:t xml:space="preserve">encourage </w:t>
      </w:r>
      <w:r w:rsidRPr="0008573C">
        <w:rPr>
          <w:rStyle w:val="Emphasis"/>
        </w:rPr>
        <w:t>hair-trigger tactics</w:t>
      </w:r>
      <w:r w:rsidRPr="00363F35">
        <w:rPr>
          <w:sz w:val="14"/>
        </w:rPr>
        <w:t xml:space="preserve"> </w:t>
      </w:r>
      <w:r w:rsidRPr="0008573C">
        <w:rPr>
          <w:rStyle w:val="StyleUnderline"/>
        </w:rPr>
        <w:t>that would increase crisis instability</w:t>
      </w:r>
      <w:r w:rsidRPr="00363F35">
        <w:rPr>
          <w:sz w:val="14"/>
        </w:rPr>
        <w:t>.”</w:t>
      </w:r>
      <w:hyperlink r:id="rId28" w:anchor="endnote15" w:history="1">
        <w:r w:rsidRPr="00363F35">
          <w:rPr>
            <w:rStyle w:val="Hyperlink"/>
            <w:sz w:val="14"/>
          </w:rPr>
          <w:t>15</w:t>
        </w:r>
      </w:hyperlink>
      <w:r w:rsidRPr="00363F35">
        <w:rPr>
          <w:sz w:val="14"/>
        </w:rPr>
        <w:t xml:space="preserve"> </w:t>
      </w:r>
      <w:r w:rsidRPr="0008573C">
        <w:rPr>
          <w:rStyle w:val="StyleUnderline"/>
        </w:rPr>
        <w:t>The development of hypersonic weaponry poses a significant threat to the core principle of assured retaliation, on which today’s nuclear strategies and arms control measures largely rest</w:t>
      </w:r>
      <w:r w:rsidRPr="00363F35">
        <w:rPr>
          <w:sz w:val="14"/>
        </w:rPr>
        <w:t xml:space="preserve">. </w:t>
      </w:r>
      <w:r w:rsidRPr="0008573C">
        <w:rPr>
          <w:rStyle w:val="StyleUnderline"/>
        </w:rPr>
        <w:t>Overcoming that danger will require commitments on the part of the major powers jointly to consider the risks posed by such weapons and what steps might be necessary to curb their destabilizing effects</w:t>
      </w:r>
      <w:r w:rsidRPr="00363F35">
        <w:rPr>
          <w:sz w:val="14"/>
        </w:rPr>
        <w:t>. The development of hypersonic munitions also introduces added problems of proliferation. Although the bulk of research on such weapons is now being conducted by China, Russia, and the United States, other nations are exploring the technologies involved and eventually could produce such munitions on their own eventually. In a world of widely disseminated hypersonic weapons, vulnerable states would fear being attacked with little or no warning time, possibly impelling them to conduct pre-emptive strikes on enemy capabilities or to commence hostilities at the earliest indication of an incoming missile. Accordingly, the adoption of fresh nonproliferation measures also belongs on the agenda of major world leaders.</w:t>
      </w:r>
      <w:hyperlink r:id="rId29" w:anchor="endnote16" w:history="1">
        <w:r w:rsidRPr="00363F35">
          <w:rPr>
            <w:rStyle w:val="Hyperlink"/>
            <w:sz w:val="14"/>
          </w:rPr>
          <w:t>16</w:t>
        </w:r>
      </w:hyperlink>
      <w:r w:rsidRPr="00363F35">
        <w:rPr>
          <w:sz w:val="14"/>
        </w:rPr>
        <w:t xml:space="preserve"> </w:t>
      </w:r>
      <w:r w:rsidRPr="0008573C">
        <w:rPr>
          <w:rStyle w:val="Emphasis"/>
        </w:rPr>
        <w:t>Cyberattack</w:t>
      </w:r>
      <w:r w:rsidRPr="00363F35">
        <w:rPr>
          <w:sz w:val="14"/>
        </w:rPr>
        <w:t xml:space="preserve"> Secure operations in cyberspace, the global web of information streams tied to the internet, has become essential for the continued functioning of the international economy and much else besides. An extraordinary tool for many purposes, </w:t>
      </w:r>
      <w:r w:rsidRPr="0008573C">
        <w:rPr>
          <w:rStyle w:val="StyleUnderline"/>
        </w:rPr>
        <w:t>the internet is also vulnerable to attack by hostile intruders, whether to spread misinformation, disrupt vital infrastructure, or steal valuable data.</w:t>
      </w:r>
      <w:r w:rsidRPr="00363F35">
        <w:rPr>
          <w:sz w:val="14"/>
        </w:rPr>
        <w:t xml:space="preserve"> Most of those malicious activities are conducted by individuals or groups of individuals seeking to enrich themselves or sway public opinion. It is increasingly evident, however, that </w:t>
      </w:r>
      <w:r w:rsidRPr="0008573C">
        <w:rPr>
          <w:rStyle w:val="StyleUnderline"/>
        </w:rPr>
        <w:t>governmental bodies, often working in conjunction with some of those individuals, are employing cyberweapons to weaken their enemies by sowing distrust or sabotaging key institutions or to bolster their own defenses by stealing militarily relevant technological know-how</w:t>
      </w:r>
      <w:r w:rsidRPr="00363F35">
        <w:rPr>
          <w:sz w:val="14"/>
        </w:rPr>
        <w:t xml:space="preserve">. Moreover, in the event of a crisis or approaching hostilities, </w:t>
      </w:r>
      <w:r w:rsidRPr="0008573C">
        <w:rPr>
          <w:rStyle w:val="StyleUnderline"/>
        </w:rPr>
        <w:t>cyberattacks could be launched on an adversary’s early-warning, communications, and command and control systems, significantly impairing its response capabilities</w:t>
      </w:r>
      <w:r w:rsidRPr="00363F35">
        <w:rPr>
          <w:sz w:val="14"/>
        </w:rPr>
        <w:t>.</w:t>
      </w:r>
      <w:hyperlink r:id="rId30" w:anchor="endnote17" w:history="1">
        <w:r w:rsidRPr="00363F35">
          <w:rPr>
            <w:rStyle w:val="Hyperlink"/>
            <w:sz w:val="14"/>
          </w:rPr>
          <w:t>17</w:t>
        </w:r>
      </w:hyperlink>
      <w:r w:rsidRPr="00363F35">
        <w:rPr>
          <w:sz w:val="14"/>
        </w:rPr>
        <w:t xml:space="preserve"> For all these reasons, </w:t>
      </w:r>
      <w:r w:rsidRPr="0008573C">
        <w:rPr>
          <w:rStyle w:val="StyleUnderline"/>
        </w:rPr>
        <w:t>cybersecurity, or the protection of cyberspace from malicious attack, has become</w:t>
      </w:r>
      <w:r w:rsidRPr="0008573C">
        <w:rPr>
          <w:rStyle w:val="Emphasis"/>
        </w:rPr>
        <w:t xml:space="preserve"> a major national security priority</w:t>
      </w:r>
      <w:r w:rsidRPr="00363F35">
        <w:rPr>
          <w:sz w:val="14"/>
        </w:rPr>
        <w:t>.</w:t>
      </w:r>
      <w:hyperlink r:id="rId31" w:anchor="endnote18" w:history="1">
        <w:r w:rsidRPr="00363F35">
          <w:rPr>
            <w:rStyle w:val="Hyperlink"/>
            <w:sz w:val="14"/>
          </w:rPr>
          <w:t>18</w:t>
        </w:r>
      </w:hyperlink>
      <w:r w:rsidRPr="00363F35">
        <w:rPr>
          <w:sz w:val="14"/>
        </w:rPr>
        <w:t xml:space="preserve"> Cybersecurity, as perceived by U.S. leaders, can take two forms: defensive action aimed at protecting one’s own information infrastructure against attack; and offensive action intended to punish, or retaliate against, an attacker by severely disrupting its systems, or to deter such attack by holding out the prospect of such punishment. The U.S. Cyber Command, elevated by President Donald Trump in August 2017 to a full-fledged Unified Combatant Command, is empowered to conduct both types of operations. In many respects then, the cyber domain is coming to resemble the strategic nuclear realm, with notions of defense, deterrence, and assured retaliation initially devised for nuclear scenarios now being applied to conflict in cyberspace. Although battles in this domain are said to fall below the threshold of armed combat (so long, of course, as no one is killed as a result), it is not difficult to conceive of </w:t>
      </w:r>
      <w:r w:rsidRPr="0008573C">
        <w:rPr>
          <w:rStyle w:val="Emphasis"/>
        </w:rPr>
        <w:t>skirmishes in cyberspace</w:t>
      </w:r>
      <w:r w:rsidRPr="00363F35">
        <w:rPr>
          <w:sz w:val="14"/>
        </w:rPr>
        <w:t xml:space="preserve"> that </w:t>
      </w:r>
      <w:r w:rsidRPr="0008573C">
        <w:rPr>
          <w:rStyle w:val="StyleUnderline"/>
        </w:rPr>
        <w:t xml:space="preserve">erupt into </w:t>
      </w:r>
      <w:r w:rsidRPr="0008573C">
        <w:rPr>
          <w:rStyle w:val="Emphasis"/>
        </w:rPr>
        <w:t>violent conflict</w:t>
      </w:r>
      <w:r w:rsidRPr="00363F35">
        <w:rPr>
          <w:sz w:val="14"/>
        </w:rPr>
        <w:t xml:space="preserve">, for example if </w:t>
      </w:r>
      <w:r w:rsidRPr="0008573C">
        <w:rPr>
          <w:rStyle w:val="StyleUnderline"/>
        </w:rPr>
        <w:t xml:space="preserve">cyberattacks result in the collapse of </w:t>
      </w:r>
      <w:r w:rsidRPr="0008573C">
        <w:rPr>
          <w:rStyle w:val="Emphasis"/>
        </w:rPr>
        <w:t>critical infrastructure</w:t>
      </w:r>
      <w:r w:rsidRPr="00363F35">
        <w:rPr>
          <w:sz w:val="14"/>
        </w:rPr>
        <w:t xml:space="preserve">, </w:t>
      </w:r>
      <w:r w:rsidRPr="0008573C">
        <w:rPr>
          <w:rStyle w:val="StyleUnderline"/>
        </w:rPr>
        <w:t xml:space="preserve">such as the </w:t>
      </w:r>
      <w:r w:rsidRPr="0008573C">
        <w:rPr>
          <w:rStyle w:val="Emphasis"/>
        </w:rPr>
        <w:t xml:space="preserve">electric grid </w:t>
      </w:r>
      <w:r w:rsidRPr="00363F35">
        <w:rPr>
          <w:sz w:val="14"/>
        </w:rPr>
        <w:t xml:space="preserve">or the banking system. Considered solely as a domain of its own, </w:t>
      </w:r>
      <w:r w:rsidRPr="0008573C">
        <w:rPr>
          <w:rStyle w:val="StyleUnderline"/>
        </w:rPr>
        <w:t xml:space="preserve">cyberspace is a </w:t>
      </w:r>
      <w:r w:rsidRPr="0008573C">
        <w:rPr>
          <w:rStyle w:val="Emphasis"/>
        </w:rPr>
        <w:t>fertile area</w:t>
      </w:r>
      <w:r w:rsidRPr="00363F35">
        <w:rPr>
          <w:sz w:val="14"/>
        </w:rPr>
        <w:t xml:space="preserve"> </w:t>
      </w:r>
      <w:r w:rsidRPr="0008573C">
        <w:rPr>
          <w:rStyle w:val="StyleUnderline"/>
        </w:rPr>
        <w:t>for</w:t>
      </w:r>
      <w:r w:rsidRPr="00363F35">
        <w:rPr>
          <w:sz w:val="14"/>
        </w:rPr>
        <w:t xml:space="preserve"> the introduction of regulatory measures that might be said to resemble </w:t>
      </w:r>
      <w:r w:rsidRPr="0008573C">
        <w:rPr>
          <w:rStyle w:val="Emphasis"/>
        </w:rPr>
        <w:t>arms control</w:t>
      </w:r>
      <w:r w:rsidRPr="00363F35">
        <w:rPr>
          <w:sz w:val="14"/>
        </w:rPr>
        <w:t>, although referring to cyberweapons rather than nuclear or conventional munitions. This is not a new challenge but one that has grown more pressing as the technology advances.</w:t>
      </w:r>
      <w:hyperlink r:id="rId32" w:anchor="endnote19" w:history="1">
        <w:r w:rsidRPr="00363F35">
          <w:rPr>
            <w:rStyle w:val="Hyperlink"/>
            <w:sz w:val="14"/>
          </w:rPr>
          <w:t>19</w:t>
        </w:r>
      </w:hyperlink>
      <w:r w:rsidRPr="00363F35">
        <w:rPr>
          <w:sz w:val="14"/>
        </w:rPr>
        <w:t xml:space="preserve"> At what point, for example, might it be worthwhile to impose formal impediments to the cyber equivalent of a disarming first strike, a digital attack that would paralyze a rival’s key information systems? A group of governmental experts was convened by the UN General Assembly to investigate the adoption of norms and rules for international behavior in cyberspace, but failed to reach agreement on measures that would satisfy all major powers.</w:t>
      </w:r>
      <w:hyperlink r:id="rId33" w:anchor="endnote20" w:history="1">
        <w:r w:rsidRPr="00363F35">
          <w:rPr>
            <w:rStyle w:val="Hyperlink"/>
            <w:sz w:val="14"/>
          </w:rPr>
          <w:t>20</w:t>
        </w:r>
      </w:hyperlink>
      <w:r w:rsidRPr="00363F35">
        <w:rPr>
          <w:sz w:val="14"/>
        </w:rPr>
        <w:t xml:space="preserve"> More importantly, it is essential to consider how combat in </w:t>
      </w:r>
      <w:r w:rsidRPr="0008573C">
        <w:rPr>
          <w:rStyle w:val="Emphasis"/>
        </w:rPr>
        <w:t>cyberspace might spill over into the physical world, triggering armed combat and possibly hastening the pace of escalation</w:t>
      </w:r>
      <w:r w:rsidRPr="00363F35">
        <w:rPr>
          <w:sz w:val="14"/>
        </w:rPr>
        <w:t xml:space="preserve">. This danger was brought into bold relief in February 2018, when the Defense Department released its latest Nuclear Posture Review report, spelling out the </w:t>
      </w:r>
      <w:r w:rsidRPr="0008573C">
        <w:rPr>
          <w:rStyle w:val="StyleUnderline"/>
        </w:rPr>
        <w:t>Trump administration’s approach to nuclear weapons and their use</w:t>
      </w:r>
      <w:r w:rsidRPr="00363F35">
        <w:rPr>
          <w:sz w:val="14"/>
        </w:rPr>
        <w:t xml:space="preserve">. </w:t>
      </w:r>
      <w:r w:rsidRPr="0008573C">
        <w:rPr>
          <w:rStyle w:val="StyleUnderline"/>
        </w:rPr>
        <w:t xml:space="preserve">Stating that an enemy cyberattack on U.S. strategic command and control systems could pose a critical threat to U.S. national security, the new policy holds out the prospect of a </w:t>
      </w:r>
      <w:r w:rsidRPr="0008573C">
        <w:rPr>
          <w:rStyle w:val="Emphasis"/>
        </w:rPr>
        <w:t>nuclear response to such attacks</w:t>
      </w:r>
      <w:r w:rsidRPr="00363F35">
        <w:rPr>
          <w:sz w:val="14"/>
        </w:rPr>
        <w:t>. The United States, it affirmed, would only consider using nuclear weapons in “extreme circumstances,” which could include attacks “on U.S. or allied nuclear forces, their command and control, or warning and attack assessment capabilities.”</w:t>
      </w:r>
      <w:hyperlink r:id="rId34" w:anchor="endnote21" w:history="1">
        <w:r w:rsidRPr="00363F35">
          <w:rPr>
            <w:rStyle w:val="Hyperlink"/>
            <w:sz w:val="14"/>
          </w:rPr>
          <w:t>21</w:t>
        </w:r>
      </w:hyperlink>
      <w:r w:rsidRPr="00363F35">
        <w:rPr>
          <w:sz w:val="14"/>
        </w:rPr>
        <w:t xml:space="preserve"> The policy of other states in this regard is not so clearly stated, but similar protocols undoubtedly exist. Accordingly, management of this spillover effect from cyber- to conventional or even nuclear conflict will become a major concern of international policymakers in the years to come. The Evolving Arms Control Agenda To be sure, policymakers and arms control advocates will have their hands full in the coming months and years just preserving existing accords and patching them up where needed. At present, several key agreements, including the 1987 Intermediate-Range Nuclear Forces Treaty and the 2015 Iran nuclear accord are at significant risk, and there are serious doubts as to whether the United States and Russia will extend the 2010 New Strategic Arms Reduction Treaty before it expires in February 2021. Addressing these and other critical concerns will occupy much of the energy of key figures in the field for some time to come. </w:t>
      </w:r>
      <w:r w:rsidRPr="0008573C">
        <w:rPr>
          <w:rStyle w:val="Emphasis"/>
        </w:rPr>
        <w:t>As time goes on</w:t>
      </w:r>
      <w:r w:rsidRPr="00363F35">
        <w:rPr>
          <w:sz w:val="14"/>
        </w:rPr>
        <w:t xml:space="preserve">, however, </w:t>
      </w:r>
      <w:r w:rsidRPr="0008573C">
        <w:rPr>
          <w:rStyle w:val="StyleUnderline"/>
        </w:rPr>
        <w:t xml:space="preserve">policymakers will be </w:t>
      </w:r>
      <w:r w:rsidRPr="0008573C">
        <w:rPr>
          <w:rStyle w:val="Emphasis"/>
        </w:rPr>
        <w:t>compelled</w:t>
      </w:r>
      <w:r w:rsidRPr="00363F35">
        <w:rPr>
          <w:sz w:val="14"/>
        </w:rPr>
        <w:t xml:space="preserve"> </w:t>
      </w:r>
      <w:r w:rsidRPr="0008573C">
        <w:rPr>
          <w:rStyle w:val="StyleUnderline"/>
        </w:rPr>
        <w:t>to devote</w:t>
      </w:r>
      <w:r w:rsidRPr="00363F35">
        <w:rPr>
          <w:sz w:val="14"/>
        </w:rPr>
        <w:t xml:space="preserve"> ever-increasing </w:t>
      </w:r>
      <w:r w:rsidRPr="0008573C">
        <w:rPr>
          <w:rStyle w:val="StyleUnderline"/>
        </w:rPr>
        <w:t>attention to</w:t>
      </w:r>
      <w:r w:rsidRPr="00363F35">
        <w:rPr>
          <w:sz w:val="14"/>
        </w:rPr>
        <w:t xml:space="preserve"> the military and </w:t>
      </w:r>
      <w:r w:rsidRPr="0008573C">
        <w:rPr>
          <w:rStyle w:val="Emphasis"/>
        </w:rPr>
        <w:t>arms control</w:t>
      </w:r>
      <w:r w:rsidRPr="00363F35">
        <w:rPr>
          <w:sz w:val="14"/>
        </w:rPr>
        <w:t xml:space="preserve"> implications </w:t>
      </w:r>
      <w:r w:rsidRPr="0008573C">
        <w:rPr>
          <w:rStyle w:val="StyleUnderline"/>
        </w:rPr>
        <w:t>of</w:t>
      </w:r>
      <w:r w:rsidRPr="00363F35">
        <w:rPr>
          <w:sz w:val="14"/>
        </w:rPr>
        <w:t xml:space="preserve"> the </w:t>
      </w:r>
      <w:r w:rsidRPr="0008573C">
        <w:rPr>
          <w:rStyle w:val="StyleUnderline"/>
        </w:rPr>
        <w:t>tech</w:t>
      </w:r>
      <w:r w:rsidRPr="00363F35">
        <w:rPr>
          <w:sz w:val="14"/>
        </w:rPr>
        <w:t xml:space="preserve">nologies identified above and others </w:t>
      </w:r>
      <w:r w:rsidRPr="0008573C">
        <w:rPr>
          <w:rStyle w:val="StyleUnderline"/>
        </w:rPr>
        <w:t>that</w:t>
      </w:r>
      <w:r w:rsidRPr="00363F35">
        <w:rPr>
          <w:sz w:val="14"/>
        </w:rPr>
        <w:t xml:space="preserve"> </w:t>
      </w:r>
      <w:r w:rsidRPr="0008573C">
        <w:rPr>
          <w:rStyle w:val="StyleUnderline"/>
        </w:rPr>
        <w:t>may</w:t>
      </w:r>
      <w:r w:rsidRPr="00363F35">
        <w:rPr>
          <w:sz w:val="14"/>
        </w:rPr>
        <w:t xml:space="preserve"> </w:t>
      </w:r>
      <w:r w:rsidRPr="0008573C">
        <w:rPr>
          <w:rStyle w:val="Emphasis"/>
        </w:rPr>
        <w:t>emerge in the years ahead</w:t>
      </w:r>
      <w:r w:rsidRPr="00363F35">
        <w:rPr>
          <w:sz w:val="14"/>
        </w:rPr>
        <w:t>. Diplomatically, these issues logically could be addressed bilaterally, such as through the currently stalled U.S.-Russian nuclear stability talks, and when appropriate in various multilateral forums. Developing all the needed responses to the new technologies will take time and considerable effort, involving the contributions of many individuals and organizations. Some of this is already underway, in part due to a special grant program on new threats to nuclear security initiated by the Carnegie Corporation of New York.</w:t>
      </w:r>
      <w:hyperlink r:id="rId35" w:anchor="endnote22" w:history="1">
        <w:r w:rsidRPr="00363F35">
          <w:rPr>
            <w:rStyle w:val="Hyperlink"/>
            <w:sz w:val="14"/>
          </w:rPr>
          <w:t>22</w:t>
        </w:r>
      </w:hyperlink>
      <w:r w:rsidRPr="00363F35">
        <w:rPr>
          <w:sz w:val="14"/>
        </w:rPr>
        <w:t xml:space="preserve"> Far more attention to these challenges will be needed in the years ahead. More detailed discussions of possible approaches for regulating the military use of these four technologies will be explored subsequently in ACT, but here are some preliminary thoughts on what will be needed. To begin, it will be essential to consider how the new technologies affect existing arms control and nonproliferation measures and ask what modifications, if any, are needed to ensure their continued validity in the face of unforeseen challenges. The introduction of hypersonic delivery systems, for example, could alter the mutual force calculations underlying existing strategic nuclear arms limitation agreements and require additional protocols to any future iteration of those accords. At the same time, research should be conducted on the possible contribution of AI technologies to the strengthening of existing measures, such as the nuclear Nonproliferation Treaty, which rely on the constant monitoring of participating states’ military and military-related activities. As the weaponization of the pivotal technologies proceeds, it will also be useful to consider how existing agreements might be used as the basis for added measures intended to control entirely novel types of munitions. As indicated earlier, the CCW can be used as a framework on which to adopt additional measures in the form of protocols controlling or banning the use of armaments, such as autonomous weapons systems, not imagined at the time of the treaty’s initial signing in 1980. Some analysts have suggested that the Missile Technology Control Regime could be used as a model for a mechanism intended to prevent the proliferation of hypersonic weapons technology.</w:t>
      </w:r>
      <w:hyperlink r:id="rId36" w:anchor="endnote23" w:history="1">
        <w:r w:rsidRPr="00363F35">
          <w:rPr>
            <w:rStyle w:val="Hyperlink"/>
            <w:sz w:val="14"/>
          </w:rPr>
          <w:t>23</w:t>
        </w:r>
      </w:hyperlink>
      <w:r w:rsidRPr="00363F35">
        <w:rPr>
          <w:sz w:val="14"/>
        </w:rPr>
        <w:t xml:space="preserve"> Finally, as the above discussion suggests, </w:t>
      </w:r>
      <w:r w:rsidRPr="0008573C">
        <w:rPr>
          <w:rStyle w:val="StyleUnderline"/>
        </w:rPr>
        <w:t xml:space="preserve">it </w:t>
      </w:r>
      <w:r w:rsidRPr="0008573C">
        <w:rPr>
          <w:rStyle w:val="Emphasis"/>
        </w:rPr>
        <w:t>will be necessary</w:t>
      </w:r>
      <w:r w:rsidRPr="00363F35">
        <w:rPr>
          <w:sz w:val="14"/>
        </w:rPr>
        <w:t xml:space="preserve"> </w:t>
      </w:r>
      <w:r w:rsidRPr="0008573C">
        <w:rPr>
          <w:rStyle w:val="StyleUnderline"/>
        </w:rPr>
        <w:t>to devise</w:t>
      </w:r>
      <w:r w:rsidRPr="00363F35">
        <w:rPr>
          <w:sz w:val="14"/>
        </w:rPr>
        <w:t xml:space="preserve"> entirely </w:t>
      </w:r>
      <w:r w:rsidRPr="0008573C">
        <w:rPr>
          <w:rStyle w:val="Emphasis"/>
        </w:rPr>
        <w:t xml:space="preserve">new </w:t>
      </w:r>
      <w:r w:rsidRPr="00363F35">
        <w:rPr>
          <w:sz w:val="14"/>
        </w:rPr>
        <w:t>approaches to</w:t>
      </w:r>
      <w:r w:rsidRPr="0008573C">
        <w:rPr>
          <w:rStyle w:val="Emphasis"/>
        </w:rPr>
        <w:t xml:space="preserve"> arms control</w:t>
      </w:r>
      <w:r w:rsidRPr="00363F35">
        <w:rPr>
          <w:sz w:val="14"/>
        </w:rPr>
        <w:t xml:space="preserve"> that are designed </w:t>
      </w:r>
      <w:r w:rsidRPr="0008573C">
        <w:rPr>
          <w:rStyle w:val="StyleUnderline"/>
        </w:rPr>
        <w:t xml:space="preserve">to overcome </w:t>
      </w:r>
      <w:r w:rsidRPr="0008573C">
        <w:rPr>
          <w:rStyle w:val="Emphasis"/>
        </w:rPr>
        <w:t>dangers of an unprecedented sort</w:t>
      </w:r>
      <w:r w:rsidRPr="00363F35">
        <w:rPr>
          <w:sz w:val="14"/>
        </w:rPr>
        <w:t xml:space="preserve">. Addressing the weaponization of AI, for example, will prove exceedingly difficult because regulating something as inherently insubstantial as algorithms will defy the precise labeling and stockpile oversight features of most existing control measures. Many of the other systems described above, including autonomous and hypersonic weapons, span the divide between conventional and nuclear munitions and raise a whole other set of regulatory problems. Addressing these challenges will not be easy, but just as previous generations of </w:t>
      </w:r>
      <w:r w:rsidRPr="0008573C">
        <w:rPr>
          <w:rStyle w:val="Emphasis"/>
        </w:rPr>
        <w:t>policymakers</w:t>
      </w:r>
      <w:r w:rsidRPr="00363F35">
        <w:rPr>
          <w:sz w:val="14"/>
        </w:rPr>
        <w:t xml:space="preserve"> found ways of controlling new and dangerous technologies, so too </w:t>
      </w:r>
      <w:r w:rsidRPr="0008573C">
        <w:rPr>
          <w:rStyle w:val="StyleUnderline"/>
        </w:rPr>
        <w:t>will</w:t>
      </w:r>
      <w:r w:rsidRPr="00363F35">
        <w:rPr>
          <w:sz w:val="14"/>
        </w:rPr>
        <w:t xml:space="preserve"> current and future generations </w:t>
      </w:r>
      <w:r w:rsidRPr="0008573C">
        <w:rPr>
          <w:rStyle w:val="Emphasis"/>
        </w:rPr>
        <w:t>contrive novel solutions to new perils.</w:t>
      </w:r>
      <w:r w:rsidRPr="00FE1794">
        <w:rPr>
          <w:rStyle w:val="Emphasis"/>
        </w:rPr>
        <w:t xml:space="preserve"> </w:t>
      </w:r>
    </w:p>
    <w:p w14:paraId="16EC594E" w14:textId="77777777" w:rsidR="003A7993" w:rsidRDefault="003A7993" w:rsidP="00790E3E"/>
    <w:p w14:paraId="3A1F2848" w14:textId="77777777" w:rsidR="00035D62" w:rsidRDefault="00035D62" w:rsidP="00035D62"/>
    <w:p w14:paraId="58592E64" w14:textId="77777777" w:rsidR="00035D62" w:rsidRDefault="00035D62" w:rsidP="00035D62">
      <w:pPr>
        <w:pStyle w:val="Heading3"/>
      </w:pPr>
      <w:r>
        <w:t>Plan Text</w:t>
      </w:r>
    </w:p>
    <w:p w14:paraId="7055A32B" w14:textId="77777777" w:rsidR="00035D62" w:rsidRDefault="00035D62" w:rsidP="00035D62"/>
    <w:p w14:paraId="20619798" w14:textId="77777777" w:rsidR="00035D62" w:rsidRDefault="00035D62" w:rsidP="00035D62">
      <w:pPr>
        <w:pStyle w:val="Heading4"/>
      </w:pPr>
      <w:r>
        <w:t>The United States federal government should substantially reduce its Foreign Military Sales and Direct Commercial Sales of arms to the Republic of China.</w:t>
      </w:r>
    </w:p>
    <w:p w14:paraId="7CA752C4" w14:textId="43968CCD" w:rsidR="00035D62" w:rsidRDefault="00035D62" w:rsidP="00935F9E">
      <w:r>
        <w:t xml:space="preserve"> </w:t>
      </w:r>
    </w:p>
    <w:p w14:paraId="2449746A" w14:textId="3103CEAA" w:rsidR="00F437E6" w:rsidRDefault="00F437E6" w:rsidP="00F437E6"/>
    <w:p w14:paraId="46431841" w14:textId="4C0D0602" w:rsidR="00903503" w:rsidRDefault="0007566C" w:rsidP="001357B0">
      <w:pPr>
        <w:pStyle w:val="Heading1"/>
      </w:pPr>
      <w:r>
        <w:t xml:space="preserve">Grand Bargain </w:t>
      </w:r>
      <w:r w:rsidR="001357B0">
        <w:t>Version (Gomez/Glaser)</w:t>
      </w:r>
    </w:p>
    <w:p w14:paraId="2AAC4EB9" w14:textId="4BDEBA9E" w:rsidR="00564220" w:rsidRPr="00564220" w:rsidRDefault="00564220" w:rsidP="00564220">
      <w:pPr>
        <w:pStyle w:val="Heading2"/>
      </w:pPr>
      <w:r>
        <w:t>1AC</w:t>
      </w:r>
    </w:p>
    <w:p w14:paraId="46C126F5" w14:textId="77777777" w:rsidR="001357B0" w:rsidRDefault="001357B0" w:rsidP="001357B0">
      <w:pPr>
        <w:pStyle w:val="Heading3"/>
      </w:pPr>
      <w:r>
        <w:t xml:space="preserve">Contention One: The Status Quo </w:t>
      </w:r>
    </w:p>
    <w:p w14:paraId="54118F25" w14:textId="77777777" w:rsidR="00935F9E" w:rsidRDefault="00935F9E" w:rsidP="00935F9E"/>
    <w:p w14:paraId="40AD5403" w14:textId="77777777" w:rsidR="00935F9E" w:rsidRPr="00906718" w:rsidRDefault="00935F9E" w:rsidP="00935F9E">
      <w:pPr>
        <w:pStyle w:val="Heading4"/>
      </w:pPr>
      <w:r>
        <w:t xml:space="preserve">Contention one is the Status Quo – </w:t>
      </w:r>
    </w:p>
    <w:p w14:paraId="547CBB33" w14:textId="77777777" w:rsidR="00935F9E" w:rsidRDefault="00935F9E" w:rsidP="00935F9E"/>
    <w:p w14:paraId="502671A3" w14:textId="77777777" w:rsidR="00935F9E" w:rsidRDefault="00935F9E" w:rsidP="00935F9E">
      <w:pPr>
        <w:pStyle w:val="Heading4"/>
      </w:pPr>
      <w:r>
        <w:t>And, U.S. and Taiwan are in the process of initiating a new arms sale agreement involving U.S. fighters – this is a potential red-line for China and has created a new disruption in U.S.-China Relations</w:t>
      </w:r>
    </w:p>
    <w:p w14:paraId="6DE25972" w14:textId="77777777" w:rsidR="00935F9E" w:rsidRPr="002406F0" w:rsidRDefault="00935F9E" w:rsidP="00935F9E"/>
    <w:p w14:paraId="1F8E6573" w14:textId="77777777" w:rsidR="00935F9E" w:rsidRDefault="00935F9E" w:rsidP="00935F9E">
      <w:pPr>
        <w:rPr>
          <w:rStyle w:val="Style13ptBold"/>
        </w:rPr>
      </w:pPr>
      <w:r>
        <w:rPr>
          <w:rStyle w:val="Style13ptBold"/>
        </w:rPr>
        <w:t>Panda 3/25/19</w:t>
      </w:r>
    </w:p>
    <w:p w14:paraId="34D6AA25" w14:textId="77777777" w:rsidR="00935F9E" w:rsidRPr="00206DD7" w:rsidRDefault="00935F9E" w:rsidP="00935F9E">
      <w:r w:rsidRPr="00206DD7">
        <w:t>(Ankit, editor at The Diplomat. He writes on security, politics, economics, and culture, “Are the US and China About to Face off Over American Fighter Sales to Taiwan?,” pg online @ https://thediplomat.com/2019/03/are-the-us-and-china-about-to-face-off-over-american-fighter-sales-to-taiwan/ //um-40)</w:t>
      </w:r>
    </w:p>
    <w:p w14:paraId="2A4A1E37" w14:textId="77777777" w:rsidR="00935F9E" w:rsidRDefault="00935F9E" w:rsidP="00935F9E">
      <w:pPr>
        <w:rPr>
          <w:sz w:val="12"/>
        </w:rPr>
      </w:pPr>
      <w:r w:rsidRPr="001357B0">
        <w:rPr>
          <w:rStyle w:val="Emphasis"/>
        </w:rPr>
        <w:t>The U</w:t>
      </w:r>
      <w:r w:rsidRPr="001357B0">
        <w:rPr>
          <w:sz w:val="12"/>
        </w:rPr>
        <w:t xml:space="preserve">nited </w:t>
      </w:r>
      <w:r w:rsidRPr="001357B0">
        <w:rPr>
          <w:rStyle w:val="Emphasis"/>
        </w:rPr>
        <w:t>S</w:t>
      </w:r>
      <w:r w:rsidRPr="001357B0">
        <w:rPr>
          <w:sz w:val="12"/>
        </w:rPr>
        <w:t xml:space="preserve">tates </w:t>
      </w:r>
      <w:r w:rsidRPr="00797442">
        <w:rPr>
          <w:rStyle w:val="StyleUnderline"/>
        </w:rPr>
        <w:t xml:space="preserve">and China appear to be </w:t>
      </w:r>
      <w:r w:rsidRPr="001357B0">
        <w:rPr>
          <w:rStyle w:val="Emphasis"/>
        </w:rPr>
        <w:t>heading toward a major confrontation over</w:t>
      </w:r>
      <w:r w:rsidRPr="001357B0">
        <w:rPr>
          <w:sz w:val="12"/>
        </w:rPr>
        <w:t xml:space="preserve"> the </w:t>
      </w:r>
      <w:r w:rsidRPr="00797442">
        <w:rPr>
          <w:rStyle w:val="StyleUnderline"/>
        </w:rPr>
        <w:t>possible sale of American fighters to Taiwan</w:t>
      </w:r>
      <w:r w:rsidRPr="001357B0">
        <w:rPr>
          <w:sz w:val="12"/>
        </w:rPr>
        <w:t xml:space="preserve">. Last week, Taiwanese </w:t>
      </w:r>
      <w:r w:rsidRPr="001357B0">
        <w:rPr>
          <w:rStyle w:val="Emphasis"/>
        </w:rPr>
        <w:t>President Tsai</w:t>
      </w:r>
      <w:r w:rsidRPr="001357B0">
        <w:rPr>
          <w:sz w:val="12"/>
        </w:rPr>
        <w:t xml:space="preserve"> Ing-wen </w:t>
      </w:r>
      <w:r w:rsidRPr="001357B0">
        <w:rPr>
          <w:rStyle w:val="Emphasis"/>
        </w:rPr>
        <w:t>confirmed that the country’s M</w:t>
      </w:r>
      <w:r w:rsidRPr="001357B0">
        <w:rPr>
          <w:rStyle w:val="StyleUnderline"/>
        </w:rPr>
        <w:t xml:space="preserve">inistry </w:t>
      </w:r>
      <w:r w:rsidRPr="001357B0">
        <w:rPr>
          <w:rStyle w:val="Emphasis"/>
        </w:rPr>
        <w:t>o</w:t>
      </w:r>
      <w:r w:rsidRPr="001357B0">
        <w:rPr>
          <w:rStyle w:val="StyleUnderline"/>
        </w:rPr>
        <w:t>f</w:t>
      </w:r>
      <w:r w:rsidRPr="001357B0">
        <w:rPr>
          <w:rStyle w:val="Emphasis"/>
        </w:rPr>
        <w:t xml:space="preserve"> D</w:t>
      </w:r>
      <w:r w:rsidRPr="001357B0">
        <w:rPr>
          <w:rStyle w:val="StyleUnderline"/>
        </w:rPr>
        <w:t xml:space="preserve">efense </w:t>
      </w:r>
      <w:r w:rsidRPr="001357B0">
        <w:t xml:space="preserve">had </w:t>
      </w:r>
      <w:r w:rsidRPr="001357B0">
        <w:rPr>
          <w:rStyle w:val="Emphasis"/>
        </w:rPr>
        <w:t>submitted a formal request to</w:t>
      </w:r>
      <w:r w:rsidRPr="001357B0">
        <w:rPr>
          <w:sz w:val="12"/>
        </w:rPr>
        <w:t xml:space="preserve"> Washington, </w:t>
      </w:r>
      <w:r w:rsidRPr="001357B0">
        <w:rPr>
          <w:rStyle w:val="Emphasis"/>
        </w:rPr>
        <w:t>D.C., to purchase F-16V Viper fighters</w:t>
      </w:r>
      <w:r w:rsidRPr="001357B0">
        <w:rPr>
          <w:sz w:val="12"/>
        </w:rPr>
        <w:t xml:space="preserve">. Tsai said the decision to make the request was supported by a review of Taiwan’s defense needs. Days later, Bloomberg News reported that </w:t>
      </w:r>
      <w:r w:rsidRPr="001357B0">
        <w:rPr>
          <w:rStyle w:val="Emphasis"/>
        </w:rPr>
        <w:t>the White House was poised to approve the</w:t>
      </w:r>
      <w:r w:rsidRPr="001357B0">
        <w:rPr>
          <w:sz w:val="12"/>
        </w:rPr>
        <w:t xml:space="preserve"> Taiwanese </w:t>
      </w:r>
      <w:r w:rsidRPr="001357B0">
        <w:rPr>
          <w:rStyle w:val="Emphasis"/>
        </w:rPr>
        <w:t>request.</w:t>
      </w:r>
      <w:r w:rsidRPr="001357B0">
        <w:rPr>
          <w:sz w:val="12"/>
        </w:rPr>
        <w:t xml:space="preserve"> If that report is true, </w:t>
      </w:r>
      <w:r w:rsidRPr="001357B0">
        <w:rPr>
          <w:rStyle w:val="Emphasis"/>
        </w:rPr>
        <w:t>the U</w:t>
      </w:r>
      <w:r w:rsidRPr="001357B0">
        <w:rPr>
          <w:sz w:val="12"/>
        </w:rPr>
        <w:t xml:space="preserve">nited </w:t>
      </w:r>
      <w:r w:rsidRPr="001357B0">
        <w:rPr>
          <w:rStyle w:val="Emphasis"/>
        </w:rPr>
        <w:t>S</w:t>
      </w:r>
      <w:r w:rsidRPr="001357B0">
        <w:rPr>
          <w:sz w:val="12"/>
        </w:rPr>
        <w:t xml:space="preserve">tates </w:t>
      </w:r>
      <w:r w:rsidRPr="001357B0">
        <w:rPr>
          <w:rStyle w:val="Emphasis"/>
        </w:rPr>
        <w:t xml:space="preserve">would be turning course on </w:t>
      </w:r>
      <w:r w:rsidRPr="00797442">
        <w:rPr>
          <w:rStyle w:val="StyleUnderline"/>
        </w:rPr>
        <w:t xml:space="preserve">what has been a </w:t>
      </w:r>
      <w:r w:rsidRPr="001357B0">
        <w:rPr>
          <w:rStyle w:val="Emphasis"/>
        </w:rPr>
        <w:t>longstanding reluctance to sell fighters to Taiwan</w:t>
      </w:r>
      <w:r w:rsidRPr="001357B0">
        <w:rPr>
          <w:sz w:val="12"/>
        </w:rPr>
        <w:t xml:space="preserve">, </w:t>
      </w:r>
      <w:r w:rsidRPr="00797442">
        <w:rPr>
          <w:rStyle w:val="StyleUnderline"/>
        </w:rPr>
        <w:t>even as it has authorized other arms sales in line with the</w:t>
      </w:r>
      <w:r w:rsidRPr="001357B0">
        <w:rPr>
          <w:sz w:val="12"/>
        </w:rPr>
        <w:t xml:space="preserve"> 1979 </w:t>
      </w:r>
      <w:r w:rsidRPr="001357B0">
        <w:rPr>
          <w:rStyle w:val="Emphasis"/>
        </w:rPr>
        <w:t>T</w:t>
      </w:r>
      <w:r w:rsidRPr="001357B0">
        <w:rPr>
          <w:sz w:val="12"/>
        </w:rPr>
        <w:t xml:space="preserve">aiwan </w:t>
      </w:r>
      <w:r w:rsidRPr="001357B0">
        <w:rPr>
          <w:rStyle w:val="Emphasis"/>
        </w:rPr>
        <w:t>R</w:t>
      </w:r>
      <w:r w:rsidRPr="001357B0">
        <w:rPr>
          <w:sz w:val="12"/>
        </w:rPr>
        <w:t xml:space="preserve">elations </w:t>
      </w:r>
      <w:r w:rsidRPr="001357B0">
        <w:rPr>
          <w:rStyle w:val="Emphasis"/>
        </w:rPr>
        <w:t>A</w:t>
      </w:r>
      <w:r w:rsidRPr="001357B0">
        <w:rPr>
          <w:sz w:val="12"/>
        </w:rPr>
        <w:t xml:space="preserve">ct, which requires the U.S. government to support Taiwan “with arms of a defensive character.” Even as the Obama administration and the Trump administration have approved weapons and spare parts for sale to Taiwan, </w:t>
      </w:r>
      <w:r w:rsidRPr="001357B0">
        <w:rPr>
          <w:rStyle w:val="Emphasis"/>
        </w:rPr>
        <w:t>fighters have long been seen as a bridge too far</w:t>
      </w:r>
      <w:r w:rsidRPr="001357B0">
        <w:rPr>
          <w:sz w:val="12"/>
        </w:rPr>
        <w:t xml:space="preserve"> given Beijing serious reservations. The United States authorized the sale of 150 F-16 fighters to Taiwan in 1992. The Obama administration, after receiving a request from Taipei, turned it down, initiating a set of upgrades instead to Taipei’s existing fleet. The issue hasn’t gone unnoticed in China, where Taiwan is seen as an inherent part of the country. </w:t>
      </w:r>
      <w:r w:rsidRPr="001357B0">
        <w:rPr>
          <w:rStyle w:val="Emphasis"/>
        </w:rPr>
        <w:t>Relations across the</w:t>
      </w:r>
      <w:r w:rsidRPr="001357B0">
        <w:rPr>
          <w:sz w:val="12"/>
        </w:rPr>
        <w:t xml:space="preserve"> Taiwan </w:t>
      </w:r>
      <w:r w:rsidRPr="001357B0">
        <w:rPr>
          <w:rStyle w:val="Emphasis"/>
        </w:rPr>
        <w:t>Strait have been particularly strained since Tsai’s inauguration in 2016</w:t>
      </w:r>
      <w:r w:rsidRPr="001357B0">
        <w:rPr>
          <w:sz w:val="12"/>
        </w:rPr>
        <w:t xml:space="preserve">. </w:t>
      </w:r>
      <w:r w:rsidRPr="001357B0">
        <w:rPr>
          <w:rStyle w:val="Emphasis"/>
        </w:rPr>
        <w:t>The Taiwanese president hails from the independence-leaning</w:t>
      </w:r>
      <w:r w:rsidRPr="001357B0">
        <w:rPr>
          <w:sz w:val="12"/>
        </w:rPr>
        <w:t xml:space="preserve"> Democratic Progressive Party (</w:t>
      </w:r>
      <w:r w:rsidRPr="001357B0">
        <w:rPr>
          <w:rStyle w:val="Emphasis"/>
        </w:rPr>
        <w:t>DPP</w:t>
      </w:r>
      <w:r w:rsidRPr="001357B0">
        <w:rPr>
          <w:sz w:val="12"/>
        </w:rPr>
        <w:t xml:space="preserve">), though she herself has not explicitly supported independence — long a red-line for Beijing — </w:t>
      </w:r>
      <w:r w:rsidRPr="001357B0">
        <w:rPr>
          <w:rStyle w:val="Emphasis"/>
        </w:rPr>
        <w:t>Tsai</w:t>
      </w:r>
      <w:r w:rsidRPr="001357B0">
        <w:rPr>
          <w:sz w:val="12"/>
        </w:rPr>
        <w:t xml:space="preserve">, however, </w:t>
      </w:r>
      <w:r w:rsidRPr="001357B0">
        <w:rPr>
          <w:rStyle w:val="Emphasis"/>
        </w:rPr>
        <w:t>has refused to endorse the</w:t>
      </w:r>
      <w:r w:rsidRPr="001357B0">
        <w:rPr>
          <w:sz w:val="12"/>
        </w:rPr>
        <w:t xml:space="preserve"> so-called “</w:t>
      </w:r>
      <w:r w:rsidRPr="001357B0">
        <w:rPr>
          <w:rStyle w:val="Emphasis"/>
        </w:rPr>
        <w:t>1992 consensus</w:t>
      </w:r>
      <w:r w:rsidRPr="001357B0">
        <w:rPr>
          <w:sz w:val="12"/>
        </w:rPr>
        <w:t xml:space="preserve">,” </w:t>
      </w:r>
      <w:r w:rsidRPr="001357B0">
        <w:rPr>
          <w:rStyle w:val="Emphasis"/>
        </w:rPr>
        <w:t>which her predecessor had supported and which forms what Beijing sees as the baseline for cordial cross-strait relations</w:t>
      </w:r>
      <w:r w:rsidRPr="001357B0">
        <w:rPr>
          <w:sz w:val="12"/>
        </w:rPr>
        <w:t xml:space="preserve">. </w:t>
      </w:r>
      <w:r w:rsidRPr="001357B0">
        <w:rPr>
          <w:rStyle w:val="Emphasis"/>
        </w:rPr>
        <w:t>“China’s position to firmly oppose arms sales to Taiwan is consistent and clear</w:t>
      </w:r>
      <w:r w:rsidRPr="001357B0">
        <w:rPr>
          <w:sz w:val="12"/>
        </w:rPr>
        <w:t xml:space="preserve">,” Chinese Foreign Ministry spokesperson Geng Shuang said during a press briefing on Friday. “We have made stern representations to the U.S. We have urged the U.S. to fully recognize the sensitivity of this issue and the harm it will cause.” </w:t>
      </w:r>
      <w:r w:rsidRPr="001357B0">
        <w:rPr>
          <w:rStyle w:val="Emphasis"/>
        </w:rPr>
        <w:t>The prospect of a fighter sale to Taiwan</w:t>
      </w:r>
      <w:r w:rsidRPr="001357B0">
        <w:rPr>
          <w:sz w:val="12"/>
        </w:rPr>
        <w:t xml:space="preserve"> this time </w:t>
      </w:r>
      <w:r w:rsidRPr="001357B0">
        <w:rPr>
          <w:rStyle w:val="Emphasis"/>
        </w:rPr>
        <w:t>comes at a time of particularly heightened U.S.-China tensions</w:t>
      </w:r>
      <w:r w:rsidRPr="001357B0">
        <w:rPr>
          <w:sz w:val="12"/>
        </w:rPr>
        <w:t xml:space="preserve">. The </w:t>
      </w:r>
      <w:r w:rsidRPr="001357B0">
        <w:rPr>
          <w:rStyle w:val="Emphasis"/>
        </w:rPr>
        <w:t>Trump</w:t>
      </w:r>
      <w:r w:rsidRPr="001357B0">
        <w:rPr>
          <w:sz w:val="12"/>
        </w:rPr>
        <w:t xml:space="preserve">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Either way, </w:t>
      </w:r>
      <w:r w:rsidRPr="001357B0">
        <w:rPr>
          <w:rStyle w:val="Emphasis"/>
        </w:rPr>
        <w:t>Tsai’s fighter request and</w:t>
      </w:r>
      <w:r w:rsidRPr="001357B0">
        <w:rPr>
          <w:sz w:val="12"/>
        </w:rPr>
        <w:t xml:space="preserve"> the </w:t>
      </w:r>
      <w:r w:rsidRPr="001357B0">
        <w:rPr>
          <w:rStyle w:val="Emphasis"/>
        </w:rPr>
        <w:t>Trump</w:t>
      </w:r>
      <w:r w:rsidRPr="001357B0">
        <w:rPr>
          <w:sz w:val="12"/>
        </w:rPr>
        <w:t xml:space="preserve"> administration</w:t>
      </w:r>
      <w:r w:rsidRPr="001357B0">
        <w:rPr>
          <w:rStyle w:val="Emphasis"/>
        </w:rPr>
        <w:t>’s</w:t>
      </w:r>
      <w:r w:rsidRPr="001357B0">
        <w:rPr>
          <w:sz w:val="12"/>
        </w:rPr>
        <w:t xml:space="preserve"> reported </w:t>
      </w:r>
      <w:r w:rsidRPr="001357B0">
        <w:rPr>
          <w:rStyle w:val="Emphasis"/>
        </w:rPr>
        <w:t>acceptance could set up another major area of turbulence between the</w:t>
      </w:r>
      <w:r w:rsidRPr="001357B0">
        <w:rPr>
          <w:sz w:val="12"/>
        </w:rPr>
        <w:t xml:space="preserve"> </w:t>
      </w:r>
      <w:r w:rsidRPr="001357B0">
        <w:rPr>
          <w:rStyle w:val="Emphasis"/>
        </w:rPr>
        <w:t>U</w:t>
      </w:r>
      <w:r w:rsidRPr="001357B0">
        <w:rPr>
          <w:sz w:val="12"/>
        </w:rPr>
        <w:t xml:space="preserve">nited </w:t>
      </w:r>
      <w:r w:rsidRPr="001357B0">
        <w:rPr>
          <w:rStyle w:val="Emphasis"/>
        </w:rPr>
        <w:t>S</w:t>
      </w:r>
      <w:r w:rsidRPr="001357B0">
        <w:rPr>
          <w:sz w:val="12"/>
        </w:rPr>
        <w:t xml:space="preserve">tates </w:t>
      </w:r>
      <w:r w:rsidRPr="001357B0">
        <w:rPr>
          <w:rStyle w:val="Emphasis"/>
        </w:rPr>
        <w:t>and China</w:t>
      </w:r>
      <w:r w:rsidRPr="001357B0">
        <w:rPr>
          <w:sz w:val="12"/>
        </w:rPr>
        <w:t>.</w:t>
      </w:r>
    </w:p>
    <w:p w14:paraId="7875F679" w14:textId="77777777" w:rsidR="00935F9E" w:rsidRDefault="00935F9E" w:rsidP="00935F9E">
      <w:pPr>
        <w:pStyle w:val="Heading4"/>
      </w:pPr>
      <w:r>
        <w:t>And, tensions in the strait are at a boiling point --- Tsai will win re-election next year and the risk Taiwan declares independence is high as long as they believe the U.S. will back them.  China will risk armed conflict to pre-empt the action</w:t>
      </w:r>
    </w:p>
    <w:p w14:paraId="607D7FA2" w14:textId="77777777" w:rsidR="00935F9E" w:rsidRDefault="00935F9E" w:rsidP="00935F9E"/>
    <w:p w14:paraId="49965779" w14:textId="77777777" w:rsidR="00935F9E" w:rsidRPr="00B230B1" w:rsidRDefault="00935F9E" w:rsidP="00935F9E">
      <w:pPr>
        <w:rPr>
          <w:rStyle w:val="Style13ptBold"/>
        </w:rPr>
      </w:pPr>
      <w:r>
        <w:rPr>
          <w:rStyle w:val="Style13ptBold"/>
        </w:rPr>
        <w:t xml:space="preserve">Tay 6/11 </w:t>
      </w:r>
      <w:r w:rsidRPr="00B230B1">
        <w:t>[</w:t>
      </w:r>
      <w:r>
        <w:t xml:space="preserve">Shirley, </w:t>
      </w:r>
      <w:r w:rsidRPr="00B230B1">
        <w:t>intern for CNBC.com out of the Asia Pacific headquarters in Singapore</w:t>
      </w:r>
      <w:r>
        <w:t>, “</w:t>
      </w:r>
      <w:r w:rsidRPr="00B230B1">
        <w:t>As US-China relations sour, Taiwan’s value as a ‘chess piece’ may rise</w:t>
      </w:r>
      <w:r>
        <w:t xml:space="preserve">,” accessible online at </w:t>
      </w:r>
      <w:hyperlink r:id="rId37" w:history="1">
        <w:r w:rsidRPr="00E425AA">
          <w:rPr>
            <w:rStyle w:val="Hyperlink"/>
          </w:rPr>
          <w:t>https://www.cnbc.com/2019/06/11/as-us-china-relations-sour-taiwans-value-as-a-chess-piece-may-rise.html</w:t>
        </w:r>
      </w:hyperlink>
      <w:r>
        <w:t>, published 06/11/19] // BBM</w:t>
      </w:r>
    </w:p>
    <w:p w14:paraId="27A68CD5" w14:textId="77777777" w:rsidR="00935F9E" w:rsidRPr="00EC4E03" w:rsidRDefault="00935F9E" w:rsidP="00935F9E">
      <w:pPr>
        <w:rPr>
          <w:sz w:val="12"/>
        </w:rPr>
      </w:pPr>
      <w:r w:rsidRPr="00C1610E">
        <w:rPr>
          <w:rStyle w:val="StyleUnderline"/>
        </w:rPr>
        <w:t>As the U</w:t>
      </w:r>
      <w:r w:rsidRPr="00797442">
        <w:rPr>
          <w:sz w:val="12"/>
          <w:szCs w:val="16"/>
        </w:rPr>
        <w:t>nited</w:t>
      </w:r>
      <w:r w:rsidRPr="00797442">
        <w:rPr>
          <w:sz w:val="12"/>
        </w:rPr>
        <w:t xml:space="preserve"> </w:t>
      </w:r>
      <w:r w:rsidRPr="00C1610E">
        <w:rPr>
          <w:u w:val="single"/>
        </w:rPr>
        <w:t>S</w:t>
      </w:r>
      <w:r w:rsidRPr="00797442">
        <w:rPr>
          <w:sz w:val="12"/>
          <w:szCs w:val="16"/>
        </w:rPr>
        <w:t xml:space="preserve">tates and </w:t>
      </w:r>
      <w:r w:rsidRPr="00C1610E">
        <w:rPr>
          <w:rStyle w:val="StyleUnderline"/>
        </w:rPr>
        <w:t xml:space="preserve">China remain </w:t>
      </w:r>
      <w:r w:rsidRPr="00C1610E">
        <w:rPr>
          <w:rStyle w:val="Emphasis"/>
        </w:rPr>
        <w:t>deadlocked</w:t>
      </w:r>
      <w:r w:rsidRPr="00797442">
        <w:rPr>
          <w:sz w:val="12"/>
        </w:rPr>
        <w:t xml:space="preserve"> </w:t>
      </w:r>
      <w:r w:rsidRPr="00C1610E">
        <w:rPr>
          <w:rStyle w:val="StyleUnderline"/>
        </w:rPr>
        <w:t>in a deepening dispute over trade and technology</w:t>
      </w:r>
      <w:r w:rsidRPr="00797442">
        <w:rPr>
          <w:sz w:val="12"/>
        </w:rPr>
        <w:t xml:space="preserve">, </w:t>
      </w:r>
      <w:r w:rsidRPr="00797442">
        <w:rPr>
          <w:sz w:val="12"/>
          <w:szCs w:val="16"/>
        </w:rPr>
        <w:t>some</w:t>
      </w:r>
      <w:r w:rsidRPr="00797442">
        <w:rPr>
          <w:sz w:val="12"/>
        </w:rPr>
        <w:t xml:space="preserve"> </w:t>
      </w:r>
      <w:r w:rsidRPr="00C1610E">
        <w:rPr>
          <w:rStyle w:val="StyleUnderline"/>
        </w:rPr>
        <w:t xml:space="preserve">experts say Taiwan’s value as a </w:t>
      </w:r>
      <w:r w:rsidRPr="00C1610E">
        <w:rPr>
          <w:rStyle w:val="Emphasis"/>
        </w:rPr>
        <w:t>bargaining chip</w:t>
      </w:r>
      <w:r w:rsidRPr="00C1610E">
        <w:rPr>
          <w:rStyle w:val="StyleUnderline"/>
        </w:rPr>
        <w:t xml:space="preserve"> has increased</w:t>
      </w:r>
      <w:r w:rsidRPr="00797442">
        <w:rPr>
          <w:sz w:val="12"/>
        </w:rPr>
        <w:t xml:space="preserve">. </w:t>
      </w:r>
      <w:r w:rsidRPr="00C1610E">
        <w:rPr>
          <w:rStyle w:val="StyleUnderline"/>
        </w:rPr>
        <w:t>The</w:t>
      </w:r>
      <w:r w:rsidRPr="00797442">
        <w:rPr>
          <w:sz w:val="12"/>
        </w:rPr>
        <w:t xml:space="preserve"> self-governed </w:t>
      </w:r>
      <w:r w:rsidRPr="00C1610E">
        <w:rPr>
          <w:rStyle w:val="StyleUnderline"/>
        </w:rPr>
        <w:t>island</w:t>
      </w:r>
      <w:r w:rsidRPr="00797442">
        <w:rPr>
          <w:sz w:val="12"/>
        </w:rPr>
        <w:t xml:space="preserve"> — which Beijing deems to be a renegade Chinese province — </w:t>
      </w:r>
      <w:r w:rsidRPr="00C1610E">
        <w:rPr>
          <w:rStyle w:val="StyleUnderline"/>
        </w:rPr>
        <w:t xml:space="preserve">is one of many </w:t>
      </w:r>
      <w:r w:rsidRPr="00C1610E">
        <w:rPr>
          <w:rStyle w:val="Emphasis"/>
        </w:rPr>
        <w:t>flashpoints</w:t>
      </w:r>
      <w:r w:rsidRPr="00797442">
        <w:rPr>
          <w:sz w:val="12"/>
        </w:rPr>
        <w:t xml:space="preserve"> </w:t>
      </w:r>
      <w:r w:rsidRPr="00C1610E">
        <w:rPr>
          <w:rStyle w:val="StyleUnderline"/>
        </w:rPr>
        <w:t>in the rivalry between the world’s two superpowers</w:t>
      </w:r>
      <w:r w:rsidRPr="00797442">
        <w:rPr>
          <w:sz w:val="12"/>
        </w:rPr>
        <w:t>. Taiwan has always been a “chess piece” that Washington can play with in U.S.-China relations, said Zhiqun Zhu, a professor of political science and international relations at Bucknell University. “</w:t>
      </w:r>
      <w:r w:rsidRPr="00C1610E">
        <w:rPr>
          <w:rStyle w:val="StyleUnderline"/>
        </w:rPr>
        <w:t xml:space="preserve">Taiwan’s value to the U.S. will only </w:t>
      </w:r>
      <w:r w:rsidRPr="00C1610E">
        <w:rPr>
          <w:rStyle w:val="Emphasis"/>
        </w:rPr>
        <w:t>increase</w:t>
      </w:r>
      <w:r w:rsidRPr="00C1610E">
        <w:rPr>
          <w:rStyle w:val="StyleUnderline"/>
        </w:rPr>
        <w:t xml:space="preserve"> as tensions between the U.S. and China escalate</w:t>
      </w:r>
      <w:r w:rsidRPr="00797442">
        <w:rPr>
          <w:sz w:val="12"/>
        </w:rPr>
        <w:t xml:space="preserve">,” Zhu told CNBC. Under the Chinese Communist Party’s “One China” policy, </w:t>
      </w:r>
      <w:r w:rsidRPr="00C1610E">
        <w:rPr>
          <w:rStyle w:val="StyleUnderline"/>
        </w:rPr>
        <w:t>the self-ruled island is part of mainland China</w:t>
      </w:r>
      <w:r w:rsidRPr="00797442">
        <w:rPr>
          <w:sz w:val="12"/>
        </w:rPr>
        <w:t xml:space="preserve">. Chinese President Xi Jinping has said before that China “must be and will be” reunified with Taiwan — by force if necessary. However, </w:t>
      </w:r>
      <w:r w:rsidRPr="00C1610E">
        <w:rPr>
          <w:rStyle w:val="StyleUnderline"/>
        </w:rPr>
        <w:t xml:space="preserve">recent </w:t>
      </w:r>
      <w:r w:rsidRPr="00C1610E">
        <w:rPr>
          <w:rStyle w:val="Emphasis"/>
        </w:rPr>
        <w:t>military</w:t>
      </w:r>
      <w:r w:rsidRPr="00797442">
        <w:rPr>
          <w:sz w:val="12"/>
        </w:rPr>
        <w:t xml:space="preserve"> and diplomatic </w:t>
      </w:r>
      <w:r w:rsidRPr="00C1610E">
        <w:rPr>
          <w:rStyle w:val="StyleUnderline"/>
        </w:rPr>
        <w:t xml:space="preserve">actions from Washington have been </w:t>
      </w:r>
      <w:r w:rsidRPr="00C1610E">
        <w:rPr>
          <w:rStyle w:val="Emphasis"/>
        </w:rPr>
        <w:t>seen</w:t>
      </w:r>
      <w:r w:rsidRPr="00C1610E">
        <w:rPr>
          <w:rStyle w:val="StyleUnderline"/>
        </w:rPr>
        <w:t xml:space="preserve"> by Beijing as U.S. </w:t>
      </w:r>
      <w:r w:rsidRPr="00C1610E">
        <w:rPr>
          <w:rStyle w:val="Emphasis"/>
        </w:rPr>
        <w:t>support</w:t>
      </w:r>
      <w:r w:rsidRPr="00C1610E">
        <w:rPr>
          <w:rStyle w:val="StyleUnderline"/>
        </w:rPr>
        <w:t xml:space="preserve"> for Taiwan’s independence movement</w:t>
      </w:r>
      <w:r w:rsidRPr="00797442">
        <w:rPr>
          <w:sz w:val="12"/>
        </w:rPr>
        <w:t xml:space="preserve">. At the Shangri-la dialogue defense summit in Singapore last weekend, Chinese Lieutenant General Shao Yuanming said </w:t>
      </w:r>
      <w:r w:rsidRPr="00C1610E">
        <w:rPr>
          <w:rStyle w:val="StyleUnderline"/>
        </w:rPr>
        <w:t>Washington’s support for Taipei has sent</w:t>
      </w:r>
      <w:r w:rsidRPr="00797442">
        <w:rPr>
          <w:sz w:val="12"/>
        </w:rPr>
        <w:t xml:space="preserve"> “</w:t>
      </w:r>
      <w:r w:rsidRPr="00C1610E">
        <w:rPr>
          <w:rStyle w:val="StyleUnderline"/>
        </w:rPr>
        <w:t xml:space="preserve">terribly </w:t>
      </w:r>
      <w:r w:rsidRPr="00C1610E">
        <w:rPr>
          <w:rStyle w:val="Emphasis"/>
        </w:rPr>
        <w:t>wrong signals</w:t>
      </w:r>
      <w:r w:rsidRPr="00797442">
        <w:rPr>
          <w:sz w:val="12"/>
        </w:rPr>
        <w:t xml:space="preserve"> </w:t>
      </w:r>
      <w:r w:rsidRPr="00C1610E">
        <w:rPr>
          <w:rStyle w:val="StyleUnderline"/>
        </w:rPr>
        <w:t>to Taiwan’s independence forces</w:t>
      </w:r>
      <w:r w:rsidRPr="00797442">
        <w:rPr>
          <w:sz w:val="12"/>
        </w:rPr>
        <w:t xml:space="preserve">, </w:t>
      </w:r>
      <w:r w:rsidRPr="00C1610E">
        <w:rPr>
          <w:rStyle w:val="StyleUnderline"/>
        </w:rPr>
        <w:t xml:space="preserve">which could </w:t>
      </w:r>
      <w:r w:rsidRPr="00C1610E">
        <w:rPr>
          <w:rStyle w:val="Emphasis"/>
        </w:rPr>
        <w:t>undermine</w:t>
      </w:r>
      <w:r w:rsidRPr="00C1610E">
        <w:rPr>
          <w:rStyle w:val="StyleUnderline"/>
        </w:rPr>
        <w:t xml:space="preserve"> regional </w:t>
      </w:r>
      <w:r w:rsidRPr="00C1610E">
        <w:rPr>
          <w:rStyle w:val="Emphasis"/>
        </w:rPr>
        <w:t>peace</w:t>
      </w:r>
      <w:r w:rsidRPr="00C1610E">
        <w:rPr>
          <w:rStyle w:val="StyleUnderline"/>
        </w:rPr>
        <w:t xml:space="preserve"> </w:t>
      </w:r>
      <w:r w:rsidRPr="00C1610E">
        <w:rPr>
          <w:rStyle w:val="Emphasis"/>
        </w:rPr>
        <w:t>and</w:t>
      </w:r>
      <w:r w:rsidRPr="00C1610E">
        <w:rPr>
          <w:rStyle w:val="StyleUnderline"/>
        </w:rPr>
        <w:t xml:space="preserve"> </w:t>
      </w:r>
      <w:r w:rsidRPr="00C1610E">
        <w:rPr>
          <w:rStyle w:val="Emphasis"/>
        </w:rPr>
        <w:t>stability</w:t>
      </w:r>
      <w:r w:rsidRPr="00797442">
        <w:rPr>
          <w:sz w:val="12"/>
        </w:rPr>
        <w:t xml:space="preserve">.” “If anyone wants to separate Taiwan from the country, the Chinese military will resolutely defend the unity of our motherland at all costs,” Shao added. ‘Upgrade’ in US-Taiwan relations </w:t>
      </w:r>
      <w:r w:rsidRPr="00C1610E">
        <w:rPr>
          <w:rStyle w:val="StyleUnderline"/>
        </w:rPr>
        <w:t>The U.S. using Taiwan as a card is a new factor in the dynamic of the trilateral relationship that</w:t>
      </w:r>
      <w:r w:rsidRPr="00797442">
        <w:rPr>
          <w:sz w:val="12"/>
        </w:rPr>
        <w:t xml:space="preserve"> “</w:t>
      </w:r>
      <w:r w:rsidRPr="00C1610E">
        <w:rPr>
          <w:rStyle w:val="StyleUnderline"/>
        </w:rPr>
        <w:t>really did not exist</w:t>
      </w:r>
      <w:r w:rsidRPr="00797442">
        <w:rPr>
          <w:sz w:val="12"/>
        </w:rPr>
        <w:t xml:space="preserve">” </w:t>
      </w:r>
      <w:r w:rsidRPr="00C1610E">
        <w:rPr>
          <w:rStyle w:val="StyleUnderline"/>
        </w:rPr>
        <w:t>before</w:t>
      </w:r>
      <w:r w:rsidRPr="00797442">
        <w:rPr>
          <w:sz w:val="12"/>
        </w:rPr>
        <w:t xml:space="preserve"> President Donald </w:t>
      </w:r>
      <w:r w:rsidRPr="00C1610E">
        <w:rPr>
          <w:rStyle w:val="StyleUnderline"/>
        </w:rPr>
        <w:t>Trump came into power</w:t>
      </w:r>
      <w:r w:rsidRPr="00797442">
        <w:rPr>
          <w:sz w:val="12"/>
        </w:rPr>
        <w:t>, said Bonnie Glaser, senior advisor for Asia at Washington-based think tank Center for Strategic and International Studies (CSIS). “</w:t>
      </w:r>
      <w:r w:rsidRPr="00C1610E">
        <w:rPr>
          <w:rStyle w:val="StyleUnderline"/>
        </w:rPr>
        <w:t xml:space="preserve">Trump is a </w:t>
      </w:r>
      <w:r w:rsidRPr="00C1610E">
        <w:rPr>
          <w:rStyle w:val="Emphasis"/>
        </w:rPr>
        <w:t>transactional</w:t>
      </w:r>
      <w:r w:rsidRPr="00C1610E">
        <w:rPr>
          <w:rStyle w:val="StyleUnderline"/>
        </w:rPr>
        <w:t xml:space="preserve"> president and</w:t>
      </w:r>
      <w:r w:rsidRPr="00797442">
        <w:rPr>
          <w:sz w:val="12"/>
        </w:rPr>
        <w:t xml:space="preserve"> he </w:t>
      </w:r>
      <w:r w:rsidRPr="00C1610E">
        <w:rPr>
          <w:rStyle w:val="StyleUnderline"/>
        </w:rPr>
        <w:t>often seems to be willing to put anything on the table</w:t>
      </w:r>
      <w:r w:rsidRPr="00797442">
        <w:rPr>
          <w:sz w:val="12"/>
        </w:rPr>
        <w:t xml:space="preserve">,” she told CNBC. On the military front, the </w:t>
      </w:r>
      <w:r w:rsidRPr="00C1610E">
        <w:rPr>
          <w:rStyle w:val="StyleUnderline"/>
        </w:rPr>
        <w:t>Trump</w:t>
      </w:r>
      <w:r w:rsidRPr="00797442">
        <w:rPr>
          <w:sz w:val="12"/>
        </w:rPr>
        <w:t xml:space="preserve"> administration </w:t>
      </w:r>
      <w:r w:rsidRPr="00C1610E">
        <w:rPr>
          <w:rStyle w:val="StyleUnderline"/>
        </w:rPr>
        <w:t>has ramped up</w:t>
      </w:r>
      <w:r w:rsidRPr="00C1610E">
        <w:rPr>
          <w:rStyle w:val="Emphasis"/>
        </w:rPr>
        <w:t xml:space="preserve"> arms sales</w:t>
      </w:r>
      <w:r w:rsidRPr="00797442">
        <w:rPr>
          <w:sz w:val="12"/>
        </w:rPr>
        <w:t xml:space="preserve"> to Taipei over the years, </w:t>
      </w:r>
      <w:r w:rsidRPr="00C1610E">
        <w:rPr>
          <w:rStyle w:val="StyleUnderline"/>
        </w:rPr>
        <w:t xml:space="preserve">invoking the </w:t>
      </w:r>
      <w:r w:rsidRPr="00C1610E">
        <w:rPr>
          <w:rStyle w:val="Emphasis"/>
        </w:rPr>
        <w:t>ire</w:t>
      </w:r>
      <w:r w:rsidRPr="00C1610E">
        <w:rPr>
          <w:rStyle w:val="StyleUnderline"/>
        </w:rPr>
        <w:t xml:space="preserve"> of Beijing</w:t>
      </w:r>
      <w:r w:rsidRPr="00797442">
        <w:rPr>
          <w:sz w:val="12"/>
        </w:rPr>
        <w:t xml:space="preserve">. </w:t>
      </w:r>
      <w:r w:rsidRPr="00C1610E">
        <w:rPr>
          <w:rStyle w:val="StyleUnderline"/>
        </w:rPr>
        <w:t>Washington is</w:t>
      </w:r>
      <w:r w:rsidRPr="00797442">
        <w:rPr>
          <w:sz w:val="12"/>
        </w:rPr>
        <w:t xml:space="preserve"> reportedly </w:t>
      </w:r>
      <w:r w:rsidRPr="00C1610E">
        <w:rPr>
          <w:rStyle w:val="StyleUnderline"/>
        </w:rPr>
        <w:t xml:space="preserve">preparing a sale of more than </w:t>
      </w:r>
      <w:r w:rsidRPr="00C1610E">
        <w:rPr>
          <w:rStyle w:val="Emphasis"/>
        </w:rPr>
        <w:t>$2 billion</w:t>
      </w:r>
      <w:r w:rsidRPr="00C1610E">
        <w:rPr>
          <w:rStyle w:val="StyleUnderline"/>
        </w:rPr>
        <w:t xml:space="preserve"> worth of tanks and weapons to Taiwan</w:t>
      </w:r>
      <w:r w:rsidRPr="00797442">
        <w:rPr>
          <w:sz w:val="12"/>
        </w:rPr>
        <w:t xml:space="preserve">. Diplomatic issues have also come to the fore. In May, high-level security officials from the U.S. and Taiwan met for the first time in nearly four decades, drawing an angry response from Beijing. Chinese foreign ministry spokesperson Lu Kang said Beijing is “strongly dissatisfied” with and “resolutely opposed” to any official meetings between the U.S. and Taiwan. “I believe </w:t>
      </w:r>
      <w:r w:rsidRPr="00C1610E">
        <w:rPr>
          <w:rStyle w:val="StyleUnderline"/>
        </w:rPr>
        <w:t>we’re inching closer</w:t>
      </w:r>
      <w:r w:rsidRPr="00797442">
        <w:rPr>
          <w:sz w:val="12"/>
        </w:rPr>
        <w:t xml:space="preserve"> &amp; closer to </w:t>
      </w:r>
      <w:r w:rsidRPr="00C1610E">
        <w:rPr>
          <w:rStyle w:val="StyleUnderline"/>
        </w:rPr>
        <w:t xml:space="preserve">Beijing’s </w:t>
      </w:r>
      <w:r w:rsidRPr="00C1610E">
        <w:rPr>
          <w:rStyle w:val="Emphasis"/>
        </w:rPr>
        <w:t>redline</w:t>
      </w:r>
      <w:r w:rsidRPr="00797442">
        <w:rPr>
          <w:sz w:val="12"/>
        </w:rPr>
        <w:t xml:space="preserve"> on US-Taiwan senior official mtgs--those that are publicized at least,” Derek Grossman, a senior defense analyst at California-based think tank Rand Corporation, said on Twitter after the U.S.-Taiwan meeting. Grossman told CNBC on email that his understanding is that such meetings “have been ongoing for some time in private.” “My hunch is that it was publicized this time via intentional leak from one or both sides to signal to China that the upgrade in U.S.-Taiwan relations is here to stay,” he added. Taiwan’s next leader is key Taiwan is set to have its presidential elections in January 2020 — and experts said the polls would likely determine the direction of cross-strait ties. Grossman said that </w:t>
      </w:r>
      <w:r w:rsidRPr="00C1610E">
        <w:rPr>
          <w:rStyle w:val="StyleUnderline"/>
        </w:rPr>
        <w:t>if</w:t>
      </w:r>
      <w:r w:rsidRPr="00797442">
        <w:rPr>
          <w:sz w:val="12"/>
        </w:rPr>
        <w:t xml:space="preserve"> the incumbent Taiwanese president </w:t>
      </w:r>
      <w:r w:rsidRPr="00C1610E">
        <w:rPr>
          <w:rStyle w:val="StyleUnderline"/>
        </w:rPr>
        <w:t>Tsai</w:t>
      </w:r>
      <w:r w:rsidRPr="00797442">
        <w:rPr>
          <w:sz w:val="12"/>
        </w:rPr>
        <w:t xml:space="preserve"> Ing-Wen </w:t>
      </w:r>
      <w:r w:rsidRPr="00C1610E">
        <w:rPr>
          <w:rStyle w:val="StyleUnderline"/>
        </w:rPr>
        <w:t>is re-elected</w:t>
      </w:r>
      <w:r w:rsidRPr="00797442">
        <w:rPr>
          <w:sz w:val="12"/>
        </w:rPr>
        <w:t xml:space="preserve">, </w:t>
      </w:r>
      <w:r w:rsidRPr="00C1610E">
        <w:rPr>
          <w:rStyle w:val="StyleUnderline"/>
        </w:rPr>
        <w:t>which is</w:t>
      </w:r>
      <w:r w:rsidRPr="00797442">
        <w:rPr>
          <w:sz w:val="12"/>
        </w:rPr>
        <w:t xml:space="preserve"> “</w:t>
      </w:r>
      <w:r w:rsidRPr="00C1610E">
        <w:rPr>
          <w:rStyle w:val="Emphasis"/>
        </w:rPr>
        <w:t>likely</w:t>
      </w:r>
      <w:r w:rsidRPr="00797442">
        <w:rPr>
          <w:sz w:val="12"/>
        </w:rPr>
        <w:t xml:space="preserve">,” </w:t>
      </w:r>
      <w:r w:rsidRPr="00C1610E">
        <w:rPr>
          <w:rStyle w:val="StyleUnderline"/>
        </w:rPr>
        <w:t xml:space="preserve">cross-strait tensions are likely to </w:t>
      </w:r>
      <w:r w:rsidRPr="00C1610E">
        <w:rPr>
          <w:rStyle w:val="Emphasis"/>
        </w:rPr>
        <w:t>escalate further</w:t>
      </w:r>
      <w:r w:rsidRPr="00797442">
        <w:rPr>
          <w:sz w:val="12"/>
        </w:rPr>
        <w:t xml:space="preserve"> from 2020 to 2024. Glaser from CSIS echoed that sentiment, adding that </w:t>
      </w:r>
      <w:r w:rsidRPr="00C1610E">
        <w:rPr>
          <w:rStyle w:val="StyleUnderline"/>
        </w:rPr>
        <w:t>if a candidate from the</w:t>
      </w:r>
      <w:r w:rsidRPr="00797442">
        <w:rPr>
          <w:sz w:val="12"/>
        </w:rPr>
        <w:t xml:space="preserve"> independence-leaning </w:t>
      </w:r>
      <w:r w:rsidRPr="00C1610E">
        <w:rPr>
          <w:rStyle w:val="StyleUnderline"/>
        </w:rPr>
        <w:t>D</w:t>
      </w:r>
      <w:r w:rsidRPr="00797442">
        <w:rPr>
          <w:sz w:val="12"/>
        </w:rPr>
        <w:t xml:space="preserve">emocratic </w:t>
      </w:r>
      <w:r w:rsidRPr="00C1610E">
        <w:rPr>
          <w:rStyle w:val="StyleUnderline"/>
        </w:rPr>
        <w:t>P</w:t>
      </w:r>
      <w:r w:rsidRPr="00797442">
        <w:rPr>
          <w:sz w:val="12"/>
        </w:rPr>
        <w:t xml:space="preserve">rogressive </w:t>
      </w:r>
      <w:r w:rsidRPr="00C1610E">
        <w:rPr>
          <w:rStyle w:val="StyleUnderline"/>
        </w:rPr>
        <w:t>P</w:t>
      </w:r>
      <w:r w:rsidRPr="00797442">
        <w:rPr>
          <w:sz w:val="12"/>
        </w:rPr>
        <w:t xml:space="preserve">arty </w:t>
      </w:r>
      <w:r w:rsidRPr="00C1610E">
        <w:rPr>
          <w:rStyle w:val="StyleUnderline"/>
        </w:rPr>
        <w:t>was elected</w:t>
      </w:r>
      <w:r w:rsidRPr="00797442">
        <w:rPr>
          <w:sz w:val="12"/>
        </w:rPr>
        <w:t xml:space="preserve">, </w:t>
      </w:r>
      <w:r w:rsidRPr="00C1610E">
        <w:rPr>
          <w:rStyle w:val="StyleUnderline"/>
        </w:rPr>
        <w:t xml:space="preserve">China would </w:t>
      </w:r>
      <w:r w:rsidRPr="00C1610E">
        <w:rPr>
          <w:rStyle w:val="Emphasis"/>
        </w:rPr>
        <w:t>ratchet up</w:t>
      </w:r>
      <w:r w:rsidRPr="00797442">
        <w:rPr>
          <w:sz w:val="12"/>
        </w:rPr>
        <w:t xml:space="preserve"> military, diplomatic and economic </w:t>
      </w:r>
      <w:r w:rsidRPr="00C1610E">
        <w:rPr>
          <w:rStyle w:val="Emphasis"/>
        </w:rPr>
        <w:t>pressure</w:t>
      </w:r>
      <w:r w:rsidRPr="00797442">
        <w:rPr>
          <w:sz w:val="12"/>
        </w:rPr>
        <w:t xml:space="preserve">. “I think </w:t>
      </w:r>
      <w:r w:rsidRPr="00C1610E">
        <w:rPr>
          <w:rStyle w:val="StyleUnderline"/>
        </w:rPr>
        <w:t xml:space="preserve">the Chinese would be </w:t>
      </w:r>
      <w:r w:rsidRPr="00C1610E">
        <w:rPr>
          <w:rStyle w:val="Emphasis"/>
        </w:rPr>
        <w:t>worried</w:t>
      </w:r>
      <w:r w:rsidRPr="00797442">
        <w:rPr>
          <w:sz w:val="12"/>
        </w:rPr>
        <w:t xml:space="preserve"> </w:t>
      </w:r>
      <w:r w:rsidRPr="00C1610E">
        <w:rPr>
          <w:rStyle w:val="StyleUnderline"/>
        </w:rPr>
        <w:t>that there’s always this potential for things to go in a</w:t>
      </w:r>
      <w:r w:rsidRPr="00797442">
        <w:rPr>
          <w:sz w:val="12"/>
        </w:rPr>
        <w:t xml:space="preserve"> very negative </w:t>
      </w:r>
      <w:r w:rsidRPr="00C1610E">
        <w:rPr>
          <w:rStyle w:val="StyleUnderline"/>
        </w:rPr>
        <w:t>direction</w:t>
      </w:r>
      <w:r w:rsidRPr="00797442">
        <w:rPr>
          <w:sz w:val="12"/>
        </w:rPr>
        <w:t xml:space="preserve"> because the combination of Trump being president and the possibility that Tsai gets re-elected … </w:t>
      </w:r>
      <w:r w:rsidRPr="00C1610E">
        <w:rPr>
          <w:rStyle w:val="StyleUnderline"/>
        </w:rPr>
        <w:t xml:space="preserve">could really embolden Tsai to move toward the direction of </w:t>
      </w:r>
      <w:r w:rsidRPr="00C1610E">
        <w:rPr>
          <w:rStyle w:val="Emphasis"/>
        </w:rPr>
        <w:t>independence</w:t>
      </w:r>
      <w:r w:rsidRPr="00797442">
        <w:rPr>
          <w:sz w:val="12"/>
        </w:rPr>
        <w:t xml:space="preserve">,” she added. According to Grossman, </w:t>
      </w:r>
      <w:r w:rsidRPr="00C1610E">
        <w:rPr>
          <w:rStyle w:val="StyleUnderline"/>
        </w:rPr>
        <w:t>the best hope for keeping tensions under wraps would be if a candidate from the</w:t>
      </w:r>
      <w:r w:rsidRPr="00797442">
        <w:rPr>
          <w:sz w:val="12"/>
        </w:rPr>
        <w:t xml:space="preserve"> opposition Kuomintang (</w:t>
      </w:r>
      <w:r w:rsidRPr="00C1610E">
        <w:rPr>
          <w:rStyle w:val="StyleUnderline"/>
        </w:rPr>
        <w:t>KMT</w:t>
      </w:r>
      <w:r w:rsidRPr="00797442">
        <w:rPr>
          <w:sz w:val="12"/>
        </w:rPr>
        <w:t xml:space="preserve">) party </w:t>
      </w:r>
      <w:r w:rsidRPr="00C1610E">
        <w:rPr>
          <w:rStyle w:val="StyleUnderline"/>
        </w:rPr>
        <w:t>wins</w:t>
      </w:r>
      <w:r w:rsidRPr="00797442">
        <w:rPr>
          <w:sz w:val="12"/>
        </w:rPr>
        <w:t xml:space="preserve"> the next Taiwan presidential race </w:t>
      </w:r>
      <w:r w:rsidRPr="00C1610E">
        <w:rPr>
          <w:rStyle w:val="StyleUnderline"/>
        </w:rPr>
        <w:t>and recognizes the</w:t>
      </w:r>
      <w:r w:rsidRPr="00797442">
        <w:rPr>
          <w:sz w:val="12"/>
        </w:rPr>
        <w:t xml:space="preserve"> “</w:t>
      </w:r>
      <w:r w:rsidRPr="00C1610E">
        <w:rPr>
          <w:rStyle w:val="StyleUnderline"/>
        </w:rPr>
        <w:t>One China</w:t>
      </w:r>
      <w:r w:rsidRPr="00797442">
        <w:rPr>
          <w:sz w:val="12"/>
        </w:rPr>
        <w:t xml:space="preserve">” </w:t>
      </w:r>
      <w:r w:rsidRPr="00C1610E">
        <w:rPr>
          <w:rStyle w:val="StyleUnderline"/>
        </w:rPr>
        <w:t>policy</w:t>
      </w:r>
      <w:r w:rsidRPr="00797442">
        <w:rPr>
          <w:sz w:val="12"/>
        </w:rPr>
        <w:t xml:space="preserve">. That said, Grossman added, </w:t>
      </w:r>
      <w:r w:rsidRPr="00C1610E">
        <w:rPr>
          <w:rStyle w:val="StyleUnderline"/>
        </w:rPr>
        <w:t>public opinion polling</w:t>
      </w:r>
      <w:r w:rsidRPr="00797442">
        <w:rPr>
          <w:sz w:val="12"/>
        </w:rPr>
        <w:t xml:space="preserve"> in Taiwan </w:t>
      </w:r>
      <w:r w:rsidRPr="00C1610E">
        <w:rPr>
          <w:rStyle w:val="StyleUnderline"/>
        </w:rPr>
        <w:t xml:space="preserve">has shown that voters </w:t>
      </w:r>
      <w:r w:rsidRPr="00C1610E">
        <w:rPr>
          <w:rStyle w:val="Emphasis"/>
        </w:rPr>
        <w:t>will not</w:t>
      </w:r>
      <w:r w:rsidRPr="00797442">
        <w:rPr>
          <w:sz w:val="12"/>
        </w:rPr>
        <w:t xml:space="preserve"> likely </w:t>
      </w:r>
      <w:r w:rsidRPr="00C1610E">
        <w:rPr>
          <w:rStyle w:val="StyleUnderline"/>
        </w:rPr>
        <w:t>support the</w:t>
      </w:r>
      <w:r w:rsidRPr="00797442">
        <w:rPr>
          <w:sz w:val="12"/>
        </w:rPr>
        <w:t xml:space="preserve"> opposition </w:t>
      </w:r>
      <w:r w:rsidRPr="00C1610E">
        <w:rPr>
          <w:rStyle w:val="StyleUnderline"/>
        </w:rPr>
        <w:t>KMT</w:t>
      </w:r>
      <w:r w:rsidRPr="00797442">
        <w:rPr>
          <w:sz w:val="12"/>
        </w:rPr>
        <w:t xml:space="preserve"> in doing so. “The Taiwanese have been observing how China’s ‘One Country, Two Systems’ approach has worked out in Hong Kong, and it isn’t too inspiring,” Grossman added. A public opinion survey conducted by the Taiwan’s Mainland Affairs Council in May also found that </w:t>
      </w:r>
      <w:r w:rsidRPr="00C1610E">
        <w:rPr>
          <w:rStyle w:val="Emphasis"/>
        </w:rPr>
        <w:t>83.6%</w:t>
      </w:r>
      <w:r w:rsidRPr="00797442">
        <w:rPr>
          <w:sz w:val="12"/>
        </w:rPr>
        <w:t xml:space="preserve"> </w:t>
      </w:r>
      <w:r w:rsidRPr="00C1610E">
        <w:rPr>
          <w:rStyle w:val="StyleUnderline"/>
        </w:rPr>
        <w:t>of Taiwan opposes Xi’s</w:t>
      </w:r>
      <w:r w:rsidRPr="00797442">
        <w:rPr>
          <w:sz w:val="12"/>
        </w:rPr>
        <w:t xml:space="preserve"> “</w:t>
      </w:r>
      <w:r w:rsidRPr="00C1610E">
        <w:rPr>
          <w:rStyle w:val="StyleUnderline"/>
        </w:rPr>
        <w:t>one country, two systems</w:t>
      </w:r>
      <w:r w:rsidRPr="00797442">
        <w:rPr>
          <w:sz w:val="12"/>
        </w:rPr>
        <w:t xml:space="preserve">” </w:t>
      </w:r>
      <w:r w:rsidRPr="00C1610E">
        <w:rPr>
          <w:rStyle w:val="StyleUnderline"/>
        </w:rPr>
        <w:t>policy</w:t>
      </w:r>
      <w:r w:rsidRPr="00797442">
        <w:rPr>
          <w:sz w:val="12"/>
        </w:rPr>
        <w:t xml:space="preserve">. A ‘small’ risk of escalation </w:t>
      </w:r>
      <w:r w:rsidRPr="00C1610E">
        <w:rPr>
          <w:rStyle w:val="StyleUnderline"/>
        </w:rPr>
        <w:t xml:space="preserve">Asked if an </w:t>
      </w:r>
      <w:r w:rsidRPr="00C1610E">
        <w:rPr>
          <w:rStyle w:val="Emphasis"/>
        </w:rPr>
        <w:t>armed conflict</w:t>
      </w:r>
      <w:r w:rsidRPr="00C1610E">
        <w:rPr>
          <w:rStyle w:val="StyleUnderline"/>
        </w:rPr>
        <w:t xml:space="preserve"> was a possibility</w:t>
      </w:r>
      <w:r w:rsidRPr="00797442">
        <w:rPr>
          <w:sz w:val="12"/>
        </w:rPr>
        <w:t xml:space="preserve">, </w:t>
      </w:r>
      <w:r w:rsidRPr="00C1610E">
        <w:rPr>
          <w:rStyle w:val="StyleUnderline"/>
        </w:rPr>
        <w:t>Grossman said</w:t>
      </w:r>
      <w:r w:rsidRPr="00797442">
        <w:rPr>
          <w:sz w:val="12"/>
        </w:rPr>
        <w:t>: “</w:t>
      </w:r>
      <w:r w:rsidRPr="00C1610E">
        <w:rPr>
          <w:rStyle w:val="StyleUnderline"/>
        </w:rPr>
        <w:t>Absolutely a risk</w:t>
      </w:r>
      <w:r w:rsidRPr="00797442">
        <w:rPr>
          <w:sz w:val="12"/>
        </w:rPr>
        <w:t xml:space="preserve"> — albeit a small one.” However, he emphasized that he did not want to get anyone alarmed, and highlighted that “those out there saying the risk is very high are probably wrong.” “I would say the </w:t>
      </w:r>
      <w:r w:rsidRPr="00C1610E">
        <w:rPr>
          <w:rStyle w:val="StyleUnderline"/>
        </w:rPr>
        <w:t xml:space="preserve">risk has </w:t>
      </w:r>
      <w:r w:rsidRPr="00C1610E">
        <w:rPr>
          <w:rStyle w:val="Emphasis"/>
        </w:rPr>
        <w:t>escalated</w:t>
      </w:r>
      <w:r w:rsidRPr="00C1610E">
        <w:rPr>
          <w:rStyle w:val="StyleUnderline"/>
        </w:rPr>
        <w:t xml:space="preserve"> under Tsai</w:t>
      </w:r>
      <w:r w:rsidRPr="00797442">
        <w:rPr>
          <w:sz w:val="12"/>
        </w:rPr>
        <w:t xml:space="preserve"> from maybe a 1% to 5% chance of armed conflict,” Grossman added. “But </w:t>
      </w:r>
      <w:r w:rsidRPr="00C1610E">
        <w:rPr>
          <w:rStyle w:val="StyleUnderline"/>
        </w:rPr>
        <w:t>that’s</w:t>
      </w:r>
      <w:r w:rsidRPr="00797442">
        <w:rPr>
          <w:sz w:val="12"/>
        </w:rPr>
        <w:t xml:space="preserve"> still </w:t>
      </w:r>
      <w:r w:rsidRPr="00C1610E">
        <w:rPr>
          <w:rStyle w:val="Emphasis"/>
        </w:rPr>
        <w:t>uncomfortably</w:t>
      </w:r>
      <w:r w:rsidRPr="00797442">
        <w:rPr>
          <w:sz w:val="12"/>
        </w:rPr>
        <w:t xml:space="preserve"> </w:t>
      </w:r>
      <w:r w:rsidRPr="00C1610E">
        <w:rPr>
          <w:rStyle w:val="Emphasis"/>
        </w:rPr>
        <w:t>high</w:t>
      </w:r>
      <w:r w:rsidRPr="00797442">
        <w:rPr>
          <w:sz w:val="12"/>
        </w:rPr>
        <w:t xml:space="preserve"> </w:t>
      </w:r>
      <w:r w:rsidRPr="00C1610E">
        <w:rPr>
          <w:rStyle w:val="StyleUnderline"/>
        </w:rPr>
        <w:t xml:space="preserve">considering that China has </w:t>
      </w:r>
      <w:r w:rsidRPr="00C1610E">
        <w:rPr>
          <w:rStyle w:val="Emphasis"/>
        </w:rPr>
        <w:t>nuclear weapons</w:t>
      </w:r>
      <w:r w:rsidRPr="00797442">
        <w:rPr>
          <w:sz w:val="12"/>
        </w:rPr>
        <w:t xml:space="preserve"> </w:t>
      </w:r>
      <w:r w:rsidRPr="00C1610E">
        <w:rPr>
          <w:rStyle w:val="StyleUnderline"/>
        </w:rPr>
        <w:t>and the U.S.</w:t>
      </w:r>
      <w:r w:rsidRPr="00797442">
        <w:rPr>
          <w:sz w:val="12"/>
        </w:rPr>
        <w:t xml:space="preserve">, also with nukes, </w:t>
      </w:r>
      <w:r w:rsidRPr="00C1610E">
        <w:rPr>
          <w:rStyle w:val="StyleUnderline"/>
        </w:rPr>
        <w:t>would likely intervene to save Taiwan</w:t>
      </w:r>
      <w:r w:rsidRPr="00797442">
        <w:rPr>
          <w:sz w:val="12"/>
        </w:rPr>
        <w:t xml:space="preserve"> were China to invade or attack the island.” Similarly, Bucknell’s Zhu said that while the possibility of an escalation is always present, in reality, “neither side wants to face military confrontation.” However, economic and diplomatic </w:t>
      </w:r>
      <w:r w:rsidRPr="00C1610E">
        <w:rPr>
          <w:rStyle w:val="StyleUnderline"/>
        </w:rPr>
        <w:t xml:space="preserve">confrontations are </w:t>
      </w:r>
      <w:r w:rsidRPr="00797442">
        <w:rPr>
          <w:sz w:val="12"/>
        </w:rPr>
        <w:t>“</w:t>
      </w:r>
      <w:r w:rsidRPr="00C1610E">
        <w:rPr>
          <w:rStyle w:val="Emphasis"/>
        </w:rPr>
        <w:t>highly likely</w:t>
      </w:r>
      <w:r w:rsidRPr="00797442">
        <w:rPr>
          <w:sz w:val="12"/>
        </w:rPr>
        <w:t xml:space="preserve">,” he added. </w:t>
      </w:r>
      <w:r w:rsidRPr="00C1610E">
        <w:rPr>
          <w:rStyle w:val="StyleUnderline"/>
        </w:rPr>
        <w:t>That may come in the form of Beijing poaching the island’s allies</w:t>
      </w:r>
      <w:r w:rsidRPr="00797442">
        <w:rPr>
          <w:sz w:val="12"/>
        </w:rPr>
        <w:t xml:space="preserve"> </w:t>
      </w:r>
      <w:r w:rsidRPr="00C1610E">
        <w:rPr>
          <w:rStyle w:val="StyleUnderline"/>
        </w:rPr>
        <w:t>to ramp up pressure on Taiwan as cross-strait tensions escalate</w:t>
      </w:r>
      <w:r w:rsidRPr="00797442">
        <w:rPr>
          <w:sz w:val="12"/>
        </w:rPr>
        <w:t xml:space="preserve">, he said. “Economically, Taiwan is heavily dependent on the mainland market, so China could restrict Taiwan’s agricultural exports to the mainland.” </w:t>
      </w:r>
      <w:r w:rsidRPr="00C1610E">
        <w:rPr>
          <w:rStyle w:val="StyleUnderline"/>
        </w:rPr>
        <w:t>Washington should</w:t>
      </w:r>
      <w:r w:rsidRPr="00797442">
        <w:rPr>
          <w:sz w:val="12"/>
        </w:rPr>
        <w:t xml:space="preserve"> “</w:t>
      </w:r>
      <w:r w:rsidRPr="00C1610E">
        <w:rPr>
          <w:rStyle w:val="Emphasis"/>
        </w:rPr>
        <w:t>carefully deliberate</w:t>
      </w:r>
      <w:r w:rsidRPr="00797442">
        <w:rPr>
          <w:sz w:val="12"/>
        </w:rPr>
        <w:t xml:space="preserve">” </w:t>
      </w:r>
      <w:r w:rsidRPr="00C1610E">
        <w:rPr>
          <w:rStyle w:val="StyleUnderline"/>
        </w:rPr>
        <w:t xml:space="preserve">its exchanges with Taiwan and ensure the </w:t>
      </w:r>
      <w:r w:rsidRPr="00C1610E">
        <w:rPr>
          <w:rStyle w:val="Emphasis"/>
        </w:rPr>
        <w:t>wrong signals</w:t>
      </w:r>
      <w:r w:rsidRPr="00797442">
        <w:rPr>
          <w:sz w:val="12"/>
        </w:rPr>
        <w:t xml:space="preserve"> </w:t>
      </w:r>
      <w:r w:rsidRPr="00C1610E">
        <w:rPr>
          <w:rStyle w:val="StyleUnderline"/>
        </w:rPr>
        <w:t>are not sent to Beijing</w:t>
      </w:r>
      <w:r w:rsidRPr="00797442">
        <w:rPr>
          <w:sz w:val="12"/>
        </w:rPr>
        <w:t>, Glaser from CSIS pointed out. “</w:t>
      </w:r>
      <w:r w:rsidRPr="00C1610E">
        <w:rPr>
          <w:rStyle w:val="StyleUnderline"/>
        </w:rPr>
        <w:t xml:space="preserve">China could </w:t>
      </w:r>
      <w:r w:rsidRPr="00C1610E">
        <w:rPr>
          <w:rStyle w:val="Emphasis"/>
        </w:rPr>
        <w:t>miscalculate</w:t>
      </w:r>
      <w:r w:rsidRPr="00797442">
        <w:rPr>
          <w:sz w:val="12"/>
        </w:rPr>
        <w:t xml:space="preserve"> </w:t>
      </w:r>
      <w:r w:rsidRPr="00C1610E">
        <w:rPr>
          <w:rStyle w:val="StyleUnderline"/>
        </w:rPr>
        <w:t>and think the U</w:t>
      </w:r>
      <w:r w:rsidRPr="00797442">
        <w:rPr>
          <w:sz w:val="12"/>
        </w:rPr>
        <w:t xml:space="preserve">nited </w:t>
      </w:r>
      <w:r w:rsidRPr="00C1610E">
        <w:rPr>
          <w:rStyle w:val="StyleUnderline"/>
        </w:rPr>
        <w:t>S</w:t>
      </w:r>
      <w:r w:rsidRPr="00797442">
        <w:rPr>
          <w:sz w:val="12"/>
        </w:rPr>
        <w:t xml:space="preserve">tates </w:t>
      </w:r>
      <w:r w:rsidRPr="00C1610E">
        <w:rPr>
          <w:rStyle w:val="StyleUnderline"/>
        </w:rPr>
        <w:t>would get involved in a conflict</w:t>
      </w:r>
      <w:r w:rsidRPr="00797442">
        <w:rPr>
          <w:sz w:val="12"/>
        </w:rPr>
        <w:t xml:space="preserve">, </w:t>
      </w:r>
      <w:r w:rsidRPr="00C1610E">
        <w:rPr>
          <w:rStyle w:val="StyleUnderline"/>
        </w:rPr>
        <w:t xml:space="preserve">and that would really be a very </w:t>
      </w:r>
      <w:r w:rsidRPr="00C1610E">
        <w:rPr>
          <w:rStyle w:val="Emphasis"/>
        </w:rPr>
        <w:t>dangerous</w:t>
      </w:r>
      <w:r w:rsidRPr="00C1610E">
        <w:rPr>
          <w:rStyle w:val="StyleUnderline"/>
        </w:rPr>
        <w:t xml:space="preserve"> situation</w:t>
      </w:r>
      <w:r w:rsidRPr="00797442">
        <w:rPr>
          <w:sz w:val="12"/>
        </w:rPr>
        <w:t>,” she added.</w:t>
      </w:r>
    </w:p>
    <w:p w14:paraId="3B7592FB" w14:textId="77777777" w:rsidR="00935F9E" w:rsidRDefault="00935F9E" w:rsidP="00935F9E">
      <w:pPr>
        <w:pStyle w:val="Heading4"/>
      </w:pPr>
      <w:r>
        <w:t>And, Chinese escalation is inevitable and essential to U.S. moves to support Taiwan --- the future of Xi’s credibility and his regime are at stake</w:t>
      </w:r>
    </w:p>
    <w:p w14:paraId="28948B97" w14:textId="77777777" w:rsidR="00935F9E" w:rsidRPr="00EC5D3E" w:rsidRDefault="00935F9E" w:rsidP="00935F9E"/>
    <w:p w14:paraId="65BBE29D" w14:textId="77777777" w:rsidR="00935F9E" w:rsidRDefault="00935F9E" w:rsidP="00935F9E">
      <w:pPr>
        <w:rPr>
          <w:rStyle w:val="Style13ptBold"/>
        </w:rPr>
      </w:pPr>
      <w:r>
        <w:rPr>
          <w:rStyle w:val="Style13ptBold"/>
        </w:rPr>
        <w:t>Xiangwei ‘18</w:t>
      </w:r>
    </w:p>
    <w:p w14:paraId="73F19B2A" w14:textId="77777777" w:rsidR="00935F9E" w:rsidRPr="00EC5D3E" w:rsidRDefault="00935F9E" w:rsidP="00935F9E">
      <w:r w:rsidRPr="00EC5D3E">
        <w:t>(Wang Xiangwei is the former editor-in-chief of the South China Morning Post. He is now based in Beijing as editorial adviser to the paper</w:t>
      </w:r>
      <w:r>
        <w:t xml:space="preserve">, </w:t>
      </w:r>
    </w:p>
    <w:p w14:paraId="16DA9D4F" w14:textId="77777777" w:rsidR="00935F9E" w:rsidRPr="00D274CE" w:rsidRDefault="00935F9E" w:rsidP="00935F9E">
      <w:pPr>
        <w:rPr>
          <w:sz w:val="12"/>
        </w:rPr>
      </w:pPr>
      <w:r w:rsidRPr="00EC4E03">
        <w:rPr>
          <w:sz w:val="12"/>
        </w:rPr>
        <w:t xml:space="preserve">Now one year later, </w:t>
      </w:r>
      <w:r w:rsidRPr="00EC4E03">
        <w:rPr>
          <w:rStyle w:val="Emphasis"/>
        </w:rPr>
        <w:t>Trump’s intention to play the Taiwan card</w:t>
      </w:r>
      <w:r w:rsidRPr="00EC4E03">
        <w:rPr>
          <w:sz w:val="12"/>
        </w:rPr>
        <w:t xml:space="preserve"> again </w:t>
      </w:r>
      <w:r w:rsidRPr="00EC4E03">
        <w:rPr>
          <w:rStyle w:val="Emphasis"/>
        </w:rPr>
        <w:t>signals a much broader agenda targeting China</w:t>
      </w:r>
      <w:r w:rsidRPr="00EC4E03">
        <w:rPr>
          <w:sz w:val="12"/>
        </w:rPr>
        <w:t xml:space="preserve">. </w:t>
      </w:r>
      <w:r w:rsidRPr="00EC4E03">
        <w:rPr>
          <w:rStyle w:val="Emphasis"/>
        </w:rPr>
        <w:t>Almost all the moderating voices in his administration have been forced out and replaced by more hawkish officials</w:t>
      </w:r>
      <w:r w:rsidRPr="00EC4E03">
        <w:rPr>
          <w:sz w:val="12"/>
        </w:rPr>
        <w:t xml:space="preserve"> including the soon-to-be secretary of state Mike Pompeo and the National Security Adviser John Bolton – both of whom are </w:t>
      </w:r>
      <w:r w:rsidRPr="00EC4E03">
        <w:rPr>
          <w:rStyle w:val="Emphasis"/>
        </w:rPr>
        <w:t>known for tough stances against China and pro-Taiwan views</w:t>
      </w:r>
      <w:r w:rsidRPr="00EC4E03">
        <w:rPr>
          <w:sz w:val="12"/>
        </w:rPr>
        <w:t xml:space="preserve">. In recent months, </w:t>
      </w:r>
      <w:r w:rsidRPr="00EC4E03">
        <w:rPr>
          <w:rStyle w:val="StyleUnderline"/>
        </w:rPr>
        <w:t>his administration has approved licences for American firms to sell Taiwan technology to build submarines and signed the Taiwan Travel Act to encourage visits between American and Taiwanese officials</w:t>
      </w:r>
      <w:r w:rsidRPr="00EC4E03">
        <w:rPr>
          <w:sz w:val="12"/>
        </w:rPr>
        <w:t xml:space="preserve">. </w:t>
      </w:r>
      <w:r w:rsidRPr="00EC4E03">
        <w:rPr>
          <w:rStyle w:val="Emphasis"/>
        </w:rPr>
        <w:t>All these have invited protests from China</w:t>
      </w:r>
      <w:r w:rsidRPr="00EC4E03">
        <w:rPr>
          <w:sz w:val="12"/>
        </w:rPr>
        <w:t xml:space="preserve">. A major test will come in June when the American Institute in Taiwan, the US de facto embassy, is slated to move into a new building. There has been growing speculation that Bolton or some other senior US official will attend the ceremony. If that happens, Beijing will regard it as a major provocation. It is interesting to note that amid the war of words with Washington over trade, some elements in Beijing’s propaganda machine have been using warlike language to give the impression that China will not back down from the trade spat and will fight the US to the very end. That could well be a negotiation tactic, as trade issues are negotiable after all. But from the Chinese perspective, the Taiwan issue is absolutely non-negotiable. It is a clearly marked red line. The </w:t>
      </w:r>
      <w:r w:rsidRPr="00EC4E03">
        <w:rPr>
          <w:rStyle w:val="Emphasis"/>
        </w:rPr>
        <w:t>Taiwanese leaders, encouraged by</w:t>
      </w:r>
      <w:r w:rsidRPr="00EC4E03">
        <w:rPr>
          <w:sz w:val="12"/>
        </w:rPr>
        <w:t xml:space="preserve"> the latest </w:t>
      </w:r>
      <w:r w:rsidRPr="00EC4E03">
        <w:rPr>
          <w:rStyle w:val="Emphasis"/>
        </w:rPr>
        <w:t>warming signs from Washington, have started to openly advocate independence</w:t>
      </w:r>
      <w:r w:rsidRPr="00EC4E03">
        <w:rPr>
          <w:sz w:val="12"/>
        </w:rPr>
        <w:t xml:space="preserve">, which is </w:t>
      </w:r>
      <w:r w:rsidRPr="00EC4E03">
        <w:rPr>
          <w:rStyle w:val="Emphasis"/>
        </w:rPr>
        <w:t>a major taboo for Beijing and seen as breaking the status quo</w:t>
      </w:r>
      <w:r w:rsidRPr="00EC4E03">
        <w:rPr>
          <w:sz w:val="12"/>
        </w:rPr>
        <w:t xml:space="preserve">. </w:t>
      </w:r>
      <w:r w:rsidRPr="00EC4E03">
        <w:rPr>
          <w:rStyle w:val="StyleUnderline"/>
        </w:rPr>
        <w:t>Over the past 40 years, Beijing and Taipei have tried to maintain the status quo</w:t>
      </w:r>
      <w:r w:rsidRPr="00EC4E03">
        <w:rPr>
          <w:sz w:val="12"/>
        </w:rPr>
        <w:t xml:space="preserve"> in which both sides recognise the island as part of China, even while neither government recognises the legitimacy of the other. Taiwan agrees not to broach independence, in return mainland China does not use force to take over the island. Washington recognises this one-China principle but maintains close unofficial ties with Taiwan and provides the island with arms under the Taiwan Relations Act – a constant source of friction with Beijing. This month, the Taiwanese premier William Lai publicly described himself as “a political worker for Taiwanese independence”. Although this was not the first time he has said this, Lai’s latest declaration caused </w:t>
      </w:r>
      <w:r w:rsidRPr="00EC4E03">
        <w:rPr>
          <w:rStyle w:val="Emphasis"/>
        </w:rPr>
        <w:t>serious worries in Beijing in the context of Washington’s warming ties with Taipei</w:t>
      </w:r>
      <w:r w:rsidRPr="00EC4E03">
        <w:rPr>
          <w:sz w:val="12"/>
        </w:rPr>
        <w:t xml:space="preserve">. </w:t>
      </w:r>
      <w:r w:rsidRPr="00EC4E03">
        <w:rPr>
          <w:rStyle w:val="Emphasis"/>
        </w:rPr>
        <w:t>The heightened tensions over the Taiwan Strait have come as Xi embarks on his second term</w:t>
      </w:r>
      <w:r w:rsidRPr="00EC4E03">
        <w:rPr>
          <w:sz w:val="12"/>
        </w:rPr>
        <w:t xml:space="preserve"> as China’s most powerful leader since Mao Zedong. Last month the national legislature repealed the term limits on the presidency, enabling Xi to rule as long as he likes. </w:t>
      </w:r>
      <w:r w:rsidRPr="00EC4E03">
        <w:rPr>
          <w:rStyle w:val="Emphasis"/>
        </w:rPr>
        <w:t>With Xi trying to assert China’s power on the international stage, flexing China’s military muscle in the Taiwan Strait in the name of pushing back against the independence movement is likely to bolster Xi’s support on the mainland</w:t>
      </w:r>
      <w:r w:rsidRPr="00EC4E03">
        <w:rPr>
          <w:sz w:val="12"/>
        </w:rPr>
        <w:t xml:space="preserve">. China’s official line has always been that it will seek peaceful reunification with Taiwan but not rule out using force to take it over. In the past, officials and state media have tended to emphasise the peaceful reunification part – more recently they have highlighted the bit about using force. Moreover, China has never publicly stated a timetable for reunification with Taiwan but some mainland analysts have started to preach the idea that reunification could take place by 2035 or 2050. </w:t>
      </w:r>
      <w:r w:rsidRPr="00EC4E03">
        <w:rPr>
          <w:rStyle w:val="StyleUnderline"/>
        </w:rPr>
        <w:t>As China beats its war drum, who should hear its call?</w:t>
      </w:r>
      <w:r>
        <w:rPr>
          <w:rStyle w:val="StyleUnderline"/>
        </w:rPr>
        <w:t xml:space="preserve"> </w:t>
      </w:r>
      <w:r w:rsidRPr="00EC4E03">
        <w:rPr>
          <w:sz w:val="12"/>
        </w:rPr>
        <w:t xml:space="preserve">These assumptions stemmed from Xi’s landmark report at the Communist Party’s 19th congress in October when he outlined a clearly defined timetable to realise what he called the Chinese dream of national rejuvenation – China would basically become a modern country by 2035 and a world power by 2050. </w:t>
      </w:r>
      <w:r w:rsidRPr="00EC4E03">
        <w:rPr>
          <w:rStyle w:val="Emphasis"/>
        </w:rPr>
        <w:t>For an ambitious leader like Xi, reunification with Taiwan has to be an integral part of the dream.</w:t>
      </w:r>
      <w:r>
        <w:rPr>
          <w:rStyle w:val="Emphasis"/>
        </w:rPr>
        <w:t xml:space="preserve"> </w:t>
      </w:r>
      <w:r w:rsidRPr="00EC4E03">
        <w:rPr>
          <w:sz w:val="12"/>
        </w:rPr>
        <w:t xml:space="preserve">So will the US join the fray if push comes to shove? Many people have mistakenly assumed the Taiwan Relations Act requires the US to come to Taiwan’s defence. In fact, the law contains no explicit guarantee. Besides, there is a big question over whether the US would risk waging a full-blown war with China over Taiwan. In the short term, </w:t>
      </w:r>
      <w:r w:rsidRPr="00EC4E03">
        <w:rPr>
          <w:rStyle w:val="Emphasis"/>
        </w:rPr>
        <w:t>if the current trend continues with the US determined to play the Taiwan card – which in turn helps embolden the pro-independence movement in Taiwan – China will probably feel compelled to accelerate its military preparations and increase the frequency of military shows of strength</w:t>
      </w:r>
      <w:r w:rsidRPr="00EC4E03">
        <w:rPr>
          <w:sz w:val="12"/>
        </w:rPr>
        <w:t xml:space="preserve"> like the one last week. All this means that </w:t>
      </w:r>
      <w:r w:rsidRPr="00EC4E03">
        <w:rPr>
          <w:rStyle w:val="Emphasis"/>
        </w:rPr>
        <w:t>tensions over the Taiwan Strait will get much worse unless Trump rethinks his plan to play the Taiwan card</w:t>
      </w:r>
      <w:r w:rsidRPr="00EC4E03">
        <w:rPr>
          <w:sz w:val="12"/>
        </w:rPr>
        <w:t>.</w:t>
      </w:r>
    </w:p>
    <w:p w14:paraId="5BD1ADB3" w14:textId="77777777" w:rsidR="00935F9E" w:rsidRDefault="00935F9E" w:rsidP="00935F9E">
      <w:pPr>
        <w:pStyle w:val="Heading4"/>
      </w:pPr>
      <w:r>
        <w:t>That makes war likely by 2020 --- Deterrence is uniquely unstable under Trump – China will underestimate his willingness to intervene.</w:t>
      </w:r>
    </w:p>
    <w:p w14:paraId="1601893E" w14:textId="77777777" w:rsidR="00935F9E" w:rsidRPr="0049245F" w:rsidRDefault="00935F9E" w:rsidP="00935F9E"/>
    <w:p w14:paraId="53FAC180" w14:textId="77777777" w:rsidR="00935F9E" w:rsidRPr="0039608E" w:rsidRDefault="00935F9E" w:rsidP="00935F9E">
      <w:pPr>
        <w:rPr>
          <w:rStyle w:val="Style13ptBold"/>
        </w:rPr>
      </w:pPr>
      <w:r>
        <w:rPr>
          <w:rStyle w:val="Style13ptBold"/>
        </w:rPr>
        <w:t>Gries and Wang 19</w:t>
      </w:r>
      <w:r w:rsidRPr="0039608E">
        <w:t xml:space="preserve"> [</w:t>
      </w:r>
      <w:r>
        <w:t xml:space="preserve">Peter, </w:t>
      </w:r>
      <w:r w:rsidRPr="0039608E">
        <w:t>Lee Kai Hung Chair and Director of the Manchester China Institute and Professor of Chinese Politics at the University of Manchester</w:t>
      </w:r>
      <w:r>
        <w:t xml:space="preserve">, Tao, </w:t>
      </w:r>
      <w:r w:rsidRPr="0039608E">
        <w:t>doctoral candidate in East Asian politics at the University of Manchester</w:t>
      </w:r>
      <w:r>
        <w:t>, “</w:t>
      </w:r>
      <w:r w:rsidRPr="0039608E">
        <w:t>Will China Seize Taiwan?</w:t>
      </w:r>
      <w:r>
        <w:t>” accessible online at</w:t>
      </w:r>
      <w:r w:rsidRPr="0039608E">
        <w:t xml:space="preserve"> </w:t>
      </w:r>
      <w:hyperlink r:id="rId38" w:history="1">
        <w:r w:rsidRPr="00B85DB0">
          <w:rPr>
            <w:rStyle w:val="Hyperlink"/>
          </w:rPr>
          <w:t>https://www.foreignaffairs.com/articles/china/2019-02-15/will-china-seize-taiwan</w:t>
        </w:r>
      </w:hyperlink>
      <w:r>
        <w:t>, published 02/15/19] // BBM</w:t>
      </w:r>
    </w:p>
    <w:p w14:paraId="55DE2B42" w14:textId="77777777" w:rsidR="00935F9E" w:rsidRPr="00FC0EA0" w:rsidRDefault="00935F9E" w:rsidP="00935F9E">
      <w:pPr>
        <w:rPr>
          <w:sz w:val="12"/>
        </w:rPr>
      </w:pPr>
      <w:r w:rsidRPr="00FC0EA0">
        <w:rPr>
          <w:sz w:val="12"/>
        </w:rPr>
        <w:t xml:space="preserve">“China must be, and will be reunified,” Chinese President Xi Jinping declared in a speech in January. Xi spoke of “peaceful reunification” with Taiwan, but he warned, “We do not forsake the use of force.” </w:t>
      </w:r>
      <w:r w:rsidRPr="000E66A2">
        <w:rPr>
          <w:rStyle w:val="StyleUnderline"/>
        </w:rPr>
        <w:t>Ever since Hong Kong and Macau rejoined Mainland China</w:t>
      </w:r>
      <w:r w:rsidRPr="00FC0EA0">
        <w:rPr>
          <w:sz w:val="12"/>
        </w:rPr>
        <w:t xml:space="preserve"> in 1997 and 1999, respectively, </w:t>
      </w:r>
      <w:r w:rsidRPr="000E66A2">
        <w:rPr>
          <w:rStyle w:val="StyleUnderline"/>
        </w:rPr>
        <w:t>Chinese expectations that Taiwan would follow suit have grown</w:t>
      </w:r>
      <w:r w:rsidRPr="00FC0EA0">
        <w:rPr>
          <w:sz w:val="12"/>
        </w:rPr>
        <w:t xml:space="preserve">. When, a decade ago, the Beijing Olympics and the global financial crisis boosted China’s confidence on the world stage, those expectations redoubled. But “peaceful reunification” has proved elusive. After Taiwan elected Tsai Ing-wen, of the pro-independence Democratic Progressive Party (DPP), to the presidency in 2016, many Mainland Chinese lost patience with the idea. Some Chinese nationalists now argue that China has only a brief window of opportunity to seize Taiwan. Talk of “forceful reunification” is ascendant. </w:t>
      </w:r>
      <w:r w:rsidRPr="000E66A2">
        <w:rPr>
          <w:rStyle w:val="StyleUnderline"/>
        </w:rPr>
        <w:t>China has</w:t>
      </w:r>
      <w:r w:rsidRPr="00FC0EA0">
        <w:rPr>
          <w:sz w:val="12"/>
        </w:rPr>
        <w:t xml:space="preserve"> already</w:t>
      </w:r>
      <w:r w:rsidRPr="000E66A2">
        <w:rPr>
          <w:rStyle w:val="StyleUnderline"/>
        </w:rPr>
        <w:t xml:space="preserve"> begun to </w:t>
      </w:r>
      <w:r w:rsidRPr="000E66A2">
        <w:rPr>
          <w:rStyle w:val="Emphasis"/>
        </w:rPr>
        <w:t>tighten</w:t>
      </w:r>
      <w:r w:rsidRPr="000E66A2">
        <w:rPr>
          <w:rStyle w:val="StyleUnderline"/>
        </w:rPr>
        <w:t xml:space="preserve"> the noose</w:t>
      </w:r>
      <w:r w:rsidRPr="00FC0EA0">
        <w:rPr>
          <w:sz w:val="12"/>
        </w:rPr>
        <w:t xml:space="preserve">. It has forced Taiwan out of international bodies, such as the World Health Organization; required airlines to replace “Taiwan” with descriptions such as “Taiwan, Province of China”; and induced five more countries to sever relations with Taipei. </w:t>
      </w:r>
      <w:r w:rsidRPr="000E66A2">
        <w:rPr>
          <w:rStyle w:val="StyleUnderline"/>
        </w:rPr>
        <w:t>Beijing seems to believe that the United States will sit by as it squeezes Taiwan</w:t>
      </w:r>
      <w:r w:rsidRPr="00FC0EA0">
        <w:rPr>
          <w:sz w:val="12"/>
        </w:rPr>
        <w:t xml:space="preserve">. </w:t>
      </w:r>
      <w:r w:rsidRPr="000E66A2">
        <w:rPr>
          <w:rStyle w:val="StyleUnderline"/>
        </w:rPr>
        <w:t>Taipei</w:t>
      </w:r>
      <w:r w:rsidRPr="00FC0EA0">
        <w:rPr>
          <w:sz w:val="12"/>
        </w:rPr>
        <w:t xml:space="preserve">, </w:t>
      </w:r>
      <w:r w:rsidRPr="000E66A2">
        <w:rPr>
          <w:rStyle w:val="StyleUnderline"/>
        </w:rPr>
        <w:t>meanwhile</w:t>
      </w:r>
      <w:r w:rsidRPr="00FC0EA0">
        <w:rPr>
          <w:sz w:val="12"/>
        </w:rPr>
        <w:t xml:space="preserve">, </w:t>
      </w:r>
      <w:r w:rsidRPr="000E66A2">
        <w:rPr>
          <w:rStyle w:val="StyleUnderline"/>
        </w:rPr>
        <w:t>has convinced itself that China has no plans to invade</w:t>
      </w:r>
      <w:r w:rsidRPr="00FC0EA0">
        <w:rPr>
          <w:sz w:val="12"/>
        </w:rPr>
        <w:t xml:space="preserve">. </w:t>
      </w:r>
      <w:r w:rsidRPr="000E66A2">
        <w:rPr>
          <w:rStyle w:val="StyleUnderline"/>
        </w:rPr>
        <w:t>And U.S. President Donald Trump seems to think he can rock the boat without consequences</w:t>
      </w:r>
      <w:r w:rsidRPr="00FC0EA0">
        <w:rPr>
          <w:sz w:val="12"/>
        </w:rPr>
        <w:t xml:space="preserve">. </w:t>
      </w:r>
      <w:r w:rsidRPr="000E66A2">
        <w:rPr>
          <w:rStyle w:val="StyleUnderline"/>
        </w:rPr>
        <w:t>All are wrong</w:t>
      </w:r>
      <w:r w:rsidRPr="00FC0EA0">
        <w:rPr>
          <w:sz w:val="12"/>
        </w:rPr>
        <w:t>—</w:t>
      </w:r>
      <w:r w:rsidRPr="000E66A2">
        <w:rPr>
          <w:rStyle w:val="StyleUnderline"/>
        </w:rPr>
        <w:t xml:space="preserve">and their wishful thinking is </w:t>
      </w:r>
      <w:r w:rsidRPr="000E66A2">
        <w:rPr>
          <w:rStyle w:val="Emphasis"/>
        </w:rPr>
        <w:t>raising</w:t>
      </w:r>
      <w:r w:rsidRPr="000E66A2">
        <w:rPr>
          <w:rStyle w:val="StyleUnderline"/>
        </w:rPr>
        <w:t xml:space="preserve"> the </w:t>
      </w:r>
      <w:r w:rsidRPr="000E66A2">
        <w:rPr>
          <w:rStyle w:val="Emphasis"/>
        </w:rPr>
        <w:t>odds of conflict</w:t>
      </w:r>
      <w:r w:rsidRPr="00FC0EA0">
        <w:rPr>
          <w:sz w:val="12"/>
        </w:rPr>
        <w:t xml:space="preserve">. “CHINA DREAM” IN BEIJING </w:t>
      </w:r>
      <w:r w:rsidRPr="000E66A2">
        <w:rPr>
          <w:rStyle w:val="StyleUnderline"/>
        </w:rPr>
        <w:t xml:space="preserve">Now that Xi has </w:t>
      </w:r>
      <w:r w:rsidRPr="000E66A2">
        <w:rPr>
          <w:rStyle w:val="Emphasis"/>
        </w:rPr>
        <w:t>consolidated power</w:t>
      </w:r>
      <w:r w:rsidRPr="00FC0EA0">
        <w:rPr>
          <w:sz w:val="12"/>
        </w:rPr>
        <w:t xml:space="preserve">, </w:t>
      </w:r>
      <w:r w:rsidRPr="000E66A2">
        <w:rPr>
          <w:rStyle w:val="StyleUnderline"/>
        </w:rPr>
        <w:t>he seeks</w:t>
      </w:r>
      <w:r w:rsidRPr="00FC0EA0">
        <w:rPr>
          <w:sz w:val="12"/>
        </w:rPr>
        <w:t xml:space="preserve"> a legacy befitting the great emperors of old: </w:t>
      </w:r>
      <w:r w:rsidRPr="000E66A2">
        <w:rPr>
          <w:rStyle w:val="StyleUnderline"/>
        </w:rPr>
        <w:t>the reunification of the Middle Kingdom</w:t>
      </w:r>
      <w:r w:rsidRPr="00FC0EA0">
        <w:rPr>
          <w:sz w:val="12"/>
        </w:rPr>
        <w:t xml:space="preserve">. “The only thing that will make him the greatest leader in the Chinese Communist Party’s history is to take Taiwan back,” Shen Dingli, a foreign relations scholar at Fudan University, told Quartz in 2018. “If he were to achieve China’s reunification, who will say he is second to Mao Zedong or Deng Xiaoping?" Xi, whose “China Dream” promises to make China great again, likely agrees. “Fight a war, win a war,” is one of his signature slogans. In 2017, he presided over a military parade with a replica of Taiwan’s presidential palace visible in the distance. Chinese soldiers had constructed it to train for an invasion of Taiwan. That same year, China’s first aircraft carrier, the Liaoning, circumnavigated Taiwan twice. “The PLA is likely preparing for a contingency to unify Taiwan with China by force,” the U.S. Defense Department told Congress in 2018. There are signs that </w:t>
      </w:r>
      <w:r w:rsidRPr="000E66A2">
        <w:rPr>
          <w:rStyle w:val="StyleUnderline"/>
        </w:rPr>
        <w:t>Xi believes the world will sit by if China invades Taiwan</w:t>
      </w:r>
      <w:r w:rsidRPr="00FC0EA0">
        <w:rPr>
          <w:sz w:val="12"/>
        </w:rPr>
        <w:t>. “</w:t>
      </w:r>
      <w:r w:rsidRPr="000E66A2">
        <w:rPr>
          <w:rStyle w:val="StyleUnderline"/>
        </w:rPr>
        <w:t>Xi has told people that he was impressed by Putin’s seizure of Crimea</w:t>
      </w:r>
      <w:r w:rsidRPr="00FC0EA0">
        <w:rPr>
          <w:sz w:val="12"/>
        </w:rPr>
        <w:t xml:space="preserve">,” a Beijing insider told the reporter Evan Osnos in 2015. “[Putin] got a large piece of land and resources” and met little resistance from the West. </w:t>
      </w:r>
      <w:r w:rsidRPr="000E66A2">
        <w:rPr>
          <w:rStyle w:val="StyleUnderline"/>
        </w:rPr>
        <w:t xml:space="preserve">Many among China’s elite have </w:t>
      </w:r>
      <w:r w:rsidRPr="000E66A2">
        <w:rPr>
          <w:rStyle w:val="Emphasis"/>
        </w:rPr>
        <w:t>embraced military action</w:t>
      </w:r>
      <w:r w:rsidRPr="00FC0EA0">
        <w:rPr>
          <w:sz w:val="12"/>
        </w:rPr>
        <w:t>. “</w:t>
      </w:r>
      <w:r w:rsidRPr="000E66A2">
        <w:rPr>
          <w:rStyle w:val="StyleUnderline"/>
        </w:rPr>
        <w:t>The possibility for peaceful reunification is</w:t>
      </w:r>
      <w:r w:rsidRPr="00FC0EA0">
        <w:rPr>
          <w:sz w:val="12"/>
        </w:rPr>
        <w:t xml:space="preserve"> gradually </w:t>
      </w:r>
      <w:r w:rsidRPr="000E66A2">
        <w:rPr>
          <w:rStyle w:val="StyleUnderline"/>
        </w:rPr>
        <w:t>dissipating</w:t>
      </w:r>
      <w:r w:rsidRPr="00FC0EA0">
        <w:rPr>
          <w:sz w:val="12"/>
        </w:rPr>
        <w:t>,” Wang Zaixi, a former deputy director of the PRC’s Taiwan Affairs Office, declared in 2017. “</w:t>
      </w:r>
      <w:r w:rsidRPr="000E66A2">
        <w:rPr>
          <w:rStyle w:val="StyleUnderline"/>
        </w:rPr>
        <w:t xml:space="preserve">There will </w:t>
      </w:r>
      <w:r w:rsidRPr="000E66A2">
        <w:rPr>
          <w:rStyle w:val="Emphasis"/>
        </w:rPr>
        <w:t xml:space="preserve">very likely </w:t>
      </w:r>
      <w:r w:rsidRPr="000E66A2">
        <w:rPr>
          <w:rStyle w:val="StyleUnderline"/>
        </w:rPr>
        <w:t xml:space="preserve">be </w:t>
      </w:r>
      <w:r w:rsidRPr="000E66A2">
        <w:rPr>
          <w:rStyle w:val="Emphasis"/>
        </w:rPr>
        <w:t>military conflict</w:t>
      </w:r>
      <w:r w:rsidRPr="00FC0EA0">
        <w:rPr>
          <w:sz w:val="12"/>
        </w:rPr>
        <w:t xml:space="preserve">,” </w:t>
      </w:r>
      <w:r w:rsidRPr="000E66A2">
        <w:rPr>
          <w:rStyle w:val="StyleUnderline"/>
        </w:rPr>
        <w:t>retired Chinese General Wang Hongguang told the People’s Daily in December</w:t>
      </w:r>
      <w:r w:rsidRPr="00FC0EA0">
        <w:rPr>
          <w:sz w:val="12"/>
        </w:rPr>
        <w:t xml:space="preserve">. Many ordinary Chinese agree. “If we want to take our island back, we have to use force.” reads a Weibo post from last November. Both Chinese academics and journalists argue that </w:t>
      </w:r>
      <w:r w:rsidRPr="0039608E">
        <w:rPr>
          <w:rStyle w:val="StyleUnderline"/>
        </w:rPr>
        <w:t xml:space="preserve">this sentiment is </w:t>
      </w:r>
      <w:r w:rsidRPr="0039608E">
        <w:rPr>
          <w:rStyle w:val="Emphasis"/>
        </w:rPr>
        <w:t>widespread</w:t>
      </w:r>
      <w:r w:rsidRPr="00FC0EA0">
        <w:rPr>
          <w:sz w:val="12"/>
        </w:rPr>
        <w:t>. “</w:t>
      </w:r>
      <w:r w:rsidRPr="0039608E">
        <w:rPr>
          <w:rStyle w:val="StyleUnderline"/>
        </w:rPr>
        <w:t>Mainland Chinese public opinion became impatient with Taiwan a long time ago</w:t>
      </w:r>
      <w:r w:rsidRPr="00FC0EA0">
        <w:rPr>
          <w:sz w:val="12"/>
        </w:rPr>
        <w:t xml:space="preserve">,” former director of the Chinese Academy of Social Science’s Institute of Taiwan Studies Zhou Zhihuai wrote in 2017. “Mainland Chinese will be very happy to see the PLA take action to punish a ‘pro-independence Taiwan’,” a Global Times editorial claimed in 2018. WISHFUL THINKING IN TAIPEI </w:t>
      </w:r>
      <w:r w:rsidRPr="0039608E">
        <w:rPr>
          <w:rStyle w:val="StyleUnderline"/>
        </w:rPr>
        <w:t xml:space="preserve">Despite this </w:t>
      </w:r>
      <w:r w:rsidRPr="0039608E">
        <w:rPr>
          <w:rStyle w:val="Emphasis"/>
        </w:rPr>
        <w:t>increased militancy</w:t>
      </w:r>
      <w:r w:rsidRPr="0039608E">
        <w:rPr>
          <w:rStyle w:val="StyleUnderline"/>
        </w:rPr>
        <w:t xml:space="preserve"> across the Strait</w:t>
      </w:r>
      <w:r w:rsidRPr="00FC0EA0">
        <w:rPr>
          <w:sz w:val="12"/>
        </w:rPr>
        <w:t xml:space="preserve">, </w:t>
      </w:r>
      <w:r w:rsidRPr="0039608E">
        <w:rPr>
          <w:rStyle w:val="StyleUnderline"/>
        </w:rPr>
        <w:t>Taipei has convinced itself that China will not attack</w:t>
      </w:r>
      <w:r w:rsidRPr="00FC0EA0">
        <w:rPr>
          <w:sz w:val="12"/>
        </w:rPr>
        <w:t xml:space="preserve">. Many in the ruling Democratic Progressive Party have persuaded themselves that China is too sensible to take military action. “The mainland Chinese leader today is a rational decision maker,” Tsai claimed in 2017: Xi would not provoke a war likely to drag in Japan and the United States. Others in the DPP depict China as too weak. “China has too many domestic problems” to capture Taiwan, professor Fan Shih-Ping wrote in 2017. Taiwan’s major opposition party, the Kuomintang, takes a rosy view of Beijing that rejects the idea that China might invade. “There is no problem,” former president Ma Ying-jeou declared last year. “Nowadays Beijing’s top strategy is peaceful rise,” the journalist Huang Nian wrote in April. “Forceful reunification would derail it.” This </w:t>
      </w:r>
      <w:r w:rsidRPr="0039608E">
        <w:rPr>
          <w:rStyle w:val="StyleUnderline"/>
        </w:rPr>
        <w:t xml:space="preserve">complacency has led Taiwan to </w:t>
      </w:r>
      <w:r w:rsidRPr="0039608E">
        <w:rPr>
          <w:rStyle w:val="Emphasis"/>
        </w:rPr>
        <w:t>neglect</w:t>
      </w:r>
      <w:r w:rsidRPr="0039608E">
        <w:rPr>
          <w:rStyle w:val="StyleUnderline"/>
        </w:rPr>
        <w:t xml:space="preserve"> its armed forces</w:t>
      </w:r>
      <w:r w:rsidRPr="00FC0EA0">
        <w:rPr>
          <w:sz w:val="12"/>
        </w:rPr>
        <w:t xml:space="preserve">. </w:t>
      </w:r>
      <w:r w:rsidRPr="0039608E">
        <w:rPr>
          <w:rStyle w:val="StyleUnderline"/>
        </w:rPr>
        <w:t xml:space="preserve">Taiwan’s military suffers from a desperate </w:t>
      </w:r>
      <w:r w:rsidRPr="0039608E">
        <w:rPr>
          <w:rStyle w:val="Emphasis"/>
        </w:rPr>
        <w:t>shortage</w:t>
      </w:r>
      <w:r w:rsidRPr="0039608E">
        <w:rPr>
          <w:rStyle w:val="StyleUnderline"/>
        </w:rPr>
        <w:t xml:space="preserve"> of officers</w:t>
      </w:r>
      <w:r w:rsidRPr="00FC0EA0">
        <w:rPr>
          <w:sz w:val="12"/>
        </w:rPr>
        <w:t xml:space="preserve">—nearly half of all lieutenant positions are unfilled. In 2018, Taiwan made matters worse. </w:t>
      </w:r>
      <w:r w:rsidRPr="0039608E">
        <w:rPr>
          <w:rStyle w:val="StyleUnderline"/>
        </w:rPr>
        <w:t>Just as talk of</w:t>
      </w:r>
      <w:r w:rsidRPr="00FC0EA0">
        <w:rPr>
          <w:sz w:val="12"/>
        </w:rPr>
        <w:t xml:space="preserve"> “</w:t>
      </w:r>
      <w:r w:rsidRPr="0039608E">
        <w:rPr>
          <w:rStyle w:val="StyleUnderline"/>
        </w:rPr>
        <w:t>forceful reunification</w:t>
      </w:r>
      <w:r w:rsidRPr="00FC0EA0">
        <w:rPr>
          <w:sz w:val="12"/>
        </w:rPr>
        <w:t xml:space="preserve">” </w:t>
      </w:r>
      <w:r w:rsidRPr="0039608E">
        <w:rPr>
          <w:rStyle w:val="StyleUnderline"/>
        </w:rPr>
        <w:t>was rising</w:t>
      </w:r>
      <w:r w:rsidRPr="00FC0EA0">
        <w:rPr>
          <w:sz w:val="12"/>
        </w:rPr>
        <w:t xml:space="preserve"> in Mainland China, </w:t>
      </w:r>
      <w:r w:rsidRPr="0039608E">
        <w:rPr>
          <w:rStyle w:val="StyleUnderline"/>
        </w:rPr>
        <w:t>the government ended compulsory military enlistment</w:t>
      </w:r>
      <w:r w:rsidRPr="00FC0EA0">
        <w:rPr>
          <w:sz w:val="12"/>
        </w:rPr>
        <w:t>—but allowed felons to serve. Morale has plummeted. The United States has recommended that Taiwan consider restoring conscription. “</w:t>
      </w:r>
      <w:r w:rsidRPr="0039608E">
        <w:rPr>
          <w:rStyle w:val="StyleUnderline"/>
        </w:rPr>
        <w:t>The shift to a voluntary military was a mistake</w:t>
      </w:r>
      <w:r w:rsidRPr="00FC0EA0">
        <w:rPr>
          <w:sz w:val="12"/>
        </w:rPr>
        <w:t xml:space="preserve">,” U.S. officials concluded. In an April 2018 poll, more than </w:t>
      </w:r>
      <w:r w:rsidRPr="0039608E">
        <w:rPr>
          <w:rStyle w:val="Emphasis"/>
        </w:rPr>
        <w:t>40 percent</w:t>
      </w:r>
      <w:r w:rsidRPr="00FC0EA0">
        <w:rPr>
          <w:sz w:val="12"/>
        </w:rPr>
        <w:t xml:space="preserve"> </w:t>
      </w:r>
      <w:r w:rsidRPr="0039608E">
        <w:rPr>
          <w:rStyle w:val="StyleUnderline"/>
        </w:rPr>
        <w:t>of Taiwanese said they had</w:t>
      </w:r>
      <w:r w:rsidRPr="00FC0EA0">
        <w:rPr>
          <w:sz w:val="12"/>
        </w:rPr>
        <w:t xml:space="preserve"> “</w:t>
      </w:r>
      <w:r w:rsidRPr="0039608E">
        <w:rPr>
          <w:rStyle w:val="StyleUnderline"/>
        </w:rPr>
        <w:t>no confidence at all</w:t>
      </w:r>
      <w:r w:rsidRPr="00FC0EA0">
        <w:rPr>
          <w:sz w:val="12"/>
        </w:rPr>
        <w:t xml:space="preserve">” </w:t>
      </w:r>
      <w:r w:rsidRPr="0039608E">
        <w:rPr>
          <w:rStyle w:val="StyleUnderline"/>
        </w:rPr>
        <w:t>that their military could defend Taiwan</w:t>
      </w:r>
      <w:r w:rsidRPr="00FC0EA0">
        <w:rPr>
          <w:sz w:val="12"/>
        </w:rPr>
        <w:t xml:space="preserve">; but 65 percent had convinced themselves that the PRC would not take military action against the island; and only six percent believed that an attack was “very likely.” “AMERICA FIRST” IN WASHINGTON </w:t>
      </w:r>
      <w:r w:rsidRPr="0039608E">
        <w:rPr>
          <w:rStyle w:val="StyleUnderline"/>
        </w:rPr>
        <w:t xml:space="preserve">The withering of Taiwan’s armed forces has increased Taiwan’s </w:t>
      </w:r>
      <w:r w:rsidRPr="0039608E">
        <w:rPr>
          <w:rStyle w:val="Emphasis"/>
        </w:rPr>
        <w:t>military reliance</w:t>
      </w:r>
      <w:r w:rsidRPr="0039608E">
        <w:rPr>
          <w:rStyle w:val="StyleUnderline"/>
        </w:rPr>
        <w:t xml:space="preserve"> on the U</w:t>
      </w:r>
      <w:r w:rsidRPr="00FC0EA0">
        <w:rPr>
          <w:sz w:val="12"/>
        </w:rPr>
        <w:t xml:space="preserve">nited </w:t>
      </w:r>
      <w:r w:rsidRPr="0039608E">
        <w:rPr>
          <w:rStyle w:val="StyleUnderline"/>
        </w:rPr>
        <w:t>S</w:t>
      </w:r>
      <w:r w:rsidRPr="00FC0EA0">
        <w:rPr>
          <w:sz w:val="12"/>
        </w:rPr>
        <w:t>tates—</w:t>
      </w:r>
      <w:r w:rsidRPr="0039608E">
        <w:rPr>
          <w:rStyle w:val="StyleUnderline"/>
        </w:rPr>
        <w:t>just when many in Beijing are questioning the U.S. commitment to Taiwan</w:t>
      </w:r>
      <w:r w:rsidRPr="00FC0EA0">
        <w:rPr>
          <w:sz w:val="12"/>
        </w:rPr>
        <w:t xml:space="preserve">. </w:t>
      </w:r>
      <w:r w:rsidRPr="0039608E">
        <w:rPr>
          <w:rStyle w:val="StyleUnderline"/>
        </w:rPr>
        <w:t>Trump’s</w:t>
      </w:r>
      <w:r w:rsidRPr="00FC0EA0">
        <w:rPr>
          <w:sz w:val="12"/>
        </w:rPr>
        <w:t xml:space="preserve"> “</w:t>
      </w:r>
      <w:r w:rsidRPr="0039608E">
        <w:rPr>
          <w:rStyle w:val="StyleUnderline"/>
        </w:rPr>
        <w:t>America first</w:t>
      </w:r>
      <w:r w:rsidRPr="00FC0EA0">
        <w:rPr>
          <w:sz w:val="12"/>
        </w:rPr>
        <w:t xml:space="preserve">” </w:t>
      </w:r>
      <w:r w:rsidRPr="0039608E">
        <w:rPr>
          <w:rStyle w:val="StyleUnderline"/>
        </w:rPr>
        <w:t>doctrine has convinced many Chinese that the U</w:t>
      </w:r>
      <w:r w:rsidRPr="00FC0EA0">
        <w:rPr>
          <w:sz w:val="12"/>
        </w:rPr>
        <w:t xml:space="preserve">nited </w:t>
      </w:r>
      <w:r w:rsidRPr="0039608E">
        <w:rPr>
          <w:rStyle w:val="StyleUnderline"/>
        </w:rPr>
        <w:t>S</w:t>
      </w:r>
      <w:r w:rsidRPr="00FC0EA0">
        <w:rPr>
          <w:sz w:val="12"/>
        </w:rPr>
        <w:t xml:space="preserve">tates </w:t>
      </w:r>
      <w:r w:rsidRPr="0039608E">
        <w:rPr>
          <w:rStyle w:val="StyleUnderline"/>
        </w:rPr>
        <w:t>is now too isolationist to come to Taiwan’s defense</w:t>
      </w:r>
      <w:r w:rsidRPr="00FC0EA0">
        <w:rPr>
          <w:sz w:val="12"/>
        </w:rPr>
        <w:t xml:space="preserve">. “America will absolutely sacrifice Taiwan,” the Global Times insisted in 2017. “On the premise of America First … the United States is not likely to send troops to fight for Taiwan.” For decades, a U.S. policy of “dual deterrence” has helped prevent conflict in the Taiwan Strait. Washington has warned Beijing not to attack Taiwan unprovoked, but reassured Chinese leaders that the United States would not support Taiwanese independence. It has told Taipei, in turn, that the United States would come to its defense—as long as it did not provoke Beijing by declaring independence. Making the policy work has meant treading a fine line, but </w:t>
      </w:r>
      <w:r w:rsidRPr="0039608E">
        <w:rPr>
          <w:rStyle w:val="StyleUnderline"/>
        </w:rPr>
        <w:t>for decades</w:t>
      </w:r>
      <w:r w:rsidRPr="00FC0EA0">
        <w:rPr>
          <w:sz w:val="12"/>
        </w:rPr>
        <w:t xml:space="preserve">, </w:t>
      </w:r>
      <w:r w:rsidRPr="0039608E">
        <w:rPr>
          <w:rStyle w:val="StyleUnderline"/>
        </w:rPr>
        <w:t>dual deterrence has allowed Taiwan to enjoy de facto independence and helped prevent a war with China</w:t>
      </w:r>
      <w:r w:rsidRPr="00FC0EA0">
        <w:rPr>
          <w:sz w:val="12"/>
        </w:rPr>
        <w:t xml:space="preserve">. </w:t>
      </w:r>
      <w:r w:rsidRPr="0039608E">
        <w:rPr>
          <w:rStyle w:val="StyleUnderline"/>
        </w:rPr>
        <w:t xml:space="preserve">Trump has </w:t>
      </w:r>
      <w:r w:rsidRPr="0039608E">
        <w:rPr>
          <w:rStyle w:val="Emphasis"/>
        </w:rPr>
        <w:t>upset</w:t>
      </w:r>
      <w:r w:rsidRPr="0039608E">
        <w:rPr>
          <w:rStyle w:val="StyleUnderline"/>
        </w:rPr>
        <w:t xml:space="preserve"> that delicate balance</w:t>
      </w:r>
      <w:r w:rsidRPr="00FC0EA0">
        <w:rPr>
          <w:sz w:val="12"/>
        </w:rPr>
        <w:t xml:space="preserve">. In December 2016, Tsai called Trump to congratulate him on his victory. The incoming Trump administration then began to talk of “revisiting” the One China policy, under which the United States recognizes the People’s Republic of China as the sole legal government of China, but maintains unofficial relations with Taiwan. Beijing was outraged. Xi refused to talk to Trump until he recommitted the United States to the One China policy. In February, Trump capitulated. In a phone call with Xi, he affirmed that the United States would continue to support the “One China” policy. “Trump lost his first fight with Xi,” the Beijing scholar Shi Yinhong bragged to the New York Times. “He will be looked at as a paper tiger.” </w:t>
      </w:r>
      <w:r w:rsidRPr="0039608E">
        <w:rPr>
          <w:rStyle w:val="StyleUnderline"/>
        </w:rPr>
        <w:t>Last year</w:t>
      </w:r>
      <w:r w:rsidRPr="00FC0EA0">
        <w:rPr>
          <w:sz w:val="12"/>
        </w:rPr>
        <w:t xml:space="preserve">, however, </w:t>
      </w:r>
      <w:r w:rsidRPr="0039608E">
        <w:rPr>
          <w:rStyle w:val="StyleUnderline"/>
        </w:rPr>
        <w:t>the pendulum swung back toward confrontation</w:t>
      </w:r>
      <w:r w:rsidRPr="00FC0EA0">
        <w:rPr>
          <w:sz w:val="12"/>
        </w:rPr>
        <w:t xml:space="preserve">. In February, Congress passed the Taiwan Travel Act, encouraging (but not requiring) high-level U.S. officials to visit Taiwan, and high-level Taiwanese officials to visit the United States. In the fall, Trump started a trade war with China, generating anxiety among Chinese nationalists. They now believe Trump is using Taiwan as part of a new Cold War against China, creating a sense of urgency for reunification. A WINDOW OF OPPORTUNITY </w:t>
      </w:r>
      <w:r w:rsidRPr="0039608E">
        <w:rPr>
          <w:rStyle w:val="StyleUnderline"/>
        </w:rPr>
        <w:t xml:space="preserve">China could well move to take Taiwan </w:t>
      </w:r>
      <w:r w:rsidRPr="0039608E">
        <w:rPr>
          <w:rStyle w:val="Emphasis"/>
        </w:rPr>
        <w:t>before 2020</w:t>
      </w:r>
      <w:r w:rsidRPr="00FC0EA0">
        <w:rPr>
          <w:sz w:val="12"/>
        </w:rPr>
        <w:t xml:space="preserve">, when some Chinese fear that Taiwan’s presidential election will close Beijing’s window of opportunity for military action. Many Mainland Chinese nationalists were disappointed, rather than relieved, by the pro-independence DPP’s poor showing in last November’s local Taiwanese elections. This counterintuitive reaction reveals an alarming calculus: should a weakened Tsai and the DPP lose the presidency in 2020 to a more pro-China candidate, the opportunity for “forceful reunification” would be lost. “What a pity,” one Weibo user from Beijing wrote about the DPP’s losses. “We could be further away from the day of reunification.” It is the hated DPP that gives Chinese nationalists a pretext to take Taiwan back now. That </w:t>
      </w:r>
      <w:r w:rsidRPr="0039608E">
        <w:rPr>
          <w:rStyle w:val="StyleUnderline"/>
        </w:rPr>
        <w:t xml:space="preserve">disappointment has fed a </w:t>
      </w:r>
      <w:r w:rsidRPr="0039608E">
        <w:rPr>
          <w:rStyle w:val="Emphasis"/>
        </w:rPr>
        <w:t>sense of urgency</w:t>
      </w:r>
      <w:r w:rsidRPr="0039608E">
        <w:rPr>
          <w:rStyle w:val="StyleUnderline"/>
        </w:rPr>
        <w:t xml:space="preserve"> among many Chinese nationalists</w:t>
      </w:r>
      <w:r w:rsidRPr="00FC0EA0">
        <w:rPr>
          <w:sz w:val="12"/>
        </w:rPr>
        <w:t xml:space="preserve">. “I request that Mainland China issue a timetable for reunification,” one outraged Weibo user wrote in November. “Whether peaceful or forceful, please don’t drag this out again and again.” The 2020 U.S. presidential election also looms in the minds of Chinese nationalists. Trump looks less likely to win reelection after Democratic victories in the 2018 midterms, and many Chinese worry that a Trump loss would make forceful reunification harder. Trump is seen as a businessman and isolationist willing to bargain Taiwan away. “America will sell Taiwan out in the blink of an eye,” a People’s Daily editorial claimed last year. (Few Chinese recognize the possibility that Trump might respond forcefully to an attack on Taiwan to rally support at home.) A Trump successor, “forceful reunification” advocates fear, may not be so willing to cut a deal. Some in Beijing even think China can retake Taiwan without violence. China may “break the enemy’s resistance without fighting,” Wang Zaixi told the Global Times in 2017. Just as the Communist Party seized Beijing in 1949 without shooting a single bullet, he argued, China could capture Taiwan peacefully by surrounding the island, imposing economic sanctions, and cutting off its oil supply. “No need to shed blood,” he concluded. </w:t>
      </w:r>
      <w:r w:rsidRPr="0039608E">
        <w:rPr>
          <w:rStyle w:val="StyleUnderline"/>
        </w:rPr>
        <w:t>The idea that China can force reunification without fighting is delusional and dangerous</w:t>
      </w:r>
      <w:r w:rsidRPr="00FC0EA0">
        <w:rPr>
          <w:sz w:val="12"/>
        </w:rPr>
        <w:t xml:space="preserve">. </w:t>
      </w:r>
      <w:r w:rsidRPr="0039608E">
        <w:rPr>
          <w:rStyle w:val="StyleUnderline"/>
        </w:rPr>
        <w:t>Tightening the military or economic noose around Taiwan would likely provoke a reaction from the U</w:t>
      </w:r>
      <w:r w:rsidRPr="00FC0EA0">
        <w:rPr>
          <w:sz w:val="12"/>
        </w:rPr>
        <w:t xml:space="preserve">nited </w:t>
      </w:r>
      <w:r w:rsidRPr="0039608E">
        <w:rPr>
          <w:rStyle w:val="StyleUnderline"/>
        </w:rPr>
        <w:t>S</w:t>
      </w:r>
      <w:r w:rsidRPr="00FC0EA0">
        <w:rPr>
          <w:sz w:val="12"/>
        </w:rPr>
        <w:t xml:space="preserve">tates. </w:t>
      </w:r>
      <w:r w:rsidRPr="0015149B">
        <w:rPr>
          <w:rStyle w:val="Emphasis"/>
        </w:rPr>
        <w:t>Given popular nationalist pressures, Beijing would then feel compelled to respond</w:t>
      </w:r>
      <w:r w:rsidRPr="00FC0EA0">
        <w:rPr>
          <w:sz w:val="12"/>
        </w:rPr>
        <w:t xml:space="preserve">. </w:t>
      </w:r>
      <w:r w:rsidRPr="0015149B">
        <w:rPr>
          <w:rStyle w:val="Emphasis"/>
        </w:rPr>
        <w:t>Things could get out of control fast</w:t>
      </w:r>
      <w:r w:rsidRPr="00FC0EA0">
        <w:rPr>
          <w:sz w:val="12"/>
        </w:rPr>
        <w:t>. All sides need to wake up to the dangers of backing into a conflict that few want.</w:t>
      </w:r>
    </w:p>
    <w:p w14:paraId="472E620F" w14:textId="77777777" w:rsidR="00935F9E" w:rsidRDefault="00935F9E" w:rsidP="00935F9E">
      <w:pPr>
        <w:pStyle w:val="Heading4"/>
      </w:pPr>
      <w:r>
        <w:t xml:space="preserve">And, China’s window to take Taiwan is narrow – they’ll use naval forces to blockade Taiwan --- the U.S. will come to Taiwan’s defense triggering a series of events that result in miscalculated nuclear escalation  </w:t>
      </w:r>
    </w:p>
    <w:p w14:paraId="5974C68B" w14:textId="77777777" w:rsidR="00935F9E" w:rsidRPr="002E3609" w:rsidRDefault="00935F9E" w:rsidP="00935F9E"/>
    <w:p w14:paraId="6FF1AE51" w14:textId="77777777" w:rsidR="00935F9E" w:rsidRPr="000C7231" w:rsidRDefault="00935F9E" w:rsidP="00935F9E">
      <w:r w:rsidRPr="000C7231">
        <w:rPr>
          <w:rStyle w:val="Style13ptBold"/>
        </w:rPr>
        <w:t>Talmadge 18</w:t>
      </w:r>
      <w:r>
        <w:t xml:space="preserve"> </w:t>
      </w:r>
      <w:r w:rsidRPr="000C7231">
        <w:rPr>
          <w:sz w:val="16"/>
          <w:szCs w:val="16"/>
        </w:rPr>
        <w:t>(Caitlin Talmadge - Associate Professor in the Edmund A. Walsh School of Foreign Service and a core faculty member of the Security Studies Program, Term Member of the Council on Foreign Relations and a Senior Non-Resident Fellow in Foreign Policy Studies at the Brookings Institution, holds fellowships from Harvard University's Olin Institute for Strategic Studies, the Smith Richardson Foundation, the Brookings Institution, the American Political Science Association, and the Stanton Foundation, former research assistant at the Center for Strategic and International Studies, a consultant to the Office of Net Assessment at the U.S. Department of Defense, and a professor at the George Washington University. &lt;MKIM&gt; “Beijing’s Nuclear Option”. November/December 2018. DOA: 7/6/19. https://www.foreignaffairs.com/articles/china/2018-10-15/beijings-nuclear-option)</w:t>
      </w:r>
    </w:p>
    <w:p w14:paraId="25B941E1" w14:textId="77777777" w:rsidR="00935F9E" w:rsidRPr="00EC5D3E" w:rsidRDefault="00935F9E" w:rsidP="00935F9E">
      <w:pPr>
        <w:rPr>
          <w:sz w:val="12"/>
          <w:szCs w:val="16"/>
        </w:rPr>
      </w:pPr>
      <w:r w:rsidRPr="00085E34">
        <w:rPr>
          <w:b/>
          <w:u w:val="single"/>
        </w:rPr>
        <w:t xml:space="preserve">The most </w:t>
      </w:r>
      <w:r w:rsidRPr="002E3609">
        <w:rPr>
          <w:rStyle w:val="Emphasis"/>
        </w:rPr>
        <w:t>worrisome flash point for a U.S.-Chinese war is Taiwan</w:t>
      </w:r>
      <w:r w:rsidRPr="008E6CAF">
        <w:rPr>
          <w:sz w:val="12"/>
          <w:szCs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2021C8">
        <w:rPr>
          <w:b/>
          <w:bCs/>
          <w:u w:val="single"/>
        </w:rPr>
        <w:t>China could decide that</w:t>
      </w:r>
      <w:r w:rsidRPr="008E6CAF">
        <w:rPr>
          <w:sz w:val="12"/>
          <w:szCs w:val="16"/>
        </w:rPr>
        <w:t xml:space="preserve"> </w:t>
      </w:r>
      <w:r w:rsidRPr="002021C8">
        <w:rPr>
          <w:b/>
          <w:bCs/>
          <w:u w:val="single"/>
        </w:rPr>
        <w:t>the political</w:t>
      </w:r>
      <w:r w:rsidRPr="008E6CAF">
        <w:rPr>
          <w:sz w:val="12"/>
          <w:szCs w:val="16"/>
        </w:rPr>
        <w:t xml:space="preserve"> </w:t>
      </w:r>
      <w:r w:rsidRPr="002021C8">
        <w:rPr>
          <w:b/>
          <w:bCs/>
          <w:u w:val="single"/>
        </w:rPr>
        <w:t xml:space="preserve">or military </w:t>
      </w:r>
      <w:r w:rsidRPr="008E6CAF">
        <w:rPr>
          <w:rStyle w:val="Emphasis"/>
        </w:rPr>
        <w:t>window</w:t>
      </w:r>
      <w:r w:rsidRPr="002021C8">
        <w:rPr>
          <w:b/>
          <w:bCs/>
          <w:u w:val="single"/>
        </w:rPr>
        <w:t xml:space="preserve"> for regaining control</w:t>
      </w:r>
      <w:r w:rsidRPr="008E6CAF">
        <w:rPr>
          <w:sz w:val="12"/>
          <w:szCs w:val="16"/>
        </w:rPr>
        <w:t xml:space="preserve"> over the island </w:t>
      </w:r>
      <w:r w:rsidRPr="002E3609">
        <w:rPr>
          <w:rStyle w:val="Emphasis"/>
        </w:rPr>
        <w:t>was closing and launch an attack</w:t>
      </w:r>
      <w:r w:rsidRPr="002021C8">
        <w:rPr>
          <w:b/>
          <w:bCs/>
          <w:u w:val="single"/>
        </w:rPr>
        <w:t>, using</w:t>
      </w:r>
      <w:r w:rsidRPr="008E6CAF">
        <w:rPr>
          <w:sz w:val="12"/>
          <w:szCs w:val="16"/>
        </w:rPr>
        <w:t xml:space="preserve"> air and </w:t>
      </w:r>
      <w:r w:rsidRPr="002021C8">
        <w:rPr>
          <w:b/>
          <w:bCs/>
          <w:u w:val="single"/>
        </w:rPr>
        <w:t>naval forces to blockade Taiwanese harbors</w:t>
      </w:r>
      <w:r w:rsidRPr="008E6CAF">
        <w:rPr>
          <w:sz w:val="12"/>
          <w:szCs w:val="16"/>
        </w:rPr>
        <w:t xml:space="preserve"> or bombard the island. </w:t>
      </w:r>
      <w:r w:rsidRPr="002021C8">
        <w:rPr>
          <w:b/>
          <w:bCs/>
          <w:u w:val="single"/>
        </w:rPr>
        <w:t>Although U.S. law does not require Washington to intervene</w:t>
      </w:r>
      <w:r w:rsidRPr="008E6CAF">
        <w:rPr>
          <w:sz w:val="12"/>
          <w:szCs w:val="16"/>
        </w:rPr>
        <w:t xml:space="preserve"> in such a scenario, </w:t>
      </w:r>
      <w:r w:rsidRPr="002021C8">
        <w:rPr>
          <w:b/>
          <w:bCs/>
          <w:u w:val="single"/>
        </w:rPr>
        <w:t>the T</w:t>
      </w:r>
      <w:r w:rsidRPr="008E6CAF">
        <w:rPr>
          <w:sz w:val="12"/>
          <w:szCs w:val="16"/>
        </w:rPr>
        <w:t xml:space="preserve">aiwan </w:t>
      </w:r>
      <w:r w:rsidRPr="002021C8">
        <w:rPr>
          <w:b/>
          <w:bCs/>
          <w:u w:val="single"/>
        </w:rPr>
        <w:t>R</w:t>
      </w:r>
      <w:r w:rsidRPr="008E6CAF">
        <w:rPr>
          <w:sz w:val="12"/>
          <w:szCs w:val="16"/>
        </w:rPr>
        <w:t xml:space="preserve">elations </w:t>
      </w:r>
      <w:r w:rsidRPr="002021C8">
        <w:rPr>
          <w:b/>
          <w:bCs/>
          <w:u w:val="single"/>
        </w:rPr>
        <w:t>A</w:t>
      </w:r>
      <w:r w:rsidRPr="008E6CAF">
        <w:rPr>
          <w:sz w:val="12"/>
          <w:szCs w:val="16"/>
        </w:rPr>
        <w:t xml:space="preserve">ct </w:t>
      </w:r>
      <w:r w:rsidRPr="002021C8">
        <w:rPr>
          <w:b/>
          <w:bCs/>
          <w:u w:val="single"/>
        </w:rPr>
        <w:t>states</w:t>
      </w:r>
      <w:r w:rsidRPr="008E6CAF">
        <w:rPr>
          <w:sz w:val="12"/>
          <w:szCs w:val="16"/>
        </w:rPr>
        <w:t xml:space="preserve"> that </w:t>
      </w:r>
      <w:r w:rsidRPr="002021C8">
        <w:rPr>
          <w:b/>
          <w:bCs/>
          <w:u w:val="single"/>
        </w:rPr>
        <w:t>the United States will "consider any effort to determine the future of Taiwan by other than peaceful means</w:t>
      </w:r>
      <w:r w:rsidRPr="008E6CAF">
        <w:rPr>
          <w:sz w:val="12"/>
          <w:szCs w:val="16"/>
        </w:rPr>
        <w:t xml:space="preserve">, including by boycotts or embargoes, </w:t>
      </w:r>
      <w:r w:rsidRPr="002021C8">
        <w:rPr>
          <w:b/>
          <w:bCs/>
          <w:u w:val="single"/>
        </w:rPr>
        <w:t>a threat to the peace and security of the Western Pacific area and of grave concern to the U</w:t>
      </w:r>
      <w:r w:rsidRPr="008E6CAF">
        <w:rPr>
          <w:sz w:val="12"/>
        </w:rPr>
        <w:t xml:space="preserve">nited </w:t>
      </w:r>
      <w:r w:rsidRPr="002021C8">
        <w:rPr>
          <w:b/>
          <w:bCs/>
          <w:u w:val="single"/>
        </w:rPr>
        <w:t>S</w:t>
      </w:r>
      <w:r w:rsidRPr="008E6CAF">
        <w:rPr>
          <w:sz w:val="12"/>
        </w:rPr>
        <w:t xml:space="preserve">tates." </w:t>
      </w:r>
      <w:r w:rsidRPr="002021C8">
        <w:rPr>
          <w:b/>
          <w:bCs/>
          <w:u w:val="single"/>
        </w:rPr>
        <w:t>Were Washington to intervene</w:t>
      </w:r>
      <w:r w:rsidRPr="008E6CAF">
        <w:rPr>
          <w:sz w:val="12"/>
          <w:szCs w:val="16"/>
        </w:rPr>
        <w:t xml:space="preserve"> on Taipei's behalf, </w:t>
      </w:r>
      <w:r w:rsidRPr="002021C8">
        <w:rPr>
          <w:b/>
          <w:bCs/>
          <w:u w:val="single"/>
        </w:rPr>
        <w:t xml:space="preserve">the world's sole superpower and its rising competitor would find themselves in </w:t>
      </w:r>
      <w:r w:rsidRPr="008E6CAF">
        <w:rPr>
          <w:rStyle w:val="Emphasis"/>
        </w:rPr>
        <w:t>the first great-power war</w:t>
      </w:r>
      <w:r w:rsidRPr="00085E34">
        <w:rPr>
          <w:b/>
          <w:u w:val="single"/>
        </w:rPr>
        <w:t xml:space="preserve"> of the twenty-first century</w:t>
      </w:r>
      <w:r w:rsidRPr="008E6CAF">
        <w:rPr>
          <w:sz w:val="12"/>
          <w:szCs w:val="16"/>
        </w:rPr>
        <w:t xml:space="preserve">. In the course of such a war, U.S. conventional military operations would likely threaten, disable, or outright eliminate some Chinese nuclear capabilities- whether doing so was Washington's stated objective or not. In fact, if the United States engaged in the style of warfare it has practiced over the last 30 years, this outcome would be all but guaranteed. </w:t>
      </w:r>
      <w:r w:rsidRPr="00D0591B">
        <w:rPr>
          <w:b/>
          <w:u w:val="single"/>
        </w:rPr>
        <w:t>Consider submarine warfare</w:t>
      </w:r>
      <w:r w:rsidRPr="002021C8">
        <w:rPr>
          <w:b/>
          <w:bCs/>
          <w:u w:val="single"/>
        </w:rPr>
        <w:t>. China could use its conventionally armed attack sub</w:t>
      </w:r>
      <w:r w:rsidRPr="008E6CAF">
        <w:rPr>
          <w:sz w:val="12"/>
        </w:rPr>
        <w:t>marine</w:t>
      </w:r>
      <w:r w:rsidRPr="002021C8">
        <w:rPr>
          <w:b/>
          <w:bCs/>
          <w:u w:val="single"/>
        </w:rPr>
        <w:t xml:space="preserve">s to </w:t>
      </w:r>
      <w:r w:rsidRPr="00085E34">
        <w:rPr>
          <w:b/>
          <w:u w:val="single"/>
        </w:rPr>
        <w:t>blockade Taiwanese harbors</w:t>
      </w:r>
      <w:r w:rsidRPr="002021C8">
        <w:rPr>
          <w:b/>
          <w:bCs/>
          <w:u w:val="single"/>
        </w:rPr>
        <w:t xml:space="preserve"> or bomb the island</w:t>
      </w:r>
      <w:r w:rsidRPr="008E6CAF">
        <w:rPr>
          <w:sz w:val="12"/>
          <w:szCs w:val="16"/>
        </w:rPr>
        <w:t xml:space="preserve">, or to attack U.S. and allied forces in the region. </w:t>
      </w:r>
      <w:r w:rsidRPr="008E6CAF">
        <w:rPr>
          <w:sz w:val="12"/>
        </w:rPr>
        <w:t>If that happened,</w:t>
      </w:r>
      <w:r w:rsidRPr="002021C8">
        <w:rPr>
          <w:b/>
          <w:bCs/>
          <w:u w:val="single"/>
        </w:rPr>
        <w:t xml:space="preserve"> the U.S. Navy would almost certainly undertake an antisub</w:t>
      </w:r>
      <w:r w:rsidRPr="008E6CAF">
        <w:rPr>
          <w:sz w:val="12"/>
        </w:rPr>
        <w:t>marine</w:t>
      </w:r>
      <w:r w:rsidRPr="002021C8">
        <w:rPr>
          <w:b/>
          <w:bCs/>
          <w:u w:val="single"/>
        </w:rPr>
        <w:t xml:space="preserve"> campaign, which would</w:t>
      </w:r>
      <w:r w:rsidRPr="008E6CAF">
        <w:rPr>
          <w:sz w:val="12"/>
        </w:rPr>
        <w:t xml:space="preserve"> likely </w:t>
      </w:r>
      <w:r w:rsidRPr="002021C8">
        <w:rPr>
          <w:b/>
          <w:bCs/>
          <w:u w:val="single"/>
        </w:rPr>
        <w:t>threaten China's "</w:t>
      </w:r>
      <w:r w:rsidRPr="00085E34">
        <w:rPr>
          <w:b/>
          <w:u w:val="single"/>
        </w:rPr>
        <w:t>boomers</w:t>
      </w:r>
      <w:r w:rsidRPr="002021C8">
        <w:rPr>
          <w:b/>
          <w:bCs/>
          <w:u w:val="single"/>
        </w:rPr>
        <w:t>," the</w:t>
      </w:r>
      <w:r w:rsidRPr="008E6CAF">
        <w:rPr>
          <w:sz w:val="12"/>
          <w:szCs w:val="16"/>
        </w:rPr>
        <w:t xml:space="preserve"> four </w:t>
      </w:r>
      <w:r w:rsidRPr="002021C8">
        <w:rPr>
          <w:b/>
          <w:bCs/>
          <w:u w:val="single"/>
        </w:rPr>
        <w:t>nuclear armed ballistic missile sub</w:t>
      </w:r>
      <w:r w:rsidRPr="008E6CAF">
        <w:rPr>
          <w:sz w:val="12"/>
        </w:rPr>
        <w:t>marine</w:t>
      </w:r>
      <w:r w:rsidRPr="002021C8">
        <w:rPr>
          <w:b/>
          <w:bCs/>
          <w:u w:val="single"/>
        </w:rPr>
        <w:t xml:space="preserve">s that form its naval nuclear deterrent. China's </w:t>
      </w:r>
      <w:r w:rsidRPr="008E6CAF">
        <w:rPr>
          <w:sz w:val="12"/>
          <w:szCs w:val="16"/>
        </w:rPr>
        <w:t xml:space="preserve">conventionally armed and </w:t>
      </w:r>
      <w:r w:rsidRPr="002021C8">
        <w:rPr>
          <w:b/>
          <w:bCs/>
          <w:u w:val="single"/>
        </w:rPr>
        <w:t>nuclear-armed sub</w:t>
      </w:r>
      <w:r w:rsidRPr="008E6CAF">
        <w:rPr>
          <w:sz w:val="12"/>
        </w:rPr>
        <w:t>marine</w:t>
      </w:r>
      <w:r w:rsidRPr="002021C8">
        <w:rPr>
          <w:b/>
          <w:bCs/>
          <w:u w:val="single"/>
        </w:rPr>
        <w:t xml:space="preserve">s </w:t>
      </w:r>
      <w:r w:rsidRPr="00085E34">
        <w:rPr>
          <w:b/>
          <w:u w:val="single"/>
        </w:rPr>
        <w:t>share the same shore-based com</w:t>
      </w:r>
      <w:r w:rsidRPr="008E6CAF">
        <w:rPr>
          <w:sz w:val="12"/>
        </w:rPr>
        <w:t>munications</w:t>
      </w:r>
      <w:r w:rsidRPr="00085E34">
        <w:rPr>
          <w:b/>
          <w:u w:val="single"/>
        </w:rPr>
        <w:t xml:space="preserve"> system</w:t>
      </w:r>
      <w:r w:rsidRPr="008E6CAF">
        <w:rPr>
          <w:sz w:val="12"/>
          <w:szCs w:val="16"/>
        </w:rPr>
        <w:t xml:space="preserve">; </w:t>
      </w:r>
      <w:r w:rsidRPr="002021C8">
        <w:rPr>
          <w:b/>
          <w:bCs/>
          <w:u w:val="single"/>
        </w:rPr>
        <w:t xml:space="preserve">a U.S. attack on </w:t>
      </w:r>
      <w:r w:rsidRPr="008E6CAF">
        <w:rPr>
          <w:sz w:val="12"/>
          <w:szCs w:val="16"/>
        </w:rPr>
        <w:t xml:space="preserve">these </w:t>
      </w:r>
      <w:r w:rsidRPr="002021C8">
        <w:rPr>
          <w:b/>
          <w:bCs/>
          <w:u w:val="single"/>
        </w:rPr>
        <w:t>transmitters would thus not only disrupt the activities of China's attack sub</w:t>
      </w:r>
      <w:r w:rsidRPr="008E6CAF">
        <w:rPr>
          <w:sz w:val="12"/>
        </w:rPr>
        <w:t>marine</w:t>
      </w:r>
      <w:r w:rsidRPr="002021C8">
        <w:rPr>
          <w:b/>
          <w:bCs/>
          <w:u w:val="single"/>
        </w:rPr>
        <w:t xml:space="preserve"> force but also cut off</w:t>
      </w:r>
      <w:r>
        <w:rPr>
          <w:b/>
          <w:bCs/>
          <w:u w:val="single"/>
        </w:rPr>
        <w:t xml:space="preserve"> </w:t>
      </w:r>
      <w:r w:rsidRPr="002021C8">
        <w:rPr>
          <w:b/>
          <w:bCs/>
          <w:u w:val="single"/>
        </w:rPr>
        <w:t xml:space="preserve">its boomers from contact with Beijing, leaving Chinese leaders </w:t>
      </w:r>
      <w:r w:rsidRPr="008E6CAF">
        <w:rPr>
          <w:rStyle w:val="Emphasis"/>
        </w:rPr>
        <w:t>unsure of the fate of their naval nuclear force</w:t>
      </w:r>
      <w:r w:rsidRPr="002021C8">
        <w:rPr>
          <w:b/>
          <w:bCs/>
          <w:u w:val="single"/>
        </w:rPr>
        <w:t>.</w:t>
      </w:r>
      <w:r w:rsidRPr="008E6CAF">
        <w:rPr>
          <w:sz w:val="12"/>
          <w:szCs w:val="16"/>
        </w:rPr>
        <w:t xml:space="preserve"> </w:t>
      </w:r>
      <w:r w:rsidRPr="002021C8">
        <w:rPr>
          <w:b/>
          <w:bCs/>
          <w:u w:val="single"/>
        </w:rPr>
        <w:t>In addition, nuclear ballistic missile sub</w:t>
      </w:r>
      <w:r w:rsidRPr="008E6CAF">
        <w:rPr>
          <w:sz w:val="12"/>
        </w:rPr>
        <w:t>marine</w:t>
      </w:r>
      <w:r w:rsidRPr="002021C8">
        <w:rPr>
          <w:b/>
          <w:bCs/>
          <w:u w:val="single"/>
        </w:rPr>
        <w:t>s depend on attack submarines for protection</w:t>
      </w:r>
      <w:r w:rsidRPr="008E6CAF">
        <w:rPr>
          <w:sz w:val="12"/>
          <w:szCs w:val="16"/>
        </w:rPr>
        <w:t xml:space="preserve">, just as lumbering bomber aircraftrely on nimble fighter jets. </w:t>
      </w:r>
      <w:r w:rsidRPr="002021C8">
        <w:rPr>
          <w:b/>
          <w:bCs/>
          <w:u w:val="single"/>
        </w:rPr>
        <w:t>If the U</w:t>
      </w:r>
      <w:r w:rsidRPr="008E6CAF">
        <w:rPr>
          <w:sz w:val="12"/>
        </w:rPr>
        <w:t xml:space="preserve">nited </w:t>
      </w:r>
      <w:r w:rsidRPr="002021C8">
        <w:rPr>
          <w:b/>
          <w:bCs/>
          <w:u w:val="single"/>
        </w:rPr>
        <w:t>S</w:t>
      </w:r>
      <w:r w:rsidRPr="008E6CAF">
        <w:rPr>
          <w:sz w:val="12"/>
        </w:rPr>
        <w:t xml:space="preserve">tates </w:t>
      </w:r>
      <w:r w:rsidRPr="002021C8">
        <w:rPr>
          <w:b/>
          <w:bCs/>
          <w:u w:val="single"/>
        </w:rPr>
        <w:t>started sinking Chinese attack submarines, it would be sinking the very force that protects China's ballistic missile sub</w:t>
      </w:r>
      <w:r w:rsidRPr="008E6CAF">
        <w:rPr>
          <w:sz w:val="12"/>
        </w:rPr>
        <w:t>marine</w:t>
      </w:r>
      <w:r w:rsidRPr="002021C8">
        <w:rPr>
          <w:b/>
          <w:bCs/>
          <w:u w:val="single"/>
        </w:rPr>
        <w:t>s, leaving the latter dramatically more vulnerable</w:t>
      </w:r>
      <w:r w:rsidRPr="008E6CAF">
        <w:rPr>
          <w:sz w:val="12"/>
          <w:szCs w:val="16"/>
        </w:rPr>
        <w:t xml:space="preserve">. </w:t>
      </w:r>
      <w:r w:rsidRPr="002021C8">
        <w:rPr>
          <w:b/>
          <w:bCs/>
          <w:u w:val="single"/>
        </w:rPr>
        <w:t>Even more dangerous, U.S. forces hunting Chinese attack sub</w:t>
      </w:r>
      <w:r w:rsidRPr="008E6CAF">
        <w:rPr>
          <w:sz w:val="12"/>
        </w:rPr>
        <w:t>marine</w:t>
      </w:r>
      <w:r w:rsidRPr="002021C8">
        <w:rPr>
          <w:b/>
          <w:bCs/>
          <w:u w:val="single"/>
        </w:rPr>
        <w:t xml:space="preserve">s could </w:t>
      </w:r>
      <w:r w:rsidRPr="00085E34">
        <w:rPr>
          <w:b/>
          <w:u w:val="single"/>
        </w:rPr>
        <w:t>inadvertently sink a Chinese boomer instead</w:t>
      </w:r>
      <w:r w:rsidRPr="008E6CAF">
        <w:rPr>
          <w:sz w:val="12"/>
          <w:szCs w:val="16"/>
        </w:rPr>
        <w:t xml:space="preserve">. After all, at least some Chinese attack submarines might be escorting ballistic missile submarines, especially in wartime, when China might flush its boomers from their ports and try to send them within range of the continental United States. </w:t>
      </w:r>
      <w:r w:rsidRPr="002021C8">
        <w:rPr>
          <w:b/>
          <w:bCs/>
          <w:u w:val="single"/>
        </w:rPr>
        <w:t xml:space="preserve">Since correctly identifying targets remains </w:t>
      </w:r>
      <w:r w:rsidRPr="00085E34">
        <w:rPr>
          <w:b/>
          <w:u w:val="single"/>
        </w:rPr>
        <w:t>one of the trickiest challenges</w:t>
      </w:r>
      <w:r w:rsidRPr="002021C8">
        <w:rPr>
          <w:b/>
          <w:bCs/>
          <w:u w:val="single"/>
        </w:rPr>
        <w:t xml:space="preserve"> of undersea warfare, a U.S. sub</w:t>
      </w:r>
      <w:r w:rsidRPr="008E6CAF">
        <w:rPr>
          <w:sz w:val="12"/>
        </w:rPr>
        <w:t xml:space="preserve">marine </w:t>
      </w:r>
      <w:r w:rsidRPr="002021C8">
        <w:rPr>
          <w:b/>
          <w:bCs/>
          <w:u w:val="single"/>
        </w:rPr>
        <w:t>crew might come within shooting range of a Chinese sub</w:t>
      </w:r>
      <w:r w:rsidRPr="008E6CAF">
        <w:rPr>
          <w:sz w:val="12"/>
        </w:rPr>
        <w:t>marine</w:t>
      </w:r>
      <w:r w:rsidRPr="002021C8">
        <w:rPr>
          <w:b/>
          <w:bCs/>
          <w:u w:val="single"/>
        </w:rPr>
        <w:t xml:space="preserve"> </w:t>
      </w:r>
      <w:r w:rsidRPr="00085E34">
        <w:rPr>
          <w:b/>
          <w:u w:val="single"/>
        </w:rPr>
        <w:t>without being sure of its type</w:t>
      </w:r>
      <w:r w:rsidRPr="008E6CAF">
        <w:rPr>
          <w:sz w:val="12"/>
          <w:szCs w:val="16"/>
        </w:rPr>
        <w:t xml:space="preserve">, especially in a crowded, noisy environment like the Taiwan Strait. Platitudes about caution are easy in peacetime. In wartime, when Chinese attack submarines might already have launched deadly strikes, </w:t>
      </w:r>
      <w:r w:rsidRPr="002021C8">
        <w:rPr>
          <w:b/>
          <w:bCs/>
          <w:u w:val="single"/>
        </w:rPr>
        <w:t xml:space="preserve">the U.S. crew might decide to </w:t>
      </w:r>
      <w:r w:rsidRPr="008E6CAF">
        <w:rPr>
          <w:rStyle w:val="Emphasis"/>
        </w:rPr>
        <w:t>shoot first</w:t>
      </w:r>
      <w:r w:rsidRPr="00085E34">
        <w:rPr>
          <w:b/>
          <w:u w:val="single"/>
        </w:rPr>
        <w:t xml:space="preserve"> and </w:t>
      </w:r>
      <w:r w:rsidRPr="008E6CAF">
        <w:rPr>
          <w:rStyle w:val="Emphasis"/>
        </w:rPr>
        <w:t>ask questions later</w:t>
      </w:r>
      <w:r w:rsidRPr="002021C8">
        <w:rPr>
          <w:b/>
          <w:bCs/>
          <w:u w:val="single"/>
        </w:rPr>
        <w:t>.</w:t>
      </w:r>
      <w:r w:rsidRPr="008E6CAF">
        <w:rPr>
          <w:sz w:val="12"/>
          <w:szCs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offfrom communication with onshore commanders, leftwithout an escort force, and unable to return to destroyed ports. If that happened, China would essentially have no naval nuclear deterrent.</w:t>
      </w:r>
    </w:p>
    <w:p w14:paraId="4F21104E" w14:textId="77777777" w:rsidR="00935F9E" w:rsidRDefault="00935F9E" w:rsidP="00935F9E">
      <w:pPr>
        <w:pStyle w:val="Heading4"/>
      </w:pPr>
      <w:r>
        <w:t>And, U.S.-China war escalates and goes full-scale – Taiwan is the cause</w:t>
      </w:r>
    </w:p>
    <w:p w14:paraId="427B69AF" w14:textId="77777777" w:rsidR="00935F9E" w:rsidRPr="00EC5D3E" w:rsidRDefault="00935F9E" w:rsidP="00935F9E"/>
    <w:p w14:paraId="13924741" w14:textId="77777777" w:rsidR="00935F9E" w:rsidRPr="007B7203" w:rsidRDefault="00935F9E" w:rsidP="00935F9E">
      <w:r w:rsidRPr="007B7203">
        <w:rPr>
          <w:rStyle w:val="Style13ptBold"/>
        </w:rPr>
        <w:t>Talmadge 18</w:t>
      </w:r>
      <w:r>
        <w:t xml:space="preserve"> [Caitlin, </w:t>
      </w:r>
      <w:r w:rsidRPr="007B7203">
        <w:t>Associate Professor of Security Studies at the Edmund A. Walsh School of Foreign Service at Georgetown University</w:t>
      </w:r>
      <w:r>
        <w:t>, “Beijing’s Nuclear Option: Why a U.S.-China War Could Spiral Out of Control,” accessible online at</w:t>
      </w:r>
      <w:r w:rsidRPr="007B7203">
        <w:t xml:space="preserve"> </w:t>
      </w:r>
      <w:hyperlink r:id="rId39" w:history="1">
        <w:r w:rsidRPr="006F1C8F">
          <w:rPr>
            <w:rStyle w:val="Hyperlink"/>
          </w:rPr>
          <w:t>https://www.foreignaffairs.com/articles/china/2018-10-15/beijings-nuclear-option</w:t>
        </w:r>
      </w:hyperlink>
      <w:r>
        <w:t>, published Nov/Dec 2018] // BBM</w:t>
      </w:r>
    </w:p>
    <w:p w14:paraId="6DC43292" w14:textId="77777777" w:rsidR="00935F9E" w:rsidRPr="002A1626" w:rsidRDefault="00935F9E" w:rsidP="00935F9E">
      <w:pPr>
        <w:rPr>
          <w:sz w:val="10"/>
        </w:rPr>
      </w:pPr>
      <w:r w:rsidRPr="007B7203">
        <w:rPr>
          <w:rStyle w:val="StyleUnderline"/>
        </w:rPr>
        <w:t>As China’s power has grown</w:t>
      </w:r>
      <w:r w:rsidRPr="002A1626">
        <w:rPr>
          <w:sz w:val="10"/>
        </w:rPr>
        <w:t xml:space="preserve"> in recent years, </w:t>
      </w:r>
      <w:r w:rsidRPr="007B7203">
        <w:rPr>
          <w:rStyle w:val="StyleUnderline"/>
        </w:rPr>
        <w:t>so</w:t>
      </w:r>
      <w:r w:rsidRPr="002A1626">
        <w:rPr>
          <w:sz w:val="10"/>
        </w:rPr>
        <w:t xml:space="preserve">, </w:t>
      </w:r>
      <w:r w:rsidRPr="007B7203">
        <w:rPr>
          <w:rStyle w:val="StyleUnderline"/>
        </w:rPr>
        <w:t>too</w:t>
      </w:r>
      <w:r w:rsidRPr="002A1626">
        <w:rPr>
          <w:sz w:val="10"/>
        </w:rPr>
        <w:t xml:space="preserve">, </w:t>
      </w:r>
      <w:r w:rsidRPr="007B7203">
        <w:rPr>
          <w:rStyle w:val="StyleUnderline"/>
        </w:rPr>
        <w:t>has the risk of war with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Under</w:t>
      </w:r>
      <w:r w:rsidRPr="002A1626">
        <w:rPr>
          <w:sz w:val="10"/>
        </w:rPr>
        <w:t xml:space="preserve"> President </w:t>
      </w:r>
      <w:r w:rsidRPr="007B7203">
        <w:rPr>
          <w:rStyle w:val="StyleUnderline"/>
        </w:rPr>
        <w:t>Xi</w:t>
      </w:r>
      <w:r w:rsidRPr="002A1626">
        <w:rPr>
          <w:sz w:val="10"/>
        </w:rPr>
        <w:t xml:space="preserve"> Jinping, </w:t>
      </w:r>
      <w:r w:rsidRPr="007B7203">
        <w:rPr>
          <w:rStyle w:val="StyleUnderline"/>
        </w:rPr>
        <w:t>China has increased its</w:t>
      </w:r>
      <w:r w:rsidRPr="002A1626">
        <w:rPr>
          <w:sz w:val="10"/>
        </w:rPr>
        <w:t xml:space="preserve"> political and economic </w:t>
      </w:r>
      <w:r w:rsidRPr="007B7203">
        <w:rPr>
          <w:rStyle w:val="Emphasis"/>
        </w:rPr>
        <w:t>pressure</w:t>
      </w:r>
      <w:r w:rsidRPr="007B7203">
        <w:rPr>
          <w:rStyle w:val="StyleUnderline"/>
        </w:rPr>
        <w:t xml:space="preserve"> on Taiwan</w:t>
      </w:r>
      <w:r w:rsidRPr="002A1626">
        <w:rPr>
          <w:sz w:val="10"/>
        </w:rPr>
        <w:t xml:space="preserve"> and built military installations on coral reefs in the South China Sea, </w:t>
      </w:r>
      <w:r w:rsidRPr="007B7203">
        <w:rPr>
          <w:rStyle w:val="StyleUnderline"/>
        </w:rPr>
        <w:t xml:space="preserve">fueling Washington’s </w:t>
      </w:r>
      <w:r w:rsidRPr="007B7203">
        <w:rPr>
          <w:rStyle w:val="Emphasis"/>
        </w:rPr>
        <w:t>fears</w:t>
      </w:r>
      <w:r w:rsidRPr="007B7203">
        <w:rPr>
          <w:rStyle w:val="StyleUnderline"/>
        </w:rPr>
        <w:t xml:space="preserve"> that Chinese expansionism will threaten U.S. allies and influence</w:t>
      </w:r>
      <w:r w:rsidRPr="002A1626">
        <w:rPr>
          <w:sz w:val="10"/>
        </w:rPr>
        <w:t xml:space="preserve"> in the region. </w:t>
      </w:r>
      <w:r w:rsidRPr="007B7203">
        <w:rPr>
          <w:rStyle w:val="StyleUnderline"/>
        </w:rPr>
        <w:t>U.S. destroyers have transited the Taiwan Strait</w:t>
      </w:r>
      <w:r w:rsidRPr="002A1626">
        <w:rPr>
          <w:sz w:val="10"/>
        </w:rPr>
        <w:t xml:space="preserve">, </w:t>
      </w:r>
      <w:r w:rsidRPr="007B7203">
        <w:rPr>
          <w:rStyle w:val="StyleUnderline"/>
        </w:rPr>
        <w:t xml:space="preserve">to </w:t>
      </w:r>
      <w:r w:rsidRPr="007B7203">
        <w:rPr>
          <w:rStyle w:val="Emphasis"/>
        </w:rPr>
        <w:t>loud protests</w:t>
      </w:r>
      <w:r w:rsidRPr="007B7203">
        <w:rPr>
          <w:rStyle w:val="StyleUnderline"/>
        </w:rPr>
        <w:t xml:space="preserve"> from Beijing</w:t>
      </w:r>
      <w:r w:rsidRPr="002A1626">
        <w:rPr>
          <w:sz w:val="10"/>
        </w:rPr>
        <w:t xml:space="preserve">. American policymakers have wondered aloud whether they should send an aircraft carrier through the strait as well. Chinese fighter jets have intercepted U.S. aircraft in the skies above the South China Sea. </w:t>
      </w:r>
      <w:r w:rsidRPr="007B7203">
        <w:rPr>
          <w:rStyle w:val="StyleUnderline"/>
        </w:rPr>
        <w:t>Meanwhile</w:t>
      </w:r>
      <w:r w:rsidRPr="002A1626">
        <w:rPr>
          <w:sz w:val="10"/>
        </w:rPr>
        <w:t xml:space="preserve">, U.S. President Donald </w:t>
      </w:r>
      <w:r w:rsidRPr="007B7203">
        <w:rPr>
          <w:rStyle w:val="StyleUnderline"/>
        </w:rPr>
        <w:t>Trump has brought</w:t>
      </w:r>
      <w:r w:rsidRPr="002A1626">
        <w:rPr>
          <w:sz w:val="10"/>
        </w:rPr>
        <w:t xml:space="preserve"> long-simmering </w:t>
      </w:r>
      <w:r w:rsidRPr="007B7203">
        <w:rPr>
          <w:rStyle w:val="StyleUnderline"/>
        </w:rPr>
        <w:t xml:space="preserve">economic disputes to a </w:t>
      </w:r>
      <w:r w:rsidRPr="007B7203">
        <w:rPr>
          <w:rStyle w:val="Emphasis"/>
        </w:rPr>
        <w:t>rolling boil</w:t>
      </w:r>
      <w:r w:rsidRPr="002A1626">
        <w:rPr>
          <w:sz w:val="10"/>
        </w:rPr>
        <w:t xml:space="preserve">. A war between the two countries remains unlikely, but </w:t>
      </w:r>
      <w:r w:rsidRPr="007B7203">
        <w:rPr>
          <w:rStyle w:val="StyleUnderline"/>
        </w:rPr>
        <w:t>the prospect of a military confrontation</w:t>
      </w:r>
      <w:r w:rsidRPr="002A1626">
        <w:rPr>
          <w:sz w:val="10"/>
        </w:rPr>
        <w:t>—</w:t>
      </w:r>
      <w:r w:rsidRPr="007B7203">
        <w:rPr>
          <w:rStyle w:val="StyleUnderline"/>
        </w:rPr>
        <w:t>resulting</w:t>
      </w:r>
      <w:r w:rsidRPr="002A1626">
        <w:rPr>
          <w:sz w:val="10"/>
        </w:rPr>
        <w:t xml:space="preserve">, for example, </w:t>
      </w:r>
      <w:r w:rsidRPr="007B7203">
        <w:rPr>
          <w:rStyle w:val="StyleUnderline"/>
        </w:rPr>
        <w:t>from</w:t>
      </w:r>
      <w:r w:rsidRPr="002A1626">
        <w:rPr>
          <w:sz w:val="10"/>
        </w:rPr>
        <w:t xml:space="preserve"> </w:t>
      </w:r>
      <w:r w:rsidRPr="007B7203">
        <w:rPr>
          <w:rStyle w:val="StyleUnderline"/>
        </w:rPr>
        <w:t xml:space="preserve">a Chinese campaign against </w:t>
      </w:r>
      <w:r w:rsidRPr="007B7203">
        <w:rPr>
          <w:rStyle w:val="Emphasis"/>
        </w:rPr>
        <w:t>Taiwan</w:t>
      </w:r>
      <w:r w:rsidRPr="002A1626">
        <w:rPr>
          <w:sz w:val="10"/>
        </w:rPr>
        <w:t>—</w:t>
      </w:r>
      <w:r w:rsidRPr="007B7203">
        <w:rPr>
          <w:rStyle w:val="StyleUnderline"/>
        </w:rPr>
        <w:t>no longer seems</w:t>
      </w:r>
      <w:r w:rsidRPr="002A1626">
        <w:rPr>
          <w:sz w:val="10"/>
        </w:rPr>
        <w:t xml:space="preserve"> as </w:t>
      </w:r>
      <w:r w:rsidRPr="007B7203">
        <w:rPr>
          <w:rStyle w:val="StyleUnderline"/>
        </w:rPr>
        <w:t>implausible</w:t>
      </w:r>
      <w:r w:rsidRPr="002A1626">
        <w:rPr>
          <w:sz w:val="10"/>
        </w:rPr>
        <w:t xml:space="preserve"> as it once did. And </w:t>
      </w:r>
      <w:r w:rsidRPr="007B7203">
        <w:rPr>
          <w:rStyle w:val="StyleUnderline"/>
        </w:rPr>
        <w:t>the odds of such a confrontation going nuclear</w:t>
      </w:r>
      <w:r w:rsidRPr="002A1626">
        <w:rPr>
          <w:sz w:val="10"/>
        </w:rPr>
        <w:t xml:space="preserve"> </w:t>
      </w:r>
      <w:r w:rsidRPr="007B7203">
        <w:rPr>
          <w:rStyle w:val="StyleUnderline"/>
        </w:rPr>
        <w:t>are higher</w:t>
      </w:r>
      <w:r w:rsidRPr="002A1626">
        <w:rPr>
          <w:sz w:val="10"/>
        </w:rPr>
        <w:t xml:space="preserve"> </w:t>
      </w:r>
      <w:r w:rsidRPr="007B7203">
        <w:rPr>
          <w:rStyle w:val="StyleUnderline"/>
        </w:rPr>
        <w:t>than most</w:t>
      </w:r>
      <w:r w:rsidRPr="002A1626">
        <w:rPr>
          <w:sz w:val="10"/>
        </w:rPr>
        <w:t xml:space="preserve"> policymakers and analysts </w:t>
      </w:r>
      <w:r w:rsidRPr="007B7203">
        <w:rPr>
          <w:rStyle w:val="StyleUnderline"/>
        </w:rPr>
        <w:t>think</w:t>
      </w:r>
      <w:r w:rsidRPr="002A1626">
        <w:rPr>
          <w:sz w:val="10"/>
        </w:rPr>
        <w:t xml:space="preserve">. </w:t>
      </w:r>
      <w:r w:rsidRPr="002A1626">
        <w:rPr>
          <w:sz w:val="10"/>
          <w:szCs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2A1626">
        <w:rPr>
          <w:sz w:val="10"/>
        </w:rPr>
        <w:t xml:space="preserve">This assurance is misguided. </w:t>
      </w:r>
      <w:r w:rsidRPr="007B7203">
        <w:rPr>
          <w:rStyle w:val="StyleUnderline"/>
        </w:rPr>
        <w:t>If deployed against China</w:t>
      </w:r>
      <w:r w:rsidRPr="002A1626">
        <w:rPr>
          <w:sz w:val="10"/>
        </w:rPr>
        <w:t xml:space="preserve">, the Pentagon’s preferred style of </w:t>
      </w:r>
      <w:r w:rsidRPr="007B7203">
        <w:rPr>
          <w:rStyle w:val="StyleUnderline"/>
        </w:rPr>
        <w:t xml:space="preserve">conventional warfare would be a </w:t>
      </w:r>
      <w:r w:rsidRPr="002A1626">
        <w:rPr>
          <w:sz w:val="10"/>
        </w:rPr>
        <w:t xml:space="preserve">potential </w:t>
      </w:r>
      <w:r w:rsidRPr="007B7203">
        <w:rPr>
          <w:rStyle w:val="StyleUnderline"/>
        </w:rPr>
        <w:t xml:space="preserve">recipe for </w:t>
      </w:r>
      <w:r w:rsidRPr="007B7203">
        <w:rPr>
          <w:rStyle w:val="Emphasis"/>
        </w:rPr>
        <w:t>nuclear escalation</w:t>
      </w:r>
      <w:r w:rsidRPr="002A1626">
        <w:rPr>
          <w:sz w:val="10"/>
        </w:rPr>
        <w:t xml:space="preserve">.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w:t>
      </w:r>
      <w:r w:rsidRPr="007B7203">
        <w:rPr>
          <w:rStyle w:val="StyleUnderline"/>
        </w:rPr>
        <w:t>China</w:t>
      </w:r>
      <w:r w:rsidRPr="002A1626">
        <w:rPr>
          <w:sz w:val="10"/>
        </w:rPr>
        <w:t xml:space="preserve">, by contrast, not only </w:t>
      </w:r>
      <w:r w:rsidRPr="007B7203">
        <w:rPr>
          <w:rStyle w:val="StyleUnderline"/>
        </w:rPr>
        <w:t>has nuclear weapons</w:t>
      </w:r>
      <w:r w:rsidRPr="002A1626">
        <w:rPr>
          <w:sz w:val="10"/>
        </w:rPr>
        <w:t xml:space="preserve">; it has also </w:t>
      </w:r>
      <w:r w:rsidRPr="007B7203">
        <w:rPr>
          <w:rStyle w:val="Emphasis"/>
        </w:rPr>
        <w:t>intermingled</w:t>
      </w:r>
      <w:r w:rsidRPr="002A1626">
        <w:rPr>
          <w:sz w:val="10"/>
        </w:rPr>
        <w:t xml:space="preserve"> them </w:t>
      </w:r>
      <w:r w:rsidRPr="007B7203">
        <w:rPr>
          <w:rStyle w:val="StyleUnderline"/>
        </w:rPr>
        <w:t>with its conventional military forces</w:t>
      </w:r>
      <w:r w:rsidRPr="002A1626">
        <w:rPr>
          <w:sz w:val="10"/>
        </w:rPr>
        <w:t xml:space="preserve">, </w:t>
      </w:r>
      <w:r w:rsidRPr="007B7203">
        <w:rPr>
          <w:rStyle w:val="StyleUnderline"/>
        </w:rPr>
        <w:t>making it difficult to attack one without</w:t>
      </w:r>
      <w:r w:rsidRPr="002A1626">
        <w:rPr>
          <w:sz w:val="10"/>
        </w:rPr>
        <w:t xml:space="preserve"> attacking </w:t>
      </w:r>
      <w:r w:rsidRPr="007B7203">
        <w:rPr>
          <w:rStyle w:val="StyleUnderline"/>
        </w:rPr>
        <w:t>the other</w:t>
      </w:r>
      <w:r w:rsidRPr="002A1626">
        <w:rPr>
          <w:sz w:val="10"/>
        </w:rPr>
        <w:t xml:space="preserve">. </w:t>
      </w:r>
      <w:r w:rsidRPr="007B7203">
        <w:rPr>
          <w:rStyle w:val="StyleUnderline"/>
        </w:rPr>
        <w:t>This means that a</w:t>
      </w:r>
      <w:r w:rsidRPr="002A1626">
        <w:rPr>
          <w:sz w:val="10"/>
        </w:rPr>
        <w:t xml:space="preserve"> major U.S. </w:t>
      </w:r>
      <w:r w:rsidRPr="007B7203">
        <w:rPr>
          <w:rStyle w:val="StyleUnderline"/>
        </w:rPr>
        <w:t>military campaign</w:t>
      </w:r>
      <w:r w:rsidRPr="002A1626">
        <w:rPr>
          <w:sz w:val="10"/>
        </w:rPr>
        <w:t xml:space="preserve"> </w:t>
      </w:r>
      <w:r w:rsidRPr="007B7203">
        <w:rPr>
          <w:rStyle w:val="StyleUnderline"/>
        </w:rPr>
        <w:t>targeting China’s</w:t>
      </w:r>
      <w:r w:rsidRPr="002A1626">
        <w:rPr>
          <w:sz w:val="10"/>
        </w:rPr>
        <w:t xml:space="preserve"> </w:t>
      </w:r>
      <w:r w:rsidRPr="007B7203">
        <w:rPr>
          <w:rStyle w:val="StyleUnderline"/>
        </w:rPr>
        <w:t>conventional forces</w:t>
      </w:r>
      <w:r w:rsidRPr="002A1626">
        <w:rPr>
          <w:sz w:val="10"/>
        </w:rPr>
        <w:t xml:space="preserve"> </w:t>
      </w:r>
      <w:r w:rsidRPr="007B7203">
        <w:rPr>
          <w:rStyle w:val="StyleUnderline"/>
        </w:rPr>
        <w:t>would</w:t>
      </w:r>
      <w:r w:rsidRPr="002A1626">
        <w:rPr>
          <w:sz w:val="10"/>
        </w:rPr>
        <w:t xml:space="preserve"> likely </w:t>
      </w:r>
      <w:r w:rsidRPr="007B7203">
        <w:rPr>
          <w:rStyle w:val="StyleUnderline"/>
        </w:rPr>
        <w:t>also threaten its nuclear arsenal</w:t>
      </w:r>
      <w:r w:rsidRPr="002A1626">
        <w:rPr>
          <w:sz w:val="10"/>
        </w:rPr>
        <w:t xml:space="preserve">. </w:t>
      </w:r>
      <w:r w:rsidRPr="007B7203">
        <w:rPr>
          <w:rStyle w:val="StyleUnderline"/>
        </w:rPr>
        <w:t>Faced with such a threat</w:t>
      </w:r>
      <w:r w:rsidRPr="002A1626">
        <w:rPr>
          <w:sz w:val="10"/>
        </w:rPr>
        <w:t xml:space="preserve">, Chinese </w:t>
      </w:r>
      <w:r w:rsidRPr="007B7203">
        <w:rPr>
          <w:rStyle w:val="StyleUnderline"/>
        </w:rPr>
        <w:t>leaders could decide to use</w:t>
      </w:r>
      <w:r w:rsidRPr="002A1626">
        <w:rPr>
          <w:sz w:val="10"/>
        </w:rPr>
        <w:t xml:space="preserve"> their </w:t>
      </w:r>
      <w:r w:rsidRPr="007B7203">
        <w:rPr>
          <w:rStyle w:val="StyleUnderline"/>
        </w:rPr>
        <w:t>nuclear weapons</w:t>
      </w:r>
      <w:r w:rsidRPr="002A1626">
        <w:rPr>
          <w:sz w:val="10"/>
        </w:rPr>
        <w:t xml:space="preserve"> while they were still able to. As U.S. and Chinese </w:t>
      </w:r>
      <w:r w:rsidRPr="007B7203">
        <w:rPr>
          <w:rStyle w:val="StyleUnderline"/>
        </w:rPr>
        <w:t xml:space="preserve">leaders navigate a relationship fraught with </w:t>
      </w:r>
      <w:r w:rsidRPr="007B7203">
        <w:rPr>
          <w:rStyle w:val="Emphasis"/>
        </w:rPr>
        <w:t>mutual suspicion</w:t>
      </w:r>
      <w:r w:rsidRPr="002A1626">
        <w:rPr>
          <w:sz w:val="10"/>
        </w:rPr>
        <w:t xml:space="preserve">, they must come to grips with the fact that a </w:t>
      </w:r>
      <w:r w:rsidRPr="007B7203">
        <w:rPr>
          <w:rStyle w:val="StyleUnderline"/>
        </w:rPr>
        <w:t xml:space="preserve">conventional war could skid into a </w:t>
      </w:r>
      <w:r w:rsidRPr="007B7203">
        <w:rPr>
          <w:rStyle w:val="Emphasis"/>
        </w:rPr>
        <w:t>nuclear confrontation</w:t>
      </w:r>
      <w:r w:rsidRPr="002A1626">
        <w:rPr>
          <w:sz w:val="10"/>
        </w:rPr>
        <w:t xml:space="preserve">. Although this risk is not high in absolute terms, its </w:t>
      </w:r>
      <w:r w:rsidRPr="007B7203">
        <w:rPr>
          <w:rStyle w:val="StyleUnderline"/>
        </w:rPr>
        <w:t>consequences</w:t>
      </w:r>
      <w:r w:rsidRPr="002A1626">
        <w:rPr>
          <w:sz w:val="10"/>
        </w:rPr>
        <w:t xml:space="preserve"> for the region and the world </w:t>
      </w:r>
      <w:r w:rsidRPr="007B7203">
        <w:rPr>
          <w:rStyle w:val="StyleUnderline"/>
        </w:rPr>
        <w:t>would be devastating</w:t>
      </w:r>
      <w:r w:rsidRPr="002A1626">
        <w:rPr>
          <w:sz w:val="10"/>
        </w:rPr>
        <w:t xml:space="preserve">. </w:t>
      </w:r>
      <w:r w:rsidRPr="007B7203">
        <w:rPr>
          <w:rStyle w:val="StyleUnderline"/>
        </w:rPr>
        <w:t>As long as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and China continue to pursue their current</w:t>
      </w:r>
      <w:r w:rsidRPr="002A1626">
        <w:rPr>
          <w:sz w:val="10"/>
        </w:rPr>
        <w:t xml:space="preserve"> grand </w:t>
      </w:r>
      <w:r w:rsidRPr="007B7203">
        <w:rPr>
          <w:rStyle w:val="StyleUnderline"/>
        </w:rPr>
        <w:t>strategies</w:t>
      </w:r>
      <w:r w:rsidRPr="002A1626">
        <w:rPr>
          <w:sz w:val="10"/>
        </w:rPr>
        <w:t xml:space="preserve">, </w:t>
      </w:r>
      <w:r w:rsidRPr="007B7203">
        <w:rPr>
          <w:rStyle w:val="StyleUnderline"/>
        </w:rPr>
        <w:t>the risk is likely to endure</w:t>
      </w:r>
      <w:r w:rsidRPr="002A1626">
        <w:rPr>
          <w:sz w:val="10"/>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w:t>
      </w:r>
      <w:r w:rsidRPr="002A1626">
        <w:rPr>
          <w:sz w:val="10"/>
          <w:szCs w:val="16"/>
        </w:rPr>
        <w:t xml:space="preserve">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w:t>
      </w:r>
      <w:r w:rsidRPr="002A1626">
        <w:rPr>
          <w:sz w:val="10"/>
        </w:rPr>
        <w:t xml:space="preserve">The bad news is that </w:t>
      </w:r>
      <w:r w:rsidRPr="007B7203">
        <w:rPr>
          <w:rStyle w:val="StyleUnderline"/>
        </w:rPr>
        <w:t>one</w:t>
      </w:r>
      <w:r w:rsidRPr="002A1626">
        <w:rPr>
          <w:sz w:val="10"/>
        </w:rPr>
        <w:t xml:space="preserve"> other </w:t>
      </w:r>
      <w:r w:rsidRPr="007B7203">
        <w:rPr>
          <w:rStyle w:val="StyleUnderline"/>
        </w:rPr>
        <w:t>trigger remains</w:t>
      </w:r>
      <w:r w:rsidRPr="002A1626">
        <w:rPr>
          <w:sz w:val="10"/>
        </w:rPr>
        <w:t xml:space="preserve">: </w:t>
      </w:r>
      <w:r w:rsidRPr="007B7203">
        <w:rPr>
          <w:rStyle w:val="StyleUnderline"/>
        </w:rPr>
        <w:t xml:space="preserve">a </w:t>
      </w:r>
      <w:r w:rsidRPr="007B7203">
        <w:rPr>
          <w:rStyle w:val="Emphasis"/>
        </w:rPr>
        <w:t>conventional war</w:t>
      </w:r>
      <w:r w:rsidRPr="007B7203">
        <w:rPr>
          <w:rStyle w:val="StyleUnderline"/>
        </w:rPr>
        <w:t xml:space="preserve"> that threatens China’s nuclear arsenal</w:t>
      </w:r>
      <w:r w:rsidRPr="002A1626">
        <w:rPr>
          <w:sz w:val="10"/>
        </w:rPr>
        <w:t xml:space="preserve">. </w:t>
      </w:r>
      <w:r w:rsidRPr="007B7203">
        <w:rPr>
          <w:rStyle w:val="StyleUnderline"/>
        </w:rPr>
        <w:t xml:space="preserve">Conventional forces can threaten nuclear forces in ways that </w:t>
      </w:r>
      <w:r w:rsidRPr="007B7203">
        <w:rPr>
          <w:rStyle w:val="Emphasis"/>
        </w:rPr>
        <w:t>generate pressures</w:t>
      </w:r>
      <w:r w:rsidRPr="007B7203">
        <w:rPr>
          <w:rStyle w:val="StyleUnderline"/>
        </w:rPr>
        <w:t xml:space="preserve"> to escalate</w:t>
      </w:r>
      <w:r w:rsidRPr="002A1626">
        <w:rPr>
          <w:sz w:val="10"/>
        </w:rPr>
        <w:t>—</w:t>
      </w:r>
      <w:r w:rsidRPr="007B7203">
        <w:rPr>
          <w:rStyle w:val="StyleUnderline"/>
        </w:rPr>
        <w:t>especially when</w:t>
      </w:r>
      <w:r w:rsidRPr="002A1626">
        <w:rPr>
          <w:sz w:val="10"/>
        </w:rPr>
        <w:t xml:space="preserve"> ever more capable </w:t>
      </w:r>
      <w:r w:rsidRPr="007B7203">
        <w:rPr>
          <w:rStyle w:val="StyleUnderline"/>
        </w:rPr>
        <w:t>U.S.</w:t>
      </w:r>
      <w:r w:rsidRPr="002A1626">
        <w:rPr>
          <w:sz w:val="10"/>
        </w:rPr>
        <w:t xml:space="preserve"> conventional </w:t>
      </w:r>
      <w:r w:rsidRPr="007B7203">
        <w:rPr>
          <w:rStyle w:val="StyleUnderline"/>
        </w:rPr>
        <w:t>forces face adversaries with</w:t>
      </w:r>
      <w:r w:rsidRPr="002A1626">
        <w:rPr>
          <w:sz w:val="10"/>
        </w:rPr>
        <w:t xml:space="preserve"> relatively small and </w:t>
      </w:r>
      <w:r w:rsidRPr="007B7203">
        <w:rPr>
          <w:rStyle w:val="StyleUnderline"/>
        </w:rPr>
        <w:t>fragile</w:t>
      </w:r>
      <w:r w:rsidRPr="002A1626">
        <w:rPr>
          <w:sz w:val="10"/>
        </w:rPr>
        <w:t xml:space="preserve"> nuclear </w:t>
      </w:r>
      <w:r w:rsidRPr="007B7203">
        <w:rPr>
          <w:rStyle w:val="StyleUnderline"/>
        </w:rPr>
        <w:t>arsenals</w:t>
      </w:r>
      <w:r w:rsidRPr="002A1626">
        <w:rPr>
          <w:sz w:val="10"/>
        </w:rPr>
        <w:t xml:space="preserve">, </w:t>
      </w:r>
      <w:r w:rsidRPr="007B7203">
        <w:rPr>
          <w:rStyle w:val="StyleUnderline"/>
        </w:rPr>
        <w:t>such as China</w:t>
      </w:r>
      <w:r w:rsidRPr="002A1626">
        <w:rPr>
          <w:sz w:val="10"/>
        </w:rPr>
        <w:t xml:space="preserve">. </w:t>
      </w:r>
      <w:r w:rsidRPr="007B7203">
        <w:rPr>
          <w:rStyle w:val="StyleUnderline"/>
        </w:rPr>
        <w:t>If U.S. operations endangered</w:t>
      </w:r>
      <w:r w:rsidRPr="002A1626">
        <w:rPr>
          <w:sz w:val="10"/>
        </w:rPr>
        <w:t xml:space="preserve"> or damaged </w:t>
      </w:r>
      <w:r w:rsidRPr="007B7203">
        <w:rPr>
          <w:rStyle w:val="StyleUnderline"/>
        </w:rPr>
        <w:t>China’s nuclear forces</w:t>
      </w:r>
      <w:r w:rsidRPr="002A1626">
        <w:rPr>
          <w:sz w:val="10"/>
        </w:rPr>
        <w:t xml:space="preserve">, </w:t>
      </w:r>
      <w:r w:rsidRPr="007B7203">
        <w:rPr>
          <w:rStyle w:val="StyleUnderline"/>
        </w:rPr>
        <w:t>Chinese leaders might</w:t>
      </w:r>
      <w:r w:rsidRPr="002A1626">
        <w:rPr>
          <w:sz w:val="10"/>
        </w:rPr>
        <w:t xml:space="preserve"> come to </w:t>
      </w:r>
      <w:r w:rsidRPr="007B7203">
        <w:rPr>
          <w:rStyle w:val="StyleUnderline"/>
        </w:rPr>
        <w:t xml:space="preserve">think that Washington had aims </w:t>
      </w:r>
      <w:r w:rsidRPr="007B7203">
        <w:rPr>
          <w:rStyle w:val="Emphasis"/>
        </w:rPr>
        <w:t>beyond</w:t>
      </w:r>
      <w:r w:rsidRPr="007B7203">
        <w:rPr>
          <w:rStyle w:val="StyleUnderline"/>
        </w:rPr>
        <w:t xml:space="preserve"> winning the conventional war</w:t>
      </w:r>
      <w:r w:rsidRPr="002A1626">
        <w:rPr>
          <w:sz w:val="10"/>
        </w:rPr>
        <w:t>—</w:t>
      </w:r>
      <w:r w:rsidRPr="007B7203">
        <w:rPr>
          <w:rStyle w:val="StyleUnderline"/>
        </w:rPr>
        <w:t>that it might be seeking to</w:t>
      </w:r>
      <w:r w:rsidRPr="002A1626">
        <w:rPr>
          <w:sz w:val="10"/>
        </w:rPr>
        <w:t xml:space="preserve"> disable or </w:t>
      </w:r>
      <w:r w:rsidRPr="007B7203">
        <w:rPr>
          <w:rStyle w:val="StyleUnderline"/>
        </w:rPr>
        <w:t>destroy China’s nuclear arsenal</w:t>
      </w:r>
      <w:r w:rsidRPr="002A1626">
        <w:rPr>
          <w:sz w:val="10"/>
        </w:rPr>
        <w:t xml:space="preserve"> outright, perhaps as a prelude to regime change. </w:t>
      </w:r>
      <w:r w:rsidRPr="007B7203">
        <w:rPr>
          <w:rStyle w:val="StyleUnderline"/>
        </w:rPr>
        <w:t>In the fog of war</w:t>
      </w:r>
      <w:r w:rsidRPr="002A1626">
        <w:rPr>
          <w:sz w:val="10"/>
        </w:rPr>
        <w:t xml:space="preserve">, </w:t>
      </w:r>
      <w:r w:rsidRPr="007B7203">
        <w:rPr>
          <w:rStyle w:val="StyleUnderline"/>
        </w:rPr>
        <w:t>Beijing might</w:t>
      </w:r>
      <w:r w:rsidRPr="002A1626">
        <w:rPr>
          <w:sz w:val="10"/>
        </w:rPr>
        <w:t xml:space="preserve"> reluctantly </w:t>
      </w:r>
      <w:r w:rsidRPr="007B7203">
        <w:rPr>
          <w:rStyle w:val="StyleUnderline"/>
        </w:rPr>
        <w:t>conclude that</w:t>
      </w:r>
      <w:r w:rsidRPr="002A1626">
        <w:rPr>
          <w:sz w:val="10"/>
        </w:rPr>
        <w:t xml:space="preserve"> limited </w:t>
      </w:r>
      <w:r w:rsidRPr="007B7203">
        <w:rPr>
          <w:rStyle w:val="Emphasis"/>
        </w:rPr>
        <w:t>nuclear escalation</w:t>
      </w:r>
      <w:r w:rsidRPr="002A1626">
        <w:rPr>
          <w:sz w:val="10"/>
        </w:rPr>
        <w:t>—an initial strike small enough that it could avoid full-scale U.S. retaliation—</w:t>
      </w:r>
      <w:r w:rsidRPr="007B7203">
        <w:rPr>
          <w:rStyle w:val="StyleUnderline"/>
        </w:rPr>
        <w:t>was a viable option</w:t>
      </w:r>
      <w:r w:rsidRPr="002A1626">
        <w:rPr>
          <w:sz w:val="10"/>
        </w:rPr>
        <w:t xml:space="preserve"> to defend itself. </w:t>
      </w:r>
      <w:r w:rsidRPr="002A1626">
        <w:rPr>
          <w:sz w:val="10"/>
          <w:szCs w:val="16"/>
        </w:rPr>
        <w:t xml:space="preserve">STRAIT SHOOTERS </w:t>
      </w:r>
      <w:r w:rsidRPr="000640A5">
        <w:rPr>
          <w:rStyle w:val="StyleUnderline"/>
        </w:rPr>
        <w:t>The most worrisome flash point</w:t>
      </w:r>
      <w:r w:rsidRPr="002A1626">
        <w:rPr>
          <w:sz w:val="10"/>
        </w:rPr>
        <w:t xml:space="preserve"> for a U.S.-Chinese war </w:t>
      </w:r>
      <w:r w:rsidRPr="000640A5">
        <w:rPr>
          <w:rStyle w:val="StyleUnderline"/>
        </w:rPr>
        <w:t xml:space="preserve">is </w:t>
      </w:r>
      <w:r w:rsidRPr="000640A5">
        <w:rPr>
          <w:rStyle w:val="Emphasis"/>
        </w:rPr>
        <w:t>Taiwan</w:t>
      </w:r>
      <w:r w:rsidRPr="002A1626">
        <w:rPr>
          <w:sz w:val="10"/>
        </w:rPr>
        <w:t xml:space="preserve">. </w:t>
      </w:r>
      <w:r w:rsidRPr="000640A5">
        <w:rPr>
          <w:rStyle w:val="StyleUnderline"/>
        </w:rPr>
        <w:t>Beijing’s</w:t>
      </w:r>
      <w:r w:rsidRPr="002A1626">
        <w:rPr>
          <w:sz w:val="10"/>
        </w:rPr>
        <w:t xml:space="preserve"> long-term </w:t>
      </w:r>
      <w:r w:rsidRPr="000640A5">
        <w:rPr>
          <w:rStyle w:val="StyleUnderline"/>
        </w:rPr>
        <w:t>objective of reunifying the island with mainland China is</w:t>
      </w:r>
      <w:r w:rsidRPr="002A1626">
        <w:rPr>
          <w:sz w:val="10"/>
        </w:rPr>
        <w:t xml:space="preserve"> clearly </w:t>
      </w:r>
      <w:r w:rsidRPr="000640A5">
        <w:rPr>
          <w:rStyle w:val="StyleUnderline"/>
        </w:rPr>
        <w:t>in conflict with Washington’s</w:t>
      </w:r>
      <w:r w:rsidRPr="002A1626">
        <w:rPr>
          <w:sz w:val="10"/>
        </w:rPr>
        <w:t xml:space="preserve"> longstanding </w:t>
      </w:r>
      <w:r w:rsidRPr="000640A5">
        <w:rPr>
          <w:rStyle w:val="StyleUnderline"/>
        </w:rPr>
        <w:t>desire to maintain the status quo in the strait</w:t>
      </w:r>
      <w:r w:rsidRPr="002A1626">
        <w:rPr>
          <w:sz w:val="10"/>
        </w:rPr>
        <w:t xml:space="preserve">. It is not difficult to imagine how </w:t>
      </w:r>
      <w:r w:rsidRPr="000640A5">
        <w:rPr>
          <w:rStyle w:val="StyleUnderline"/>
        </w:rPr>
        <w:t xml:space="preserve">this might lead to </w:t>
      </w:r>
      <w:r w:rsidRPr="000640A5">
        <w:rPr>
          <w:rStyle w:val="Emphasis"/>
        </w:rPr>
        <w:t>war</w:t>
      </w:r>
      <w:r w:rsidRPr="002A1626">
        <w:rPr>
          <w:sz w:val="10"/>
        </w:rPr>
        <w:t xml:space="preserve">. For example, </w:t>
      </w:r>
      <w:r w:rsidRPr="000640A5">
        <w:rPr>
          <w:rStyle w:val="StyleUnderline"/>
        </w:rPr>
        <w:t>China could decide that the</w:t>
      </w:r>
      <w:r w:rsidRPr="002A1626">
        <w:rPr>
          <w:sz w:val="10"/>
        </w:rPr>
        <w:t xml:space="preserve"> political or military </w:t>
      </w:r>
      <w:r w:rsidRPr="000640A5">
        <w:rPr>
          <w:rStyle w:val="StyleUnderline"/>
        </w:rPr>
        <w:t>window for regaining control</w:t>
      </w:r>
      <w:r w:rsidRPr="002A1626">
        <w:rPr>
          <w:sz w:val="10"/>
        </w:rPr>
        <w:t xml:space="preserve"> over the island </w:t>
      </w:r>
      <w:r w:rsidRPr="000640A5">
        <w:rPr>
          <w:rStyle w:val="StyleUnderline"/>
        </w:rPr>
        <w:t xml:space="preserve">was closing and launch an </w:t>
      </w:r>
      <w:r w:rsidRPr="000640A5">
        <w:rPr>
          <w:rStyle w:val="Emphasis"/>
        </w:rPr>
        <w:t>attack</w:t>
      </w:r>
      <w:r w:rsidRPr="002A1626">
        <w:rPr>
          <w:sz w:val="10"/>
        </w:rPr>
        <w:t xml:space="preserve">, </w:t>
      </w:r>
      <w:r w:rsidRPr="000640A5">
        <w:rPr>
          <w:rStyle w:val="StyleUnderline"/>
        </w:rPr>
        <w:t>using air</w:t>
      </w:r>
      <w:r w:rsidRPr="002A1626">
        <w:rPr>
          <w:sz w:val="10"/>
        </w:rPr>
        <w:t xml:space="preserve"> and naval </w:t>
      </w:r>
      <w:r w:rsidRPr="000640A5">
        <w:rPr>
          <w:rStyle w:val="StyleUnderline"/>
        </w:rPr>
        <w:t>forces to blockade Taiwanese harbors or bombard the island</w:t>
      </w:r>
      <w:r w:rsidRPr="002A1626">
        <w:rPr>
          <w:sz w:val="10"/>
        </w:rPr>
        <w:t xml:space="preserve">.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t>
      </w:r>
      <w:r w:rsidRPr="000640A5">
        <w:rPr>
          <w:rStyle w:val="StyleUnderline"/>
        </w:rPr>
        <w:t>Were Washington to intervene on Taipei’s behalf</w:t>
      </w:r>
      <w:r w:rsidRPr="002A1626">
        <w:rPr>
          <w:sz w:val="10"/>
        </w:rPr>
        <w:t xml:space="preserve">, </w:t>
      </w:r>
      <w:r w:rsidRPr="000640A5">
        <w:rPr>
          <w:rStyle w:val="StyleUnderline"/>
        </w:rPr>
        <w:t>the world’s sole superpower and its rising competitor would find themselves in</w:t>
      </w:r>
      <w:r w:rsidRPr="002A1626">
        <w:rPr>
          <w:sz w:val="10"/>
        </w:rPr>
        <w:t xml:space="preserve"> the first </w:t>
      </w:r>
      <w:r w:rsidRPr="000640A5">
        <w:rPr>
          <w:rStyle w:val="Emphasis"/>
        </w:rPr>
        <w:t>great-power war</w:t>
      </w:r>
      <w:r w:rsidRPr="002A1626">
        <w:rPr>
          <w:sz w:val="10"/>
        </w:rPr>
        <w:t xml:space="preserve"> of the twenty-first century. </w:t>
      </w:r>
      <w:r w:rsidRPr="000640A5">
        <w:rPr>
          <w:rStyle w:val="StyleUnderline"/>
        </w:rPr>
        <w:t>In the course of such a war</w:t>
      </w:r>
      <w:r w:rsidRPr="002A1626">
        <w:rPr>
          <w:sz w:val="10"/>
        </w:rPr>
        <w:t xml:space="preserve">, </w:t>
      </w:r>
      <w:r w:rsidRPr="000640A5">
        <w:rPr>
          <w:rStyle w:val="StyleUnderline"/>
        </w:rPr>
        <w:t xml:space="preserve">U.S. conventional military operations would likely </w:t>
      </w:r>
      <w:r w:rsidRPr="000640A5">
        <w:rPr>
          <w:rStyle w:val="Emphasis"/>
        </w:rPr>
        <w:t>threaten</w:t>
      </w:r>
      <w:r w:rsidRPr="002A1626">
        <w:rPr>
          <w:sz w:val="10"/>
        </w:rPr>
        <w:t xml:space="preserve">, disable, or outright eliminate some </w:t>
      </w:r>
      <w:r w:rsidRPr="000640A5">
        <w:rPr>
          <w:rStyle w:val="StyleUnderline"/>
        </w:rPr>
        <w:t>Chinese nuclear capabilities</w:t>
      </w:r>
      <w:r w:rsidRPr="002A1626">
        <w:rPr>
          <w:sz w:val="10"/>
        </w:rPr>
        <w:t xml:space="preserve">—whether doing so was Washington’s stated objective or not. In fact, if the United States engaged in the style of warfare it has practiced over the last 30 years, </w:t>
      </w:r>
      <w:r w:rsidRPr="000640A5">
        <w:rPr>
          <w:rStyle w:val="StyleUnderline"/>
        </w:rPr>
        <w:t xml:space="preserve">this outcome would be all but </w:t>
      </w:r>
      <w:r w:rsidRPr="000640A5">
        <w:rPr>
          <w:rStyle w:val="Emphasis"/>
        </w:rPr>
        <w:t>guaranteed</w:t>
      </w:r>
      <w:r w:rsidRPr="002A1626">
        <w:rPr>
          <w:sz w:val="10"/>
        </w:rPr>
        <w:t xml:space="preserve">. Consider submarine warfare. </w:t>
      </w:r>
      <w:r w:rsidRPr="000640A5">
        <w:rPr>
          <w:rStyle w:val="StyleUnderline"/>
        </w:rPr>
        <w:t>China could use its</w:t>
      </w:r>
      <w:r w:rsidRPr="002A1626">
        <w:rPr>
          <w:sz w:val="10"/>
        </w:rPr>
        <w:t xml:space="preserve"> conventionally armed attack </w:t>
      </w:r>
      <w:r w:rsidRPr="000640A5">
        <w:rPr>
          <w:rStyle w:val="StyleUnderline"/>
        </w:rPr>
        <w:t>submarines to blockade Taiwanese harbors</w:t>
      </w:r>
      <w:r w:rsidRPr="002A1626">
        <w:rPr>
          <w:sz w:val="10"/>
        </w:rPr>
        <w:t xml:space="preserve"> or bomb the island, </w:t>
      </w:r>
      <w:r w:rsidRPr="000640A5">
        <w:rPr>
          <w:rStyle w:val="StyleUnderline"/>
        </w:rPr>
        <w:t>or to attack U.S.</w:t>
      </w:r>
      <w:r w:rsidRPr="002A1626">
        <w:rPr>
          <w:sz w:val="10"/>
        </w:rPr>
        <w:t xml:space="preserve"> and allied </w:t>
      </w:r>
      <w:r w:rsidRPr="000640A5">
        <w:rPr>
          <w:rStyle w:val="StyleUnderline"/>
        </w:rPr>
        <w:t>forces in the region</w:t>
      </w:r>
      <w:r w:rsidRPr="002A1626">
        <w:rPr>
          <w:sz w:val="10"/>
        </w:rPr>
        <w:t xml:space="preserve">. </w:t>
      </w:r>
      <w:r w:rsidRPr="000640A5">
        <w:rPr>
          <w:rStyle w:val="StyleUnderline"/>
        </w:rPr>
        <w:t>If that happened</w:t>
      </w:r>
      <w:r w:rsidRPr="002A1626">
        <w:rPr>
          <w:sz w:val="10"/>
        </w:rPr>
        <w:t xml:space="preserve">, </w:t>
      </w:r>
      <w:r w:rsidRPr="000640A5">
        <w:rPr>
          <w:rStyle w:val="StyleUnderline"/>
        </w:rPr>
        <w:t>the U.S. Navy would</w:t>
      </w:r>
      <w:r w:rsidRPr="002A1626">
        <w:rPr>
          <w:sz w:val="10"/>
        </w:rPr>
        <w:t xml:space="preserve"> almost certainly </w:t>
      </w:r>
      <w:r w:rsidRPr="000640A5">
        <w:rPr>
          <w:rStyle w:val="StyleUnderline"/>
        </w:rPr>
        <w:t xml:space="preserve">undertake an </w:t>
      </w:r>
      <w:r w:rsidRPr="000640A5">
        <w:rPr>
          <w:rStyle w:val="Emphasis"/>
        </w:rPr>
        <w:t>antisubmarine campaign</w:t>
      </w:r>
      <w:r w:rsidRPr="002A1626">
        <w:rPr>
          <w:sz w:val="10"/>
        </w:rPr>
        <w:t xml:space="preserve">, </w:t>
      </w:r>
      <w:r w:rsidRPr="000640A5">
        <w:rPr>
          <w:rStyle w:val="StyleUnderline"/>
        </w:rPr>
        <w:t>which would likely threaten China’s</w:t>
      </w:r>
      <w:r w:rsidRPr="002A1626">
        <w:rPr>
          <w:sz w:val="10"/>
        </w:rPr>
        <w:t xml:space="preserve"> “boomers,” the four </w:t>
      </w:r>
      <w:r w:rsidRPr="000640A5">
        <w:rPr>
          <w:rStyle w:val="StyleUnderline"/>
        </w:rPr>
        <w:t>nuclear-armed ballistic missile submarines</w:t>
      </w:r>
      <w:r w:rsidRPr="002A1626">
        <w:rPr>
          <w:sz w:val="10"/>
        </w:rPr>
        <w:t xml:space="preserve"> that form its naval nuclear deterrent. </w:t>
      </w:r>
      <w:r w:rsidRPr="000640A5">
        <w:rPr>
          <w:rStyle w:val="StyleUnderline"/>
        </w:rPr>
        <w:t>China’s</w:t>
      </w:r>
      <w:r w:rsidRPr="002A1626">
        <w:rPr>
          <w:sz w:val="10"/>
        </w:rPr>
        <w:t xml:space="preserve"> conventionally armed and nuclear-armed </w:t>
      </w:r>
      <w:r w:rsidRPr="000640A5">
        <w:rPr>
          <w:rStyle w:val="StyleUnderline"/>
        </w:rPr>
        <w:t>submarines share the same</w:t>
      </w:r>
      <w:r w:rsidRPr="002A1626">
        <w:rPr>
          <w:sz w:val="10"/>
        </w:rPr>
        <w:t xml:space="preserve"> shore-based </w:t>
      </w:r>
      <w:r w:rsidRPr="000640A5">
        <w:rPr>
          <w:rStyle w:val="StyleUnderline"/>
        </w:rPr>
        <w:t>communications system</w:t>
      </w:r>
      <w:r w:rsidRPr="002A1626">
        <w:rPr>
          <w:sz w:val="10"/>
        </w:rPr>
        <w:t xml:space="preserve">; </w:t>
      </w:r>
      <w:r w:rsidRPr="000640A5">
        <w:rPr>
          <w:rStyle w:val="StyleUnderline"/>
        </w:rPr>
        <w:t>a U.S. attack</w:t>
      </w:r>
      <w:r w:rsidRPr="002A1626">
        <w:rPr>
          <w:sz w:val="10"/>
        </w:rPr>
        <w:t xml:space="preserve"> </w:t>
      </w:r>
      <w:r w:rsidRPr="000640A5">
        <w:rPr>
          <w:rStyle w:val="StyleUnderline"/>
        </w:rPr>
        <w:t>on</w:t>
      </w:r>
      <w:r w:rsidRPr="002A1626">
        <w:rPr>
          <w:sz w:val="10"/>
        </w:rPr>
        <w:t xml:space="preserve"> these </w:t>
      </w:r>
      <w:r w:rsidRPr="000640A5">
        <w:rPr>
          <w:rStyle w:val="StyleUnderline"/>
        </w:rPr>
        <w:t>transmitters</w:t>
      </w:r>
      <w:r w:rsidRPr="002A1626">
        <w:rPr>
          <w:sz w:val="10"/>
        </w:rPr>
        <w:t xml:space="preserve"> would thus not only disrupt the activities of China’s attack submarine force but also </w:t>
      </w:r>
      <w:r w:rsidRPr="000640A5">
        <w:rPr>
          <w:rStyle w:val="StyleUnderline"/>
        </w:rPr>
        <w:t>cut off its boomers from contact</w:t>
      </w:r>
      <w:r w:rsidRPr="002A1626">
        <w:rPr>
          <w:sz w:val="10"/>
        </w:rPr>
        <w:t xml:space="preserve"> with Beijing, </w:t>
      </w:r>
      <w:r w:rsidRPr="000640A5">
        <w:rPr>
          <w:rStyle w:val="StyleUnderline"/>
        </w:rPr>
        <w:t xml:space="preserve">leaving Chinese leaders </w:t>
      </w:r>
      <w:r w:rsidRPr="000640A5">
        <w:rPr>
          <w:rStyle w:val="Emphasis"/>
        </w:rPr>
        <w:t>unsure</w:t>
      </w:r>
      <w:r w:rsidRPr="000640A5">
        <w:rPr>
          <w:rStyle w:val="StyleUnderline"/>
        </w:rPr>
        <w:t xml:space="preserve"> of the fate of their naval nuclear force</w:t>
      </w:r>
      <w:r w:rsidRPr="002A1626">
        <w:rPr>
          <w:sz w:val="10"/>
        </w:rPr>
        <w:t xml:space="preserv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w:t>
      </w:r>
      <w:r w:rsidRPr="002A1626">
        <w:rPr>
          <w:sz w:val="10"/>
          <w:szCs w:val="16"/>
        </w:rPr>
        <w:t xml:space="preserve">Even more dangerous, </w:t>
      </w:r>
      <w:r w:rsidRPr="000640A5">
        <w:rPr>
          <w:rStyle w:val="StyleUnderline"/>
        </w:rPr>
        <w:t>U.S. forces</w:t>
      </w:r>
      <w:r w:rsidRPr="002A1626">
        <w:rPr>
          <w:sz w:val="10"/>
          <w:szCs w:val="16"/>
        </w:rPr>
        <w:t xml:space="preserve"> hunting Chinese attack submarines </w:t>
      </w:r>
      <w:r w:rsidRPr="000640A5">
        <w:rPr>
          <w:rStyle w:val="StyleUnderline"/>
        </w:rPr>
        <w:t>could inadvertently sink a Chinese boomer</w:t>
      </w:r>
      <w:r w:rsidRPr="002A1626">
        <w:rPr>
          <w:sz w:val="10"/>
          <w:szCs w:val="16"/>
        </w:rPr>
        <w:t xml:space="preserve">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 </w:t>
      </w:r>
      <w:r w:rsidRPr="000640A5">
        <w:rPr>
          <w:rStyle w:val="StyleUnderline"/>
        </w:rPr>
        <w:t xml:space="preserve">Adding to China’s sense of </w:t>
      </w:r>
      <w:r w:rsidRPr="000640A5">
        <w:rPr>
          <w:rStyle w:val="Emphasis"/>
        </w:rPr>
        <w:t>vulnerability</w:t>
      </w:r>
      <w:r w:rsidRPr="002A1626">
        <w:rPr>
          <w:sz w:val="10"/>
        </w:rPr>
        <w:t xml:space="preserve">, </w:t>
      </w:r>
      <w:r w:rsidRPr="000640A5">
        <w:rPr>
          <w:rStyle w:val="StyleUnderline"/>
        </w:rPr>
        <w:t>the small size of its nuclear</w:t>
      </w:r>
      <w:r w:rsidRPr="002A1626">
        <w:rPr>
          <w:sz w:val="10"/>
        </w:rPr>
        <w:t>-</w:t>
      </w:r>
      <w:r w:rsidRPr="000640A5">
        <w:rPr>
          <w:rStyle w:val="StyleUnderline"/>
        </w:rPr>
        <w:t>armed submarine force means that just two</w:t>
      </w:r>
      <w:r w:rsidRPr="002A1626">
        <w:rPr>
          <w:sz w:val="10"/>
        </w:rPr>
        <w:t xml:space="preserve"> such </w:t>
      </w:r>
      <w:r w:rsidRPr="000640A5">
        <w:rPr>
          <w:rStyle w:val="StyleUnderline"/>
        </w:rPr>
        <w:t>incidents would eliminate half of its</w:t>
      </w:r>
      <w:r w:rsidRPr="002A1626">
        <w:rPr>
          <w:sz w:val="10"/>
        </w:rPr>
        <w:t xml:space="preserve"> </w:t>
      </w:r>
      <w:r w:rsidRPr="000640A5">
        <w:rPr>
          <w:rStyle w:val="StyleUnderline"/>
        </w:rPr>
        <w:t>sea-based deterrent</w:t>
      </w:r>
      <w:r w:rsidRPr="002A1626">
        <w:rPr>
          <w:sz w:val="10"/>
        </w:rPr>
        <w:t xml:space="preserve">. Meanwhile, any Chinese </w:t>
      </w:r>
      <w:r w:rsidRPr="000640A5">
        <w:rPr>
          <w:rStyle w:val="StyleUnderline"/>
        </w:rPr>
        <w:t>boomers that escaped this fate would</w:t>
      </w:r>
      <w:r w:rsidRPr="002A1626">
        <w:rPr>
          <w:sz w:val="10"/>
        </w:rPr>
        <w:t xml:space="preserve"> likely </w:t>
      </w:r>
      <w:r w:rsidRPr="000640A5">
        <w:rPr>
          <w:rStyle w:val="StyleUnderline"/>
        </w:rPr>
        <w:t>be cut off from communication</w:t>
      </w:r>
      <w:r w:rsidRPr="002A1626">
        <w:rPr>
          <w:sz w:val="10"/>
        </w:rPr>
        <w:t xml:space="preserve"> with onshore commanders, left without an escort force, and unable to return to destroyed ports. If that happened, </w:t>
      </w:r>
      <w:r w:rsidRPr="000640A5">
        <w:rPr>
          <w:rStyle w:val="StyleUnderline"/>
        </w:rPr>
        <w:t>China would essentially have no naval nuclear deterrent</w:t>
      </w:r>
      <w:r w:rsidRPr="002A1626">
        <w:rPr>
          <w:sz w:val="10"/>
        </w:rPr>
        <w:t xml:space="preserve">. 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w:t>
      </w:r>
      <w:r w:rsidRPr="000640A5">
        <w:rPr>
          <w:rStyle w:val="StyleUnderline"/>
        </w:rPr>
        <w:t>victory</w:t>
      </w:r>
      <w:r w:rsidRPr="002A1626">
        <w:rPr>
          <w:sz w:val="10"/>
        </w:rPr>
        <w:t xml:space="preserve"> would hinge on the ability to degrade this conventional ballistic missile force. And once again, it </w:t>
      </w:r>
      <w:r w:rsidRPr="000640A5">
        <w:rPr>
          <w:rStyle w:val="StyleUnderline"/>
        </w:rPr>
        <w:t xml:space="preserve">would be </w:t>
      </w:r>
      <w:r w:rsidRPr="000640A5">
        <w:rPr>
          <w:rStyle w:val="Emphasis"/>
        </w:rPr>
        <w:t>virtually impossible</w:t>
      </w:r>
      <w:r w:rsidRPr="002A1626">
        <w:rPr>
          <w:sz w:val="10"/>
        </w:rPr>
        <w:t xml:space="preserve"> to do so </w:t>
      </w:r>
      <w:r w:rsidRPr="000640A5">
        <w:rPr>
          <w:rStyle w:val="StyleUnderline"/>
        </w:rPr>
        <w:t>while leaving China’s nuclear ballistic missile force unscathed</w:t>
      </w:r>
      <w:r w:rsidRPr="002A1626">
        <w:rPr>
          <w:sz w:val="10"/>
        </w:rPr>
        <w:t xml:space="preserve">. </w:t>
      </w:r>
      <w:r w:rsidRPr="000640A5">
        <w:rPr>
          <w:rStyle w:val="StyleUnderline"/>
        </w:rPr>
        <w:t>Chinese conventional and nuclear ballistic missiles are</w:t>
      </w:r>
      <w:r w:rsidRPr="002A1626">
        <w:rPr>
          <w:sz w:val="10"/>
        </w:rPr>
        <w:t xml:space="preserve"> often </w:t>
      </w:r>
      <w:r w:rsidRPr="000640A5">
        <w:rPr>
          <w:rStyle w:val="StyleUnderline"/>
        </w:rPr>
        <w:t>attached to the same base headquarters</w:t>
      </w:r>
      <w:r w:rsidRPr="002A1626">
        <w:rPr>
          <w:sz w:val="10"/>
        </w:rPr>
        <w:t xml:space="preserve">, meaning that </w:t>
      </w:r>
      <w:r w:rsidRPr="000640A5">
        <w:rPr>
          <w:rStyle w:val="StyleUnderline"/>
        </w:rPr>
        <w:t>they</w:t>
      </w:r>
      <w:r w:rsidRPr="002A1626">
        <w:rPr>
          <w:sz w:val="10"/>
        </w:rPr>
        <w:t xml:space="preserve"> likely </w:t>
      </w:r>
      <w:r w:rsidRPr="000640A5">
        <w:rPr>
          <w:rStyle w:val="StyleUnderline"/>
        </w:rPr>
        <w:t>share transportation and supply networks</w:t>
      </w:r>
      <w:r w:rsidRPr="002A1626">
        <w:rPr>
          <w:sz w:val="10"/>
        </w:rPr>
        <w:t xml:space="preserve">, </w:t>
      </w:r>
      <w:r w:rsidRPr="000640A5">
        <w:rPr>
          <w:rStyle w:val="StyleUnderline"/>
        </w:rPr>
        <w:t>patrol routes</w:t>
      </w:r>
      <w:r w:rsidRPr="002A1626">
        <w:rPr>
          <w:sz w:val="10"/>
        </w:rPr>
        <w:t xml:space="preserve">, </w:t>
      </w:r>
      <w:r w:rsidRPr="000640A5">
        <w:rPr>
          <w:rStyle w:val="StyleUnderline"/>
        </w:rPr>
        <w:t xml:space="preserve">and other </w:t>
      </w:r>
      <w:r w:rsidRPr="000640A5">
        <w:rPr>
          <w:rStyle w:val="Emphasis"/>
        </w:rPr>
        <w:t>supporting infrastructure</w:t>
      </w:r>
      <w:r w:rsidRPr="002A1626">
        <w:rPr>
          <w:sz w:val="10"/>
        </w:rPr>
        <w:t xml:space="preserve">. It is also possible that they share some command-and-control networks, or that the United States would be unable to distinguish between the conventional and nuclear networks even if they were physically separate. 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w:t>
      </w:r>
      <w:r w:rsidRPr="000640A5">
        <w:rPr>
          <w:rStyle w:val="StyleUnderline"/>
        </w:rPr>
        <w:t>sending manned aircraft to attack Chinese missile launch sites</w:t>
      </w:r>
      <w:r w:rsidRPr="002A1626">
        <w:rPr>
          <w:sz w:val="10"/>
        </w:rPr>
        <w:t xml:space="preserve"> and bases </w:t>
      </w:r>
      <w:r w:rsidRPr="000640A5">
        <w:rPr>
          <w:rStyle w:val="StyleUnderline"/>
        </w:rPr>
        <w:t>would require</w:t>
      </w:r>
      <w:r w:rsidRPr="002A1626">
        <w:rPr>
          <w:sz w:val="10"/>
        </w:rPr>
        <w:t xml:space="preserve"> at least </w:t>
      </w:r>
      <w:r w:rsidRPr="000640A5">
        <w:rPr>
          <w:rStyle w:val="StyleUnderline"/>
        </w:rPr>
        <w:t>partial control of the airspace over China</w:t>
      </w:r>
      <w:r w:rsidRPr="002A1626">
        <w:rPr>
          <w:sz w:val="10"/>
        </w:rPr>
        <w:t xml:space="preserve">, </w:t>
      </w:r>
      <w:r w:rsidRPr="000640A5">
        <w:rPr>
          <w:rStyle w:val="StyleUnderline"/>
        </w:rPr>
        <w:t>which</w:t>
      </w:r>
      <w:r w:rsidRPr="002A1626">
        <w:rPr>
          <w:sz w:val="10"/>
        </w:rPr>
        <w:t xml:space="preserve"> in turn </w:t>
      </w:r>
      <w:r w:rsidRPr="000640A5">
        <w:rPr>
          <w:rStyle w:val="StyleUnderline"/>
        </w:rPr>
        <w:t>would require weakening Chinese air defenses</w:t>
      </w:r>
      <w:r w:rsidRPr="002A1626">
        <w:rPr>
          <w:sz w:val="10"/>
        </w:rPr>
        <w:t xml:space="preserve">. But degrading </w:t>
      </w:r>
      <w:r w:rsidRPr="000640A5">
        <w:rPr>
          <w:rStyle w:val="StyleUnderline"/>
        </w:rPr>
        <w:t>China’s coastal air defense network</w:t>
      </w:r>
      <w:r w:rsidRPr="002A1626">
        <w:rPr>
          <w:sz w:val="10"/>
        </w:rPr>
        <w:t xml:space="preserve"> in order to fight a conventional war </w:t>
      </w:r>
      <w:r w:rsidRPr="000640A5">
        <w:rPr>
          <w:rStyle w:val="StyleUnderline"/>
        </w:rPr>
        <w:t>would</w:t>
      </w:r>
      <w:r w:rsidRPr="002A1626">
        <w:rPr>
          <w:sz w:val="10"/>
        </w:rPr>
        <w:t xml:space="preserve"> also </w:t>
      </w:r>
      <w:r w:rsidRPr="000640A5">
        <w:rPr>
          <w:rStyle w:val="StyleUnderline"/>
        </w:rPr>
        <w:t>leave much of its nuclear force without protection</w:t>
      </w:r>
      <w:r w:rsidRPr="002A1626">
        <w:rPr>
          <w:sz w:val="10"/>
        </w:rPr>
        <w:t xml:space="preserve">.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w:t>
      </w:r>
      <w:r w:rsidRPr="000640A5">
        <w:rPr>
          <w:rStyle w:val="StyleUnderline"/>
        </w:rPr>
        <w:t>Chinese intercontinental ballistic missiles</w:t>
      </w:r>
      <w:r w:rsidRPr="002A1626">
        <w:rPr>
          <w:sz w:val="10"/>
        </w:rPr>
        <w:t xml:space="preserve"> are </w:t>
      </w:r>
      <w:r w:rsidRPr="000640A5">
        <w:rPr>
          <w:rStyle w:val="StyleUnderline"/>
        </w:rPr>
        <w:t>larger and less mobile than</w:t>
      </w:r>
      <w:r w:rsidRPr="002A1626">
        <w:rPr>
          <w:sz w:val="10"/>
        </w:rPr>
        <w:t xml:space="preserve"> the </w:t>
      </w:r>
      <w:r w:rsidRPr="000640A5">
        <w:rPr>
          <w:rStyle w:val="StyleUnderline"/>
        </w:rPr>
        <w:t>Iraqi Scuds</w:t>
      </w:r>
      <w:r w:rsidRPr="002A1626">
        <w:rPr>
          <w:sz w:val="10"/>
        </w:rPr>
        <w:t xml:space="preserve"> were, and they are harder to move without detection. </w:t>
      </w:r>
      <w:r w:rsidRPr="000640A5">
        <w:rPr>
          <w:rStyle w:val="StyleUnderline"/>
        </w:rPr>
        <w:t>The U</w:t>
      </w:r>
      <w:r w:rsidRPr="002A1626">
        <w:rPr>
          <w:sz w:val="10"/>
        </w:rPr>
        <w:t xml:space="preserve">nited </w:t>
      </w:r>
      <w:r w:rsidRPr="000640A5">
        <w:rPr>
          <w:rStyle w:val="StyleUnderline"/>
        </w:rPr>
        <w:t>S</w:t>
      </w:r>
      <w:r w:rsidRPr="002A1626">
        <w:rPr>
          <w:sz w:val="10"/>
        </w:rPr>
        <w:t xml:space="preserve">tates </w:t>
      </w:r>
      <w:r w:rsidRPr="000640A5">
        <w:rPr>
          <w:rStyle w:val="StyleUnderline"/>
        </w:rPr>
        <w:t>is</w:t>
      </w:r>
      <w:r w:rsidRPr="002A1626">
        <w:rPr>
          <w:sz w:val="10"/>
        </w:rPr>
        <w:t xml:space="preserve"> also </w:t>
      </w:r>
      <w:r w:rsidRPr="000640A5">
        <w:rPr>
          <w:rStyle w:val="StyleUnderline"/>
        </w:rPr>
        <w:t>likely to have been tracking them</w:t>
      </w:r>
      <w:r w:rsidRPr="002A1626">
        <w:rPr>
          <w:sz w:val="10"/>
        </w:rPr>
        <w:t xml:space="preserve"> much more closely in peacetime. As a result, China is unlikely to view a failed Scud hunt in Iraq nearly 30 years ago as reassurance that its residual nuclear force is safe today, especially during an ongoing, high-intensity conventional war. </w:t>
      </w:r>
      <w:r w:rsidRPr="002A1626">
        <w:rPr>
          <w:sz w:val="10"/>
          <w:szCs w:val="16"/>
        </w:rPr>
        <w:t xml:space="preserve">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2A1626">
        <w:rPr>
          <w:sz w:val="10"/>
        </w:rPr>
        <w:t xml:space="preserve">Put simply, </w:t>
      </w:r>
      <w:r w:rsidRPr="00C965BC">
        <w:rPr>
          <w:rStyle w:val="StyleUnderline"/>
        </w:rPr>
        <w:t>the favored U.S. strategy to ensure a conventional victory would</w:t>
      </w:r>
      <w:r w:rsidRPr="002A1626">
        <w:rPr>
          <w:sz w:val="10"/>
        </w:rPr>
        <w:t xml:space="preserve"> likely </w:t>
      </w:r>
      <w:r w:rsidRPr="00C965BC">
        <w:rPr>
          <w:rStyle w:val="StyleUnderline"/>
        </w:rPr>
        <w:t>endanger</w:t>
      </w:r>
      <w:r w:rsidRPr="002A1626">
        <w:rPr>
          <w:sz w:val="10"/>
        </w:rPr>
        <w:t xml:space="preserve"> much of </w:t>
      </w:r>
      <w:r w:rsidRPr="00C965BC">
        <w:rPr>
          <w:rStyle w:val="StyleUnderline"/>
        </w:rPr>
        <w:t>China’s nuclear arsenal</w:t>
      </w:r>
      <w:r w:rsidRPr="002A1626">
        <w:rPr>
          <w:sz w:val="10"/>
        </w:rPr>
        <w:t xml:space="preserve"> in the process, at sea and on land. </w:t>
      </w:r>
      <w:r w:rsidRPr="00C965BC">
        <w:rPr>
          <w:rStyle w:val="StyleUnderline"/>
        </w:rPr>
        <w:t>Whether the United States actually intended to target</w:t>
      </w:r>
      <w:r w:rsidRPr="002A1626">
        <w:rPr>
          <w:sz w:val="10"/>
        </w:rPr>
        <w:t xml:space="preserve"> all of China’s nuclear </w:t>
      </w:r>
      <w:r w:rsidRPr="00C965BC">
        <w:rPr>
          <w:rStyle w:val="StyleUnderline"/>
        </w:rPr>
        <w:t xml:space="preserve">weapons would be </w:t>
      </w:r>
      <w:r w:rsidRPr="00C965BC">
        <w:rPr>
          <w:rStyle w:val="Emphasis"/>
        </w:rPr>
        <w:t>incidental</w:t>
      </w:r>
      <w:r w:rsidRPr="002A1626">
        <w:rPr>
          <w:sz w:val="10"/>
        </w:rPr>
        <w:t xml:space="preserve">. </w:t>
      </w:r>
      <w:r w:rsidRPr="00C965BC">
        <w:rPr>
          <w:rStyle w:val="StyleUnderline"/>
        </w:rPr>
        <w:t xml:space="preserve">All that would matter is that Chinese leaders would consider them </w:t>
      </w:r>
      <w:r w:rsidRPr="00C965BC">
        <w:rPr>
          <w:rStyle w:val="Emphasis"/>
        </w:rPr>
        <w:t>threatened</w:t>
      </w:r>
      <w:r w:rsidRPr="002A1626">
        <w:rPr>
          <w:sz w:val="10"/>
        </w:rPr>
        <w:t xml:space="preserve">. </w:t>
      </w:r>
      <w:r w:rsidRPr="002A1626">
        <w:rPr>
          <w:sz w:val="10"/>
          <w:szCs w:val="16"/>
        </w:rPr>
        <w:t xml:space="preserve">LESSONS FROM THE PAST At that point, the question becomes, How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w:t>
      </w:r>
      <w:r w:rsidRPr="002A1626">
        <w:rPr>
          <w:sz w:val="10"/>
        </w:rPr>
        <w:t xml:space="preserve">The danger lies in </w:t>
      </w:r>
      <w:r w:rsidRPr="00C965BC">
        <w:rPr>
          <w:rStyle w:val="StyleUnderline"/>
        </w:rPr>
        <w:t>wartime developments</w:t>
      </w:r>
      <w:r w:rsidRPr="002A1626">
        <w:rPr>
          <w:sz w:val="10"/>
        </w:rPr>
        <w:t xml:space="preserve"> that </w:t>
      </w:r>
      <w:r w:rsidRPr="00C965BC">
        <w:rPr>
          <w:rStyle w:val="StyleUnderline"/>
        </w:rPr>
        <w:t xml:space="preserve">could </w:t>
      </w:r>
      <w:r w:rsidRPr="00C965BC">
        <w:rPr>
          <w:rStyle w:val="Emphasis"/>
        </w:rPr>
        <w:t>shift</w:t>
      </w:r>
      <w:r w:rsidRPr="00C965BC">
        <w:rPr>
          <w:rStyle w:val="StyleUnderline"/>
        </w:rPr>
        <w:t xml:space="preserve"> China’s assumptions about U.S. intentions</w:t>
      </w:r>
      <w:r w:rsidRPr="002A1626">
        <w:rPr>
          <w:sz w:val="10"/>
        </w:rPr>
        <w:t xml:space="preserve">. </w:t>
      </w:r>
      <w:r w:rsidRPr="00C965BC">
        <w:rPr>
          <w:rStyle w:val="StyleUnderline"/>
        </w:rPr>
        <w:t>If Beijing interprets the erosion</w:t>
      </w:r>
      <w:r w:rsidRPr="002A1626">
        <w:rPr>
          <w:sz w:val="10"/>
        </w:rPr>
        <w:t xml:space="preserve"> of its sea- and land-based </w:t>
      </w:r>
      <w:r w:rsidRPr="00C965BC">
        <w:rPr>
          <w:rStyle w:val="StyleUnderline"/>
        </w:rPr>
        <w:t xml:space="preserve">nuclear forces as a </w:t>
      </w:r>
      <w:r w:rsidRPr="00C965BC">
        <w:rPr>
          <w:rStyle w:val="Emphasis"/>
        </w:rPr>
        <w:t>deliberate effort</w:t>
      </w:r>
      <w:r w:rsidRPr="002A1626">
        <w:rPr>
          <w:sz w:val="10"/>
        </w:rPr>
        <w:t xml:space="preserve"> to destroy its nuclear deterrent, or perhaps even as a prelude to a nuclear attack, </w:t>
      </w:r>
      <w:r w:rsidRPr="00C965BC">
        <w:rPr>
          <w:rStyle w:val="StyleUnderline"/>
        </w:rPr>
        <w:t xml:space="preserve">it might see limited </w:t>
      </w:r>
      <w:r w:rsidRPr="00C965BC">
        <w:rPr>
          <w:rStyle w:val="Emphasis"/>
        </w:rPr>
        <w:t>nuclear escalation</w:t>
      </w:r>
      <w:r w:rsidRPr="00C965BC">
        <w:rPr>
          <w:rStyle w:val="StyleUnderline"/>
        </w:rPr>
        <w:t xml:space="preserve"> as a way to force an </w:t>
      </w:r>
      <w:r w:rsidRPr="00C965BC">
        <w:rPr>
          <w:rStyle w:val="Emphasis"/>
        </w:rPr>
        <w:t>end</w:t>
      </w:r>
      <w:r w:rsidRPr="00C965BC">
        <w:rPr>
          <w:rStyle w:val="StyleUnderline"/>
        </w:rPr>
        <w:t xml:space="preserve"> to the conflict</w:t>
      </w:r>
      <w:r w:rsidRPr="002A1626">
        <w:rPr>
          <w:sz w:val="10"/>
        </w:rPr>
        <w:t xml:space="preserve">. For example, </w:t>
      </w:r>
      <w:r w:rsidRPr="00C965BC">
        <w:rPr>
          <w:rStyle w:val="StyleUnderline"/>
        </w:rPr>
        <w:t>China could use nuclear weapons to</w:t>
      </w:r>
      <w:r w:rsidRPr="002A1626">
        <w:rPr>
          <w:sz w:val="10"/>
        </w:rPr>
        <w:t xml:space="preserve"> instantaneously </w:t>
      </w:r>
      <w:r w:rsidRPr="00C965BC">
        <w:rPr>
          <w:rStyle w:val="StyleUnderline"/>
        </w:rPr>
        <w:t>destroy the U.S. air bases that posed the biggest threat to its arsenal</w:t>
      </w:r>
      <w:r w:rsidRPr="002A1626">
        <w:rPr>
          <w:sz w:val="10"/>
        </w:rPr>
        <w:t xml:space="preserve">. </w:t>
      </w:r>
      <w:r w:rsidRPr="00C965BC">
        <w:rPr>
          <w:rStyle w:val="StyleUnderline"/>
        </w:rPr>
        <w:t>It could also launch a nuclear strike with no</w:t>
      </w:r>
      <w:r w:rsidRPr="002A1626">
        <w:rPr>
          <w:sz w:val="10"/>
        </w:rPr>
        <w:t xml:space="preserve"> direct </w:t>
      </w:r>
      <w:r w:rsidRPr="00C965BC">
        <w:rPr>
          <w:rStyle w:val="StyleUnderline"/>
        </w:rPr>
        <w:t>military purpose</w:t>
      </w:r>
      <w:r w:rsidRPr="002A1626">
        <w:rPr>
          <w:sz w:val="10"/>
        </w:rPr>
        <w:t>—on an unpopulated area or at sea—</w:t>
      </w:r>
      <w:r w:rsidRPr="00C965BC">
        <w:rPr>
          <w:rStyle w:val="StyleUnderline"/>
        </w:rPr>
        <w:t xml:space="preserve">as a way to </w:t>
      </w:r>
      <w:r w:rsidRPr="00C965BC">
        <w:rPr>
          <w:rStyle w:val="Emphasis"/>
        </w:rPr>
        <w:t>signal</w:t>
      </w:r>
      <w:r w:rsidRPr="00C965BC">
        <w:rPr>
          <w:rStyle w:val="StyleUnderline"/>
        </w:rPr>
        <w:t xml:space="preserve"> that the U</w:t>
      </w:r>
      <w:r w:rsidRPr="002A1626">
        <w:rPr>
          <w:sz w:val="10"/>
        </w:rPr>
        <w:t xml:space="preserve">nited </w:t>
      </w:r>
      <w:r w:rsidRPr="00C965BC">
        <w:rPr>
          <w:rStyle w:val="StyleUnderline"/>
        </w:rPr>
        <w:t>S</w:t>
      </w:r>
      <w:r w:rsidRPr="002A1626">
        <w:rPr>
          <w:sz w:val="10"/>
        </w:rPr>
        <w:t xml:space="preserve">tates </w:t>
      </w:r>
      <w:r w:rsidRPr="00C965BC">
        <w:rPr>
          <w:rStyle w:val="StyleUnderline"/>
        </w:rPr>
        <w:t>had crossed a redline</w:t>
      </w:r>
      <w:r w:rsidRPr="002A1626">
        <w:rPr>
          <w:sz w:val="10"/>
        </w:rPr>
        <w:t xml:space="preserve">. </w:t>
      </w:r>
      <w:r w:rsidRPr="00C965BC">
        <w:rPr>
          <w:rStyle w:val="StyleUnderline"/>
        </w:rPr>
        <w:t>If such escalation appears far-fetched</w:t>
      </w:r>
      <w:r w:rsidRPr="002A1626">
        <w:rPr>
          <w:sz w:val="10"/>
        </w:rPr>
        <w:t xml:space="preserve">, </w:t>
      </w:r>
      <w:r w:rsidRPr="00C965BC">
        <w:rPr>
          <w:rStyle w:val="StyleUnderline"/>
        </w:rPr>
        <w:t xml:space="preserve">China’s </w:t>
      </w:r>
      <w:r w:rsidRPr="00C965BC">
        <w:rPr>
          <w:rStyle w:val="Emphasis"/>
        </w:rPr>
        <w:t>history</w:t>
      </w:r>
      <w:r w:rsidRPr="00C965BC">
        <w:rPr>
          <w:rStyle w:val="StyleUnderline"/>
        </w:rPr>
        <w:t xml:space="preserve"> suggests otherwise</w:t>
      </w:r>
      <w:r w:rsidRPr="002A1626">
        <w:rPr>
          <w:sz w:val="10"/>
        </w:rPr>
        <w:t xml:space="preserve">. </w:t>
      </w:r>
      <w:r w:rsidRPr="00C965BC">
        <w:rPr>
          <w:rStyle w:val="StyleUnderline"/>
        </w:rPr>
        <w:t>In 1969</w:t>
      </w:r>
      <w:r w:rsidRPr="002A1626">
        <w:rPr>
          <w:sz w:val="10"/>
        </w:rPr>
        <w:t xml:space="preserve">, </w:t>
      </w:r>
      <w:r w:rsidRPr="00C965BC">
        <w:rPr>
          <w:rStyle w:val="Emphasis"/>
        </w:rPr>
        <w:t>similar dynamics</w:t>
      </w:r>
      <w:r w:rsidRPr="002A1626">
        <w:rPr>
          <w:sz w:val="10"/>
        </w:rPr>
        <w:t xml:space="preserve"> </w:t>
      </w:r>
      <w:r w:rsidRPr="00C965BC">
        <w:rPr>
          <w:rStyle w:val="StyleUnderline"/>
        </w:rPr>
        <w:t>brought China to the brink of nuclear war with the Soviet Union</w:t>
      </w:r>
      <w:r w:rsidRPr="002A1626">
        <w:rPr>
          <w:sz w:val="10"/>
        </w:rPr>
        <w:t xml:space="preserve">. In early March of that year, Chinese troops ambushed Soviet guards amid rising tensions over a disputed border area. Less than two weeks later, the two countries were fighting an undeclared border war with heavy artillery and aircraft. </w:t>
      </w:r>
      <w:r w:rsidRPr="00C965BC">
        <w:rPr>
          <w:rStyle w:val="StyleUnderline"/>
        </w:rPr>
        <w:t>The conflict quickly escalated beyond what Chinese leaders</w:t>
      </w:r>
      <w:r w:rsidRPr="002A1626">
        <w:rPr>
          <w:sz w:val="10"/>
        </w:rPr>
        <w:t xml:space="preserve"> had </w:t>
      </w:r>
      <w:r w:rsidRPr="00C965BC">
        <w:rPr>
          <w:rStyle w:val="StyleUnderline"/>
        </w:rPr>
        <w:t>expected</w:t>
      </w:r>
      <w:r w:rsidRPr="002A1626">
        <w:rPr>
          <w:sz w:val="10"/>
        </w:rPr>
        <w:t xml:space="preserve">, </w:t>
      </w:r>
      <w:r w:rsidRPr="00C965BC">
        <w:rPr>
          <w:rStyle w:val="StyleUnderline"/>
        </w:rPr>
        <w:t>and before the end of March</w:t>
      </w:r>
      <w:r w:rsidRPr="002A1626">
        <w:rPr>
          <w:sz w:val="10"/>
        </w:rPr>
        <w:t xml:space="preserve">, </w:t>
      </w:r>
      <w:r w:rsidRPr="00C965BC">
        <w:rPr>
          <w:rStyle w:val="StyleUnderline"/>
        </w:rPr>
        <w:t xml:space="preserve">Moscow was making thinly veiled </w:t>
      </w:r>
      <w:r w:rsidRPr="00C965BC">
        <w:rPr>
          <w:rStyle w:val="Emphasis"/>
        </w:rPr>
        <w:t>nuclear threats</w:t>
      </w:r>
      <w:r w:rsidRPr="002A1626">
        <w:rPr>
          <w:sz w:val="10"/>
        </w:rPr>
        <w:t xml:space="preserve"> to pressure China to back down. 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w:t>
      </w:r>
      <w:r w:rsidRPr="00C965BC">
        <w:rPr>
          <w:rStyle w:val="StyleUnderline"/>
        </w:rPr>
        <w:t>Increasingly fearful</w:t>
      </w:r>
      <w:r w:rsidRPr="002A1626">
        <w:rPr>
          <w:sz w:val="10"/>
        </w:rPr>
        <w:t xml:space="preserve">, </w:t>
      </w:r>
      <w:r w:rsidRPr="00C965BC">
        <w:rPr>
          <w:rStyle w:val="StyleUnderline"/>
        </w:rPr>
        <w:t>China test-fired a thermonuclear weapon</w:t>
      </w:r>
      <w:r w:rsidRPr="002A1626">
        <w:rPr>
          <w:sz w:val="10"/>
        </w:rPr>
        <w:t xml:space="preserve"> in the Lop Nur desert </w:t>
      </w:r>
      <w:r w:rsidRPr="00C965BC">
        <w:rPr>
          <w:rStyle w:val="StyleUnderline"/>
        </w:rPr>
        <w:t>and put its rudimentary nuclear forces on alert</w:t>
      </w:r>
      <w:r w:rsidRPr="002A1626">
        <w:rPr>
          <w:sz w:val="10"/>
        </w:rPr>
        <w:t xml:space="preserve">—a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w:t>
      </w:r>
      <w:r w:rsidRPr="00C965BC">
        <w:rPr>
          <w:rStyle w:val="StyleUnderline"/>
        </w:rPr>
        <w:t>the 1969 conflict offers important lessons</w:t>
      </w:r>
      <w:r w:rsidRPr="002A1626">
        <w:rPr>
          <w:sz w:val="10"/>
        </w:rPr>
        <w:t xml:space="preserve">. </w:t>
      </w:r>
      <w:r w:rsidRPr="00C965BC">
        <w:rPr>
          <w:rStyle w:val="StyleUnderline"/>
        </w:rPr>
        <w:t xml:space="preserve">China started a war in which it believed nuclear weapons would be </w:t>
      </w:r>
      <w:r w:rsidRPr="00C965BC">
        <w:rPr>
          <w:rStyle w:val="Emphasis"/>
        </w:rPr>
        <w:t>irrelevant</w:t>
      </w:r>
      <w:r w:rsidRPr="002A1626">
        <w:rPr>
          <w:sz w:val="10"/>
        </w:rPr>
        <w:t xml:space="preserve">, even though the Soviet arsenal was several orders of magnitude larger than China’s, just as the U.S. arsenal dwarfs China’s today. </w:t>
      </w:r>
      <w:r w:rsidRPr="00C965BC">
        <w:rPr>
          <w:rStyle w:val="StyleUnderline"/>
        </w:rPr>
        <w:t>Once the conventional war did not go as planned</w:t>
      </w:r>
      <w:r w:rsidRPr="002A1626">
        <w:rPr>
          <w:sz w:val="10"/>
        </w:rPr>
        <w:t xml:space="preserve">, </w:t>
      </w:r>
      <w:r w:rsidRPr="00C965BC">
        <w:rPr>
          <w:rStyle w:val="StyleUnderline"/>
        </w:rPr>
        <w:t xml:space="preserve">the Chinese </w:t>
      </w:r>
      <w:r w:rsidRPr="00C965BC">
        <w:rPr>
          <w:rStyle w:val="Emphasis"/>
        </w:rPr>
        <w:t>reversed</w:t>
      </w:r>
      <w:r w:rsidRPr="00C965BC">
        <w:rPr>
          <w:rStyle w:val="StyleUnderline"/>
        </w:rPr>
        <w:t xml:space="preserve"> their </w:t>
      </w:r>
      <w:r w:rsidRPr="00C965BC">
        <w:rPr>
          <w:rStyle w:val="Emphasis"/>
        </w:rPr>
        <w:t>assessment</w:t>
      </w:r>
      <w:r w:rsidRPr="00C965BC">
        <w:rPr>
          <w:rStyle w:val="StyleUnderline"/>
        </w:rPr>
        <w:t xml:space="preserve"> of the possibility of a nuclear attack</w:t>
      </w:r>
      <w:r w:rsidRPr="002A1626">
        <w:rPr>
          <w:sz w:val="10"/>
        </w:rPr>
        <w:t xml:space="preserve"> </w:t>
      </w:r>
      <w:r w:rsidRPr="00C965BC">
        <w:rPr>
          <w:rStyle w:val="StyleUnderline"/>
        </w:rPr>
        <w:t xml:space="preserve">to a degree bordering on </w:t>
      </w:r>
      <w:r w:rsidRPr="00C965BC">
        <w:rPr>
          <w:rStyle w:val="Emphasis"/>
        </w:rPr>
        <w:t>paranoia</w:t>
      </w:r>
      <w:r w:rsidRPr="002A1626">
        <w:rPr>
          <w:sz w:val="10"/>
        </w:rPr>
        <w:t xml:space="preserve">. Most worrying, </w:t>
      </w:r>
      <w:r w:rsidRPr="00C965BC">
        <w:rPr>
          <w:rStyle w:val="StyleUnderline"/>
        </w:rPr>
        <w:t>China signaled that it was</w:t>
      </w:r>
      <w:r w:rsidRPr="002A1626">
        <w:rPr>
          <w:sz w:val="10"/>
        </w:rPr>
        <w:t xml:space="preserve"> actually </w:t>
      </w:r>
      <w:r w:rsidRPr="00C965BC">
        <w:rPr>
          <w:rStyle w:val="Emphasis"/>
        </w:rPr>
        <w:t>considering</w:t>
      </w:r>
      <w:r w:rsidRPr="00C965BC">
        <w:rPr>
          <w:rStyle w:val="StyleUnderline"/>
        </w:rPr>
        <w:t xml:space="preserve"> using its nuclear weapons</w:t>
      </w:r>
      <w:r w:rsidRPr="002A1626">
        <w:rPr>
          <w:sz w:val="10"/>
        </w:rPr>
        <w:t xml:space="preserve">, </w:t>
      </w:r>
      <w:r w:rsidRPr="00C965BC">
        <w:rPr>
          <w:rStyle w:val="StyleUnderline"/>
        </w:rPr>
        <w:t>even though it had to expect</w:t>
      </w:r>
      <w:r w:rsidRPr="002A1626">
        <w:rPr>
          <w:sz w:val="10"/>
        </w:rPr>
        <w:t xml:space="preserve"> devastating </w:t>
      </w:r>
      <w:r w:rsidRPr="00C965BC">
        <w:rPr>
          <w:rStyle w:val="Emphasis"/>
        </w:rPr>
        <w:t>retaliation</w:t>
      </w:r>
      <w:r w:rsidRPr="002A1626">
        <w:rPr>
          <w:sz w:val="10"/>
        </w:rPr>
        <w:t>. Ambiguous wartime information and worst-case thinking led it to take nuclear risks it would have considered unthinkable only months earlier. This pattern could unfold again today.</w:t>
      </w:r>
    </w:p>
    <w:p w14:paraId="1AD50074" w14:textId="77777777" w:rsidR="00935F9E" w:rsidRDefault="00935F9E" w:rsidP="00935F9E">
      <w:pPr>
        <w:pStyle w:val="Heading4"/>
        <w:shd w:val="clear" w:color="auto" w:fill="FFFFFF"/>
        <w:rPr>
          <w:rFonts w:cs="Arial"/>
          <w:color w:val="222222"/>
        </w:rPr>
      </w:pPr>
      <w:r>
        <w:rPr>
          <w:rFonts w:cs="Arial"/>
          <w:color w:val="222222"/>
        </w:rPr>
        <w:t xml:space="preserve">Draws-in everyone </w:t>
      </w:r>
    </w:p>
    <w:p w14:paraId="787F2DE4" w14:textId="77777777" w:rsidR="00935F9E" w:rsidRPr="00327132" w:rsidRDefault="00935F9E" w:rsidP="00935F9E"/>
    <w:p w14:paraId="4210762B" w14:textId="77777777" w:rsidR="00935F9E" w:rsidRDefault="00935F9E" w:rsidP="00935F9E">
      <w:r w:rsidRPr="00327132">
        <w:rPr>
          <w:rStyle w:val="Style13ptBold"/>
        </w:rPr>
        <w:t>Hunkovic 9</w:t>
      </w:r>
      <w:r>
        <w:t xml:space="preserve"> </w:t>
      </w:r>
    </w:p>
    <w:p w14:paraId="0C9230A8" w14:textId="77777777" w:rsidR="00935F9E" w:rsidRPr="00327132" w:rsidRDefault="00935F9E" w:rsidP="00935F9E">
      <w:r w:rsidRPr="00327132">
        <w:t xml:space="preserve">[Lee J, 2009, </w:t>
      </w:r>
      <w:r>
        <w:t xml:space="preserve">American Military University, 09 </w:t>
      </w:r>
      <w:r w:rsidRPr="00327132">
        <w:t>“The Chinese-Taiwanese Conflict</w:t>
      </w:r>
      <w:r>
        <w:t xml:space="preserve"> </w:t>
      </w:r>
      <w:r w:rsidRPr="00327132">
        <w:t>Possible Futures of a Confrontation between China, Taiwan and the United States of America”, </w:t>
      </w:r>
      <w:hyperlink r:id="rId40" w:tgtFrame="_blank" w:history="1">
        <w:r w:rsidRPr="00327132">
          <w:rPr>
            <w:rStyle w:val="Hyperlink"/>
          </w:rPr>
          <w:t>http://www.lamp-method.org/eCommons/Hunkovic.pdf</w:t>
        </w:r>
      </w:hyperlink>
      <w:r w:rsidRPr="00327132">
        <w:t>]</w:t>
      </w:r>
    </w:p>
    <w:p w14:paraId="5F61591F" w14:textId="77777777" w:rsidR="00935F9E" w:rsidRPr="00327132" w:rsidRDefault="00935F9E" w:rsidP="00935F9E">
      <w:pPr>
        <w:shd w:val="clear" w:color="auto" w:fill="FFFFFF"/>
        <w:rPr>
          <w:color w:val="222222"/>
          <w:sz w:val="12"/>
        </w:rPr>
      </w:pPr>
      <w:r w:rsidRPr="00327132">
        <w:rPr>
          <w:b/>
          <w:bCs/>
          <w:color w:val="222222"/>
          <w:u w:val="single"/>
        </w:rPr>
        <w:t>A </w:t>
      </w:r>
      <w:r w:rsidRPr="00327132">
        <w:rPr>
          <w:rStyle w:val="Emphasis"/>
        </w:rPr>
        <w:t>war</w:t>
      </w:r>
      <w:r w:rsidRPr="00327132">
        <w:rPr>
          <w:b/>
          <w:bCs/>
          <w:color w:val="222222"/>
          <w:u w:val="single"/>
        </w:rPr>
        <w:t> between China, Taiwan and the United States </w:t>
      </w:r>
      <w:r w:rsidRPr="00327132">
        <w:rPr>
          <w:rStyle w:val="Emphasis"/>
        </w:rPr>
        <w:t>has the potential to escalate into a nuclear conflict</w:t>
      </w:r>
      <w:r w:rsidRPr="00327132">
        <w:rPr>
          <w:b/>
          <w:bCs/>
          <w:color w:val="222222"/>
          <w:u w:val="single"/>
        </w:rPr>
        <w:t> and a third world war</w:t>
      </w:r>
      <w:r w:rsidRPr="00327132">
        <w:rPr>
          <w:color w:val="222222"/>
          <w:sz w:val="12"/>
        </w:rPr>
        <w:t>, </w:t>
      </w:r>
      <w:r w:rsidRPr="00327132">
        <w:rPr>
          <w:color w:val="222222"/>
          <w:sz w:val="12"/>
          <w:szCs w:val="16"/>
        </w:rPr>
        <w:t>therefore,</w:t>
      </w:r>
      <w:r w:rsidRPr="00327132">
        <w:rPr>
          <w:color w:val="222222"/>
          <w:sz w:val="12"/>
        </w:rPr>
        <w:t> </w:t>
      </w:r>
      <w:r w:rsidRPr="00327132">
        <w:rPr>
          <w:rStyle w:val="Emphasis"/>
        </w:rPr>
        <w:t>many countries</w:t>
      </w:r>
      <w:r w:rsidRPr="00327132">
        <w:rPr>
          <w:color w:val="222222"/>
          <w:sz w:val="12"/>
        </w:rPr>
        <w:t> </w:t>
      </w:r>
      <w:r w:rsidRPr="00327132">
        <w:rPr>
          <w:color w:val="222222"/>
          <w:sz w:val="12"/>
          <w:szCs w:val="16"/>
        </w:rPr>
        <w:t>other than the primary actors</w:t>
      </w:r>
      <w:r w:rsidRPr="00327132">
        <w:rPr>
          <w:color w:val="222222"/>
          <w:sz w:val="12"/>
        </w:rPr>
        <w:t> </w:t>
      </w:r>
      <w:r w:rsidRPr="00327132">
        <w:rPr>
          <w:rStyle w:val="Emphasis"/>
        </w:rPr>
        <w:t>could be affected</w:t>
      </w:r>
      <w:r w:rsidRPr="00327132">
        <w:rPr>
          <w:b/>
          <w:bCs/>
          <w:color w:val="222222"/>
          <w:u w:val="single"/>
        </w:rPr>
        <w:t> by such a conflict, </w:t>
      </w:r>
      <w:r w:rsidRPr="00327132">
        <w:rPr>
          <w:rStyle w:val="Emphasis"/>
        </w:rPr>
        <w:t>including Japan</w:t>
      </w:r>
      <w:r w:rsidRPr="00327132">
        <w:rPr>
          <w:b/>
          <w:bCs/>
          <w:color w:val="222222"/>
          <w:u w:val="single"/>
        </w:rPr>
        <w:t>, both </w:t>
      </w:r>
      <w:r w:rsidRPr="00327132">
        <w:rPr>
          <w:rStyle w:val="Emphasis"/>
        </w:rPr>
        <w:t>Koreas, Russia, Australia, India and</w:t>
      </w:r>
      <w:r w:rsidRPr="00327132">
        <w:rPr>
          <w:b/>
          <w:bCs/>
          <w:color w:val="222222"/>
          <w:u w:val="single"/>
        </w:rPr>
        <w:t> Great</w:t>
      </w:r>
      <w:r w:rsidRPr="00327132">
        <w:rPr>
          <w:color w:val="222222"/>
          <w:sz w:val="12"/>
        </w:rPr>
        <w:t> </w:t>
      </w:r>
      <w:r w:rsidRPr="00327132">
        <w:rPr>
          <w:rStyle w:val="Emphasis"/>
        </w:rPr>
        <w:t>Britain</w:t>
      </w:r>
      <w:r w:rsidRPr="00327132">
        <w:rPr>
          <w:b/>
          <w:bCs/>
          <w:color w:val="222222"/>
          <w:u w:val="single"/>
        </w:rPr>
        <w:t>, if they were drawn into the war, </w:t>
      </w:r>
      <w:r w:rsidRPr="00327132">
        <w:rPr>
          <w:rStyle w:val="Emphasis"/>
        </w:rPr>
        <w:t>as well as</w:t>
      </w:r>
      <w:r w:rsidRPr="00327132">
        <w:rPr>
          <w:b/>
          <w:bCs/>
          <w:color w:val="222222"/>
          <w:u w:val="single"/>
        </w:rPr>
        <w:t> all other countries in the world that participate in </w:t>
      </w:r>
      <w:r w:rsidRPr="00327132">
        <w:rPr>
          <w:rStyle w:val="Emphasis"/>
        </w:rPr>
        <w:t>the global economy</w:t>
      </w:r>
      <w:r w:rsidRPr="00327132">
        <w:rPr>
          <w:b/>
          <w:bCs/>
          <w:color w:val="222222"/>
          <w:u w:val="single"/>
        </w:rPr>
        <w:t>, in which the U</w:t>
      </w:r>
      <w:r w:rsidRPr="00327132">
        <w:rPr>
          <w:color w:val="222222"/>
          <w:sz w:val="12"/>
        </w:rPr>
        <w:t>nited </w:t>
      </w:r>
      <w:r w:rsidRPr="00327132">
        <w:rPr>
          <w:b/>
          <w:bCs/>
          <w:color w:val="222222"/>
          <w:u w:val="single"/>
        </w:rPr>
        <w:t>S</w:t>
      </w:r>
      <w:r w:rsidRPr="00327132">
        <w:rPr>
          <w:color w:val="222222"/>
          <w:sz w:val="12"/>
        </w:rPr>
        <w:t>tates </w:t>
      </w:r>
      <w:r w:rsidRPr="00327132">
        <w:rPr>
          <w:b/>
          <w:bCs/>
          <w:color w:val="222222"/>
          <w:u w:val="single"/>
        </w:rPr>
        <w:t>and China are the</w:t>
      </w:r>
      <w:r w:rsidRPr="00327132">
        <w:rPr>
          <w:color w:val="222222"/>
          <w:sz w:val="12"/>
        </w:rPr>
        <w:t> </w:t>
      </w:r>
      <w:r w:rsidRPr="00327132">
        <w:rPr>
          <w:color w:val="222222"/>
          <w:sz w:val="12"/>
          <w:szCs w:val="16"/>
        </w:rPr>
        <w:t>two </w:t>
      </w:r>
      <w:r w:rsidRPr="00327132">
        <w:rPr>
          <w:b/>
          <w:bCs/>
          <w:color w:val="222222"/>
          <w:u w:val="single"/>
        </w:rPr>
        <w:t>most dominant</w:t>
      </w:r>
      <w:r w:rsidRPr="00327132">
        <w:rPr>
          <w:color w:val="222222"/>
          <w:sz w:val="12"/>
        </w:rPr>
        <w:t> </w:t>
      </w:r>
      <w:r w:rsidRPr="00327132">
        <w:rPr>
          <w:color w:val="222222"/>
          <w:sz w:val="12"/>
          <w:szCs w:val="16"/>
        </w:rPr>
        <w:t>members.</w:t>
      </w:r>
      <w:r w:rsidRPr="00327132">
        <w:rPr>
          <w:color w:val="222222"/>
          <w:sz w:val="12"/>
        </w:rPr>
        <w:t> </w:t>
      </w:r>
      <w:r w:rsidRPr="00327132">
        <w:rPr>
          <w:b/>
          <w:bCs/>
          <w:color w:val="222222"/>
          <w:u w:val="single"/>
        </w:rPr>
        <w:t>If China were</w:t>
      </w:r>
      <w:r w:rsidRPr="00327132">
        <w:rPr>
          <w:color w:val="222222"/>
          <w:sz w:val="12"/>
        </w:rPr>
        <w:t> </w:t>
      </w:r>
      <w:r w:rsidRPr="00327132">
        <w:rPr>
          <w:color w:val="222222"/>
          <w:sz w:val="12"/>
          <w:szCs w:val="16"/>
        </w:rPr>
        <w:t>able</w:t>
      </w:r>
      <w:r w:rsidRPr="00327132">
        <w:rPr>
          <w:color w:val="222222"/>
          <w:sz w:val="12"/>
        </w:rPr>
        <w:t> </w:t>
      </w:r>
      <w:r w:rsidRPr="00327132">
        <w:rPr>
          <w:b/>
          <w:bCs/>
          <w:color w:val="222222"/>
          <w:u w:val="single"/>
        </w:rPr>
        <w:t>to</w:t>
      </w:r>
      <w:r w:rsidRPr="00327132">
        <w:rPr>
          <w:color w:val="222222"/>
          <w:sz w:val="12"/>
          <w:szCs w:val="16"/>
        </w:rPr>
        <w:t>successfully</w:t>
      </w:r>
      <w:r w:rsidRPr="00327132">
        <w:rPr>
          <w:color w:val="222222"/>
          <w:sz w:val="12"/>
        </w:rPr>
        <w:t> </w:t>
      </w:r>
      <w:r w:rsidRPr="00327132">
        <w:rPr>
          <w:b/>
          <w:bCs/>
          <w:color w:val="222222"/>
          <w:u w:val="single"/>
        </w:rPr>
        <w:t>annex Taiwan</w:t>
      </w:r>
      <w:r w:rsidRPr="00327132">
        <w:rPr>
          <w:color w:val="222222"/>
          <w:sz w:val="12"/>
        </w:rPr>
        <w:t>, </w:t>
      </w:r>
      <w:r w:rsidRPr="00327132">
        <w:rPr>
          <w:b/>
          <w:bCs/>
          <w:color w:val="222222"/>
          <w:u w:val="single"/>
        </w:rPr>
        <w:t>the possibility exists that </w:t>
      </w:r>
      <w:r w:rsidRPr="00327132">
        <w:rPr>
          <w:rStyle w:val="Emphasis"/>
        </w:rPr>
        <w:t>they could then</w:t>
      </w:r>
      <w:r w:rsidRPr="00327132">
        <w:rPr>
          <w:b/>
          <w:bCs/>
          <w:color w:val="222222"/>
          <w:u w:val="single"/>
        </w:rPr>
        <w:t> plan to </w:t>
      </w:r>
      <w:r w:rsidRPr="00327132">
        <w:rPr>
          <w:rStyle w:val="Emphasis"/>
        </w:rPr>
        <w:t>attack Japan</w:t>
      </w:r>
      <w:r w:rsidRPr="00327132">
        <w:rPr>
          <w:b/>
          <w:bCs/>
          <w:color w:val="222222"/>
          <w:u w:val="single"/>
        </w:rPr>
        <w:t> and begin a policy of aggressive expansionism</w:t>
      </w:r>
      <w:r w:rsidRPr="00327132">
        <w:rPr>
          <w:color w:val="222222"/>
          <w:sz w:val="12"/>
        </w:rPr>
        <w:t> </w:t>
      </w:r>
      <w:r w:rsidRPr="00327132">
        <w:rPr>
          <w:color w:val="222222"/>
          <w:sz w:val="12"/>
          <w:szCs w:val="16"/>
        </w:rPr>
        <w:t>in East and Southeast Asia, as well as the Pacific and even into India, </w:t>
      </w:r>
      <w:r w:rsidRPr="00327132">
        <w:rPr>
          <w:rStyle w:val="Emphasis"/>
        </w:rPr>
        <w:t>which could</w:t>
      </w:r>
      <w:r w:rsidRPr="00327132">
        <w:rPr>
          <w:b/>
          <w:bCs/>
          <w:color w:val="222222"/>
          <w:u w:val="single"/>
        </w:rPr>
        <w:t> in</w:t>
      </w:r>
      <w:r w:rsidRPr="00327132">
        <w:rPr>
          <w:color w:val="222222"/>
          <w:sz w:val="12"/>
        </w:rPr>
        <w:t> </w:t>
      </w:r>
      <w:r w:rsidRPr="00327132">
        <w:rPr>
          <w:b/>
          <w:bCs/>
          <w:color w:val="222222"/>
          <w:u w:val="single"/>
        </w:rPr>
        <w:t>turn </w:t>
      </w:r>
      <w:r w:rsidRPr="00327132">
        <w:rPr>
          <w:rStyle w:val="Emphasis"/>
        </w:rPr>
        <w:t>create an international standoff and deployment of military forces</w:t>
      </w:r>
      <w:r w:rsidRPr="00327132">
        <w:rPr>
          <w:b/>
          <w:bCs/>
          <w:color w:val="222222"/>
          <w:u w:val="single"/>
        </w:rPr>
        <w:t> to contain the threat</w:t>
      </w:r>
      <w:r w:rsidRPr="00327132">
        <w:rPr>
          <w:color w:val="222222"/>
          <w:sz w:val="12"/>
        </w:rPr>
        <w:t>. </w:t>
      </w:r>
      <w:r w:rsidRPr="00327132">
        <w:rPr>
          <w:color w:val="222222"/>
          <w:sz w:val="12"/>
          <w:szCs w:val="16"/>
        </w:rPr>
        <w:t>In any case</w:t>
      </w:r>
      <w:r w:rsidRPr="00327132">
        <w:rPr>
          <w:color w:val="222222"/>
          <w:sz w:val="12"/>
        </w:rPr>
        <w:t>, </w:t>
      </w:r>
      <w:r w:rsidRPr="00327132">
        <w:rPr>
          <w:b/>
          <w:bCs/>
          <w:color w:val="222222"/>
          <w:u w:val="single"/>
        </w:rPr>
        <w:t>if China and the U</w:t>
      </w:r>
      <w:r w:rsidRPr="00327132">
        <w:rPr>
          <w:color w:val="222222"/>
          <w:sz w:val="12"/>
          <w:szCs w:val="16"/>
        </w:rPr>
        <w:t>nited</w:t>
      </w:r>
      <w:r w:rsidRPr="00327132">
        <w:rPr>
          <w:color w:val="222222"/>
          <w:sz w:val="12"/>
        </w:rPr>
        <w:t> </w:t>
      </w:r>
      <w:r w:rsidRPr="00327132">
        <w:rPr>
          <w:b/>
          <w:bCs/>
          <w:color w:val="222222"/>
          <w:u w:val="single"/>
        </w:rPr>
        <w:t>S</w:t>
      </w:r>
      <w:r w:rsidRPr="00327132">
        <w:rPr>
          <w:color w:val="222222"/>
          <w:sz w:val="12"/>
          <w:szCs w:val="16"/>
        </w:rPr>
        <w:t>tates engage </w:t>
      </w:r>
      <w:r w:rsidRPr="00327132">
        <w:rPr>
          <w:b/>
          <w:bCs/>
          <w:color w:val="222222"/>
          <w:u w:val="single"/>
        </w:rPr>
        <w:t>in a full-scale conflict, </w:t>
      </w:r>
      <w:r w:rsidRPr="00327132">
        <w:rPr>
          <w:rStyle w:val="Emphasis"/>
        </w:rPr>
        <w:t>there are few countries </w:t>
      </w:r>
      <w:r w:rsidRPr="00327132">
        <w:rPr>
          <w:b/>
          <w:bCs/>
          <w:color w:val="222222"/>
          <w:u w:val="single"/>
        </w:rPr>
        <w:t>in the world </w:t>
      </w:r>
      <w:r w:rsidRPr="00327132">
        <w:rPr>
          <w:rStyle w:val="Emphasis"/>
        </w:rPr>
        <w:t>that will not be</w:t>
      </w:r>
      <w:r w:rsidRPr="00327132">
        <w:rPr>
          <w:color w:val="222222"/>
          <w:sz w:val="12"/>
        </w:rPr>
        <w:t> </w:t>
      </w:r>
      <w:r w:rsidRPr="00327132">
        <w:rPr>
          <w:color w:val="222222"/>
          <w:sz w:val="12"/>
          <w:szCs w:val="16"/>
        </w:rPr>
        <w:t>economically and/or militarily</w:t>
      </w:r>
      <w:r w:rsidRPr="00327132">
        <w:rPr>
          <w:color w:val="222222"/>
          <w:sz w:val="12"/>
        </w:rPr>
        <w:t> </w:t>
      </w:r>
      <w:r w:rsidRPr="00327132">
        <w:rPr>
          <w:rStyle w:val="Emphasis"/>
        </w:rPr>
        <w:t>affected</w:t>
      </w:r>
      <w:r w:rsidRPr="00327132">
        <w:rPr>
          <w:color w:val="222222"/>
          <w:sz w:val="12"/>
        </w:rPr>
        <w:t> </w:t>
      </w:r>
      <w:r w:rsidRPr="00327132">
        <w:rPr>
          <w:color w:val="222222"/>
          <w:sz w:val="12"/>
          <w:szCs w:val="16"/>
        </w:rPr>
        <w:t>by it. However, China, Taiwan and United States are the primary actors in this scenario, whose actions will determine its eventual outcome, therefore, other countries will not be considered in this study.</w:t>
      </w:r>
    </w:p>
    <w:p w14:paraId="34A4EE07" w14:textId="77777777" w:rsidR="00935F9E" w:rsidRDefault="00935F9E" w:rsidP="00935F9E">
      <w:pPr>
        <w:pStyle w:val="Heading4"/>
      </w:pPr>
      <w:r>
        <w:t>And, the plan solves --- reductions in arms sales force a negotiated settlement between Taiwan and China</w:t>
      </w:r>
    </w:p>
    <w:p w14:paraId="364C4E5F" w14:textId="77777777" w:rsidR="00935F9E" w:rsidRDefault="00935F9E" w:rsidP="00935F9E">
      <w:pPr>
        <w:rPr>
          <w:sz w:val="16"/>
        </w:rPr>
      </w:pPr>
    </w:p>
    <w:p w14:paraId="28676576" w14:textId="77777777" w:rsidR="00935F9E" w:rsidRPr="00324D07" w:rsidRDefault="00935F9E" w:rsidP="00935F9E">
      <w:r w:rsidRPr="008F4C2F">
        <w:rPr>
          <w:rStyle w:val="Style13ptBold"/>
        </w:rPr>
        <w:t>Chen et al. 17</w:t>
      </w:r>
      <w:r w:rsidRPr="008F4C2F">
        <w:t xml:space="preserve"> [Ping-Kuei, assistant professor at the Department of Diplomacy, National Chengchi University, Taiwan, Scott L. Kastner, University of Maryland, College Park, Department of Government and Politics, William L. Reed, University of Maryland, Department of Government and Politics, “A Farewell to Arms? US Security Relations with Taiwan and the Prospects for Stability in the Taiwan Strait, accessible online at </w:t>
      </w:r>
      <w:hyperlink r:id="rId41" w:anchor="metadata_info_tab_contents" w:history="1">
        <w:r w:rsidRPr="008F4C2F">
          <w:rPr>
            <w:rStyle w:val="Hyperlink"/>
          </w:rPr>
          <w:t>https://www.jstor.org/stable/10.1525/j.ctt1w76wpm.15#metadata_info_tab_contents</w:t>
        </w:r>
      </w:hyperlink>
      <w:r w:rsidRPr="008F4C2F">
        <w:t>, published 2017] // BBM</w:t>
      </w:r>
    </w:p>
    <w:p w14:paraId="4399D6B4" w14:textId="770B7763" w:rsidR="00935F9E" w:rsidRPr="00935F9E" w:rsidRDefault="00935F9E" w:rsidP="00935F9E">
      <w:pPr>
        <w:rPr>
          <w:sz w:val="16"/>
        </w:rPr>
      </w:pPr>
      <w:r w:rsidRPr="00231628">
        <w:rPr>
          <w:sz w:val="16"/>
        </w:rPr>
        <w:t xml:space="preserve">While we find these counterarguments plausible, we believe the logic underpinning them needs to be teased out at greater length. This is especially so for claims about the prospects for </w:t>
      </w:r>
      <w:r w:rsidRPr="00231628">
        <w:rPr>
          <w:rStyle w:val="Emphasis"/>
        </w:rPr>
        <w:t>stability in the Taiwan Strait</w:t>
      </w:r>
      <w:r w:rsidRPr="00231628">
        <w:rPr>
          <w:sz w:val="16"/>
        </w:rPr>
        <w:t xml:space="preserve">. For instance, </w:t>
      </w:r>
      <w:r w:rsidRPr="00231628">
        <w:rPr>
          <w:rStyle w:val="StyleUnderline"/>
        </w:rPr>
        <w:t>we believe it is likely that an end to arms sales would</w:t>
      </w:r>
      <w:r w:rsidRPr="00231628">
        <w:rPr>
          <w:sz w:val="16"/>
        </w:rPr>
        <w:t xml:space="preserve"> indeed </w:t>
      </w:r>
      <w:r w:rsidRPr="00231628">
        <w:rPr>
          <w:rStyle w:val="Emphasis"/>
        </w:rPr>
        <w:t>lead Taiwanese officials</w:t>
      </w:r>
      <w:r w:rsidRPr="00231628">
        <w:rPr>
          <w:rStyle w:val="StyleUnderline"/>
        </w:rPr>
        <w:t xml:space="preserve"> to feel </w:t>
      </w:r>
      <w:r w:rsidRPr="00231628">
        <w:rPr>
          <w:rStyle w:val="Emphasis"/>
        </w:rPr>
        <w:t>less confident</w:t>
      </w:r>
      <w:r w:rsidRPr="00231628">
        <w:rPr>
          <w:rStyle w:val="StyleUnderline"/>
        </w:rPr>
        <w:t xml:space="preserve"> about their bargaining power vis-à-vis the PRC</w:t>
      </w:r>
      <w:r w:rsidRPr="00231628">
        <w:rPr>
          <w:sz w:val="16"/>
        </w:rPr>
        <w:t xml:space="preserve">. </w:t>
      </w:r>
      <w:r w:rsidRPr="00231628">
        <w:rPr>
          <w:rStyle w:val="StyleUnderline"/>
        </w:rPr>
        <w:t>But it is not obvious why this should</w:t>
      </w:r>
      <w:r w:rsidRPr="00231628">
        <w:rPr>
          <w:sz w:val="16"/>
        </w:rPr>
        <w:t xml:space="preserve"> in itself </w:t>
      </w:r>
      <w:r w:rsidRPr="00231628">
        <w:rPr>
          <w:rStyle w:val="StyleUnderline"/>
        </w:rPr>
        <w:t>make them less likely to negotiate with Beijing</w:t>
      </w:r>
      <w:r w:rsidRPr="00231628">
        <w:rPr>
          <w:sz w:val="16"/>
        </w:rPr>
        <w:t xml:space="preserve">: it is also plausible that, </w:t>
      </w:r>
      <w:r w:rsidRPr="00231628">
        <w:rPr>
          <w:rStyle w:val="Emphasis"/>
        </w:rPr>
        <w:t>in such a scenario,</w:t>
      </w:r>
      <w:r w:rsidRPr="00231628">
        <w:rPr>
          <w:rStyle w:val="StyleUnderline"/>
        </w:rPr>
        <w:t xml:space="preserve"> Taiwan’s leaders would feel they had </w:t>
      </w:r>
      <w:r w:rsidRPr="00231628">
        <w:rPr>
          <w:rStyle w:val="Emphasis"/>
        </w:rPr>
        <w:t>no other choice</w:t>
      </w:r>
      <w:r w:rsidRPr="00231628">
        <w:rPr>
          <w:rStyle w:val="StyleUnderline"/>
        </w:rPr>
        <w:t xml:space="preserve"> but to </w:t>
      </w:r>
      <w:r w:rsidRPr="00231628">
        <w:rPr>
          <w:rStyle w:val="Emphasis"/>
        </w:rPr>
        <w:t>negotiate</w:t>
      </w:r>
      <w:r w:rsidRPr="00231628">
        <w:rPr>
          <w:rStyle w:val="StyleUnderline"/>
        </w:rPr>
        <w:t xml:space="preserve"> with an increasingly powerful PRC</w:t>
      </w:r>
      <w:r w:rsidRPr="00231628">
        <w:rPr>
          <w:sz w:val="16"/>
        </w:rPr>
        <w:t xml:space="preserve">. Similarly, </w:t>
      </w:r>
      <w:r w:rsidRPr="00231628">
        <w:rPr>
          <w:rStyle w:val="StyleUnderline"/>
        </w:rPr>
        <w:t>while a shift in the cross-Strait balance of power would indeed imply that Beijing could more easily utilize a military option, it isn’t obvious that this would in turn make the relationship less stable: it is conceivable</w:t>
      </w:r>
      <w:r w:rsidRPr="00231628">
        <w:rPr>
          <w:sz w:val="16"/>
        </w:rPr>
        <w:t xml:space="preserve">, for instance, </w:t>
      </w:r>
      <w:r w:rsidRPr="00231628">
        <w:rPr>
          <w:rStyle w:val="StyleUnderline"/>
        </w:rPr>
        <w:t xml:space="preserve">that Taiwan would respond with </w:t>
      </w:r>
      <w:r w:rsidRPr="00231628">
        <w:rPr>
          <w:rStyle w:val="Emphasis"/>
        </w:rPr>
        <w:t>more accommodating policies</w:t>
      </w:r>
      <w:r w:rsidRPr="00231628">
        <w:rPr>
          <w:rStyle w:val="StyleUnderline"/>
        </w:rPr>
        <w:t xml:space="preserve"> that would </w:t>
      </w:r>
      <w:r w:rsidRPr="00231628">
        <w:rPr>
          <w:rStyle w:val="Emphasis"/>
        </w:rPr>
        <w:t>remove Beijing’s incentives to consider military force</w:t>
      </w:r>
      <w:r w:rsidRPr="00231628">
        <w:rPr>
          <w:sz w:val="16"/>
        </w:rPr>
        <w:t>. In short, how a shifting cross-Strait military balance of power would affect stability in the Taiwan Strait is not straightforward; in the following section, we consider the topic more systematically.</w:t>
      </w:r>
    </w:p>
    <w:p w14:paraId="0B43DCB0" w14:textId="19B2AFB5" w:rsidR="00FD5DBD" w:rsidRPr="00FD5DBD" w:rsidRDefault="00035D62" w:rsidP="00FD5DBD">
      <w:pPr>
        <w:pStyle w:val="Heading3"/>
      </w:pPr>
      <w:r>
        <w:t>Contention T</w:t>
      </w:r>
      <w:r w:rsidR="00935F9E">
        <w:t>wo</w:t>
      </w:r>
      <w:r>
        <w:t>: Spirals of Coop</w:t>
      </w:r>
    </w:p>
    <w:p w14:paraId="203A459C" w14:textId="2A0DB31C" w:rsidR="00935F9E" w:rsidRDefault="00935F9E" w:rsidP="00935F9E"/>
    <w:p w14:paraId="2209EFA7" w14:textId="77777777" w:rsidR="007228F3" w:rsidRDefault="007228F3" w:rsidP="007228F3">
      <w:pPr>
        <w:rPr>
          <w:rStyle w:val="Style13ptBold"/>
        </w:rPr>
      </w:pPr>
      <w:r>
        <w:rPr>
          <w:rStyle w:val="Style13ptBold"/>
        </w:rPr>
        <w:t>First, China is militarizing the South China Sea – that places the U.S. and China at risk of conflict and key U.S. allies in harms way – the risk of an accident escalating to conflict is high</w:t>
      </w:r>
    </w:p>
    <w:p w14:paraId="723B9502" w14:textId="77777777" w:rsidR="007228F3" w:rsidRDefault="007228F3" w:rsidP="007228F3">
      <w:pPr>
        <w:rPr>
          <w:rStyle w:val="Style13ptBold"/>
        </w:rPr>
      </w:pPr>
    </w:p>
    <w:p w14:paraId="72D06888" w14:textId="77777777" w:rsidR="007228F3" w:rsidRDefault="007228F3" w:rsidP="007228F3">
      <w:pPr>
        <w:rPr>
          <w:rStyle w:val="Style13ptBold"/>
        </w:rPr>
      </w:pPr>
      <w:r>
        <w:rPr>
          <w:rStyle w:val="Style13ptBold"/>
        </w:rPr>
        <w:t>The Global Post 4/26/19</w:t>
      </w:r>
    </w:p>
    <w:p w14:paraId="40471E85" w14:textId="77777777" w:rsidR="007228F3" w:rsidRPr="00586864" w:rsidRDefault="007228F3" w:rsidP="007228F3">
      <w:pPr>
        <w:rPr>
          <w:rStyle w:val="Style13ptBold"/>
        </w:rPr>
      </w:pPr>
      <w:r>
        <w:rPr>
          <w:rStyle w:val="Style13ptBold"/>
        </w:rPr>
        <w:t>(“Philippines security at risk over escalating tensions between US and China in South China Sea,” pg online @ https://www.pri.org/stories/2019-04-26/philippines-security-risk-over-escalating-tensions-between-us-and-china-south //um-ef)</w:t>
      </w:r>
    </w:p>
    <w:p w14:paraId="4A7BA1F1" w14:textId="6ADC2C3D" w:rsidR="007228F3" w:rsidRPr="007228F3" w:rsidRDefault="007228F3" w:rsidP="007228F3">
      <w:pPr>
        <w:rPr>
          <w:sz w:val="10"/>
        </w:rPr>
      </w:pPr>
      <w:r w:rsidRPr="00752B28">
        <w:rPr>
          <w:rStyle w:val="Emphasis"/>
        </w:rPr>
        <w:t>In the</w:t>
      </w:r>
      <w:r w:rsidRPr="00752B28">
        <w:rPr>
          <w:sz w:val="10"/>
        </w:rPr>
        <w:t xml:space="preserve"> oil-rich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ea, where an estimated $5 trillion worth of global trade passes on a yearly basis, several neighboring nations including</w:t>
      </w:r>
      <w:r w:rsidRPr="00752B28">
        <w:rPr>
          <w:rStyle w:val="Emphasis"/>
        </w:rPr>
        <w:t xml:space="preserve"> China, Philippines and Vietnam have each laid claims to long-disputed reefs, islands and waterways</w:t>
      </w:r>
      <w:r w:rsidRPr="00752B28">
        <w:rPr>
          <w:sz w:val="10"/>
        </w:rPr>
        <w:t xml:space="preserve"> in the region. As a larger nation with a stronger military, </w:t>
      </w:r>
      <w:r w:rsidRPr="00752B28">
        <w:rPr>
          <w:rStyle w:val="Emphasis"/>
        </w:rPr>
        <w:t>China claims the entirety of the Spratly and Paracel Islands</w:t>
      </w:r>
      <w:r w:rsidRPr="00752B28">
        <w:rPr>
          <w:sz w:val="10"/>
        </w:rPr>
        <w:t xml:space="preserve"> — both lucrative for commercial fishing and potential underwater oil reserves. </w:t>
      </w:r>
      <w:r w:rsidRPr="00752B28">
        <w:rPr>
          <w:rStyle w:val="Emphasis"/>
        </w:rPr>
        <w:t>But the Philippines maintains control over several disputed islands within the Spratlys</w:t>
      </w:r>
      <w:r w:rsidRPr="00752B28">
        <w:rPr>
          <w:sz w:val="10"/>
        </w:rPr>
        <w:t xml:space="preserve">, according to an international agreement known as the Law of the Sea treaty. Now, </w:t>
      </w:r>
      <w:r w:rsidRPr="00752B28">
        <w:rPr>
          <w:rStyle w:val="Emphasis"/>
        </w:rPr>
        <w:t xml:space="preserve">China is building an “island city” for military and strategic operations </w:t>
      </w:r>
      <w:r w:rsidRPr="00752B28">
        <w:rPr>
          <w:sz w:val="10"/>
        </w:rPr>
        <w:t>on Woody Islands in the Paracels, to the</w:t>
      </w:r>
      <w:r w:rsidRPr="00752B28">
        <w:rPr>
          <w:rStyle w:val="Emphasis"/>
        </w:rPr>
        <w:t xml:space="preserve"> north of Spratlys</w:t>
      </w:r>
      <w:r w:rsidRPr="00752B28">
        <w:rPr>
          <w:sz w:val="10"/>
        </w:rPr>
        <w:t xml:space="preserve"> — a move the United States deems illegal, insisting the South China Sea remains “international waters.” </w:t>
      </w:r>
      <w:r w:rsidRPr="00752B28">
        <w:rPr>
          <w:rStyle w:val="Emphasis"/>
        </w:rPr>
        <w:t>Beijing’s recent moves have</w:t>
      </w:r>
      <w:r w:rsidRPr="00752B28">
        <w:rPr>
          <w:sz w:val="10"/>
        </w:rPr>
        <w:t xml:space="preserve"> garnered global scrutiny and </w:t>
      </w:r>
      <w:r w:rsidRPr="00752B28">
        <w:rPr>
          <w:rStyle w:val="Emphasis"/>
        </w:rPr>
        <w:t>led to a show of US force aimed at countering Chinese expansion</w:t>
      </w:r>
      <w:r w:rsidRPr="00752B28">
        <w:rPr>
          <w:sz w:val="10"/>
        </w:rPr>
        <w:t xml:space="preserve">: In March, </w:t>
      </w:r>
      <w:r w:rsidRPr="00752B28">
        <w:rPr>
          <w:rStyle w:val="Emphasis"/>
        </w:rPr>
        <w:t>the US conduct</w:t>
      </w:r>
      <w:r w:rsidRPr="00752B28">
        <w:rPr>
          <w:sz w:val="10"/>
        </w:rPr>
        <w:t xml:space="preserve">ed its </w:t>
      </w:r>
      <w:r w:rsidRPr="00752B28">
        <w:rPr>
          <w:rStyle w:val="Emphasis"/>
        </w:rPr>
        <w:t>latest</w:t>
      </w:r>
      <w:r w:rsidRPr="00752B28">
        <w:rPr>
          <w:sz w:val="10"/>
        </w:rPr>
        <w:t xml:space="preserve"> B-52 mission, one of several </w:t>
      </w:r>
      <w:r w:rsidRPr="00752B28">
        <w:rPr>
          <w:rStyle w:val="Emphasis"/>
        </w:rPr>
        <w:t>“freedom to navigate” missions in the Spratlys,</w:t>
      </w:r>
      <w:r w:rsidRPr="00752B28">
        <w:rPr>
          <w:sz w:val="10"/>
        </w:rPr>
        <w:t xml:space="preserve"> but </w:t>
      </w:r>
      <w:r w:rsidRPr="00752B28">
        <w:rPr>
          <w:rStyle w:val="Emphasis"/>
        </w:rPr>
        <w:t>the Chinese view these patrols as a provocation</w:t>
      </w:r>
      <w:r w:rsidRPr="00752B28">
        <w:rPr>
          <w:sz w:val="10"/>
        </w:rPr>
        <w:t xml:space="preserve">, Reuters reported. </w:t>
      </w:r>
      <w:r w:rsidRPr="00752B28">
        <w:rPr>
          <w:rStyle w:val="Emphasis"/>
        </w:rPr>
        <w:t>With escalating tensions between China and the US, security and sovereignty is a growing concern for the Philippines</w:t>
      </w:r>
      <w:r w:rsidRPr="00752B28">
        <w:rPr>
          <w:sz w:val="10"/>
        </w:rPr>
        <w:t xml:space="preserve">, which has remained close to its long-time ally, the US, while also courting China for new investment opportunities. In February, US Secretary of State Mike </w:t>
      </w:r>
      <w:r w:rsidRPr="00752B28">
        <w:rPr>
          <w:rStyle w:val="Emphasis"/>
        </w:rPr>
        <w:t>Pompeo warned that if China ever attacked the Philippines, it would “trigger mutual defense obligations”</w:t>
      </w:r>
      <w:r w:rsidRPr="00752B28">
        <w:rPr>
          <w:sz w:val="10"/>
        </w:rPr>
        <w:t xml:space="preserve"> detailed in Article 4 of a Mutual Defense Treaty between the US and the Philippines, a former US colony. </w:t>
      </w:r>
      <w:r w:rsidRPr="00752B28">
        <w:rPr>
          <w:rStyle w:val="Emphasis"/>
        </w:rPr>
        <w:t>The Philippines faces particular risk as the nearest neighbor to Spratly Islands’ Johnson South Reef</w:t>
      </w:r>
      <w:r w:rsidRPr="00752B28">
        <w:rPr>
          <w:sz w:val="10"/>
        </w:rPr>
        <w:t>, according to Anders Corr, publisher of the Journal of Political Risk. The reef is reportedly outfitted with Chinese anti-aircraft guns and a missile defense system, as suggested by 2016 photographs of the reef. The Philippines claims Johnson South Reef actually belongs to it — its Palawan archipelago lies just 400 nautical kilometers to its east. The Johnson South Reef is within the Philippines exclusive economic zone, or EEZ, and “</w:t>
      </w:r>
      <w:r w:rsidRPr="00752B28">
        <w:rPr>
          <w:rStyle w:val="Emphasis"/>
        </w:rPr>
        <w:t>the militarization of the</w:t>
      </w:r>
      <w:r w:rsidRPr="00752B28">
        <w:rPr>
          <w:sz w:val="10"/>
        </w:rPr>
        <w:t xml:space="preserve">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 xml:space="preserve">ea </w:t>
      </w:r>
      <w:r w:rsidRPr="00752B28">
        <w:rPr>
          <w:rStyle w:val="Emphasis"/>
        </w:rPr>
        <w:t>in the Spratlys has been a particular burden for the Philippine fishermen</w:t>
      </w:r>
      <w:r w:rsidRPr="00752B28">
        <w:rPr>
          <w:sz w:val="10"/>
        </w:rPr>
        <w:t>,” Corr said. The Spratlys were mainly fished by Filipinos, but the area is now mostly fished by China, including its subsidized maritime militia. China gives privileged access to its own fishermen where it has control, whereas Filipino fishermen are consistently pushed out, Corr said. “</w:t>
      </w:r>
      <w:r w:rsidRPr="00752B28">
        <w:rPr>
          <w:rStyle w:val="Emphasis"/>
        </w:rPr>
        <w:t xml:space="preserve">The </w:t>
      </w:r>
      <w:r w:rsidRPr="00752B28">
        <w:rPr>
          <w:sz w:val="10"/>
        </w:rPr>
        <w:t>international legal regime and</w:t>
      </w:r>
      <w:r w:rsidRPr="00752B28">
        <w:rPr>
          <w:rStyle w:val="Emphasis"/>
        </w:rPr>
        <w:t xml:space="preserve"> lack of enforcement have facilitated what are essentially fishing giveaways</w:t>
      </w:r>
      <w:r w:rsidRPr="00752B28">
        <w:rPr>
          <w:sz w:val="10"/>
        </w:rPr>
        <w:t>, especially to China.” Philippine President Rodrigo Duterte has taken a soft a stance on China in hopes of getting billions of dollars in investments promised by Chinese President Xi Jinping, but so far the island nation has seen little of it, according to The Guardian. But in early April, Duterte spoke out against China’s “swarm” of coastguards and fishing vessels near the disputed Pag-asa Island, known as Thitu, also in the Spratlys. “I will not plead or beg, but I am just telling you that lay off the Pag-asa because I have soldiers there. … If you touch it, that’s another story. Then I will tell my soldiers ‘prepare for suicide missions,’” Duterte said in a speech this month, The Guardian reported. China, however, downplayed the presence of their ships near Pag-asa and assured cooperation. “</w:t>
      </w:r>
      <w:r w:rsidRPr="00752B28">
        <w:rPr>
          <w:rStyle w:val="Emphasis"/>
        </w:rPr>
        <w:t>Beijing has spent the last decade being careful to avoid escalating the tensions to the level of kinetic force</w:t>
      </w:r>
      <w:r w:rsidRPr="00752B28">
        <w:rPr>
          <w:sz w:val="10"/>
        </w:rPr>
        <w:t xml:space="preserve"> — both</w:t>
      </w:r>
      <w:r w:rsidRPr="00752B28">
        <w:rPr>
          <w:rStyle w:val="Emphasis"/>
        </w:rPr>
        <w:t xml:space="preserve"> to avoid drawing the</w:t>
      </w:r>
      <w:r w:rsidRPr="00752B28">
        <w:rPr>
          <w:sz w:val="10"/>
        </w:rPr>
        <w:t xml:space="preserve"> </w:t>
      </w:r>
      <w:r w:rsidRPr="00752B28">
        <w:rPr>
          <w:rStyle w:val="Emphasis"/>
        </w:rPr>
        <w:t>U</w:t>
      </w:r>
      <w:r w:rsidRPr="00752B28">
        <w:rPr>
          <w:sz w:val="10"/>
        </w:rPr>
        <w:t xml:space="preserve">nited </w:t>
      </w:r>
      <w:r w:rsidRPr="00752B28">
        <w:rPr>
          <w:rStyle w:val="Emphasis"/>
        </w:rPr>
        <w:t>S</w:t>
      </w:r>
      <w:r w:rsidRPr="00752B28">
        <w:rPr>
          <w:sz w:val="10"/>
        </w:rPr>
        <w:t xml:space="preserve">tates </w:t>
      </w:r>
      <w:r w:rsidRPr="00752B28">
        <w:rPr>
          <w:rStyle w:val="Emphasis"/>
        </w:rPr>
        <w:t xml:space="preserve">into a clash over the Philippines </w:t>
      </w:r>
      <w:r w:rsidRPr="00752B28">
        <w:rPr>
          <w:sz w:val="10"/>
        </w:rPr>
        <w:t xml:space="preserve">and to avoid the international fallout that would result from [China] using force against a smaller neighbor,” said Gregory Poling, director of the Asia Maritime Transparency Initiative and fellow with the Southeast Asia Program at the Center for Strategic and International Studies. Yet, in 2012, China’s standoff with the Philippines during the occupation of Scarborough Shoal, also part of the Spratlys, is telling. The Chinese had anchored eight fishing vessels in the waters by the shoal, an uninhabited rock located 120 nautical miles west of the Philippine island of Luzon. Filipino investigators tried to arrest the Chinese fishermen for illegally harvesting clams, corals and sharks, but Chinese ships blocked the arrest. The shoal is now controlled by China, yet the Philippines claim the 58 square-mile rock based on historical usage, and the standoff sparked protests on both sides, as well as complaints from Filipino fishermen of ongoing Chinese harassment in the waters surrounding the shoal. Chinese coast guards have allegedly hit them with water cannons, raided their boats and snatched their best fish. </w:t>
      </w:r>
      <w:r w:rsidRPr="00752B28">
        <w:rPr>
          <w:rStyle w:val="Emphasis"/>
        </w:rPr>
        <w:t>China’s rapid Spratly Islands build-up over the last five years and the resulting rise in the number of Chinese coast guards, military and paramilitary vessels throughout the</w:t>
      </w:r>
      <w:r w:rsidRPr="00752B28">
        <w:rPr>
          <w:sz w:val="10"/>
        </w:rPr>
        <w:t xml:space="preserve">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 xml:space="preserve">ea </w:t>
      </w:r>
      <w:r w:rsidRPr="00752B28">
        <w:rPr>
          <w:rStyle w:val="Emphasis"/>
        </w:rPr>
        <w:t>destabilize the status quo,</w:t>
      </w:r>
      <w:r w:rsidRPr="00752B28">
        <w:rPr>
          <w:sz w:val="10"/>
        </w:rPr>
        <w:t xml:space="preserve"> Poling said, leaving smaller island nations like the Philippines vulnerable to possible Chinese military aggression — especially if the US continues to assert the right to navigate in these disputed waters. A history of sea change China’s history of military force in the region goes back at least 40 years. In 1974, China wrestled the Paracel Islands from Vietnam and 14 years later, it took control of Vietnam’s Spratly Islands when it dominated nearby Johnson South Reef in a skirmish that killed 64 Vietnamese sailors in 1988. Years later, those affected by the takeovers of Spratly and Paracel Islands continue to memorialize the historic struggle for territory. “Vietnamese police routinely break up anti-China protests marking the anniversaries of the takeovers of the Spratly and Paracel Islands and detain demonstrators,” Radio Free Asia reported last year. Last year, a small group of relatives and friends headed out on two high-speed boats from Da Nang, a city on Vietnam's central coast, for waters near the Spratly Islands, to mark the 30th anniversary of the Johnson South Reef Skirmish. The group held a vigil to remember the sailors killed in 1988 when Chinese and Vietnamese forces clashed over the right to annex the reef. </w:t>
      </w:r>
      <w:r w:rsidRPr="00752B28">
        <w:rPr>
          <w:rStyle w:val="Emphasis"/>
        </w:rPr>
        <w:t>Power vacuums left by geopolitical shifts in the</w:t>
      </w:r>
      <w:r w:rsidRPr="00752B28">
        <w:rPr>
          <w:sz w:val="10"/>
        </w:rPr>
        <w:t xml:space="preserve">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 xml:space="preserve">ea </w:t>
      </w:r>
      <w:r w:rsidRPr="00752B28">
        <w:rPr>
          <w:rStyle w:val="Emphasis"/>
        </w:rPr>
        <w:t>have created the conditions for conflict</w:t>
      </w:r>
      <w:r w:rsidRPr="00752B28">
        <w:rPr>
          <w:sz w:val="10"/>
        </w:rPr>
        <w:t xml:space="preserve">, </w:t>
      </w:r>
      <w:r w:rsidRPr="00752B28">
        <w:rPr>
          <w:rStyle w:val="Emphasis"/>
        </w:rPr>
        <w:t>said</w:t>
      </w:r>
      <w:r w:rsidRPr="00752B28">
        <w:rPr>
          <w:sz w:val="10"/>
        </w:rPr>
        <w:t xml:space="preserve"> Alexander Vuving, a </w:t>
      </w:r>
      <w:r w:rsidRPr="00752B28">
        <w:rPr>
          <w:rStyle w:val="Emphasis"/>
        </w:rPr>
        <w:t>professor</w:t>
      </w:r>
      <w:r w:rsidRPr="00752B28">
        <w:rPr>
          <w:sz w:val="10"/>
        </w:rPr>
        <w:t xml:space="preserve"> at the Daniel K. Inouye Asia-Pacific Center </w:t>
      </w:r>
      <w:r w:rsidRPr="00752B28">
        <w:rPr>
          <w:rStyle w:val="Emphasis"/>
        </w:rPr>
        <w:t>for Security Studies in Honolulu</w:t>
      </w:r>
      <w:r w:rsidRPr="00752B28">
        <w:rPr>
          <w:sz w:val="10"/>
        </w:rPr>
        <w:t>. With the Paracels, Vietnam lost support from the US when the US withdrew militarily in 1973. Vietnam also lost support from the former Soviet Union when, in 1986, the USSR began to pursue rapprochement with China and curbed engagement with Vietnam. “In both cases, China seized an opportunity when its aggressive actions would go with impunity to a large extent. China can be very aggressive, but its aggression is often well-calculated to exploit a favorable situation,” Vuving said. “</w:t>
      </w:r>
      <w:r w:rsidRPr="00752B28">
        <w:rPr>
          <w:rStyle w:val="Emphasis"/>
        </w:rPr>
        <w:t>We’ve seen a number of cases of coercion or dangerous confrontations that could have easily escalated to violence</w:t>
      </w:r>
      <w:r w:rsidRPr="00752B28">
        <w:rPr>
          <w:sz w:val="10"/>
        </w:rPr>
        <w:t xml:space="preserve">,” Poling said, </w:t>
      </w:r>
      <w:r w:rsidRPr="00752B28">
        <w:rPr>
          <w:rStyle w:val="Emphasis"/>
        </w:rPr>
        <w:t>referring to Chinese aggression over land and waterway disputes</w:t>
      </w:r>
      <w:r w:rsidRPr="00752B28">
        <w:rPr>
          <w:sz w:val="10"/>
        </w:rPr>
        <w:t xml:space="preserve">. Just last month, China allegedly caused a visiting Vietnamese fishing boat to sink. Neighboring claimant countries of </w:t>
      </w:r>
      <w:r w:rsidRPr="00752B28">
        <w:rPr>
          <w:rStyle w:val="Emphasis"/>
        </w:rPr>
        <w:t>Brunei, Malaysia, Indonesia, Taiwan and Singapore have all been involved in ongoing maritime disputes in the region</w:t>
      </w:r>
      <w:r w:rsidRPr="00752B28">
        <w:rPr>
          <w:sz w:val="10"/>
        </w:rPr>
        <w:t>. “</w:t>
      </w:r>
      <w:r w:rsidRPr="00752B28">
        <w:rPr>
          <w:rStyle w:val="Emphasis"/>
        </w:rPr>
        <w:t>Sooner or later that luck will run out — and someone will get rammed, fired upon or otherwise cause a situation to escalate into violence</w:t>
      </w:r>
      <w:r w:rsidRPr="00752B28">
        <w:rPr>
          <w:sz w:val="10"/>
        </w:rPr>
        <w:t>.</w:t>
      </w:r>
      <w:r w:rsidRPr="00E04187">
        <w:rPr>
          <w:sz w:val="10"/>
        </w:rPr>
        <w:t>”</w:t>
      </w:r>
    </w:p>
    <w:p w14:paraId="04008999" w14:textId="6ADA372E" w:rsidR="007228F3" w:rsidRDefault="007228F3" w:rsidP="007228F3">
      <w:pPr>
        <w:pStyle w:val="Heading4"/>
      </w:pPr>
      <w:r>
        <w:t xml:space="preserve">And, that goes nuclear --- overlapping military presence, over-zealous generals, and lack of mechanism to reduce conflicts from spiraling quickly </w:t>
      </w:r>
    </w:p>
    <w:p w14:paraId="5083C9A9" w14:textId="77777777" w:rsidR="007228F3" w:rsidRPr="007228F3" w:rsidRDefault="007228F3" w:rsidP="007228F3"/>
    <w:p w14:paraId="23AB6D67" w14:textId="77777777" w:rsidR="007228F3" w:rsidRDefault="007228F3" w:rsidP="007228F3">
      <w:r w:rsidRPr="001213A0">
        <w:t xml:space="preserve">Jay </w:t>
      </w:r>
      <w:r w:rsidRPr="00D224AA">
        <w:rPr>
          <w:rStyle w:val="Style13ptBold"/>
        </w:rPr>
        <w:t>Hilotin &amp;</w:t>
      </w:r>
      <w:r>
        <w:t xml:space="preserve"> </w:t>
      </w:r>
      <w:r w:rsidRPr="00D224AA">
        <w:t xml:space="preserve">Christian </w:t>
      </w:r>
      <w:r w:rsidRPr="00D224AA">
        <w:rPr>
          <w:rStyle w:val="Style13ptBold"/>
        </w:rPr>
        <w:t>Borbon ’19</w:t>
      </w:r>
      <w:r>
        <w:t xml:space="preserve"> are a </w:t>
      </w:r>
      <w:r w:rsidRPr="001213A0">
        <w:t xml:space="preserve">Web Editor </w:t>
      </w:r>
      <w:r>
        <w:t xml:space="preserve">&amp; a </w:t>
      </w:r>
      <w:r w:rsidRPr="001213A0">
        <w:t>Web Producer</w:t>
      </w:r>
      <w:r>
        <w:t xml:space="preserve"> for Gulf News, April 28</w:t>
      </w:r>
      <w:r w:rsidRPr="00D224AA">
        <w:rPr>
          <w:vertAlign w:val="superscript"/>
        </w:rPr>
        <w:t>th</w:t>
      </w:r>
      <w:r>
        <w:t>, 2019, “</w:t>
      </w:r>
      <w:r w:rsidRPr="00D224AA">
        <w:t>Would a nuclear war erupt over South China Sea dispute?</w:t>
      </w:r>
      <w:r>
        <w:t xml:space="preserve">” from </w:t>
      </w:r>
      <w:r w:rsidRPr="00D224AA">
        <w:t>https://gulfnews.com/world/asia/would-a-nuclear-war-erupt-over-south-china-sea-dispute-1.1556209400195</w:t>
      </w:r>
      <w:r>
        <w:t>, accessed 7/2/19 || OES-AT</w:t>
      </w:r>
    </w:p>
    <w:p w14:paraId="3E54A135" w14:textId="2D38D531" w:rsidR="007228F3" w:rsidRPr="007228F3" w:rsidRDefault="007228F3" w:rsidP="007228F3">
      <w:pPr>
        <w:rPr>
          <w:sz w:val="16"/>
        </w:rPr>
      </w:pPr>
      <w:r w:rsidRPr="003E1CE9">
        <w:rPr>
          <w:sz w:val="16"/>
        </w:rPr>
        <w:t xml:space="preserve">"Mischief" means "a cause of harm, evil, irritation". ¶ A reef (rock, sand or coral just above or below the sea surface) called Mischief has many other names — it's called Meiji Jaio by China; Panganiban by the Philippines, Meiji Reef by Taiwan; and Da Vahn Khan by Vietnam. ¶ Names and wordings are a big deal in the South China Sea (SCS), also known as the “West Philippine Sea” in Manila and "East Sea" in Ho Chi Minh. ¶ Spread around this 3.5 million kilometre-square are hundreds of natural islets, reefs, atolls, rocks — as well as new man-made islands. ¶ Many of the reefs are naturally above water only at low tide. But Mischief Reef has now been reclaimed into an island, fitted with military installations. It's not the only one. ¶ 70 Number of disputed reefs and islets occupied by five claimant countries. ¶ About 70 other disputed reefs and islets are occupied by five claimant countries. More than 90 outposts are already built on these contested features — some had been expanded recently. ¶ Now, </w:t>
      </w:r>
      <w:r w:rsidRPr="00A77E3A">
        <w:rPr>
          <w:rStyle w:val="StyleUnderline"/>
        </w:rPr>
        <w:t>there far too many warships that belong to different countries, with conflicting and overlapping claims in this 3.5-million-square-kilometre basin of bitter bickerings.</w:t>
      </w:r>
      <w:r w:rsidRPr="003E1CE9">
        <w:rPr>
          <w:sz w:val="16"/>
        </w:rPr>
        <w:t xml:space="preserve"> ¶ The US Navy alone makes up to 28 "freedom of navigation operations" (Fonops) in the SCS each year — once every two weeks. Other world powers — France, the UK, Australia — have their military regularly sail/fly in the area as part of these Fonops. ¶ </w:t>
      </w:r>
      <w:r w:rsidRPr="00A77E3A">
        <w:rPr>
          <w:rStyle w:val="Emphasis"/>
        </w:rPr>
        <w:t>SCS is a trigger for the next big war</w:t>
      </w:r>
      <w:r w:rsidRPr="003E1CE9">
        <w:rPr>
          <w:sz w:val="16"/>
        </w:rPr>
        <w:t xml:space="preserve">, say geopolitical pundits. ¶ Here’s an explainer: ¶ What are the disputed islands? ¶ In general, there are five groups: ¶ (1) </w:t>
      </w:r>
      <w:r w:rsidRPr="00A77E3A">
        <w:rPr>
          <w:rStyle w:val="StyleUnderline"/>
        </w:rPr>
        <w:t>The Senkaku islands</w:t>
      </w:r>
      <w:r w:rsidRPr="003E1CE9">
        <w:rPr>
          <w:sz w:val="16"/>
        </w:rPr>
        <w:t xml:space="preserve">, claimed by China, are occupied by Japan. The US and Japan have a security treaty requiring the US to protect all Japanese-administered territory. ¶ (2) </w:t>
      </w:r>
      <w:r w:rsidRPr="00A77E3A">
        <w:rPr>
          <w:rStyle w:val="StyleUnderline"/>
        </w:rPr>
        <w:t>The Paracels</w:t>
      </w:r>
      <w:r w:rsidRPr="003E1CE9">
        <w:rPr>
          <w:sz w:val="16"/>
        </w:rPr>
        <w:t xml:space="preserve"> are claimed by Vietnam and China. ¶ (3) </w:t>
      </w:r>
      <w:r w:rsidRPr="00A77E3A">
        <w:rPr>
          <w:rStyle w:val="StyleUnderline"/>
        </w:rPr>
        <w:t>The Spratlys</w:t>
      </w:r>
      <w:r w:rsidRPr="003E1CE9">
        <w:rPr>
          <w:sz w:val="16"/>
        </w:rPr>
        <w:t xml:space="preserve"> are claimed by six nations — China, Vietnam, Taiwan, Malaysia, Brunei and the Philippines. ¶ (4) Various boundaries in the </w:t>
      </w:r>
      <w:r w:rsidRPr="00A77E3A">
        <w:rPr>
          <w:rStyle w:val="StyleUnderline"/>
        </w:rPr>
        <w:t>Gulf of Tonkin</w:t>
      </w:r>
      <w:r w:rsidRPr="003E1CE9">
        <w:rPr>
          <w:sz w:val="16"/>
        </w:rPr>
        <w:t xml:space="preserve">, between Vietnam and China, are also in dispute. ¶ (5) There are further disputes, including the waters near the </w:t>
      </w:r>
      <w:r w:rsidRPr="00A77E3A">
        <w:rPr>
          <w:rStyle w:val="StyleUnderline"/>
        </w:rPr>
        <w:t>Indonesian Natuna Islands</w:t>
      </w:r>
      <w:r w:rsidRPr="003E1CE9">
        <w:rPr>
          <w:sz w:val="16"/>
        </w:rPr>
        <w:t xml:space="preserve">, which many do not regard as part of the South China Sea. ¶ Why is the South China Sea important? ¶ </w:t>
      </w:r>
      <w:r w:rsidRPr="00A77E3A">
        <w:rPr>
          <w:rStyle w:val="Emphasis"/>
        </w:rPr>
        <w:t xml:space="preserve">Up to $5 trillion </w:t>
      </w:r>
      <w:r w:rsidRPr="003E1CE9">
        <w:rPr>
          <w:sz w:val="16"/>
        </w:rPr>
        <w:t>(Dh18 trillion)</w:t>
      </w:r>
      <w:r w:rsidRPr="00A77E3A">
        <w:rPr>
          <w:rStyle w:val="Emphasis"/>
        </w:rPr>
        <w:t xml:space="preserve"> worth of global trade passes through this area annually</w:t>
      </w:r>
      <w:r w:rsidRPr="003E1CE9">
        <w:rPr>
          <w:sz w:val="16"/>
        </w:rPr>
        <w:t>. Many non-</w:t>
      </w:r>
      <w:r w:rsidRPr="00A77E3A">
        <w:rPr>
          <w:rStyle w:val="StyleUnderline"/>
        </w:rPr>
        <w:t>claimant states want the South China Sea to remain international waters</w:t>
      </w:r>
      <w:r w:rsidRPr="003E1CE9">
        <w:rPr>
          <w:sz w:val="16"/>
        </w:rPr>
        <w:t xml:space="preserve">. ¶ How big is the South China Sea? ¶ Around 3,500,000 square kilometres (1,400,000 mi2). SCS is considere a marginal sea that forms part of the Pacific. ¶ 3.5m square kilometres (km2) is the estimated area of the South China Sea ¶ marginal sea that forms part of the Pacific Ocean, encompassing an area from the Karimata and Malacca Straits to the Strait of Taiwan. ¶ What is freedom of navigation? ¶ </w:t>
      </w:r>
      <w:r w:rsidRPr="00A77E3A">
        <w:rPr>
          <w:rStyle w:val="StyleUnderline"/>
        </w:rPr>
        <w:t>Freedom of navigation (FON) is a principle of international law that states ships flying the flag of any sovereign stat</w:t>
      </w:r>
      <w:r w:rsidRPr="003E1CE9">
        <w:rPr>
          <w:sz w:val="16"/>
        </w:rPr>
        <w:t xml:space="preserve">e shall not suffer interference from other states, apart from the exceptions provided for in international law. ¶ This right is now also codified as article 87(1)a of the 1982 United Nations Convention on the Law of the Sea (UNCLOS), which came into force in 1994. ¶ The year the UN Convention on the Law of the Sea (UNCLOS) came into force. ¶ Not all UN member states have ratified the convention. The United States has signed, but not ratified the convention (Congress). However, the US enforces the practice. ¶ What are "freedom of navigation operations"? ¶ The militaries of other countries, especially the US and its allies, including France, Britain, Australia, continue to conduct “freedom of navigation operations” (Fonops) in the area, regularly confronting the Chinese Navy, which sometimes result in stand-offs. ¶ Even non-claimant countries want SCS to remain international waters. ¶ To promote this, several states, including the United States, France, Britain and Australia, conduct Fonops. ¶ Claimant states are interested in retaining or acquiring the rights to fishing areas, the strategic control of important shipping lanes — and the exploration and potential exploitation of crude oil and natural gas in the seabed of various parts of the area they claim. ¶ </w:t>
      </w:r>
      <w:r w:rsidRPr="00A77E3A">
        <w:rPr>
          <w:rStyle w:val="StyleUnderline"/>
        </w:rPr>
        <w:t>“</w:t>
      </w:r>
      <w:r w:rsidRPr="00A77E3A">
        <w:rPr>
          <w:rStyle w:val="Emphasis"/>
        </w:rPr>
        <w:t>Whoever controls the South China Sea</w:t>
      </w:r>
      <w:r w:rsidRPr="00A77E3A">
        <w:rPr>
          <w:rStyle w:val="StyleUnderline"/>
        </w:rPr>
        <w:t>,”</w:t>
      </w:r>
      <w:r w:rsidRPr="003E1CE9">
        <w:rPr>
          <w:sz w:val="16"/>
        </w:rPr>
        <w:t xml:space="preserve"> says a Japanese political strategist, “</w:t>
      </w:r>
      <w:r w:rsidRPr="00A77E3A">
        <w:rPr>
          <w:rStyle w:val="Emphasis"/>
        </w:rPr>
        <w:t>will gain regional hegemony</w:t>
      </w:r>
      <w:r w:rsidRPr="003E1CE9">
        <w:rPr>
          <w:sz w:val="16"/>
        </w:rPr>
        <w:t xml:space="preserve">.” ¶ Why is </w:t>
      </w:r>
      <w:r w:rsidRPr="00A77E3A">
        <w:rPr>
          <w:rStyle w:val="StyleUnderline"/>
        </w:rPr>
        <w:t>China reclaiming these islands and building military installations on them</w:t>
      </w:r>
      <w:r w:rsidRPr="003E1CE9">
        <w:rPr>
          <w:sz w:val="16"/>
        </w:rPr>
        <w:t xml:space="preserve">? ¶ China claims to have discovered the Spratly Islands during the reign of Han Dynasty — in 2BC. The Qing Dynasty, from the 13th to the 19th century, also marked the islands, according to the Chinese authorities. ¶ </w:t>
      </w:r>
      <w:r w:rsidRPr="00A77E3A">
        <w:rPr>
          <w:rStyle w:val="StyleUnderline"/>
        </w:rPr>
        <w:t>China’s nine-dashed line</w:t>
      </w:r>
      <w:r w:rsidRPr="003E1CE9">
        <w:rPr>
          <w:sz w:val="16"/>
        </w:rPr>
        <w:t xml:space="preserve">, which first appeared in 1947, </w:t>
      </w:r>
      <w:r w:rsidRPr="00A77E3A">
        <w:rPr>
          <w:rStyle w:val="StyleUnderline"/>
        </w:rPr>
        <w:t>is currently used</w:t>
      </w:r>
      <w:r w:rsidRPr="003E1CE9">
        <w:rPr>
          <w:sz w:val="16"/>
        </w:rPr>
        <w:t xml:space="preserve"> by China </w:t>
      </w:r>
      <w:r w:rsidRPr="00A77E3A">
        <w:rPr>
          <w:rStyle w:val="StyleUnderline"/>
        </w:rPr>
        <w:t>to claim the entire South China Sea</w:t>
      </w:r>
      <w:r w:rsidRPr="003E1CE9">
        <w:rPr>
          <w:sz w:val="16"/>
        </w:rPr>
        <w:t xml:space="preserve">. ¶ This line claims almost whole of Spratly Islands and Scarborough Shoal and Paracels. ¶ The nine-dashed line was originally an eleven-dashed line to claim South China Sea first shown on a map published by China in 1947. ¶ Is there really oil and gas in the area? ¶ </w:t>
      </w:r>
      <w:r w:rsidRPr="00A77E3A">
        <w:rPr>
          <w:rStyle w:val="StyleUnderline"/>
        </w:rPr>
        <w:t>China claims the whole South China Sea</w:t>
      </w:r>
      <w:r w:rsidRPr="003E1CE9">
        <w:rPr>
          <w:sz w:val="16"/>
        </w:rPr>
        <w:t xml:space="preserve"> not just because of the islands there. There's </w:t>
      </w:r>
      <w:r w:rsidRPr="00A77E3A">
        <w:rPr>
          <w:rStyle w:val="StyleUnderline"/>
        </w:rPr>
        <w:t>massive natural gas and oil deposit</w:t>
      </w:r>
      <w:r w:rsidRPr="003E1CE9">
        <w:rPr>
          <w:sz w:val="16"/>
        </w:rPr>
        <w:t xml:space="preserve">, according to a US Geological Survey (USGS) report. ¶ USGS states that there is a </w:t>
      </w:r>
      <w:r w:rsidRPr="00A77E3A">
        <w:rPr>
          <w:rStyle w:val="StyleUnderline"/>
        </w:rPr>
        <w:t>95 per cent chance that the sea holds at least 750 million barrels of oil</w:t>
      </w:r>
      <w:r w:rsidRPr="003E1CE9">
        <w:rPr>
          <w:sz w:val="16"/>
        </w:rPr>
        <w:t xml:space="preserve">, a median chance of approximately 2 billion barrels and a 5 per cent probability of over 5 billion barrels. ¶ How many islands are occupied or built on by China? ¶ </w:t>
      </w:r>
      <w:r w:rsidRPr="00A77E3A">
        <w:rPr>
          <w:rStyle w:val="StyleUnderline"/>
        </w:rPr>
        <w:t>China claims up to 90 per cent of the South China Sea (SCS).</w:t>
      </w:r>
      <w:r w:rsidRPr="003E1CE9">
        <w:rPr>
          <w:sz w:val="16"/>
        </w:rPr>
        <w:t xml:space="preserve"> The area it claims includes some of the waters Vietnam claims and areas that four other governments — Brunei, Malaysia, the Philippines and Taiwan — call their own. ¶ Chinese reclamation work is especially upsetting to Vietnam, because China controls the full Paracel island chain, also claimed by Vietnam, and three major islands in the Spratly chain. ¶ China’s island-building work has led to the deployment of military aircraft and radars. ¶ According to the Asia Maritime Transparency Initiative, a project of the US-based Center for Strategic and International Studies, Chinese crews had used 1,294 hectares of reclaimed land to help develop coral reefs and atolls under their control, the US Defense Department estimated in 2016. ¶ Subi Reef 02 Spratlys ¶ The Subi Reef, also known as Zhubì Jiāo in China, Zamora Reef in the Philippines and Da Xu Bi in Vietnam, in the Spratly Islands in the South China Sea. It is occupied by China, and has an airstrip of about 3km. It is 26km soutwest of the Philippine-occupied Thitu (Pag-Asa) island. According to AMTI, China’s island-building work has led to the deployment of military aircraft and radars. ¶ How many are claimed by Vietnam? ¶ SCS is known as the “East Sea” in Vietnam, which calls the Spratlys as “Truong Sa Islands”. The AMTI states that Vietnam has built up 10 small islands in the area since 2017, and occupies 21 features in the Spratlys. ¶ Number of islands build up by Vietnam in SCS since 2017, according to the Asian Maritime Tracking Initiative ¶ Vietnam has held its islands for many years. In addition, the areas where work takes place are close to the Vietnamese mainland. The country avoids military projects that might appear offensive. ¶ Vietnam belongs to the Association of Southeast Asian Nations (Asean), known for helping its members work out any differences. ¶ </w:t>
      </w:r>
      <w:r w:rsidRPr="00A77E3A">
        <w:rPr>
          <w:rStyle w:val="StyleUnderline"/>
        </w:rPr>
        <w:t>Vietnam has made significant progress on its land reclamation and upgrades of air infrastructure at</w:t>
      </w:r>
      <w:r w:rsidRPr="003E1CE9">
        <w:rPr>
          <w:sz w:val="16"/>
        </w:rPr>
        <w:t xml:space="preserve"> Spratly Island</w:t>
      </w:r>
      <w:r w:rsidRPr="00A77E3A">
        <w:rPr>
          <w:rStyle w:val="StyleUnderline"/>
        </w:rPr>
        <w:t>. Vietnam has significantly upgraded its sole runway in the South China Sea</w:t>
      </w:r>
      <w:r w:rsidRPr="003E1CE9">
        <w:rPr>
          <w:sz w:val="16"/>
        </w:rPr>
        <w:t xml:space="preserve">—at Spratly Island—and constructing new hangars at that feature, according to the Asia Maritime Transparency Initiative (AMTI) ¶ Vietnam’s island claims are also supported by both Japan and the US — who both want to limit Chinese expansion. Japan agreed in 2014 to donate six coast guard vessels to Vietnam. ¶ According to the thediplomat.com, the latest islnad was taken a few days after a bloody clash on March 14, 1988 with China at Johnson South Reef. A full list of these features with their names and coordinates was publicised in the April 22, 1988, issue of Nhan Dan, the Vietnamese government’s mouthpiece. They are: ¶ The US Department of Defense (DoD) identified 34 outposts on these 21 features held by Vietnam. ¶ How many are claimed/occupied by Malaysia? ¶ Malaysia occupies at least five features in the disputed Spratly Islands, including the oceanic atoll known as Swallow Reef, where it reportedly has a naval presence. ¶ On December 21, 1979, Malaysia published a new map on its territorial waters and continental shelf boundaries, staking its claims to about a dozen tiny reefs and atolls in the southeastern portion of the Spratly Islands. ¶ These include: ¶ (1) Commodore Reef, (2) Amboyna Cay, (3) Southwest Shoal, (4) Ardasier Breaker, (5) Gloucestere Breakers, (6) Mariveles Reef, (7) Barque Canada Reef, (8) Lizzie Weber Reef, (9) Northeast Shoal, (10) Glasgow Shoal and (11) North Viper Shoal. ¶ Malaysia insisted these islands and reefs are within its proclaimed 200 nautical mile EEZ (Exclusive Economic Zone) and should be under Malaysian jurisdiction. ¶ Malaysia's 1979 new map was protested by China, Vietnam, the Philippines. It also raised disputes with Singapore and Indonesia over some islands and reefs that appeared in this map for the first time. ¶ The Malaysian military occupied Swallow Reef in June 1983 and renamed it Terumbu Layang-Layang or Pulau Layang-Layang, and established a permanent military presence there. ¶ In mid-1990s Malaysia developed the atoll into an island resort as an exercise to enhance its claim over this feature according to the according to spratlys.org. ¶ Malaysia has reportedly occupied the following: ¶ Malaysia has also been actively exploiting the oil and gas resources in the Spratlys area it claims, especially the James Shoal (Zengmu Ansha) area and the south Luconia Shoal (Nankang Ansha) area. ¶ How many are occupied by the Philippines? ¶ Today, there are nine features held by the Philippines in the Spratly Islands: ¶ How many are claimed/occupied by Taiwan? ¶ Itu Aba Island is a rock located in the Spratly Islands. Taiwan took permanent possession of the feature in 1956. ¶ How many are claimed/occupied by Brunei? ¶ Brunei claims the Louisa Reef. ¶ </w:t>
      </w:r>
      <w:r w:rsidRPr="00A77E3A">
        <w:rPr>
          <w:rStyle w:val="StyleUnderline"/>
        </w:rPr>
        <w:t>What would a war over the South China Sea islands be like</w:t>
      </w:r>
      <w:r w:rsidRPr="003E1CE9">
        <w:rPr>
          <w:sz w:val="16"/>
        </w:rPr>
        <w:t xml:space="preserve">? ¶ This is a question for today's military strategists to answer. </w:t>
      </w:r>
      <w:r w:rsidRPr="00A77E3A">
        <w:rPr>
          <w:rStyle w:val="StyleUnderline"/>
        </w:rPr>
        <w:t>An open conflict,</w:t>
      </w:r>
      <w:r w:rsidRPr="003E1CE9">
        <w:rPr>
          <w:sz w:val="16"/>
        </w:rPr>
        <w:t xml:space="preserve"> while the least desirable option, </w:t>
      </w:r>
      <w:r w:rsidRPr="00A77E3A">
        <w:rPr>
          <w:rStyle w:val="Emphasis"/>
        </w:rPr>
        <w:t>could erupt happen any time</w:t>
      </w:r>
      <w:r w:rsidRPr="003E1CE9">
        <w:rPr>
          <w:sz w:val="16"/>
        </w:rPr>
        <w:t xml:space="preserve">. That's why there's a need for a code of conduct adhered to by all parties. ¶ The </w:t>
      </w:r>
      <w:r w:rsidRPr="00A77E3A">
        <w:rPr>
          <w:rStyle w:val="StyleUnderline"/>
        </w:rPr>
        <w:t>consequences of war would be hard to even imagine given the destructive power of today's sophiscated weaponry in the era of electronic warfare. The militarisation of the islands</w:t>
      </w:r>
      <w:r w:rsidRPr="003E1CE9">
        <w:rPr>
          <w:sz w:val="16"/>
        </w:rPr>
        <w:t xml:space="preserve"> reclaimed by China, however, </w:t>
      </w:r>
      <w:r w:rsidRPr="00A77E3A">
        <w:rPr>
          <w:rStyle w:val="StyleUnderline"/>
        </w:rPr>
        <w:t>remains a new fact on the ground</w:t>
      </w:r>
      <w:r w:rsidRPr="003E1CE9">
        <w:rPr>
          <w:sz w:val="16"/>
        </w:rPr>
        <w:t xml:space="preserve">. ¶ Did China and the US fight a war before over these disputed islands? ¶ No. </w:t>
      </w:r>
      <w:r w:rsidRPr="00A77E3A">
        <w:rPr>
          <w:rStyle w:val="StyleUnderline"/>
        </w:rPr>
        <w:t xml:space="preserve">In the 1960s, China and the US almost went to war over two islands in the Taiwan Strait </w:t>
      </w:r>
      <w:r w:rsidRPr="003E1CE9">
        <w:rPr>
          <w:sz w:val="16"/>
        </w:rPr>
        <w:t xml:space="preserve">— Quemoy and Matsu — as the People’s Republic of China and Taiwan both claimed them as part of their national territory. ¶ </w:t>
      </w:r>
      <w:r w:rsidRPr="00A77E3A">
        <w:rPr>
          <w:rStyle w:val="StyleUnderline"/>
        </w:rPr>
        <w:t>The conflict was so bitter, it resulted in two crises</w:t>
      </w:r>
      <w:r w:rsidRPr="003E1CE9">
        <w:rPr>
          <w:sz w:val="16"/>
        </w:rPr>
        <w:t xml:space="preserve">. Both countries sent troops to the islands. </w:t>
      </w:r>
      <w:r w:rsidRPr="00A77E3A">
        <w:rPr>
          <w:rStyle w:val="StyleUnderline"/>
        </w:rPr>
        <w:t>The US thought of using nuclear tactical weapons in the area</w:t>
      </w:r>
      <w:r w:rsidRPr="003E1CE9">
        <w:rPr>
          <w:sz w:val="16"/>
        </w:rPr>
        <w:t xml:space="preserve">. ¶ During the standoff, both sides fortunately proceeded cautiously. Then </w:t>
      </w:r>
      <w:r w:rsidRPr="00A77E3A">
        <w:rPr>
          <w:rStyle w:val="StyleUnderline"/>
        </w:rPr>
        <w:t>President Richard Nixon decided to open diplomatic relations between the US and China</w:t>
      </w:r>
      <w:r w:rsidRPr="003E1CE9">
        <w:rPr>
          <w:sz w:val="16"/>
        </w:rPr>
        <w:t>. The standoff came to an abrupt halt. There has since been an amicable understanding about Quemoy and Matsu. ¶ What’s the international community’s stand on the Philippine claims? ¶ On July 12, 2016, the Permanent Court of Arbitration (PCA), an international arbitration tribunal, constituted under Annex VII of the United Nations Convention on the Law of the Sea (UNCLOS) ruled against the People’s Republic of China’s maritime claims in Philippines v. China. ¶ What is the reaction of China and Taiwan to the PCA ruling? ¶ The People's Republic of China and the Republic of China (Taiwan) stated that they did not recognise the tribunal and insisted that the matter should be resolved through bilateral negotiations with other claimants. ¶ However, the tribunal did not rule on the ownership of the islands or delimit maritime boundaries. ¶ Is the PCA a UN agency? ¶ No. The Permanent Court of Arbitration (PCA) is an intergovernmental organisation based in The Hague, Netherlands. The PCA is not a court in the traditional sense. ¶ It provides services of arbitral tribunal to resolve disputes that arise out of international agreements between member states, international organisations or private parties. ¶ The cases span a range of legal issues involving territorial and maritime boundaries, sovereignty, human rights, international investment, and international and regional trade. The PCA is constituted through two separate multilateral conventions with a combined membership of 121 states. ¶ While the PCA is not a UN agency, the PCA is an official UN Observer. The Peace Palace was built from 1907 to 1913 for the PCA in The Hague. In addition, the building houses the Hague Academy of International Law, Peace Palace Library and the International Court of Justice. ¶ Code of Conduct: How will they help ease tensions? ¶ The sooner a bilateral or multilateral code of conduct is signed, the better for East Asian neighbours — with its 750 million inhabitants — and China itself. ¶ Otherwise, if the situation remains fluid and unstable, it’s not going to help anyone. ¶ Diplomatic stance as keeping our policy not to yield an inch of our rightful territory. War should be the absolute last resort. ¶ What if China does not adhere to UNCLOS or the PCS arbitration? ¶ Despite the existence of rules, embodied through the UNCLOS, there are limits to these rules. How can the poorly-armed Asean countries impose the rules on nuclear-armed China? ¶ There's an urgent need to move ahead with negotiations, supported by cooler heads and prudence in decision-making among the regional players. ¶ I</w:t>
      </w:r>
      <w:r w:rsidRPr="003D0BDF">
        <w:rPr>
          <w:rStyle w:val="StyleUnderline"/>
        </w:rPr>
        <w:t xml:space="preserve">t’s unclear if the big power would use their big weapons — nukes — to resolve the South China Sea dispute. </w:t>
      </w:r>
      <w:r w:rsidRPr="003E1CE9">
        <w:rPr>
          <w:sz w:val="16"/>
        </w:rPr>
        <w:t xml:space="preserve">What’s clear is that these islets and — the now-reclaimed islands — are strategic: </w:t>
      </w:r>
      <w:r w:rsidRPr="003D0BDF">
        <w:rPr>
          <w:rStyle w:val="StyleUnderline"/>
        </w:rPr>
        <w:t>Whoever has a singular control over the South China Sea gain regional hegemony.</w:t>
      </w:r>
      <w:r w:rsidRPr="003E1CE9">
        <w:rPr>
          <w:sz w:val="16"/>
        </w:rPr>
        <w:t xml:space="preserve"> ¶ Is there any hope for peaceful settlement? ¶ There are signs the claimant nations do seek to look past their contentious maritime issues. Fortunately, there's been some progress on this front, with Philippine-China talks on joint sea exploration, for example. ¶ 5 key takeaways: ¶ 1. Words create worlds ¶ When President Duterte said the US is “scared” of the idea of waging a war with China in a dispute over the Spratlys, while his foreign minister (Ted Locsin) claims that China’s reclamation and militarisation of the area were aimed at the US — and not at the Philippines — extra care needs to made in the choice of words before they are spoken. ¶ 2. Provoking a US-China war is lame ¶ No one, especially developing Asean, would have anything to gain from such an horrendous conflict. ¶ When security of the countries comes under direct threat, however, it is incumbent upon every inch of that country to use every ounce of its resource to defend its sovereignty. ¶ 3. Be realistic ¶ It would serve the claimants well to be realistic in resolving conflicting claims. International rules are toothless in the face of global power politics. ¶ The belief that the US, with its mutual defence treaties, would come to the rescue of claimants like the Philippines, Vietnam and Malaysia, in a conflict with China should be tempered by present-day security challenges. ¶ China is obviously interested in exploring mineral wealth beneath the disputed areas. Joint exploration agreements for oil and gas development would be a good start. This deserves a closer look, and greater consideration ¶ 4. China is a responsible global power ¶ Its recent record shows China has acted patiently, responsibly. In 1997, China waited for Britain to peacefully hand-over HongKong to the mainland — after 156 years. Britain grabbed Hong Kong in 1841 — and used it as a military staging point. ¶ Macau, leased in 1557 to Portual as a trading post, remains a de facto Portuguese colony, although it has since become a Special Administrative Region of China. Beijing did not forcibly take Hong Kong and Macau back, and kept their systems in place — "one country, two systems". China is creating many Hong Kongs and Macaus in the mainland. ¶ </w:t>
      </w:r>
      <w:r w:rsidRPr="003D0BDF">
        <w:rPr>
          <w:rStyle w:val="StyleUnderline"/>
        </w:rPr>
        <w:t xml:space="preserve">As a rising economic giant, China is set become the world's biggest economy, </w:t>
      </w:r>
      <w:r w:rsidRPr="003E1CE9">
        <w:rPr>
          <w:sz w:val="16"/>
        </w:rPr>
        <w:t xml:space="preserve">according to Bloomberg. It wants to be seen to be as its best, fuelled by a deep desire to adhere to Confucian tenets — benevolence, uprightness, knowledge, integrity and good manners/correct behaviour/ceremony. ¶ </w:t>
      </w:r>
      <w:r w:rsidRPr="003D0BDF">
        <w:rPr>
          <w:rStyle w:val="StyleUnderline"/>
        </w:rPr>
        <w:t>There's no guarantee that China won't break this tradition</w:t>
      </w:r>
      <w:r w:rsidRPr="003E1CE9">
        <w:rPr>
          <w:sz w:val="16"/>
        </w:rPr>
        <w:t xml:space="preserve">. Past behaviour does not necessarily mirror future conduct. But eternal vigilance on everyone's, it's been said, is the price of liberty. ¶ 5. Neighbours must keep credible deterrence, keep the world engaged ¶ This does not mean that China, or some of its gung-ho generals, are unable or incapable of mischief. ¶ Chinese dynasties did invade Korea (Sui Dynasty) and Vietnam (occupied by Chinese dynasties for 1,000 years). In the late Ming/early Qing dynasty, the Chinese briefly occupied parts of Myanmar. In all these, millions had been killed. ¶ Traditionally, China views South-east Asia as its own backyard, and abhors outside powers (Japan and the US) extending their influence in the region. ¶ Therefore, keeping a credible deterence — though expensive for developing nations — is key to protecting the territorial integrity of neighbouring countries. Moreover, engaging world powers, and advocating a rules-based system would add weight to calls for peaceful settlement of conflicting claims. ¶ FINAL question: </w:t>
      </w:r>
      <w:r w:rsidRPr="003E1CE9">
        <w:rPr>
          <w:rStyle w:val="StyleUnderline"/>
        </w:rPr>
        <w:t>Would a US-China war over the South China Sea erupt?</w:t>
      </w:r>
      <w:r w:rsidRPr="003E1CE9">
        <w:rPr>
          <w:sz w:val="16"/>
        </w:rPr>
        <w:t xml:space="preserve"> ¶ It’s hard to say. It's also easy to think nothing could go wrong. </w:t>
      </w:r>
      <w:r w:rsidRPr="003E1CE9">
        <w:rPr>
          <w:rStyle w:val="StyleUnderline"/>
        </w:rPr>
        <w:t xml:space="preserve">China's "historic" claims to the entire SCS, by any measure, is excessive. </w:t>
      </w:r>
      <w:r w:rsidRPr="003E1CE9">
        <w:rPr>
          <w:sz w:val="16"/>
        </w:rPr>
        <w:t xml:space="preserve">¶ </w:t>
      </w:r>
      <w:r w:rsidRPr="003E1CE9">
        <w:rPr>
          <w:rStyle w:val="StyleUnderline"/>
        </w:rPr>
        <w:t xml:space="preserve">Claimant countries clearly do not accept Chinese hegemony in the area. </w:t>
      </w:r>
      <w:r w:rsidRPr="003E1CE9">
        <w:rPr>
          <w:sz w:val="16"/>
        </w:rPr>
        <w:t xml:space="preserve">Meanwhile, China — the dominant power in the region — has given a tacit recognition to its neighbours' claims. ¶ </w:t>
      </w:r>
      <w:r w:rsidRPr="003E1CE9">
        <w:rPr>
          <w:rStyle w:val="StyleUnderline"/>
        </w:rPr>
        <w:t xml:space="preserve">For now, only one thing is clear: </w:t>
      </w:r>
      <w:r w:rsidRPr="003E1CE9">
        <w:rPr>
          <w:rStyle w:val="Emphasis"/>
        </w:rPr>
        <w:t>The nuclear option</w:t>
      </w:r>
      <w:r w:rsidRPr="003E1CE9">
        <w:rPr>
          <w:rStyle w:val="StyleUnderline"/>
        </w:rPr>
        <w:t xml:space="preserve">, if at all, </w:t>
      </w:r>
      <w:r w:rsidRPr="003E1CE9">
        <w:rPr>
          <w:rStyle w:val="Emphasis"/>
        </w:rPr>
        <w:t>should never be left to some ego-tripping generals</w:t>
      </w:r>
      <w:r w:rsidRPr="003E1CE9">
        <w:rPr>
          <w:rStyle w:val="StyleUnderline"/>
        </w:rPr>
        <w:t>. Civilians would suffer the most in such a horrific scenario</w:t>
      </w:r>
      <w:r w:rsidRPr="003E1CE9">
        <w:rPr>
          <w:sz w:val="16"/>
        </w:rPr>
        <w:t xml:space="preserve">. ¶ </w:t>
      </w:r>
      <w:r w:rsidRPr="003E1CE9">
        <w:rPr>
          <w:rStyle w:val="StyleUnderline"/>
        </w:rPr>
        <w:t xml:space="preserve">With heightened presence of warships, however, </w:t>
      </w:r>
      <w:r w:rsidRPr="003E1CE9">
        <w:rPr>
          <w:rStyle w:val="Emphasis"/>
        </w:rPr>
        <w:t>the volatile situation can only be made more explosive</w:t>
      </w:r>
      <w:r w:rsidRPr="003E1CE9">
        <w:rPr>
          <w:sz w:val="16"/>
        </w:rPr>
        <w:t xml:space="preserve">. ¶ Asean countries may not necessarily and immediately become US allies, unless their own security becomes the issue. But in a shooting war, Asean would suffer the most. ¶ Good fences make good neighbours. That's why a code of conduct is immensely helpful to all parties. ¶ </w:t>
      </w:r>
      <w:r w:rsidRPr="003E1CE9">
        <w:rPr>
          <w:rStyle w:val="StyleUnderline"/>
        </w:rPr>
        <w:t>Leaders must work out clear rules they can adhere to and which can be enforced</w:t>
      </w:r>
      <w:r w:rsidRPr="003E1CE9">
        <w:rPr>
          <w:sz w:val="16"/>
        </w:rPr>
        <w:t xml:space="preserve">. ¶ It also can never be denied: </w:t>
      </w:r>
      <w:r w:rsidRPr="003E1CE9">
        <w:rPr>
          <w:rStyle w:val="StyleUnderline"/>
        </w:rPr>
        <w:t>China today has become the world's factory.</w:t>
      </w:r>
      <w:r w:rsidRPr="003E1CE9">
        <w:rPr>
          <w:sz w:val="16"/>
        </w:rPr>
        <w:t xml:space="preserve"> It leads in AI, computing, construction technology, renewables, electric vehicles. By opening up to the world, China has lifted hundreds of millions of its citizens out of poverty. ¶ The "Middle Kingdom" today swims in cash: Chinese foreign exchange reserves stood at $3.099 trillion in March, bigger than any other country. ¶ This Chinese miracle offers valuable lessons and benefits for the world. ¶ Here's the broader picture: The list of territorial disputes between nations is long. ¶ Responsible leaders, therefore, must constantly strive to let cooler heads and good reason prevail. ¶ Doing otherwise — or an outright mischief — could trigger a catastrophe beyond what Merriam-Webster could describe.</w:t>
      </w:r>
    </w:p>
    <w:p w14:paraId="3690BCA6" w14:textId="77777777" w:rsidR="00736D12" w:rsidRDefault="00736D12" w:rsidP="00736D12">
      <w:pPr>
        <w:pStyle w:val="Heading4"/>
      </w:pPr>
      <w:r>
        <w:t xml:space="preserve">East China Sea war would escalate into broader regions </w:t>
      </w:r>
    </w:p>
    <w:p w14:paraId="69A20D09" w14:textId="77777777" w:rsidR="00736D12" w:rsidRDefault="00736D12" w:rsidP="00736D12">
      <w:r w:rsidRPr="009A12AB">
        <w:t xml:space="preserve">Hugh </w:t>
      </w:r>
      <w:r w:rsidRPr="009A12AB">
        <w:rPr>
          <w:rStyle w:val="Style13ptBold"/>
        </w:rPr>
        <w:t>White ‘14</w:t>
      </w:r>
      <w:r w:rsidRPr="009A12AB">
        <w:t xml:space="preserve"> is professor of strategic studies at the Australian National University in Canberra. His book The China Choice: Why We Should Share Power was published in the US last year by Oxford University Press</w:t>
      </w:r>
      <w:r>
        <w:t>, July 5</w:t>
      </w:r>
      <w:r w:rsidRPr="009A12AB">
        <w:rPr>
          <w:vertAlign w:val="superscript"/>
        </w:rPr>
        <w:t>th</w:t>
      </w:r>
      <w:r>
        <w:t>, 2014, “</w:t>
      </w:r>
      <w:r w:rsidRPr="009A12AB">
        <w:t>Asia's Nightmare Scenario: A War in the East China Sea Over the Senkakus</w:t>
      </w:r>
      <w:r>
        <w:t xml:space="preserve">” from </w:t>
      </w:r>
      <w:r w:rsidRPr="009A12AB">
        <w:t>https://nationalinterest.org/feature/asias-nightmare-scenario-war-the-east-china-sea-over-the-10805?page=2</w:t>
      </w:r>
      <w:r>
        <w:t>, accessed 7/3/19 || OES-AT</w:t>
      </w:r>
    </w:p>
    <w:p w14:paraId="08DAFF38" w14:textId="77777777" w:rsidR="00736D12" w:rsidRDefault="00736D12" w:rsidP="00736D12">
      <w:r w:rsidRPr="00A765DB">
        <w:rPr>
          <w:sz w:val="16"/>
        </w:rPr>
        <w:t xml:space="preserve">It is clear that an </w:t>
      </w:r>
      <w:r w:rsidRPr="009A12AB">
        <w:rPr>
          <w:rStyle w:val="StyleUnderline"/>
        </w:rPr>
        <w:t>armed clash between Japan and China over the Senkaku/Diaoyu islands is a real possibility.</w:t>
      </w:r>
      <w:r>
        <w:rPr>
          <w:rStyle w:val="StyleUnderline"/>
        </w:rPr>
        <w:t xml:space="preserve"> </w:t>
      </w:r>
      <w:r w:rsidRPr="009A12AB">
        <w:rPr>
          <w:rStyle w:val="StyleUnderline"/>
        </w:rPr>
        <w:t>If that happens Washington would face a very serious choice.</w:t>
      </w:r>
      <w:r w:rsidRPr="00A765DB">
        <w:rPr>
          <w:sz w:val="16"/>
        </w:rPr>
        <w:t xml:space="preserve"> Failing to support Japan militarily would fatally weaken the US-Japan alliance, torpedo President Obama’s ‘Pivot’, and undermine America’s whole position in Asia. But supporting Japan would mean going to war with China. Whether that would be wise depends, as much as anything, on how a US-China war over the Senkakus would play out. ¶ Of course no one knows for sure. </w:t>
      </w:r>
      <w:r w:rsidRPr="009A12AB">
        <w:rPr>
          <w:rStyle w:val="StyleUnderline"/>
        </w:rPr>
        <w:t>There has not been a serious maritime conflict for decades, nor war between two nuclear-armed states so we cannot be sure how the fighting would go</w:t>
      </w:r>
      <w:r w:rsidRPr="00A765DB">
        <w:rPr>
          <w:sz w:val="16"/>
        </w:rPr>
        <w:t xml:space="preserve">. </w:t>
      </w:r>
      <w:r w:rsidRPr="009A12AB">
        <w:rPr>
          <w:rStyle w:val="Emphasis"/>
        </w:rPr>
        <w:t>Nor do we have any real experience of war between nuclear-armed states,</w:t>
      </w:r>
      <w:r w:rsidRPr="00A765DB">
        <w:rPr>
          <w:sz w:val="16"/>
        </w:rPr>
        <w:t xml:space="preserve"> so that factor too adds to uncertainty. But there are some broad judgments that can be offered. If these judgments seem even moderately likely to be right, the implications for America’s choice about war over the Senkakus are rather sobering. </w:t>
      </w:r>
      <w:r w:rsidRPr="009A12AB">
        <w:rPr>
          <w:rStyle w:val="StyleUnderline"/>
        </w:rPr>
        <w:t>They suggest that this would be a war that America would not win, could not control, and should not undertake.</w:t>
      </w:r>
      <w:r w:rsidRPr="00A765DB">
        <w:rPr>
          <w:sz w:val="16"/>
        </w:rPr>
        <w:t xml:space="preserve"> And that of course has huge implications for America’s position in Asia. ¶ 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w:t>
      </w:r>
      <w:r w:rsidRPr="009A12AB">
        <w:rPr>
          <w:rStyle w:val="StyleUnderline"/>
        </w:rPr>
        <w:t>No one would bet on that, so it is at least equally likely that the clash would escalate, and if so Japan would quickly ask America to help</w:t>
      </w:r>
      <w:r w:rsidRPr="00A765DB">
        <w:rPr>
          <w:sz w:val="16"/>
        </w:rPr>
        <w:t xml:space="preserve">. ¶ </w:t>
      </w:r>
      <w:r w:rsidRPr="009A12AB">
        <w:rPr>
          <w:rStyle w:val="StyleUnderline"/>
        </w:rPr>
        <w:t>What happens next if America joins the fight depends first on the strategic aims of each side</w:t>
      </w:r>
      <w:r w:rsidRPr="00A765DB">
        <w:rPr>
          <w:sz w:val="16"/>
        </w:rPr>
        <w:t xml:space="preserve">? China’s primary aim might be to land forces to take control of the islands, and at the minimum it would want to exclude Japanese and US forces from the air- and sea-space around them.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 ¶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w:t>
      </w:r>
      <w:r w:rsidRPr="009A12AB">
        <w:rPr>
          <w:rStyle w:val="StyleUnderline"/>
        </w:rPr>
        <w:t>neither China nor the Allies have any serious chance of achieving the sea and air control required to securely deploy and sustain occupation forces on the disputed islands against the other side’s formidable sea and air denial capabilities</w:t>
      </w:r>
      <w:r w:rsidRPr="00A765DB">
        <w:rPr>
          <w:sz w:val="16"/>
        </w:rPr>
        <w:t xml:space="preserve">. So as long as both sides limit their operations to the area around the islands, neither would be able to take control of the islands by establishing forces on them. ¶ </w:t>
      </w:r>
      <w:r w:rsidRPr="009A12AB">
        <w:rPr>
          <w:rStyle w:val="StyleUnderline"/>
        </w:rPr>
        <w:t>The situation is much less clear when we look at the two side’s minimum aims.</w:t>
      </w:r>
      <w:r w:rsidRPr="00A765DB">
        <w:rPr>
          <w:sz w:val="16"/>
        </w:rPr>
        <w:t xml:space="preserve">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 ¶ This suggests that as long as operations were limited to the immediate area under contention, </w:t>
      </w:r>
      <w:r w:rsidRPr="009A12AB">
        <w:rPr>
          <w:rStyle w:val="StyleUnderline"/>
        </w:rPr>
        <w:t>the most likely outcome would be an inconclusive stalemate: both sides could deny the waters around the islands to the other’s surface ships, but neither can exclude the other’s submarine and air forces from the disputed area.</w:t>
      </w:r>
      <w:r>
        <w:rPr>
          <w:rStyle w:val="StyleUnderline"/>
        </w:rPr>
        <w:t xml:space="preserve"> </w:t>
      </w:r>
      <w:r w:rsidRPr="00A765DB">
        <w:rPr>
          <w:sz w:val="16"/>
        </w:rPr>
        <w:t xml:space="preserve">It is hard to see how either side would consider this a satisfactory basis to conclude hostilities. Neither would have to improve their position in relation to the islands enough to justify the costs of the fighting. </w:t>
      </w:r>
      <w:r w:rsidRPr="009A12AB">
        <w:rPr>
          <w:rStyle w:val="StyleUnderline"/>
        </w:rPr>
        <w:t xml:space="preserve">Both would be </w:t>
      </w:r>
      <w:r w:rsidRPr="009A12AB">
        <w:rPr>
          <w:rStyle w:val="Emphasis"/>
        </w:rPr>
        <w:t>trapped in an indefinite and costly campaign, especially in the air, with no way to end the conflict</w:t>
      </w:r>
      <w:r w:rsidRPr="009A12AB">
        <w:rPr>
          <w:rStyle w:val="StyleUnderline"/>
        </w:rPr>
        <w:t>.</w:t>
      </w:r>
      <w:r w:rsidRPr="00A765DB">
        <w:rPr>
          <w:sz w:val="16"/>
        </w:rPr>
        <w:t xml:space="preserve"> Quite apart from any other considerations, this would prolong the extraordinary disruption of the conflict to each side’s economy, and convey a message of weakness to each side’s public. ¶ </w:t>
      </w:r>
      <w:r w:rsidRPr="009A12AB">
        <w:rPr>
          <w:rStyle w:val="StyleUnderline"/>
        </w:rPr>
        <w:t xml:space="preserve">This means both sides would have </w:t>
      </w:r>
      <w:r w:rsidRPr="009A12AB">
        <w:rPr>
          <w:rStyle w:val="Emphasis"/>
        </w:rPr>
        <w:t>strong incentives to seek a quicker and more decisive result by broadening the conflict beyond the disputed area itself.</w:t>
      </w:r>
      <w:r w:rsidRPr="00A765DB">
        <w:rPr>
          <w:sz w:val="16"/>
        </w:rPr>
        <w:t xml:space="preserve"> That could happen in several ways. Some people have suggested that </w:t>
      </w:r>
      <w:r w:rsidRPr="009A12AB">
        <w:rPr>
          <w:rStyle w:val="StyleUnderline"/>
        </w:rPr>
        <w:t xml:space="preserve">America could prevail in this kind of situation by imposing a distant </w:t>
      </w:r>
      <w:r w:rsidRPr="009A12AB">
        <w:rPr>
          <w:rStyle w:val="Emphasis"/>
        </w:rPr>
        <w:t>blockade</w:t>
      </w:r>
      <w:r w:rsidRPr="009A12AB">
        <w:rPr>
          <w:rStyle w:val="StyleUnderline"/>
        </w:rPr>
        <w:t xml:space="preserve"> of China which would bring its highly trade-dependent economy to its knees</w:t>
      </w:r>
      <w:r w:rsidRPr="00A765DB">
        <w:rPr>
          <w:sz w:val="16"/>
        </w:rPr>
        <w:t xml:space="preserve">. Others have suggested that </w:t>
      </w:r>
      <w:r w:rsidRPr="009A12AB">
        <w:rPr>
          <w:rStyle w:val="Emphasis"/>
        </w:rPr>
        <w:t>cyber-attacks</w:t>
      </w:r>
      <w:r w:rsidRPr="00A765DB">
        <w:rPr>
          <w:sz w:val="16"/>
        </w:rPr>
        <w:t xml:space="preserve"> </w:t>
      </w:r>
      <w:r w:rsidRPr="009A12AB">
        <w:rPr>
          <w:rStyle w:val="StyleUnderline"/>
        </w:rPr>
        <w:t>or attacks on China’s satellites could compel China to back off</w:t>
      </w:r>
      <w:r w:rsidRPr="00A765DB">
        <w:rPr>
          <w:sz w:val="16"/>
        </w:rPr>
        <w:t xml:space="preserve">. Certainly Washington has these options, but so does Beijing. </w:t>
      </w:r>
      <w:r w:rsidRPr="009A12AB">
        <w:rPr>
          <w:rStyle w:val="Emphasis"/>
        </w:rPr>
        <w:t>America is just as vulnerable</w:t>
      </w:r>
      <w:r w:rsidRPr="00A765DB">
        <w:rPr>
          <w:sz w:val="16"/>
        </w:rPr>
        <w:t xml:space="preserve"> </w:t>
      </w:r>
      <w:r w:rsidRPr="009A12AB">
        <w:rPr>
          <w:rStyle w:val="StyleUnderline"/>
        </w:rPr>
        <w:t>as China to attacks on its sea-borne trade, cyber systems and satellites, and China’s capacity to mount such attacks is quite formidable</w:t>
      </w:r>
      <w:r w:rsidRPr="00A765DB">
        <w:rPr>
          <w:sz w:val="16"/>
        </w:rPr>
        <w:t xml:space="preserve">. Moreover China may have </w:t>
      </w:r>
      <w:r w:rsidRPr="009A12AB">
        <w:rPr>
          <w:rStyle w:val="Emphasis"/>
        </w:rPr>
        <w:t>options to damage America’s economy</w:t>
      </w:r>
      <w:r w:rsidRPr="00A765DB">
        <w:rPr>
          <w:sz w:val="16"/>
        </w:rPr>
        <w:t xml:space="preserve"> </w:t>
      </w:r>
      <w:r w:rsidRPr="009A12AB">
        <w:rPr>
          <w:rStyle w:val="StyleUnderline"/>
        </w:rPr>
        <w:t>through its immense holdings of US debt.</w:t>
      </w:r>
      <w:r w:rsidRPr="00A765DB">
        <w:rPr>
          <w:sz w:val="16"/>
        </w:rPr>
        <w:t xml:space="preserve"> This suggests that on balance neither side would see much to gain in opening these kinds of new fronts. ¶ They would therefore be </w:t>
      </w:r>
      <w:r w:rsidRPr="009A12AB">
        <w:rPr>
          <w:rStyle w:val="StyleUnderline"/>
        </w:rPr>
        <w:t xml:space="preserve">more likely to look for advantage by </w:t>
      </w:r>
      <w:r w:rsidRPr="009A12AB">
        <w:rPr>
          <w:rStyle w:val="Emphasis"/>
        </w:rPr>
        <w:t>extending conventional military operations</w:t>
      </w:r>
      <w:r w:rsidRPr="009A12AB">
        <w:rPr>
          <w:rStyle w:val="StyleUnderline"/>
        </w:rPr>
        <w:t xml:space="preserve"> beyond the disputed area itself.</w:t>
      </w:r>
      <w:r w:rsidRPr="00A765DB">
        <w:rPr>
          <w:sz w:val="16"/>
        </w:rPr>
        <w:t xml:space="preserve"> They could try to </w:t>
      </w:r>
      <w:r w:rsidRPr="009A12AB">
        <w:rPr>
          <w:rStyle w:val="StyleUnderline"/>
        </w:rPr>
        <w:t>degrade one another’s air and naval strength around the islands by attacking forces and bases beyond that primary Area of Operations.</w:t>
      </w:r>
      <w:r w:rsidRPr="00A765DB">
        <w:rPr>
          <w:sz w:val="16"/>
        </w:rPr>
        <w:t xml:space="preserve"> This is what America’s Air-Sea Battle concept is all about, of course, but two can play at that game. China has plenty of options to attack US and Japanese forces and bases too. US and Japanese submarine and precision land-strike forces could certainly sink a lot of Chinese ships and destroy a lot of air bases, but Chinese short- and medium- range ballistic missiles could likewise do a lot of damage to US and Japanese bases, and China too could sink a lot of allied ships. ¶ So again it is hard to see how one side or the other could win a decisive advantage this way. That means </w:t>
      </w:r>
      <w:r w:rsidRPr="009A12AB">
        <w:rPr>
          <w:rStyle w:val="Emphasis"/>
        </w:rPr>
        <w:t>further escalation</w:t>
      </w:r>
      <w:r w:rsidRPr="009A12AB">
        <w:rPr>
          <w:rStyle w:val="StyleUnderline"/>
        </w:rPr>
        <w:t xml:space="preserve"> might then seem the </w:t>
      </w:r>
      <w:r w:rsidRPr="009A12AB">
        <w:rPr>
          <w:rStyle w:val="Emphasis"/>
        </w:rPr>
        <w:t>only way</w:t>
      </w:r>
      <w:r w:rsidRPr="009A12AB">
        <w:rPr>
          <w:rStyle w:val="StyleUnderline"/>
        </w:rPr>
        <w:t xml:space="preserve"> to achieve acceptable strategic outcomes for both sides.</w:t>
      </w:r>
      <w:r w:rsidRPr="00A765DB">
        <w:rPr>
          <w:sz w:val="16"/>
        </w:rPr>
        <w:t xml:space="preserve"> But neither side has escalation dominance: any step by one side can be matched by the other. Both sides might nonetheless be impelled to escalate further because the cost of relinquishing their strategic objectives will have increased as the scale and cost of the conflict has grown. The longer and more bitter the fight becomes, the harder it becomes to step back, and the more dangerous each step forward becomes. ¶ At the top of this ladder of escalation looms the possibility of an intercontinental nuclear exchange, which would, or at least should, weigh heavily on both side’s calculations right from the start. During the Cold War, the possibility of a large-scale nuclear exchange affected the calculations of the superpowers whenever there was a risk of even the smallest-scale skirmishes between their forces. That was because </w:t>
      </w:r>
      <w:r w:rsidRPr="00A765DB">
        <w:rPr>
          <w:rStyle w:val="StyleUnderline"/>
        </w:rPr>
        <w:t>each superpower recognized how hard it would be to contain an escalating conflict before it reached the nuclear level, because they both saw the danger that neither of them would back down and accept defeat even to avoid a nuclear exchange.</w:t>
      </w:r>
      <w:r w:rsidRPr="00A765DB">
        <w:rPr>
          <w:sz w:val="16"/>
        </w:rPr>
        <w:t xml:space="preserve"> War was avoided because both sides understood that their opponents were as grimly resolved as they were. ¶ Can we say the same of America and China today? </w:t>
      </w:r>
      <w:r w:rsidRPr="00A765DB">
        <w:rPr>
          <w:rStyle w:val="StyleUnderline"/>
        </w:rPr>
        <w:t xml:space="preserve">There has perhaps been a </w:t>
      </w:r>
      <w:r w:rsidRPr="00A765DB">
        <w:rPr>
          <w:rStyle w:val="Emphasis"/>
        </w:rPr>
        <w:t xml:space="preserve">tendency </w:t>
      </w:r>
      <w:r w:rsidRPr="00A765DB">
        <w:rPr>
          <w:rStyle w:val="StyleUnderline"/>
        </w:rPr>
        <w:t xml:space="preserve">among American strategists </w:t>
      </w:r>
      <w:r w:rsidRPr="00A765DB">
        <w:rPr>
          <w:rStyle w:val="Emphasis"/>
        </w:rPr>
        <w:t>to overlook</w:t>
      </w:r>
      <w:r w:rsidRPr="00A765DB">
        <w:rPr>
          <w:rStyle w:val="StyleUnderline"/>
        </w:rPr>
        <w:t xml:space="preserve"> the importance of the </w:t>
      </w:r>
      <w:r w:rsidRPr="00A765DB">
        <w:rPr>
          <w:rStyle w:val="Emphasis"/>
        </w:rPr>
        <w:t>nuclear dimension</w:t>
      </w:r>
      <w:r w:rsidRPr="00A765DB">
        <w:rPr>
          <w:rStyle w:val="StyleUnderline"/>
        </w:rPr>
        <w:t xml:space="preserve"> of any US-China conflict</w:t>
      </w:r>
      <w:r w:rsidRPr="00A765DB">
        <w:rPr>
          <w:sz w:val="16"/>
        </w:rPr>
        <w:t xml:space="preserve">. They </w:t>
      </w:r>
      <w:r w:rsidRPr="00A765DB">
        <w:rPr>
          <w:rStyle w:val="StyleUnderline"/>
        </w:rPr>
        <w:t>underestimate the significance of China’s nuclear forces because they are so much smaller than the Soviet’s were during the Cold War, or than America’s are today</w:t>
      </w:r>
      <w:r w:rsidRPr="00A765DB">
        <w:rPr>
          <w:sz w:val="16"/>
        </w:rPr>
        <w:t xml:space="preserve">. But that </w:t>
      </w:r>
      <w:r w:rsidRPr="00A765DB">
        <w:rPr>
          <w:rStyle w:val="Emphasis"/>
        </w:rPr>
        <w:t>does not make negligible</w:t>
      </w:r>
      <w:r w:rsidRPr="00A765DB">
        <w:rPr>
          <w:sz w:val="16"/>
        </w:rPr>
        <w:t xml:space="preserve">. They can still destroy American cities, and kill millions of Americans, and it would be a desperate gamble to try to destroy them with a disarming first strike. That means we have to pay a lot of attention to the question of China’s resolve. ¶ China of course faces huge risks from America’s much greater forces, but its strategists may well calculate that on balance the nuclear factor favors China, because it plays to what they may see as China’s decisive advantage over the US in an East China Sea scenario: the balance of resolve. Let me explain. When two adversaries are relatively evenly balanced in their ability to hurt one another, the advantages lies with the one with greater resolve. More precisely, in the contest of wills that drives any escalating conflict, the advantage lies with the side that can persuade its opponent that it has the greater resolve, and will thus not step back and accept defeat before the escalating conflict has cost the other side more than it is willing to pay. If one side is confident that the other believes it has more resolve, that side will be confident that the other will back off first, and will thus be more willing to enter a conflict, and more willing to escalate it. ¶ If the operational balance is as I have suggested here, then this is the situation Washington would face in a conflict with China in support of Japan over the Senkakus. The outcome would depend on the balance of resolve. It would only be wise for America to enter a conflict with China if Washington was confident both that Beijing was less resolved to win than they were, and that Beijing understood this. Only then could Washington be confident that Beijing would accept defeat before the conflict had escalated right out of control, and cost America more than the objectives at stake were worth. ¶ So which side has the greater resolve? Is America more committed to preserving the primacy it has enjoyed in Asia for over a century than China is to restore the primacy it enjoyed for centuries before that? I think the answer is probably no. We cannot assume that China is any less determined to change the Asian order than America is to preserve it. Nor can we simply assume that China’s leaders would be too nervous about domestic stability in China to allow a conflict with the US to escalate. On the contrary, public option might well stop Beijing from retreating just as much as US opinion would stop Washington – and probably more so. ¶ Ultimately it is a simple question of geography. What happens in Asia, and the waters around Asia, really matters to China, just the way what happens in the Caribbean really matters to America. If we assume that America cares more about the Caribbean than China, </w:t>
      </w:r>
      <w:r w:rsidRPr="00A765DB">
        <w:rPr>
          <w:rStyle w:val="StyleUnderline"/>
        </w:rPr>
        <w:t>we should equally accept that China cares more about the Western Pacific that America.</w:t>
      </w:r>
      <w:r w:rsidRPr="00A765DB">
        <w:rPr>
          <w:sz w:val="16"/>
        </w:rPr>
        <w:t xml:space="preserve"> And most importantly, this is probably the way China sees the balance of resolve. That makes </w:t>
      </w:r>
      <w:r w:rsidRPr="00A765DB">
        <w:rPr>
          <w:rStyle w:val="StyleUnderline"/>
        </w:rPr>
        <w:t>China a very dangerous adversary.</w:t>
      </w:r>
      <w:r w:rsidRPr="00A765DB">
        <w:rPr>
          <w:sz w:val="16"/>
        </w:rPr>
        <w:t xml:space="preserve"> ¶ If the US enters a conflict with China underestimating China’s power and resolve, it may find itself facing a choice between accepting defeat and conceding victory to China after a protracted conventional war, or risking escalation to a nuclear exchange. So </w:t>
      </w:r>
      <w:r w:rsidRPr="00A765DB">
        <w:rPr>
          <w:rStyle w:val="StyleUnderline"/>
        </w:rPr>
        <w:t xml:space="preserve">unless Washington is very confident that it has greater resolve than China, it would be far </w:t>
      </w:r>
      <w:r w:rsidRPr="00A765DB">
        <w:rPr>
          <w:rStyle w:val="Emphasis"/>
        </w:rPr>
        <w:t>better to avoid conflict</w:t>
      </w:r>
      <w:r w:rsidRPr="00A765DB">
        <w:rPr>
          <w:rStyle w:val="StyleUnderline"/>
        </w:rPr>
        <w:t xml:space="preserve"> in the first place.</w:t>
      </w:r>
      <w:r w:rsidRPr="00A765DB">
        <w:rPr>
          <w:sz w:val="16"/>
        </w:rPr>
        <w:t xml:space="preserve"> China’s willingness to risk a clash by its provocations towards Japan suggests that it sees the situation this way, and expects America will too. That is why Beijing is so confident that Washington will avoid a conflict by abandoning Japan. ¶ What does this mean for America’s position in Asia? It does not mean that America has no choice but to withdraw from Asia. But it does mean </w:t>
      </w:r>
      <w:r w:rsidRPr="00A765DB">
        <w:rPr>
          <w:rStyle w:val="StyleUnderline"/>
        </w:rPr>
        <w:t>America needs to reconsider the assumptions on which US policy in Asia, including the Pivot, has so far been based.</w:t>
      </w:r>
      <w:r w:rsidRPr="00A765DB">
        <w:rPr>
          <w:sz w:val="16"/>
        </w:rPr>
        <w:t xml:space="preserve"> Washington assumes that America’s basic strategic aim in Asia must be to preserve US primacy and the system of alliances on which it is based. If the analysis presented here is right, A</w:t>
      </w:r>
      <w:r w:rsidRPr="00A765DB">
        <w:rPr>
          <w:rStyle w:val="StyleUnderline"/>
        </w:rPr>
        <w:t>merica cannot do that in the light of China’s challenge to the US-led regional order, because it is not ultimately as willing to risk an escalating conflict to preserve it as China is to overturn it.</w:t>
      </w:r>
      <w:r w:rsidRPr="00A765DB">
        <w:rPr>
          <w:sz w:val="16"/>
        </w:rPr>
        <w:t xml:space="preserve"> The best way to define what role America could sustain in Asia in future is to ask what role America would be willing to risk a nuclear war with China to protect. For example, </w:t>
      </w:r>
      <w:r w:rsidRPr="00A765DB">
        <w:rPr>
          <w:rStyle w:val="StyleUnderline"/>
        </w:rPr>
        <w:t>America might not be willing to risk nuclear war to preserve its own primacy in Asia, but it might be willing to do so to prevent China establishing primacy.</w:t>
      </w:r>
      <w:r w:rsidRPr="00A765DB">
        <w:rPr>
          <w:sz w:val="16"/>
        </w:rPr>
        <w:t xml:space="preserve"> But that is a discussion for another time.</w:t>
      </w:r>
    </w:p>
    <w:p w14:paraId="1C8D6840" w14:textId="721F0C6C" w:rsidR="00DC13CE" w:rsidRDefault="00604559" w:rsidP="00604559">
      <w:pPr>
        <w:pStyle w:val="Heading4"/>
      </w:pPr>
      <w:r>
        <w:t xml:space="preserve">And, the plan initiates a multi-step </w:t>
      </w:r>
      <w:r w:rsidR="00BC6F68">
        <w:t>cooperation spiral</w:t>
      </w:r>
      <w:r>
        <w:t xml:space="preserve"> that </w:t>
      </w:r>
      <w:r w:rsidR="00BC6F68">
        <w:t>starts with</w:t>
      </w:r>
      <w:r>
        <w:t xml:space="preserve"> reductions of arms sales in return for Chinese </w:t>
      </w:r>
      <w:r w:rsidR="00BC6F68">
        <w:t>concessions on</w:t>
      </w:r>
      <w:r>
        <w:t xml:space="preserve"> other territorial disputes – if China says yes the plan solves those disputes and re-assures allies, if they say no, the U.S. loses nothing</w:t>
      </w:r>
      <w:r w:rsidR="00BC6F68">
        <w:t xml:space="preserve"> and builds support on Taiwan</w:t>
      </w:r>
    </w:p>
    <w:p w14:paraId="0AA16BF3" w14:textId="56C73AAC" w:rsidR="00604559" w:rsidRDefault="00604559" w:rsidP="00604559"/>
    <w:p w14:paraId="343C5383" w14:textId="77777777" w:rsidR="00D013ED" w:rsidRDefault="00D013ED" w:rsidP="00D013ED">
      <w:pPr>
        <w:pStyle w:val="Heading4"/>
      </w:pPr>
      <w:r>
        <w:t>Gomez ‘16</w:t>
      </w:r>
    </w:p>
    <w:p w14:paraId="3422C069" w14:textId="409F7557" w:rsidR="00D013ED" w:rsidRPr="00604559" w:rsidRDefault="00D013ED" w:rsidP="00604559">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4762E914" w14:textId="60EBE182" w:rsidR="00E07826" w:rsidRPr="00397A6C" w:rsidRDefault="00DC13CE" w:rsidP="00E07826">
      <w:pPr>
        <w:rPr>
          <w:sz w:val="14"/>
        </w:rPr>
      </w:pPr>
      <w:r w:rsidRPr="00745C31">
        <w:rPr>
          <w:rStyle w:val="Emphasis"/>
        </w:rPr>
        <w:t>The</w:t>
      </w:r>
      <w:r w:rsidRPr="00745C31">
        <w:rPr>
          <w:sz w:val="14"/>
        </w:rPr>
        <w:t xml:space="preserve"> </w:t>
      </w:r>
      <w:r w:rsidRPr="00745C31">
        <w:rPr>
          <w:rStyle w:val="Emphasis"/>
        </w:rPr>
        <w:t>U</w:t>
      </w:r>
      <w:r w:rsidRPr="00745C31">
        <w:rPr>
          <w:sz w:val="14"/>
        </w:rPr>
        <w:t xml:space="preserve">nited </w:t>
      </w:r>
      <w:r w:rsidRPr="00745C31">
        <w:rPr>
          <w:rStyle w:val="Emphasis"/>
        </w:rPr>
        <w:t>S</w:t>
      </w:r>
      <w:r w:rsidRPr="00745C31">
        <w:rPr>
          <w:sz w:val="14"/>
        </w:rPr>
        <w:t xml:space="preserve">tates </w:t>
      </w:r>
      <w:r w:rsidRPr="00745C31">
        <w:rPr>
          <w:rStyle w:val="Emphasis"/>
        </w:rPr>
        <w:t>should step down from the implicit commitment to use military force to preserve Taiwan’s de facto independence</w:t>
      </w:r>
      <w:r w:rsidRPr="00745C31">
        <w:rPr>
          <w:sz w:val="14"/>
        </w:rPr>
        <w:t xml:space="preserve">. </w:t>
      </w:r>
      <w:r w:rsidRPr="00745C31">
        <w:rPr>
          <w:rStyle w:val="Emphasis"/>
        </w:rPr>
        <w:t>American credibility is slowly eroding as China becomes more powerful, and the commitment will be more costly to maintain</w:t>
      </w:r>
      <w:r w:rsidRPr="00745C31">
        <w:rPr>
          <w:sz w:val="14"/>
        </w:rPr>
        <w:t xml:space="preserve"> for a relatively minor benefit. Broadly speaking, </w:t>
      </w:r>
      <w:r w:rsidRPr="00745C31">
        <w:rPr>
          <w:rStyle w:val="Emphasis"/>
        </w:rPr>
        <w:t>the U</w:t>
      </w:r>
      <w:r w:rsidRPr="00745C31">
        <w:rPr>
          <w:sz w:val="14"/>
        </w:rPr>
        <w:t>nited</w:t>
      </w:r>
      <w:r w:rsidRPr="00745C31">
        <w:rPr>
          <w:rStyle w:val="Emphasis"/>
        </w:rPr>
        <w:t xml:space="preserve"> S</w:t>
      </w:r>
      <w:r w:rsidRPr="00745C31">
        <w:rPr>
          <w:sz w:val="14"/>
        </w:rPr>
        <w:t>tates</w:t>
      </w:r>
      <w:r w:rsidRPr="00745C31">
        <w:rPr>
          <w:rStyle w:val="Emphasis"/>
        </w:rPr>
        <w:t xml:space="preserve"> has two options for how it could implement this policy option</w:t>
      </w:r>
      <w:r w:rsidRPr="00745C31">
        <w:rPr>
          <w:sz w:val="14"/>
        </w:rPr>
        <w:t xml:space="preserve">: </w:t>
      </w:r>
      <w:r w:rsidRPr="00745C31">
        <w:rPr>
          <w:rStyle w:val="Emphasis"/>
        </w:rPr>
        <w:t>it could try to draw concessions from China to get something in return</w:t>
      </w:r>
      <w:r w:rsidRPr="00745C31">
        <w:rPr>
          <w:sz w:val="14"/>
        </w:rPr>
        <w:t xml:space="preserve"> for stepping down from the commitment, </w:t>
      </w:r>
      <w:r w:rsidRPr="00745C31">
        <w:rPr>
          <w:rStyle w:val="Emphasis"/>
        </w:rPr>
        <w:t>or it could unilaterally drop the commitment</w:t>
      </w:r>
      <w:r w:rsidRPr="00745C31">
        <w:rPr>
          <w:sz w:val="14"/>
        </w:rPr>
        <w:t xml:space="preserve">. In either scenario, Taiwan would have to take on sole responsibility for deterring Chinese military action. </w:t>
      </w:r>
      <w:r w:rsidRPr="00745C31">
        <w:rPr>
          <w:rStyle w:val="Emphasis"/>
        </w:rPr>
        <w:t>A policy that wins concessions from China would be</w:t>
      </w:r>
      <w:r w:rsidRPr="00745C31">
        <w:rPr>
          <w:sz w:val="14"/>
        </w:rPr>
        <w:t xml:space="preserve"> the</w:t>
      </w:r>
      <w:r w:rsidRPr="00745C31">
        <w:rPr>
          <w:rStyle w:val="Emphasis"/>
        </w:rPr>
        <w:t xml:space="preserve"> more desirable of the two options</w:t>
      </w:r>
      <w:r w:rsidRPr="00745C31">
        <w:rPr>
          <w:sz w:val="14"/>
        </w:rPr>
        <w:t xml:space="preserve">. </w:t>
      </w:r>
      <w:r w:rsidRPr="00745C31">
        <w:rPr>
          <w:rStyle w:val="Emphasis"/>
        </w:rPr>
        <w:t>Concessions could include resolution</w:t>
      </w:r>
      <w:r w:rsidR="00604559" w:rsidRPr="00745C31">
        <w:rPr>
          <w:sz w:val="14"/>
        </w:rPr>
        <w:t xml:space="preserve"> </w:t>
      </w:r>
      <w:r w:rsidR="00604559" w:rsidRPr="00745C31">
        <w:rPr>
          <w:rStyle w:val="Emphasis"/>
        </w:rPr>
        <w:t>of other territorial disputes</w:t>
      </w:r>
      <w:r w:rsidR="00604559" w:rsidRPr="00745C31">
        <w:rPr>
          <w:sz w:val="14"/>
        </w:rPr>
        <w:t xml:space="preserve"> involving China and American allies or dropping the Chinese threat to use force against Taiwan. </w:t>
      </w:r>
      <w:r w:rsidR="00604559" w:rsidRPr="00745C31">
        <w:rPr>
          <w:rStyle w:val="Emphasis"/>
        </w:rPr>
        <w:t>This would be characteristic of what</w:t>
      </w:r>
      <w:r w:rsidR="00604559" w:rsidRPr="00745C31">
        <w:rPr>
          <w:sz w:val="14"/>
        </w:rPr>
        <w:t xml:space="preserve"> Charles </w:t>
      </w:r>
      <w:r w:rsidR="00604559" w:rsidRPr="00745C31">
        <w:rPr>
          <w:rStyle w:val="Emphasis"/>
        </w:rPr>
        <w:t>Glaser calls a grand bargain</w:t>
      </w:r>
      <w:r w:rsidR="00604559" w:rsidRPr="00745C31">
        <w:rPr>
          <w:sz w:val="14"/>
        </w:rPr>
        <w:t>, “</w:t>
      </w:r>
      <w:r w:rsidR="00604559" w:rsidRPr="00745C31">
        <w:rPr>
          <w:rStyle w:val="Emphasis"/>
        </w:rPr>
        <w:t>an agreement in which two actors make concessions across multiple issues to create a fair deal</w:t>
      </w:r>
      <w:r w:rsidR="00604559" w:rsidRPr="00745C31">
        <w:rPr>
          <w:sz w:val="14"/>
        </w:rPr>
        <w:t xml:space="preserve"> . . . that would have been impossible in an agreement that dealt with a single issue.”95 </w:t>
      </w:r>
      <w:r w:rsidR="00604559" w:rsidRPr="00745C31">
        <w:rPr>
          <w:rStyle w:val="Emphasis"/>
        </w:rPr>
        <w:t>Making the end of the U.S. commitment to Taiwan contingent upon Chinese concessions to resolve its other territorial disputes peacefully would benefit both the</w:t>
      </w:r>
      <w:r w:rsidR="00604559" w:rsidRPr="00745C31">
        <w:rPr>
          <w:sz w:val="14"/>
        </w:rPr>
        <w:t xml:space="preserve"> </w:t>
      </w:r>
      <w:r w:rsidR="00604559" w:rsidRPr="00745C31">
        <w:rPr>
          <w:rStyle w:val="Emphasis"/>
        </w:rPr>
        <w:t>U</w:t>
      </w:r>
      <w:r w:rsidR="00604559" w:rsidRPr="00745C31">
        <w:rPr>
          <w:sz w:val="14"/>
        </w:rPr>
        <w:t xml:space="preserve">nited </w:t>
      </w:r>
      <w:r w:rsidR="00604559" w:rsidRPr="00745C31">
        <w:rPr>
          <w:rStyle w:val="Emphasis"/>
        </w:rPr>
        <w:t>S</w:t>
      </w:r>
      <w:r w:rsidR="00604559" w:rsidRPr="00745C31">
        <w:rPr>
          <w:sz w:val="14"/>
        </w:rPr>
        <w:t xml:space="preserve">tates </w:t>
      </w:r>
      <w:r w:rsidR="00604559" w:rsidRPr="00745C31">
        <w:rPr>
          <w:rStyle w:val="Emphasis"/>
        </w:rPr>
        <w:t>and China</w:t>
      </w:r>
      <w:r w:rsidR="00604559" w:rsidRPr="00745C31">
        <w:rPr>
          <w:sz w:val="14"/>
        </w:rPr>
        <w:t xml:space="preserve">.96 </w:t>
      </w:r>
      <w:r w:rsidR="00604559" w:rsidRPr="00745C31">
        <w:rPr>
          <w:rStyle w:val="Emphasis"/>
        </w:rPr>
        <w:t>The</w:t>
      </w:r>
      <w:r w:rsidR="00604559" w:rsidRPr="00745C31">
        <w:rPr>
          <w:sz w:val="14"/>
        </w:rPr>
        <w:t xml:space="preserve"> </w:t>
      </w:r>
      <w:r w:rsidR="00604559" w:rsidRPr="00745C31">
        <w:rPr>
          <w:rStyle w:val="Emphasis"/>
        </w:rPr>
        <w:t>U</w:t>
      </w:r>
      <w:r w:rsidR="00604559" w:rsidRPr="00745C31">
        <w:rPr>
          <w:sz w:val="14"/>
        </w:rPr>
        <w:t xml:space="preserve">nited </w:t>
      </w:r>
      <w:r w:rsidR="00604559" w:rsidRPr="00745C31">
        <w:rPr>
          <w:rStyle w:val="Emphasis"/>
        </w:rPr>
        <w:t>S</w:t>
      </w:r>
      <w:r w:rsidR="00604559" w:rsidRPr="00745C31">
        <w:rPr>
          <w:sz w:val="14"/>
        </w:rPr>
        <w:t xml:space="preserve">tates </w:t>
      </w:r>
      <w:r w:rsidR="00604559" w:rsidRPr="00745C31">
        <w:rPr>
          <w:rStyle w:val="Emphasis"/>
        </w:rPr>
        <w:t>would free itself of an increasingly costly and risky commitment to Taiwan’s defense, but only if China compromises in ways that align with U.S. allies’ interests in the South and</w:t>
      </w:r>
      <w:r w:rsidR="00604559" w:rsidRPr="00745C31">
        <w:rPr>
          <w:sz w:val="14"/>
        </w:rPr>
        <w:t xml:space="preserve"> </w:t>
      </w:r>
      <w:r w:rsidR="00604559" w:rsidRPr="00745C31">
        <w:rPr>
          <w:rStyle w:val="Emphasis"/>
        </w:rPr>
        <w:t>E</w:t>
      </w:r>
      <w:r w:rsidR="00604559" w:rsidRPr="00745C31">
        <w:rPr>
          <w:sz w:val="14"/>
        </w:rPr>
        <w:t xml:space="preserve">ast </w:t>
      </w:r>
      <w:r w:rsidR="00604559" w:rsidRPr="00745C31">
        <w:rPr>
          <w:rStyle w:val="Emphasis"/>
        </w:rPr>
        <w:t>C</w:t>
      </w:r>
      <w:r w:rsidR="00604559" w:rsidRPr="00745C31">
        <w:rPr>
          <w:sz w:val="14"/>
        </w:rPr>
        <w:t xml:space="preserve">hina </w:t>
      </w:r>
      <w:r w:rsidR="00604559" w:rsidRPr="00745C31">
        <w:rPr>
          <w:rStyle w:val="Emphasis"/>
        </w:rPr>
        <w:t>S</w:t>
      </w:r>
      <w:r w:rsidR="00604559" w:rsidRPr="00745C31">
        <w:rPr>
          <w:sz w:val="14"/>
        </w:rPr>
        <w:t xml:space="preserve">eas. </w:t>
      </w:r>
      <w:r w:rsidR="00604559" w:rsidRPr="00745C31">
        <w:rPr>
          <w:rStyle w:val="Emphasis"/>
        </w:rPr>
        <w:t>China would have to limit its objectives in the South and</w:t>
      </w:r>
      <w:r w:rsidR="00604559" w:rsidRPr="00745C31">
        <w:rPr>
          <w:sz w:val="14"/>
        </w:rPr>
        <w:t xml:space="preserve"> </w:t>
      </w:r>
      <w:r w:rsidR="00604559" w:rsidRPr="00745C31">
        <w:rPr>
          <w:rStyle w:val="Emphasis"/>
        </w:rPr>
        <w:t>E</w:t>
      </w:r>
      <w:r w:rsidR="00604559" w:rsidRPr="00745C31">
        <w:rPr>
          <w:sz w:val="14"/>
        </w:rPr>
        <w:t xml:space="preserve">ast </w:t>
      </w:r>
      <w:r w:rsidR="00604559" w:rsidRPr="00745C31">
        <w:rPr>
          <w:rStyle w:val="Emphasis"/>
        </w:rPr>
        <w:t>C</w:t>
      </w:r>
      <w:r w:rsidR="00604559" w:rsidRPr="00745C31">
        <w:rPr>
          <w:sz w:val="14"/>
        </w:rPr>
        <w:t xml:space="preserve">hina </w:t>
      </w:r>
      <w:r w:rsidR="00604559" w:rsidRPr="00745C31">
        <w:rPr>
          <w:rStyle w:val="Emphasis"/>
        </w:rPr>
        <w:t>S</w:t>
      </w:r>
      <w:r w:rsidR="00604559" w:rsidRPr="00745C31">
        <w:rPr>
          <w:sz w:val="14"/>
        </w:rPr>
        <w:t xml:space="preserve">eas, </w:t>
      </w:r>
      <w:r w:rsidR="00604559" w:rsidRPr="00745C31">
        <w:rPr>
          <w:rStyle w:val="Emphasis"/>
        </w:rPr>
        <w:t>but in return</w:t>
      </w:r>
      <w:r w:rsidR="00604559" w:rsidRPr="00745C31">
        <w:rPr>
          <w:sz w:val="14"/>
        </w:rPr>
        <w:t xml:space="preserve"> would</w:t>
      </w:r>
      <w:r w:rsidR="00604559" w:rsidRPr="00745C31">
        <w:t xml:space="preserve"> </w:t>
      </w:r>
      <w:r w:rsidR="00604559" w:rsidRPr="00745C31">
        <w:rPr>
          <w:rStyle w:val="Emphasis"/>
        </w:rPr>
        <w:t>earn a major policy concession from the</w:t>
      </w:r>
      <w:r w:rsidR="00604559" w:rsidRPr="00745C31">
        <w:rPr>
          <w:sz w:val="14"/>
        </w:rPr>
        <w:t xml:space="preserve"> </w:t>
      </w:r>
      <w:r w:rsidR="00604559" w:rsidRPr="00745C31">
        <w:rPr>
          <w:rStyle w:val="Emphasis"/>
        </w:rPr>
        <w:t>U</w:t>
      </w:r>
      <w:r w:rsidR="00604559" w:rsidRPr="00745C31">
        <w:rPr>
          <w:sz w:val="14"/>
        </w:rPr>
        <w:t xml:space="preserve">nited </w:t>
      </w:r>
      <w:r w:rsidR="00604559" w:rsidRPr="00745C31">
        <w:rPr>
          <w:rStyle w:val="Emphasis"/>
        </w:rPr>
        <w:t>S</w:t>
      </w:r>
      <w:r w:rsidR="00604559" w:rsidRPr="00745C31">
        <w:rPr>
          <w:sz w:val="14"/>
        </w:rPr>
        <w:t xml:space="preserve">tates </w:t>
      </w:r>
      <w:r w:rsidR="00604559" w:rsidRPr="00745C31">
        <w:rPr>
          <w:rStyle w:val="Emphasis"/>
        </w:rPr>
        <w:t>on a core national interest that has much more importance than the other territorial disputes</w:t>
      </w:r>
      <w:r w:rsidR="00604559" w:rsidRPr="00745C31">
        <w:rPr>
          <w:sz w:val="14"/>
        </w:rPr>
        <w:t xml:space="preserve">. </w:t>
      </w:r>
      <w:r w:rsidR="00604559" w:rsidRPr="00745C31">
        <w:rPr>
          <w:rStyle w:val="Emphasis"/>
        </w:rPr>
        <w:t>If China proves unwilling to make concessions</w:t>
      </w:r>
      <w:r w:rsidR="00604559" w:rsidRPr="00745C31">
        <w:rPr>
          <w:sz w:val="14"/>
        </w:rPr>
        <w:t xml:space="preserve"> across multiple issue areas, </w:t>
      </w:r>
      <w:r w:rsidR="00604559" w:rsidRPr="00745C31">
        <w:rPr>
          <w:rStyle w:val="Emphasis"/>
        </w:rPr>
        <w:t>the</w:t>
      </w:r>
      <w:r w:rsidR="00604559" w:rsidRPr="00745C31">
        <w:rPr>
          <w:sz w:val="14"/>
        </w:rPr>
        <w:t xml:space="preserve"> </w:t>
      </w:r>
      <w:r w:rsidR="00604559" w:rsidRPr="00745C31">
        <w:rPr>
          <w:rStyle w:val="Emphasis"/>
        </w:rPr>
        <w:t>U</w:t>
      </w:r>
      <w:r w:rsidR="00604559" w:rsidRPr="00745C31">
        <w:rPr>
          <w:sz w:val="14"/>
        </w:rPr>
        <w:t xml:space="preserve">nited </w:t>
      </w:r>
      <w:r w:rsidR="00604559" w:rsidRPr="00745C31">
        <w:rPr>
          <w:rStyle w:val="Emphasis"/>
        </w:rPr>
        <w:t>S</w:t>
      </w:r>
      <w:r w:rsidR="00604559" w:rsidRPr="00745C31">
        <w:rPr>
          <w:sz w:val="14"/>
        </w:rPr>
        <w:t xml:space="preserve">tates </w:t>
      </w:r>
      <w:r w:rsidR="00604559" w:rsidRPr="00745C31">
        <w:rPr>
          <w:rStyle w:val="Emphasis"/>
        </w:rPr>
        <w:t>could still push for concessions on</w:t>
      </w:r>
      <w:r w:rsidR="00604559" w:rsidRPr="00745C31">
        <w:rPr>
          <w:sz w:val="14"/>
        </w:rPr>
        <w:t xml:space="preserve"> China’s military posture toward </w:t>
      </w:r>
      <w:r w:rsidR="00604559" w:rsidRPr="00745C31">
        <w:rPr>
          <w:rStyle w:val="Emphasis"/>
        </w:rPr>
        <w:t>Taiwan</w:t>
      </w:r>
      <w:r w:rsidR="00604559" w:rsidRPr="00745C31">
        <w:rPr>
          <w:sz w:val="14"/>
        </w:rPr>
        <w:t xml:space="preserve">. Instead of demanding a concession on the South China Sea dispute, </w:t>
      </w:r>
      <w:r w:rsidR="00604559" w:rsidRPr="00745C31">
        <w:rPr>
          <w:rStyle w:val="Emphasis"/>
        </w:rPr>
        <w:t>U.S. policymakers could press China to take actions that reduce the military threat it poses to Taiwan via an incremental, reciprocal process of concessions</w:t>
      </w:r>
      <w:r w:rsidR="00604559" w:rsidRPr="00745C31">
        <w:rPr>
          <w:sz w:val="14"/>
        </w:rPr>
        <w:t xml:space="preserve">.97 </w:t>
      </w:r>
      <w:r w:rsidR="00604559" w:rsidRPr="00745C31">
        <w:rPr>
          <w:rStyle w:val="Emphasis"/>
        </w:rPr>
        <w:t>Refusing to sell Taiwan any new military equipment would be a good way to initiate a cooperation spiral</w:t>
      </w:r>
      <w:r w:rsidR="00604559" w:rsidRPr="00745C31">
        <w:rPr>
          <w:sz w:val="14"/>
        </w:rPr>
        <w:t>.</w:t>
      </w:r>
      <w:r w:rsidR="00604559" w:rsidRPr="00F22508">
        <w:rPr>
          <w:sz w:val="14"/>
        </w:rPr>
        <w:t xml:space="preserve"> </w:t>
      </w:r>
    </w:p>
    <w:p w14:paraId="43E3C0B5" w14:textId="449B621E" w:rsidR="00266606" w:rsidRDefault="00EC4E03" w:rsidP="00EC4E03">
      <w:pPr>
        <w:pStyle w:val="Heading3"/>
      </w:pPr>
      <w:r>
        <w:t xml:space="preserve">Contention Three: Solvency </w:t>
      </w:r>
    </w:p>
    <w:p w14:paraId="15BF811A" w14:textId="77777777" w:rsidR="00EC4E03" w:rsidRPr="00B63ED1" w:rsidRDefault="00EC4E03" w:rsidP="00EC4E03"/>
    <w:p w14:paraId="6EC874A5" w14:textId="77777777" w:rsidR="00EC4E03" w:rsidRDefault="00EC4E03" w:rsidP="00EC4E03">
      <w:pPr>
        <w:pStyle w:val="Heading4"/>
      </w:pPr>
      <w:r>
        <w:t>And, the plan is the first step to reduce the U.S.’s commitment to Taiwan – starting with Arms Sales incrementally allows Taiwan time to react but DOESN’T result in Chinese invasion</w:t>
      </w:r>
    </w:p>
    <w:p w14:paraId="1B2FD29B" w14:textId="77777777" w:rsidR="00EC4E03" w:rsidRDefault="00EC4E03" w:rsidP="00935F9E"/>
    <w:p w14:paraId="14AF571B" w14:textId="77777777" w:rsidR="00EC4E03" w:rsidRDefault="00EC4E03" w:rsidP="00EC4E03">
      <w:pPr>
        <w:pStyle w:val="Heading4"/>
      </w:pPr>
      <w:r>
        <w:t>Gomez ‘16</w:t>
      </w:r>
    </w:p>
    <w:p w14:paraId="25AD75A3" w14:textId="77777777" w:rsidR="00EC4E03" w:rsidRDefault="00EC4E03" w:rsidP="00EC4E03">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0A86A4FE" w14:textId="77777777" w:rsidR="00EC4E03" w:rsidRPr="008661ED" w:rsidRDefault="00EC4E03" w:rsidP="00EC4E03">
      <w:pPr>
        <w:rPr>
          <w:sz w:val="12"/>
        </w:rPr>
      </w:pPr>
      <w:r w:rsidRPr="00935F9E">
        <w:rPr>
          <w:sz w:val="12"/>
        </w:rPr>
        <w:t xml:space="preserve">Stepping Down from the Commitment </w:t>
      </w:r>
      <w:r w:rsidRPr="00935F9E">
        <w:rPr>
          <w:rStyle w:val="Emphasis"/>
        </w:rPr>
        <w:t>The</w:t>
      </w:r>
      <w:r w:rsidRPr="00935F9E">
        <w:rPr>
          <w:sz w:val="12"/>
        </w:rPr>
        <w:t xml:space="preserve"> final </w:t>
      </w:r>
      <w:r w:rsidRPr="00935F9E">
        <w:rPr>
          <w:rStyle w:val="Emphasis"/>
        </w:rPr>
        <w:t>policy option would do away with America’s commitment to Taiwan’s defense</w:t>
      </w:r>
      <w:r w:rsidRPr="00935F9E">
        <w:rPr>
          <w:sz w:val="12"/>
        </w:rPr>
        <w:t xml:space="preserve"> on the grounds that military intervention to preserve the island’s de facto independence has become too costly and dangerous for the United States. Stepping down from the commitment to come to Taiwan’s rescue would be a major change in U.S. policy. However, </w:t>
      </w:r>
      <w:r w:rsidRPr="00935F9E">
        <w:rPr>
          <w:rStyle w:val="Emphasis"/>
        </w:rPr>
        <w:t>other factors unrelated to the U.S. commitment would still make the use of force unattractive for Beijing</w:t>
      </w:r>
      <w:r w:rsidRPr="00935F9E">
        <w:rPr>
          <w:sz w:val="12"/>
        </w:rPr>
        <w:t xml:space="preserve">. Taiwan would therefore not be defenseless or subject to imminent Chinese attack if the United States chose this policy option. </w:t>
      </w:r>
      <w:r w:rsidRPr="00935F9E">
        <w:rPr>
          <w:rStyle w:val="Emphasis"/>
        </w:rPr>
        <w:t>Without a U.S. commitment, Taiwan would have to improve its self-defense capability to deter an attack by China</w:t>
      </w:r>
      <w:r w:rsidRPr="00935F9E">
        <w:rPr>
          <w:sz w:val="12"/>
        </w:rPr>
        <w:t xml:space="preserve"> and fight off the PLA if deterrence failed. Taiwan does face an unfavorable balance of power vis-à-vis China, but this does not doom Taiwan to military defeat. In fact, research by Ivan Arreguín-Toft of Boston University indicates that large, powerful actors (such as China) have lost wars against weaker actors “with increasing frequency over time.”56 However, in order to have the greatest chance of success, the weaker side must have the right military strategy. </w:t>
      </w:r>
      <w:r w:rsidRPr="00935F9E">
        <w:rPr>
          <w:rStyle w:val="Emphasis"/>
        </w:rPr>
        <w:t>A head-on, symmetric fight with the PLA would likely end in disaster for Taiwan, but Taiwan could successfully deny the PLA from achieving its strategic objectives through the same kind of asymmetric strategy that China uses to make it difficult for the United States to defend Taiwan</w:t>
      </w:r>
      <w:r w:rsidRPr="00935F9E">
        <w:rPr>
          <w:sz w:val="12"/>
        </w:rPr>
        <w:t xml:space="preserve">.57 A military strategy emphasizing mobility, concealment, and area denial would both raise the costs of war for China and be sustainable, given Taiwan’s limited means. Changing Taiwan’s defense strategy would not be a quick or easy task. The most immediate roadblocks to change are the equipment and mindset of </w:t>
      </w:r>
      <w:r w:rsidRPr="00935F9E">
        <w:rPr>
          <w:rStyle w:val="Emphasis"/>
        </w:rPr>
        <w:t>Taiwan’s military</w:t>
      </w:r>
      <w:r w:rsidRPr="00935F9E">
        <w:rPr>
          <w:sz w:val="12"/>
        </w:rPr>
        <w:t xml:space="preserve">. The </w:t>
      </w:r>
      <w:r w:rsidRPr="00935F9E">
        <w:rPr>
          <w:rStyle w:val="Emphasis"/>
        </w:rPr>
        <w:t>upper echelons</w:t>
      </w:r>
      <w:r w:rsidRPr="00935F9E">
        <w:rPr>
          <w:sz w:val="12"/>
        </w:rPr>
        <w:t xml:space="preserve"> of the military </w:t>
      </w:r>
      <w:r w:rsidRPr="00935F9E">
        <w:rPr>
          <w:rStyle w:val="Emphasis"/>
        </w:rPr>
        <w:t>have resisted implementing changes that could improve their ability to fight a war against the modern PLA</w:t>
      </w:r>
      <w:r w:rsidRPr="00935F9E">
        <w:rPr>
          <w:sz w:val="12"/>
        </w:rPr>
        <w:t xml:space="preserve">. For example, James Holmes points out that Taiwan’s navy “[sees] itself as a U.S. Navy in miniature, a force destined to win decisive sea fights and rule the waves.”58 This is a dangerous mindset given the PLA Navy’s dominance in fleet size, strength, and advanced equipment. The Taiwan Marine Corps (TMC) is also ill-suited to meeting the threat posed by China. Instead of being a light, agile force, the TMC is “heavy, mechanized, and not particularly mobile,” reflecting “a glaring failure by Taiwan’s defense establishment to recognize the TMC’s essential role in national defense.”59 Overcoming the forces of bureaucratic inertia will be very difficult, </w:t>
      </w:r>
      <w:r w:rsidRPr="00935F9E">
        <w:rPr>
          <w:rStyle w:val="Emphasis"/>
        </w:rPr>
        <w:t>but doing so is necessary if Taiwan can no longer count on the</w:t>
      </w:r>
      <w:r w:rsidRPr="00935F9E">
        <w:rPr>
          <w:sz w:val="12"/>
        </w:rPr>
        <w:t xml:space="preserve"> </w:t>
      </w:r>
      <w:r w:rsidRPr="00935F9E">
        <w:rPr>
          <w:rStyle w:val="Emphasis"/>
        </w:rPr>
        <w:t>U</w:t>
      </w:r>
      <w:r w:rsidRPr="00935F9E">
        <w:rPr>
          <w:sz w:val="12"/>
        </w:rPr>
        <w:t xml:space="preserve">nited </w:t>
      </w:r>
      <w:r w:rsidRPr="00935F9E">
        <w:rPr>
          <w:rStyle w:val="Emphasis"/>
        </w:rPr>
        <w:t>S</w:t>
      </w:r>
      <w:r w:rsidRPr="00935F9E">
        <w:rPr>
          <w:sz w:val="12"/>
        </w:rPr>
        <w:t xml:space="preserve">tates. </w:t>
      </w:r>
      <w:r w:rsidRPr="00935F9E">
        <w:rPr>
          <w:rStyle w:val="Emphasis"/>
        </w:rPr>
        <w:t xml:space="preserve">Stepping down from the U.S. defense commitment would </w:t>
      </w:r>
      <w:r w:rsidRPr="00935F9E">
        <w:rPr>
          <w:sz w:val="12"/>
        </w:rPr>
        <w:t>likely</w:t>
      </w:r>
      <w:r w:rsidRPr="00935F9E">
        <w:rPr>
          <w:rStyle w:val="Emphasis"/>
        </w:rPr>
        <w:t xml:space="preserve"> involve reductions in U.S. arms sales</w:t>
      </w:r>
      <w:r w:rsidRPr="00935F9E">
        <w:rPr>
          <w:sz w:val="12"/>
        </w:rPr>
        <w:t xml:space="preserve">. </w:t>
      </w:r>
      <w:r w:rsidRPr="00935F9E">
        <w:rPr>
          <w:rStyle w:val="Emphasis"/>
        </w:rPr>
        <w:t>Reductions in the size, quantity, and frequency of arms sales would likely precede any reductions to the defense commitment because arms sales are a measurable signal of American support for Taiwan</w:t>
      </w:r>
      <w:r w:rsidRPr="00935F9E">
        <w:rPr>
          <w:sz w:val="12"/>
        </w:rPr>
        <w:t>. Lyle J. Goldstein of the U.S. Naval War College points out, “</w:t>
      </w:r>
      <w:r w:rsidRPr="00935F9E">
        <w:rPr>
          <w:rStyle w:val="Emphasis"/>
        </w:rPr>
        <w:t>Arms sales have</w:t>
      </w:r>
      <w:r w:rsidRPr="00935F9E">
        <w:rPr>
          <w:sz w:val="12"/>
        </w:rPr>
        <w:t xml:space="preserve"> for some time </w:t>
      </w:r>
      <w:r w:rsidRPr="00935F9E">
        <w:rPr>
          <w:rStyle w:val="Emphasis"/>
        </w:rPr>
        <w:t>taken on a purely symbolic meaning</w:t>
      </w:r>
      <w:r w:rsidRPr="00935F9E">
        <w:rPr>
          <w:sz w:val="12"/>
        </w:rPr>
        <w:t xml:space="preserve">.”60 This implies that </w:t>
      </w:r>
      <w:r w:rsidRPr="00935F9E">
        <w:rPr>
          <w:rStyle w:val="Emphasis"/>
        </w:rPr>
        <w:t>the negative effects of reducing arms sales would be relatively small</w:t>
      </w:r>
      <w:r w:rsidRPr="00935F9E">
        <w:rPr>
          <w:sz w:val="12"/>
        </w:rPr>
        <w:t xml:space="preserve">, since China’s extant military advantages are not being offset by U.S. weaponry. </w:t>
      </w:r>
      <w:r w:rsidRPr="00935F9E">
        <w:rPr>
          <w:rStyle w:val="Emphasis"/>
        </w:rPr>
        <w:t>Additionally, stopping the arms sales would not have to be instantaneous</w:t>
      </w:r>
      <w:r w:rsidRPr="00935F9E">
        <w:rPr>
          <w:sz w:val="12"/>
        </w:rPr>
        <w:t xml:space="preserve">. </w:t>
      </w:r>
      <w:r w:rsidRPr="00935F9E">
        <w:rPr>
          <w:rStyle w:val="Emphasis"/>
        </w:rPr>
        <w:t>The</w:t>
      </w:r>
      <w:r w:rsidRPr="00935F9E">
        <w:rPr>
          <w:sz w:val="12"/>
        </w:rPr>
        <w:t xml:space="preserve"> </w:t>
      </w:r>
      <w:r w:rsidRPr="00935F9E">
        <w:rPr>
          <w:rStyle w:val="Emphasis"/>
        </w:rPr>
        <w:t>U</w:t>
      </w:r>
      <w:r w:rsidRPr="00935F9E">
        <w:rPr>
          <w:sz w:val="12"/>
        </w:rPr>
        <w:t xml:space="preserve">nited </w:t>
      </w:r>
      <w:r w:rsidRPr="00935F9E">
        <w:rPr>
          <w:rStyle w:val="Emphasis"/>
        </w:rPr>
        <w:t>S</w:t>
      </w:r>
      <w:r w:rsidRPr="00935F9E">
        <w:rPr>
          <w:sz w:val="12"/>
        </w:rPr>
        <w:t>tates</w:t>
      </w:r>
      <w:r w:rsidRPr="00935F9E">
        <w:rPr>
          <w:rStyle w:val="Emphasis"/>
        </w:rPr>
        <w:t xml:space="preserve"> could reduce arms sales incrementally to give Taiwan time to improve its self-defense capabilities.</w:t>
      </w:r>
      <w:r w:rsidRPr="00935F9E">
        <w:rPr>
          <w:sz w:val="12"/>
        </w:rPr>
        <w:t xml:space="preserve"> </w:t>
      </w:r>
      <w:r w:rsidRPr="00935F9E">
        <w:rPr>
          <w:rStyle w:val="Emphasis"/>
        </w:rPr>
        <w:t>One common argument made by opponents of stepping down from the commitment is that it is the only thing preventing China from attacking Taiwan</w:t>
      </w:r>
      <w:r w:rsidRPr="00935F9E">
        <w:rPr>
          <w:sz w:val="12"/>
        </w:rPr>
        <w:t xml:space="preserve">. </w:t>
      </w:r>
      <w:r w:rsidRPr="00935F9E">
        <w:rPr>
          <w:rStyle w:val="Emphasis"/>
        </w:rPr>
        <w:t>This</w:t>
      </w:r>
      <w:r w:rsidRPr="00935F9E">
        <w:rPr>
          <w:sz w:val="12"/>
        </w:rPr>
        <w:t xml:space="preserve"> argument </w:t>
      </w:r>
      <w:r w:rsidRPr="00935F9E">
        <w:rPr>
          <w:rStyle w:val="Emphasis"/>
        </w:rPr>
        <w:t>ignores several important factors that make the use of force unattractive for Beijing</w:t>
      </w:r>
      <w:r w:rsidRPr="00935F9E">
        <w:rPr>
          <w:sz w:val="12"/>
        </w:rPr>
        <w:t xml:space="preserve">. First, </w:t>
      </w:r>
      <w:r w:rsidRPr="00935F9E">
        <w:rPr>
          <w:rStyle w:val="Emphasis"/>
        </w:rPr>
        <w:t>China’s reputation and standing in East Asia would be seriously damaged</w:t>
      </w:r>
      <w:r w:rsidRPr="00935F9E">
        <w:rPr>
          <w:sz w:val="12"/>
        </w:rPr>
        <w:t xml:space="preserve">. Other countries in East Asia would harshly criticize China’s use of force, and would likely take steps to defend themselves. For example, </w:t>
      </w:r>
      <w:r w:rsidRPr="00935F9E">
        <w:rPr>
          <w:rStyle w:val="Emphasis"/>
        </w:rPr>
        <w:t>countries involved in territorial disputes with Beijing in the</w:t>
      </w:r>
      <w:r w:rsidRPr="00935F9E">
        <w:rPr>
          <w:sz w:val="12"/>
        </w:rPr>
        <w:t xml:space="preserve"> </w:t>
      </w:r>
      <w:r w:rsidRPr="00935F9E">
        <w:rPr>
          <w:rStyle w:val="Emphasis"/>
        </w:rPr>
        <w:t>S</w:t>
      </w:r>
      <w:r w:rsidRPr="00935F9E">
        <w:rPr>
          <w:sz w:val="12"/>
        </w:rPr>
        <w:t xml:space="preserve">outh </w:t>
      </w:r>
      <w:r w:rsidRPr="00935F9E">
        <w:rPr>
          <w:rStyle w:val="Emphasis"/>
        </w:rPr>
        <w:t>C</w:t>
      </w:r>
      <w:r w:rsidRPr="00935F9E">
        <w:rPr>
          <w:sz w:val="12"/>
        </w:rPr>
        <w:t>hina</w:t>
      </w:r>
      <w:r w:rsidRPr="00935F9E">
        <w:rPr>
          <w:rStyle w:val="Emphasis"/>
        </w:rPr>
        <w:t xml:space="preserve"> S</w:t>
      </w:r>
      <w:r w:rsidRPr="00935F9E">
        <w:rPr>
          <w:sz w:val="12"/>
        </w:rPr>
        <w:t>ea</w:t>
      </w:r>
      <w:r w:rsidRPr="00935F9E">
        <w:rPr>
          <w:rStyle w:val="Emphasis"/>
        </w:rPr>
        <w:t xml:space="preserve"> have responded to Chinese aggressiveness by improving their military power and pushing back politically and diplomatically</w:t>
      </w:r>
      <w:r w:rsidRPr="00935F9E">
        <w:rPr>
          <w:sz w:val="12"/>
        </w:rPr>
        <w:t xml:space="preserve">.61 China’s reputational costs for attacking Taiwan would be very high. </w:t>
      </w:r>
      <w:r w:rsidRPr="00935F9E">
        <w:rPr>
          <w:rStyle w:val="Emphasis"/>
        </w:rPr>
        <w:t>Additionally, any military operation against Taiwan would tie up a great deal of resources</w:t>
      </w:r>
      <w:r w:rsidRPr="00935F9E">
        <w:rPr>
          <w:sz w:val="12"/>
        </w:rPr>
        <w:t xml:space="preserve">. </w:t>
      </w:r>
      <w:r w:rsidRPr="00935F9E">
        <w:rPr>
          <w:rStyle w:val="Emphasis"/>
        </w:rPr>
        <w:t>Other states could take advantage of a Taiwan-focused Beijing to push back against other Chinese territorial claims</w:t>
      </w:r>
      <w:r w:rsidRPr="00935F9E">
        <w:rPr>
          <w:sz w:val="12"/>
        </w:rPr>
        <w:t xml:space="preserve">. </w:t>
      </w:r>
      <w:r w:rsidRPr="00935F9E">
        <w:rPr>
          <w:rStyle w:val="Emphasis"/>
        </w:rPr>
        <w:t>Second, the PLA has problems with both “hardware</w:t>
      </w:r>
      <w:r w:rsidRPr="00935F9E">
        <w:rPr>
          <w:sz w:val="12"/>
        </w:rPr>
        <w:t xml:space="preserve">” (equipment) </w:t>
      </w:r>
      <w:r w:rsidRPr="00935F9E">
        <w:rPr>
          <w:rStyle w:val="Emphasis"/>
        </w:rPr>
        <w:t>and “software”</w:t>
      </w:r>
      <w:r w:rsidRPr="00935F9E">
        <w:rPr>
          <w:sz w:val="12"/>
        </w:rPr>
        <w:t xml:space="preserve"> (experience) </w:t>
      </w:r>
      <w:r w:rsidRPr="00935F9E">
        <w:rPr>
          <w:rStyle w:val="Emphasis"/>
        </w:rPr>
        <w:t>that would restrict its options for using military force against Taiwan</w:t>
      </w:r>
      <w:r w:rsidRPr="00935F9E">
        <w:rPr>
          <w:sz w:val="12"/>
        </w:rPr>
        <w:t>.62 The modern PLA has no experience conducting large-scale amphibious landings, which are complicated operations that would be very costly to execute against a dug-in defender.63 On the hardware side, the PLA still lacks the amphibious-lift capabilities and replenishment ships necessary to mount a successful invasion attempt.64 China has made big strides shifting the relative balance of power in the Taiwan Strait, but it still faces significant challenges that will take time to overcome.65 Presently, the PLA is more prepared to push back against American intervention than to initiate an invasion of Taiwan.</w:t>
      </w:r>
    </w:p>
    <w:p w14:paraId="6A744F48" w14:textId="77777777" w:rsidR="00EC4E03" w:rsidRDefault="00EC4E03" w:rsidP="00EC4E03">
      <w:pPr>
        <w:pStyle w:val="Heading4"/>
      </w:pPr>
      <w:r>
        <w:t xml:space="preserve">And, the plan is an </w:t>
      </w:r>
      <w:r w:rsidRPr="00485AFC">
        <w:rPr>
          <w:i/>
        </w:rPr>
        <w:t>INCREMENTAL</w:t>
      </w:r>
      <w:r>
        <w:t xml:space="preserve"> approach on Taiwan – a reduction in arms sales that allows Taiwan to fill-in its own defenses, and puts Chinese intentions to the test, builds trust with China and reduces the risk of war. </w:t>
      </w:r>
    </w:p>
    <w:p w14:paraId="0B12610A" w14:textId="77777777" w:rsidR="00EC4E03" w:rsidRPr="006775CB" w:rsidRDefault="00EC4E03" w:rsidP="00EC4E03"/>
    <w:p w14:paraId="5B2174FA" w14:textId="77777777" w:rsidR="00EC4E03" w:rsidRDefault="00EC4E03" w:rsidP="00EC4E03">
      <w:pPr>
        <w:pStyle w:val="Heading4"/>
      </w:pPr>
      <w:r>
        <w:t>Gomez ‘16</w:t>
      </w:r>
    </w:p>
    <w:p w14:paraId="2D918B70" w14:textId="77777777" w:rsidR="00EC4E03" w:rsidRDefault="00EC4E03" w:rsidP="00EC4E03">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439F21C0" w14:textId="77777777" w:rsidR="00EC4E03" w:rsidRDefault="00EC4E03" w:rsidP="00EC4E03">
      <w:pPr>
        <w:rPr>
          <w:rStyle w:val="Emphasis"/>
        </w:rPr>
      </w:pPr>
      <w:r w:rsidRPr="00935F9E">
        <w:rPr>
          <w:rStyle w:val="Emphasis"/>
        </w:rPr>
        <w:t>How the</w:t>
      </w:r>
      <w:r w:rsidRPr="00935F9E">
        <w:rPr>
          <w:sz w:val="14"/>
        </w:rPr>
        <w:t xml:space="preserve"> </w:t>
      </w:r>
      <w:r w:rsidRPr="00935F9E">
        <w:rPr>
          <w:rStyle w:val="Emphasis"/>
        </w:rPr>
        <w:t>U</w:t>
      </w:r>
      <w:r w:rsidRPr="00935F9E">
        <w:rPr>
          <w:sz w:val="14"/>
        </w:rPr>
        <w:t xml:space="preserve">nited </w:t>
      </w:r>
      <w:r w:rsidRPr="00935F9E">
        <w:rPr>
          <w:rStyle w:val="Emphasis"/>
        </w:rPr>
        <w:t>S</w:t>
      </w:r>
      <w:r w:rsidRPr="00935F9E">
        <w:rPr>
          <w:sz w:val="14"/>
        </w:rPr>
        <w:t xml:space="preserve">tates </w:t>
      </w:r>
      <w:r w:rsidRPr="00935F9E">
        <w:rPr>
          <w:rStyle w:val="Emphasis"/>
        </w:rPr>
        <w:t>goes about stepping down from its commitment is important</w:t>
      </w:r>
      <w:r w:rsidRPr="00935F9E">
        <w:rPr>
          <w:sz w:val="14"/>
        </w:rPr>
        <w:t xml:space="preserve">. </w:t>
      </w:r>
      <w:r w:rsidRPr="00935F9E">
        <w:rPr>
          <w:rStyle w:val="Emphasis"/>
        </w:rPr>
        <w:t>Suddenly abrogating the TRA would be practically impossible given the entrenched support for Taiwan within Congress</w:t>
      </w:r>
      <w:r w:rsidRPr="00935F9E">
        <w:rPr>
          <w:sz w:val="14"/>
        </w:rPr>
        <w:t xml:space="preserve">. </w:t>
      </w:r>
      <w:r w:rsidRPr="00935F9E">
        <w:rPr>
          <w:rStyle w:val="StyleUnderline"/>
        </w:rPr>
        <w:t>The most realistic, feasible approach requires</w:t>
      </w:r>
      <w:r w:rsidRPr="00935F9E">
        <w:rPr>
          <w:sz w:val="14"/>
        </w:rPr>
        <w:t xml:space="preserve"> </w:t>
      </w:r>
      <w:r w:rsidRPr="00935F9E">
        <w:rPr>
          <w:rStyle w:val="Emphasis"/>
        </w:rPr>
        <w:t>incremental reductions in U.S. support for Taiwan</w:t>
      </w:r>
      <w:r w:rsidRPr="00935F9E">
        <w:rPr>
          <w:sz w:val="14"/>
        </w:rPr>
        <w:t xml:space="preserve">. Examples of such reductions could </w:t>
      </w:r>
      <w:r w:rsidRPr="00935F9E">
        <w:rPr>
          <w:rStyle w:val="Emphasis"/>
        </w:rPr>
        <w:t>include setting a cap on the value and/or quality of military equipment that can be sold to Taiwan</w:t>
      </w:r>
      <w:r w:rsidRPr="00935F9E">
        <w:rPr>
          <w:sz w:val="14"/>
        </w:rPr>
        <w:t xml:space="preserve">, changing the TRA to more narrowly define what constitutes a threat to Taiwan, or requiring Taiwan to spend a certain percentage of its GDP on defense in order to receive U.S. military support. </w:t>
      </w:r>
      <w:r w:rsidRPr="00935F9E">
        <w:rPr>
          <w:rStyle w:val="Emphasis"/>
        </w:rPr>
        <w:t>Incremental reduction would be easier to sell to U.S. policymakers because it buys time for Taiwan to improve its defenses</w:t>
      </w:r>
      <w:r w:rsidRPr="00935F9E">
        <w:rPr>
          <w:sz w:val="14"/>
        </w:rPr>
        <w:t xml:space="preserve">, thus increasing the credibility of the island’s military deterrent. As discussed earlier, Taiwan’s defense industries have proven they can make high-quality military equipment that meets the island’s defense needs. </w:t>
      </w:r>
      <w:r w:rsidRPr="00935F9E">
        <w:rPr>
          <w:rStyle w:val="Emphasis"/>
        </w:rPr>
        <w:t>Taiwan has the ability to develop a robust and effective military deterrent, but it needs time to overcome existing challenges and address unforeseen obstacles</w:t>
      </w:r>
      <w:r w:rsidRPr="00935F9E">
        <w:rPr>
          <w:sz w:val="14"/>
        </w:rPr>
        <w:t xml:space="preserve">. </w:t>
      </w:r>
      <w:r w:rsidRPr="00935F9E">
        <w:rPr>
          <w:rStyle w:val="Emphasis"/>
        </w:rPr>
        <w:t>If the</w:t>
      </w:r>
      <w:r w:rsidRPr="00935F9E">
        <w:rPr>
          <w:sz w:val="14"/>
        </w:rPr>
        <w:t xml:space="preserve"> </w:t>
      </w:r>
      <w:r w:rsidRPr="00935F9E">
        <w:rPr>
          <w:rStyle w:val="Emphasis"/>
        </w:rPr>
        <w:t>U</w:t>
      </w:r>
      <w:r w:rsidRPr="00935F9E">
        <w:rPr>
          <w:sz w:val="14"/>
        </w:rPr>
        <w:t xml:space="preserve">nited </w:t>
      </w:r>
      <w:r w:rsidRPr="00935F9E">
        <w:rPr>
          <w:rStyle w:val="Emphasis"/>
        </w:rPr>
        <w:t>S</w:t>
      </w:r>
      <w:r w:rsidRPr="00935F9E">
        <w:rPr>
          <w:sz w:val="14"/>
        </w:rPr>
        <w:t xml:space="preserve">tates </w:t>
      </w:r>
      <w:r w:rsidRPr="00935F9E">
        <w:rPr>
          <w:rStyle w:val="Emphasis"/>
        </w:rPr>
        <w:t xml:space="preserve">were to reduce its commitment incrementally, Taiwan’s </w:t>
      </w:r>
      <w:r w:rsidRPr="00935F9E">
        <w:rPr>
          <w:sz w:val="14"/>
        </w:rPr>
        <w:t xml:space="preserve">political and </w:t>
      </w:r>
      <w:r w:rsidRPr="00935F9E">
        <w:rPr>
          <w:rStyle w:val="Emphasis"/>
        </w:rPr>
        <w:t>military leadership would have the time to address such challenges</w:t>
      </w:r>
      <w:r w:rsidRPr="00935F9E">
        <w:rPr>
          <w:sz w:val="14"/>
        </w:rPr>
        <w:t xml:space="preserve">. </w:t>
      </w:r>
      <w:r w:rsidRPr="00935F9E">
        <w:rPr>
          <w:rStyle w:val="Emphasis"/>
        </w:rPr>
        <w:t xml:space="preserve">Incremental implementation </w:t>
      </w:r>
      <w:r w:rsidRPr="00935F9E">
        <w:rPr>
          <w:sz w:val="14"/>
        </w:rPr>
        <w:t>of this policy option</w:t>
      </w:r>
      <w:r w:rsidRPr="00935F9E">
        <w:rPr>
          <w:rStyle w:val="Emphasis"/>
        </w:rPr>
        <w:t xml:space="preserve"> would also provide the</w:t>
      </w:r>
      <w:r w:rsidRPr="00935F9E">
        <w:rPr>
          <w:sz w:val="14"/>
        </w:rPr>
        <w:t xml:space="preserve"> </w:t>
      </w:r>
      <w:r w:rsidRPr="00935F9E">
        <w:rPr>
          <w:rStyle w:val="Emphasis"/>
        </w:rPr>
        <w:t>U</w:t>
      </w:r>
      <w:r w:rsidRPr="00935F9E">
        <w:rPr>
          <w:sz w:val="14"/>
        </w:rPr>
        <w:t xml:space="preserve">nited </w:t>
      </w:r>
      <w:r w:rsidRPr="00935F9E">
        <w:rPr>
          <w:rStyle w:val="Emphasis"/>
        </w:rPr>
        <w:t>S</w:t>
      </w:r>
      <w:r w:rsidRPr="00935F9E">
        <w:rPr>
          <w:sz w:val="14"/>
        </w:rPr>
        <w:t xml:space="preserve">tates </w:t>
      </w:r>
      <w:r w:rsidRPr="00935F9E">
        <w:rPr>
          <w:rStyle w:val="Emphasis"/>
        </w:rPr>
        <w:t>with opportunities to learn about Chinese intentions, based on Beijing’s reaction</w:t>
      </w:r>
      <w:r w:rsidRPr="00935F9E">
        <w:rPr>
          <w:sz w:val="14"/>
        </w:rPr>
        <w:t xml:space="preserve">.66 Stepping down from the defense commitment to Taiwan would be a major accommodation on a core Chinese security interest. </w:t>
      </w:r>
      <w:r w:rsidRPr="00935F9E">
        <w:rPr>
          <w:rStyle w:val="Emphasis"/>
        </w:rPr>
        <w:t>American policymakers should demand some sort of reciprocal actions from Beijing that reduce the military threat the PLA poses to Taiwan</w:t>
      </w:r>
      <w:r w:rsidRPr="00935F9E">
        <w:rPr>
          <w:sz w:val="14"/>
        </w:rPr>
        <w:t xml:space="preserve">. In Meeting China Halfway, Lyle J. </w:t>
      </w:r>
      <w:r w:rsidRPr="00935F9E">
        <w:rPr>
          <w:rStyle w:val="Emphasis"/>
        </w:rPr>
        <w:t>Goldstein explains how “cooperation spirals” in the U.S.-China relationship can build “trust and confidence</w:t>
      </w:r>
      <w:r w:rsidRPr="00935F9E">
        <w:rPr>
          <w:sz w:val="14"/>
        </w:rPr>
        <w:t xml:space="preserve"> . . . </w:t>
      </w:r>
      <w:r w:rsidRPr="00935F9E">
        <w:rPr>
          <w:rStyle w:val="Emphasis"/>
        </w:rPr>
        <w:t>over time through incremental and reciprocal steps that gradually lead to larger and more significant compromises</w:t>
      </w:r>
      <w:r w:rsidRPr="00935F9E">
        <w:rPr>
          <w:sz w:val="14"/>
        </w:rPr>
        <w:t xml:space="preserve">.”67 </w:t>
      </w:r>
      <w:r w:rsidRPr="00935F9E">
        <w:rPr>
          <w:rStyle w:val="Emphasis"/>
        </w:rPr>
        <w:t>However, if Washington takes accommodating policy positions and Beijing responds with obstinacy or increased aggression, then American policymakers would likely want to adjust their approach</w:t>
      </w:r>
      <w:r w:rsidRPr="00935F9E">
        <w:rPr>
          <w:sz w:val="14"/>
        </w:rPr>
        <w:t xml:space="preserve">. Stepping down from the U.S. defense commitment to Taiwan, regardless of how it is implemented, is a controversial policy option that would face significant opposition. However, there is a strong case to be made for the benefits of such a policy. </w:t>
      </w:r>
      <w:r w:rsidRPr="00935F9E">
        <w:rPr>
          <w:rStyle w:val="Emphasis"/>
        </w:rPr>
        <w:t>Taiwan’s fate carries much more significance for China than the U</w:t>
      </w:r>
      <w:r w:rsidRPr="00935F9E">
        <w:rPr>
          <w:sz w:val="14"/>
        </w:rPr>
        <w:t xml:space="preserve">nited </w:t>
      </w:r>
      <w:r w:rsidRPr="00935F9E">
        <w:rPr>
          <w:rStyle w:val="Emphasis"/>
        </w:rPr>
        <w:t>S</w:t>
      </w:r>
      <w:r w:rsidRPr="00935F9E">
        <w:rPr>
          <w:sz w:val="14"/>
        </w:rPr>
        <w:t xml:space="preserve">tates, and American military superiority over China is eroding. Although Taiwan faces serious challenges, it would be capable of maintaining a military deterrent without American support, especially given the other factors that rein in Chinese aggression. A selfdefense strategy emphasizing asymmetric warfare could raise the costs of military conflict for China to unacceptably high levels. Most important, </w:t>
      </w:r>
      <w:r w:rsidRPr="00935F9E">
        <w:rPr>
          <w:rStyle w:val="Emphasis"/>
        </w:rPr>
        <w:t>the risk of armed conflict between the U</w:t>
      </w:r>
      <w:r w:rsidRPr="00935F9E">
        <w:rPr>
          <w:sz w:val="14"/>
        </w:rPr>
        <w:t xml:space="preserve">nited </w:t>
      </w:r>
      <w:r w:rsidRPr="00935F9E">
        <w:rPr>
          <w:rStyle w:val="Emphasis"/>
        </w:rPr>
        <w:t>S</w:t>
      </w:r>
      <w:r w:rsidRPr="00935F9E">
        <w:rPr>
          <w:sz w:val="14"/>
        </w:rPr>
        <w:t>tates</w:t>
      </w:r>
      <w:r w:rsidRPr="00935F9E">
        <w:rPr>
          <w:rStyle w:val="Emphasis"/>
        </w:rPr>
        <w:t xml:space="preserve"> and China would be significantly reduced.</w:t>
      </w:r>
      <w:r w:rsidRPr="008661ED">
        <w:rPr>
          <w:rStyle w:val="Emphasis"/>
        </w:rPr>
        <w:t xml:space="preserve"> </w:t>
      </w:r>
    </w:p>
    <w:p w14:paraId="4ADEA954" w14:textId="77777777" w:rsidR="00EC4E03" w:rsidRDefault="00EC4E03" w:rsidP="00EC4E03">
      <w:pPr>
        <w:rPr>
          <w:rStyle w:val="Emphasis"/>
        </w:rPr>
      </w:pPr>
    </w:p>
    <w:p w14:paraId="6E7C4BBE" w14:textId="77777777" w:rsidR="00EC4E03" w:rsidRPr="00EC4E03" w:rsidRDefault="00EC4E03" w:rsidP="00EC4E03"/>
    <w:p w14:paraId="12823139" w14:textId="77777777" w:rsidR="00035D62" w:rsidRDefault="00035D62" w:rsidP="00035D62">
      <w:pPr>
        <w:pStyle w:val="Heading3"/>
      </w:pPr>
      <w:r>
        <w:t>Plan Text</w:t>
      </w:r>
    </w:p>
    <w:p w14:paraId="27A70364" w14:textId="77777777" w:rsidR="00035D62" w:rsidRDefault="00035D62" w:rsidP="00035D62"/>
    <w:p w14:paraId="4D39E932" w14:textId="77777777" w:rsidR="00035D62" w:rsidRDefault="00035D62" w:rsidP="00035D62">
      <w:pPr>
        <w:pStyle w:val="Heading4"/>
      </w:pPr>
      <w:r>
        <w:t>The United States federal government should substantially reduce its Foreign Military Sales and Direct Commercial Sales of arms to the Republic of China.</w:t>
      </w:r>
    </w:p>
    <w:p w14:paraId="41B40326" w14:textId="77777777" w:rsidR="00035D62" w:rsidRDefault="00035D62" w:rsidP="00035D62">
      <w:r>
        <w:t xml:space="preserve"> </w:t>
      </w:r>
    </w:p>
    <w:p w14:paraId="31E9966E" w14:textId="77777777" w:rsidR="00035D62" w:rsidRDefault="00035D62" w:rsidP="00035D62">
      <w:r>
        <w:t>Alternate plan text:</w:t>
      </w:r>
    </w:p>
    <w:p w14:paraId="693CDAB1" w14:textId="77777777" w:rsidR="00035D62" w:rsidRDefault="00035D62" w:rsidP="00035D62">
      <w:pPr>
        <w:pStyle w:val="Heading4"/>
      </w:pPr>
      <w:r>
        <w:t xml:space="preserve">The United States federal government should incrementally reduce its Foreign Military Sales and Direct Commercial Sales of arms to the Republic of China. </w:t>
      </w:r>
    </w:p>
    <w:p w14:paraId="18AF9F39" w14:textId="77777777" w:rsidR="00266606" w:rsidRDefault="00266606" w:rsidP="00266606"/>
    <w:p w14:paraId="28E1F27A" w14:textId="7F1FF8FA" w:rsidR="00F37E38" w:rsidRDefault="00F37E38" w:rsidP="00F37E38"/>
    <w:p w14:paraId="542C3C58" w14:textId="77777777" w:rsidR="00F07DE2" w:rsidRDefault="00F07DE2" w:rsidP="00F07DE2">
      <w:pPr>
        <w:pStyle w:val="Heading1"/>
      </w:pPr>
      <w:r>
        <w:t xml:space="preserve">Solvency </w:t>
      </w:r>
    </w:p>
    <w:p w14:paraId="4025F86C" w14:textId="77777777" w:rsidR="00F07DE2" w:rsidRDefault="00F07DE2" w:rsidP="00F07DE2">
      <w:pPr>
        <w:pStyle w:val="Heading2"/>
      </w:pPr>
      <w:r>
        <w:t>Glaser Solvency</w:t>
      </w:r>
    </w:p>
    <w:p w14:paraId="58A4AA6B" w14:textId="77777777" w:rsidR="00120BA7" w:rsidRDefault="00120BA7" w:rsidP="00120BA7">
      <w:pPr>
        <w:pStyle w:val="Heading3"/>
      </w:pPr>
      <w:r>
        <w:t>Gomez Solvency</w:t>
      </w:r>
    </w:p>
    <w:p w14:paraId="402A9FB1" w14:textId="77777777" w:rsidR="00120BA7" w:rsidRPr="000C60CB" w:rsidRDefault="00120BA7" w:rsidP="00120BA7"/>
    <w:p w14:paraId="3E3D1474" w14:textId="77777777" w:rsidR="00120BA7" w:rsidRDefault="00120BA7" w:rsidP="00120BA7">
      <w:pPr>
        <w:pStyle w:val="Heading4"/>
      </w:pPr>
      <w:r>
        <w:t>Taiwan defense relationship is unnecessary – stepping down from the commitment is the best option</w:t>
      </w:r>
    </w:p>
    <w:p w14:paraId="48468719" w14:textId="77777777" w:rsidR="00120BA7" w:rsidRDefault="00120BA7" w:rsidP="00120BA7">
      <w:r w:rsidRPr="00C52566">
        <w:t xml:space="preserve">Eric </w:t>
      </w:r>
      <w:r w:rsidRPr="00C52566">
        <w:rPr>
          <w:rStyle w:val="Style13ptBold"/>
        </w:rPr>
        <w:t>Gomez ‘16</w:t>
      </w:r>
      <w:r w:rsidRPr="00C52566">
        <w:t xml:space="preserve"> is a policy analyst for defense and foreign policy studies at the Cato Institute. His research focuses on U.S. military strategy in East Asia, missile defense systems and their impact on strategic stability, and nuclear deterrence issues in East Asia. He received a Bachelor of Arts degree in International Relations from the State University of New York-College at Geneseo, and a Masters of Arts in International Affairs from the Bush School of Government and Public Service at Texas A&amp;M University</w:t>
      </w:r>
      <w:r>
        <w:t>, September 28</w:t>
      </w:r>
      <w:r w:rsidRPr="00C52566">
        <w:rPr>
          <w:vertAlign w:val="superscript"/>
        </w:rPr>
        <w:t>th</w:t>
      </w:r>
      <w:r>
        <w:t>, 2016, “</w:t>
      </w:r>
      <w:r w:rsidRPr="00C52566">
        <w:t>A Costly Commitment: Options for the Future of the U.S.-Taiwan Defense Relationship</w:t>
      </w:r>
      <w:r>
        <w:t xml:space="preserve">” from </w:t>
      </w:r>
      <w:r w:rsidRPr="00C52566">
        <w:t>https://www.cato.org/publications/policy-analysis/costly-commitment-options-future-us-taiwan-defense-relationship</w:t>
      </w:r>
      <w:r>
        <w:t>, accessed 7/2/19 || OES-AT</w:t>
      </w:r>
    </w:p>
    <w:p w14:paraId="54B9A592" w14:textId="77777777" w:rsidR="00120BA7" w:rsidRDefault="00120BA7" w:rsidP="00120BA7">
      <w:r w:rsidRPr="008D4844">
        <w:rPr>
          <w:sz w:val="16"/>
        </w:rPr>
        <w:t xml:space="preserve">Introduction ¶ </w:t>
      </w:r>
      <w:r w:rsidRPr="00C52566">
        <w:rPr>
          <w:rStyle w:val="StyleUnderline"/>
        </w:rPr>
        <w:t>The U.S. defense relationship with Taiwan is a risky and costly commitment that has become increasingly difficult to sustain.</w:t>
      </w:r>
      <w:r w:rsidRPr="008D4844">
        <w:rPr>
          <w:sz w:val="16"/>
        </w:rPr>
        <w:t xml:space="preserve"> Barry Posen of the Massachusetts Institute of Technology put it best when he wrote, “The U.S. commitment to Taiwan is </w:t>
      </w:r>
      <w:r w:rsidRPr="00C52566">
        <w:rPr>
          <w:rStyle w:val="StyleUnderline"/>
        </w:rPr>
        <w:t xml:space="preserve">simultaneously the </w:t>
      </w:r>
      <w:r w:rsidRPr="00C52566">
        <w:rPr>
          <w:rStyle w:val="Emphasis"/>
        </w:rPr>
        <w:t>most perilous and least strategically necessary</w:t>
      </w:r>
      <w:r w:rsidRPr="00C52566">
        <w:rPr>
          <w:rStyle w:val="StyleUnderline"/>
        </w:rPr>
        <w:t xml:space="preserve"> commitment that the United States has today.”</w:t>
      </w:r>
      <w:r w:rsidRPr="008D4844">
        <w:rPr>
          <w:sz w:val="16"/>
        </w:rPr>
        <w:t xml:space="preserve">1 The United States can and </w:t>
      </w:r>
      <w:r w:rsidRPr="00C52566">
        <w:rPr>
          <w:rStyle w:val="StyleUnderline"/>
        </w:rPr>
        <w:t>should strive for a peaceful resolution of the Taiwan dispute, but through means other than an implicit commitment to use military force to defend the island.</w:t>
      </w:r>
      <w:r>
        <w:rPr>
          <w:rStyle w:val="StyleUnderline"/>
        </w:rPr>
        <w:t xml:space="preserve"> </w:t>
      </w:r>
      <w:r w:rsidRPr="008D4844">
        <w:rPr>
          <w:sz w:val="16"/>
        </w:rPr>
        <w:t xml:space="preserve">¶ Washington’s approach to keeping the peace in the Taiwan Strait during the latter years of Taiwan’s Lee Teng-hui (1988-2000) and most of the Chen Shui-bian (2000—2008) administrations was known as “dual deterrence.” Under dual deterrence the United States issued a combination of warnings and reassurances to both China and Taiwan to prevent either from unilaterally changing the status quo.2 America’s overwhelming military advantage over the People’s Liberation Army (PLA) deterred China from using military force, while Taiwan moderated its behavior lest U.S. forces not come to its rescue.3 However, the dual deterrence concept is ill-suited to the current military environment in the Taiwan Strait. ¶ Dual deterrence is no longer viable because the </w:t>
      </w:r>
      <w:r w:rsidRPr="00C52566">
        <w:rPr>
          <w:rStyle w:val="StyleUnderline"/>
        </w:rPr>
        <w:t>modernization of the PLA has improved Beijing’s ability to inflict high costs on U.S. military forces that would come to Taiwan’s aid in the event of a Chinese invasion attempt</w:t>
      </w:r>
      <w:r w:rsidRPr="008D4844">
        <w:rPr>
          <w:sz w:val="16"/>
        </w:rPr>
        <w:t xml:space="preserve">.4 The deployment of two U.S. Navy aircraft carriers to the waters around Taiwan during the 1995-1996 Taiwan Strait Crisis was a major embarrassment for the PLA, and it has played an important role in driving China’s military modernization.5 Improvements in China’s anti-access/area denial (A2/AD) capabilities have significantly complicated the ability of the United States to defend Taiwan by making it difficult for the U.S. Navy and Air Force to operate in and around the Taiwan Strait.6 According to a recent RAND Corporation study, “a Taiwan [conflict] scenario will be extremely competitive by 2017, with China able to challenge U.S. capabilities in a wide range of areas.”7 This shifting balance of power strains the credibility of the U.S. defense commitment to Taiwan by increasing the costs the United States would have to pay in an armed conflict. ¶ Two additional developments will challenge the cross-strait peace. First, the period of rapprochement that has characterized cross-strait relations since 2008 has ended. The former Taiwanese president, Ma Ying-jeou (2008-2016), championed cross-strait cooperation and economic linkages that brought a welcome sense of calm after the tumultuous administrations of Lee and Chen.8 </w:t>
      </w:r>
      <w:r w:rsidRPr="00C52566">
        <w:rPr>
          <w:rStyle w:val="StyleUnderline"/>
        </w:rPr>
        <w:t>However, the January 2016 landslide victory of the DPP in both presidential and legislative elections revealed popular dissatisfaction with Ma’s policies and a weakening economy.9 President Tsai Ing-wen pledged to maintain peace.</w:t>
      </w:r>
      <w:r w:rsidRPr="008D4844">
        <w:rPr>
          <w:sz w:val="16"/>
        </w:rPr>
        <w:t xml:space="preserve"> But her unwillingness to declare support for the “1992 Consensus” (simply stated as “one China, different interpretations”) caused Beijing to suspend communication between the Taiwan Affairs Office and Taipei’s equivalent, the Mainland Affairs Council.10 It is too early to tell how Tsai’s administration and a DPP-controlled legislature will affect cross-strait relations, but the relatively high level of cooperation the Ma administration promoted is likely over.11 ¶ </w:t>
      </w:r>
      <w:r w:rsidRPr="00C52566">
        <w:rPr>
          <w:rStyle w:val="StyleUnderline"/>
        </w:rPr>
        <w:t>Second, China’s slowing economy adds uncertainty to cross-strait relations.</w:t>
      </w:r>
      <w:r w:rsidRPr="008D4844">
        <w:rPr>
          <w:sz w:val="16"/>
        </w:rPr>
        <w:t xml:space="preserve"> China’s GDP growth rate was 6.9 percent during the first nine months of 2015, well below the double-digit GDP growth rates of the last couple of decades.12 </w:t>
      </w:r>
      <w:r w:rsidRPr="00C52566">
        <w:rPr>
          <w:rStyle w:val="StyleUnderline"/>
        </w:rPr>
        <w:t>Sliding growth and the resulting social instability could encourage China’s leaders to behave more aggressively toward Taiwan to bolster domestic legitimacy and ensure regime surviva</w:t>
      </w:r>
      <w:r w:rsidRPr="008D4844">
        <w:rPr>
          <w:sz w:val="16"/>
        </w:rPr>
        <w:t xml:space="preserve">l.13 However, a slowing economy could also restrict military spending and encourage Chinese policymakers to avoid big conflicts as they focus on shoring up the economy. </w:t>
      </w:r>
      <w:r w:rsidRPr="00C52566">
        <w:rPr>
          <w:rStyle w:val="StyleUnderline"/>
        </w:rPr>
        <w:t>At the very least, China’s economic situation is a source of uncertainty</w:t>
      </w:r>
      <w:r w:rsidRPr="008D4844">
        <w:rPr>
          <w:sz w:val="16"/>
        </w:rPr>
        <w:t xml:space="preserve"> that was not present when the United States relied on dual deterrence. ¶ What approach should the United States take in this shifting environment? Generally speaking, </w:t>
      </w:r>
      <w:r w:rsidRPr="00C52566">
        <w:rPr>
          <w:rStyle w:val="StyleUnderline"/>
        </w:rPr>
        <w:t>there are three options for the United States: it could do more to shore up the defense relationship with Taiwan and restore its military superiority over China; sustain a minimum level of military advantage over China; or step down from the implicit commitment to use military force in defense of Taiwan.</w:t>
      </w:r>
      <w:r w:rsidRPr="008D4844">
        <w:rPr>
          <w:sz w:val="16"/>
        </w:rPr>
        <w:t xml:space="preserve"> This paper explores each of these and </w:t>
      </w:r>
      <w:r w:rsidRPr="00C52566">
        <w:rPr>
          <w:rStyle w:val="Emphasis"/>
        </w:rPr>
        <w:t>concludes that stepping down from the commitment is the best of the three options</w:t>
      </w:r>
      <w:r w:rsidRPr="008D4844">
        <w:rPr>
          <w:sz w:val="16"/>
        </w:rPr>
        <w:t>. The success of dual deterrence should be praised, but American policymakers must begin adjusting to a new state of affairs in the Taiwan Strait. ¶</w:t>
      </w:r>
    </w:p>
    <w:p w14:paraId="7111A38F" w14:textId="77777777" w:rsidR="00120BA7" w:rsidRDefault="00120BA7" w:rsidP="00120BA7"/>
    <w:p w14:paraId="4CBC96C4" w14:textId="77777777" w:rsidR="00120BA7" w:rsidRDefault="00120BA7" w:rsidP="00120BA7">
      <w:pPr>
        <w:pStyle w:val="Heading4"/>
      </w:pPr>
      <w:r>
        <w:t xml:space="preserve">stepping down from US defense commitment starts with reductions in US arms sales </w:t>
      </w:r>
    </w:p>
    <w:p w14:paraId="79F0B3BE" w14:textId="77777777" w:rsidR="00120BA7" w:rsidRDefault="00120BA7" w:rsidP="00120BA7">
      <w:r w:rsidRPr="00C52566">
        <w:t xml:space="preserve">Eric </w:t>
      </w:r>
      <w:r w:rsidRPr="00C52566">
        <w:rPr>
          <w:rStyle w:val="Style13ptBold"/>
        </w:rPr>
        <w:t>Gomez ‘16</w:t>
      </w:r>
      <w:r w:rsidRPr="00C52566">
        <w:t xml:space="preserve"> is a policy analyst for defense and foreign policy studies at the Cato Institute. His research focuses on U.S. military strategy in East Asia, missile defense systems and their impact on strategic stability, and nuclear deterrence issues in East Asia. He received a Bachelor of Arts degree in International Relations from the State University of New York-College at Geneseo, and a Masters of Arts in International Affairs from the Bush School of Government and Public Service at Texas A&amp;M University</w:t>
      </w:r>
      <w:r>
        <w:t>, September 28</w:t>
      </w:r>
      <w:r w:rsidRPr="00C52566">
        <w:rPr>
          <w:vertAlign w:val="superscript"/>
        </w:rPr>
        <w:t>th</w:t>
      </w:r>
      <w:r>
        <w:t>, 2016, “</w:t>
      </w:r>
      <w:r w:rsidRPr="00C52566">
        <w:t>A Costly Commitment: Options for the Future of the U.S.-Taiwan Defense Relationship</w:t>
      </w:r>
      <w:r>
        <w:t xml:space="preserve">” from </w:t>
      </w:r>
      <w:r w:rsidRPr="00C52566">
        <w:t>https://www.cato.org/publications/policy-analysis/costly-commitment-options-future-us-taiwan-defense-relationship</w:t>
      </w:r>
      <w:r>
        <w:t>, accessed 7/2/19 || OES-AT</w:t>
      </w:r>
    </w:p>
    <w:p w14:paraId="222C785C" w14:textId="77777777" w:rsidR="00120BA7" w:rsidRDefault="00120BA7" w:rsidP="00120BA7">
      <w:r w:rsidRPr="008D4844">
        <w:rPr>
          <w:sz w:val="16"/>
        </w:rPr>
        <w:t xml:space="preserve">Stepping Down from the Commitment ¶ </w:t>
      </w:r>
      <w:r w:rsidRPr="00C52566">
        <w:rPr>
          <w:rStyle w:val="StyleUnderline"/>
        </w:rPr>
        <w:t xml:space="preserve">The final policy option would do away with America’s commitment to Taiwan’s defense on the grounds that </w:t>
      </w:r>
      <w:r w:rsidRPr="00C52566">
        <w:rPr>
          <w:rStyle w:val="Emphasis"/>
        </w:rPr>
        <w:t>military intervention</w:t>
      </w:r>
      <w:r w:rsidRPr="00C52566">
        <w:rPr>
          <w:rStyle w:val="StyleUnderline"/>
        </w:rPr>
        <w:t xml:space="preserve"> to preserve the island’s de facto independence has become </w:t>
      </w:r>
      <w:r w:rsidRPr="00C52566">
        <w:rPr>
          <w:rStyle w:val="Emphasis"/>
        </w:rPr>
        <w:t>too costly and dangerous</w:t>
      </w:r>
      <w:r w:rsidRPr="00C52566">
        <w:rPr>
          <w:rStyle w:val="StyleUnderline"/>
        </w:rPr>
        <w:t xml:space="preserve"> for the United States.</w:t>
      </w:r>
      <w:r w:rsidRPr="008D4844">
        <w:rPr>
          <w:sz w:val="16"/>
        </w:rPr>
        <w:t xml:space="preserve"> Stepping down from the commitment to come to Taiwan’s rescue would be a </w:t>
      </w:r>
      <w:r w:rsidRPr="00C52566">
        <w:rPr>
          <w:rStyle w:val="StyleUnderline"/>
        </w:rPr>
        <w:t>major change in U.S. policy.</w:t>
      </w:r>
      <w:r w:rsidRPr="008D4844">
        <w:rPr>
          <w:sz w:val="16"/>
        </w:rPr>
        <w:t xml:space="preserve"> However, other factors unrelated to the U.S. commitment would still make the use of force unattractive for Beijing. Taiwan would therefore not be defenseless or subject to imminent Chinese attack if the United States chose this policy option. ¶ Without a U.S. commitment, </w:t>
      </w:r>
      <w:r w:rsidRPr="008D4844">
        <w:rPr>
          <w:rStyle w:val="StyleUnderline"/>
        </w:rPr>
        <w:t xml:space="preserve">Taiwan would have to improve its self-defense capability to deter an attack by China and fight off the PLA if deterrence failed. </w:t>
      </w:r>
      <w:r w:rsidRPr="008D4844">
        <w:rPr>
          <w:sz w:val="16"/>
        </w:rPr>
        <w:t xml:space="preserve">Taiwan does face an unfavorable balance of power vis-à-vis China, but this </w:t>
      </w:r>
      <w:r w:rsidRPr="008D4844">
        <w:rPr>
          <w:rStyle w:val="StyleUnderline"/>
        </w:rPr>
        <w:t>does not doom Taiwan to military defeat</w:t>
      </w:r>
      <w:r w:rsidRPr="008D4844">
        <w:rPr>
          <w:sz w:val="16"/>
        </w:rPr>
        <w:t xml:space="preserve">. In fact, research by Ivan Arreguín-Toft of Boston University indicates that large, powerful actors (such as China) have lost wars against weaker actors “with increasing frequency over time.”56 However, in order to have the greatest chance of success, the weaker side must have the right military strategy. A head-on, symmetric fight with the PLA would likely end in disaster for Taiwan, but Taiwan could successfully deny the PLA from achieving its strategic objectives through the same kind of asymmetric strategy that China uses to make it difficult for the United States to defend Taiwan.57 A military strategy emphasizing mobility, concealment, and area denial would both raise the costs of war for China and be sustainable, given Taiwan’s limited means. ¶ Changing Taiwan’s defense strategy would not be a quick or easy task. The most immediate roadblocks to change are the equipment and mindset of Taiwan’s military. The upper echelons of the military have resisted implementing changes that could improve their ability to fight a war against the modern PLA. For example, James Holmes points out that Taiwan’s navy “[sees] itself as a U.S. Navy in miniature, a force destined to win decisive sea fights and rule the waves.”58 This is a dangerous mindset given the PLA Navy’s dominance in fleet size, strength, and advanced equipment. The Taiwan Marine Corps (TMC) is also ill-suited to meeting the threat posed by China. Instead of being a light, agile force, the TMC is “heavy, mechanized, and not particularly mobile,” reflecting “a glaring failure by Taiwan’s defense establishment to recognize the TMC’s essential role in national defense.”59 Overcoming the forces of bureaucratic inertia will be very difficult, but doing so is necessary if Taiwan can no longer count on the United States. ¶ </w:t>
      </w:r>
      <w:r w:rsidRPr="008D4844">
        <w:rPr>
          <w:rStyle w:val="StyleUnderline"/>
        </w:rPr>
        <w:t xml:space="preserve">Stepping down from the U.S. defense commitment would likely involve </w:t>
      </w:r>
      <w:r w:rsidRPr="008D4844">
        <w:rPr>
          <w:rStyle w:val="Emphasis"/>
        </w:rPr>
        <w:t>reductions in U.S. arms sales</w:t>
      </w:r>
      <w:r w:rsidRPr="008D4844">
        <w:rPr>
          <w:rStyle w:val="StyleUnderline"/>
        </w:rPr>
        <w:t xml:space="preserve">. Reductions in the size, quantity, and frequency of arms sales would likely </w:t>
      </w:r>
      <w:r w:rsidRPr="008D4844">
        <w:rPr>
          <w:rStyle w:val="Emphasis"/>
        </w:rPr>
        <w:t>precede any reductions to the defense commitment</w:t>
      </w:r>
      <w:r w:rsidRPr="008D4844">
        <w:rPr>
          <w:rStyle w:val="StyleUnderline"/>
        </w:rPr>
        <w:t xml:space="preserve"> because </w:t>
      </w:r>
      <w:r w:rsidRPr="008D4844">
        <w:rPr>
          <w:rStyle w:val="Emphasis"/>
        </w:rPr>
        <w:t>arms sales</w:t>
      </w:r>
      <w:r w:rsidRPr="008D4844">
        <w:rPr>
          <w:rStyle w:val="StyleUnderline"/>
        </w:rPr>
        <w:t xml:space="preserve"> are a </w:t>
      </w:r>
      <w:r w:rsidRPr="008D4844">
        <w:rPr>
          <w:rStyle w:val="Emphasis"/>
        </w:rPr>
        <w:t>measurable signal of American support for Taiwan</w:t>
      </w:r>
      <w:r w:rsidRPr="008D4844">
        <w:rPr>
          <w:rStyle w:val="StyleUnderline"/>
        </w:rPr>
        <w:t>.</w:t>
      </w:r>
      <w:r w:rsidRPr="008D4844">
        <w:rPr>
          <w:sz w:val="16"/>
        </w:rPr>
        <w:t xml:space="preserve"> Lyle J. Goldstein of the U.S. Naval War College points out, “</w:t>
      </w:r>
      <w:r w:rsidRPr="008D4844">
        <w:rPr>
          <w:rStyle w:val="StyleUnderline"/>
        </w:rPr>
        <w:t>Arms sales have for some time taken on a purely symbolic meaning.”</w:t>
      </w:r>
      <w:r w:rsidRPr="008D4844">
        <w:rPr>
          <w:sz w:val="16"/>
        </w:rPr>
        <w:t xml:space="preserve">60 </w:t>
      </w:r>
      <w:r w:rsidRPr="008D4844">
        <w:rPr>
          <w:rStyle w:val="StyleUnderline"/>
        </w:rPr>
        <w:t xml:space="preserve">This implies that the </w:t>
      </w:r>
      <w:r w:rsidRPr="008D4844">
        <w:rPr>
          <w:rStyle w:val="Emphasis"/>
        </w:rPr>
        <w:t xml:space="preserve">negative effects of reducing arms sales </w:t>
      </w:r>
      <w:r w:rsidRPr="008D4844">
        <w:rPr>
          <w:rStyle w:val="StyleUnderline"/>
        </w:rPr>
        <w:t xml:space="preserve">would be </w:t>
      </w:r>
      <w:r w:rsidRPr="008D4844">
        <w:rPr>
          <w:rStyle w:val="Emphasis"/>
        </w:rPr>
        <w:t>relatively small</w:t>
      </w:r>
      <w:r w:rsidRPr="008D4844">
        <w:rPr>
          <w:rStyle w:val="StyleUnderline"/>
        </w:rPr>
        <w:t>, since China’s extant military advantages are not being offset by U.S. weaponry. Additionally, stopping the arms sales would not have to be instantaneous. The United States could reduce arms sales incrementally to give Taiwan time to improve its self-defense capabilities</w:t>
      </w:r>
      <w:r w:rsidRPr="008D4844">
        <w:rPr>
          <w:sz w:val="16"/>
        </w:rPr>
        <w:t xml:space="preserve">. ¶ One common argument made by opponents of stepping down from the commitment is that it is the only thing preventing China from attacking Taiwan. This argument ignores several important factors that make </w:t>
      </w:r>
      <w:r w:rsidRPr="008D4844">
        <w:rPr>
          <w:rStyle w:val="StyleUnderline"/>
        </w:rPr>
        <w:t>the use of force unattractive for Beijing</w:t>
      </w:r>
      <w:r w:rsidRPr="008D4844">
        <w:rPr>
          <w:sz w:val="16"/>
        </w:rPr>
        <w:t xml:space="preserve">. First, </w:t>
      </w:r>
      <w:r w:rsidRPr="008D4844">
        <w:rPr>
          <w:rStyle w:val="StyleUnderline"/>
        </w:rPr>
        <w:t>China’s reputation and standing in East Asia would be seriously damaged.</w:t>
      </w:r>
      <w:r w:rsidRPr="008D4844">
        <w:rPr>
          <w:sz w:val="16"/>
        </w:rPr>
        <w:t xml:space="preserve"> Other countries in East Asia would harshly criticize China’s use of force, and would likely take steps to defend themselves. For example, countries involved in territorial disputes with Beijing in the South China Sea have responded to Chinese aggressiveness by improving their military power and pushing back politically and diplomatically.61 </w:t>
      </w:r>
      <w:r w:rsidRPr="008D4844">
        <w:rPr>
          <w:rStyle w:val="StyleUnderline"/>
        </w:rPr>
        <w:t>China’s reputational costs for attacking Taiwan would be very high. Additionally, any military operation against Taiwan would tie up a great deal of resources.</w:t>
      </w:r>
      <w:r w:rsidRPr="008D4844">
        <w:rPr>
          <w:sz w:val="16"/>
        </w:rPr>
        <w:t xml:space="preserve"> Other states could take advantage of a Taiwan-focused Beijing to push back against other Chinese territorial claims. ¶ Second, </w:t>
      </w:r>
      <w:r w:rsidRPr="008D4844">
        <w:rPr>
          <w:rStyle w:val="StyleUnderline"/>
        </w:rPr>
        <w:t>the PLA has problems with both “hardware” (equipment) and “software” (experience) that would restrict its options for using military force against Taiwan</w:t>
      </w:r>
      <w:r w:rsidRPr="008D4844">
        <w:rPr>
          <w:sz w:val="16"/>
        </w:rPr>
        <w:t xml:space="preserve">.62 The modern PLA has no experience conducting large-scale amphibious landings, which are complicated operations that would be very costly to execute against a dug-in defender.63 On the hardware side, the PLA still lacks the amphibious-lift capabilities and replenishment ships necessary to mount a successful invasion attempt.64 China has made big strides shifting the relative balance of power in the Taiwan Strait, but it still faces significant challenges that will take time to overcome.65 Presently, </w:t>
      </w:r>
      <w:r w:rsidRPr="008D4844">
        <w:rPr>
          <w:rStyle w:val="StyleUnderline"/>
        </w:rPr>
        <w:t>the PLA is more prepared to push back against American intervention than to initiate an invasion of Taiwan</w:t>
      </w:r>
      <w:r w:rsidRPr="008D4844">
        <w:rPr>
          <w:sz w:val="16"/>
        </w:rPr>
        <w:t xml:space="preserve">. ¶ </w:t>
      </w:r>
      <w:r w:rsidRPr="00940572">
        <w:rPr>
          <w:rStyle w:val="StyleUnderline"/>
          <w:highlight w:val="green"/>
        </w:rPr>
        <w:t>How the United States goes about stepping down from its commitment is important.</w:t>
      </w:r>
      <w:r w:rsidRPr="008D4844">
        <w:rPr>
          <w:rStyle w:val="StyleUnderline"/>
        </w:rPr>
        <w:t xml:space="preserve"> </w:t>
      </w:r>
      <w:r w:rsidRPr="00940572">
        <w:rPr>
          <w:rStyle w:val="StyleUnderline"/>
          <w:highlight w:val="green"/>
        </w:rPr>
        <w:t>Suddenly abrogating the TRA would be practically impossible</w:t>
      </w:r>
      <w:r w:rsidRPr="008D4844">
        <w:rPr>
          <w:rStyle w:val="StyleUnderline"/>
        </w:rPr>
        <w:t xml:space="preserve"> given the entrenched support for Taiwan within Congress. </w:t>
      </w:r>
      <w:r w:rsidRPr="00940572">
        <w:rPr>
          <w:rStyle w:val="StyleUnderline"/>
          <w:highlight w:val="green"/>
        </w:rPr>
        <w:t xml:space="preserve">The most realistic, feasible approach requires </w:t>
      </w:r>
      <w:r w:rsidRPr="00940572">
        <w:rPr>
          <w:rStyle w:val="Emphasis"/>
          <w:highlight w:val="green"/>
        </w:rPr>
        <w:t>incremental reductions</w:t>
      </w:r>
      <w:r w:rsidRPr="008D4844">
        <w:rPr>
          <w:rStyle w:val="Emphasis"/>
        </w:rPr>
        <w:t xml:space="preserve"> </w:t>
      </w:r>
      <w:r w:rsidRPr="008D4844">
        <w:rPr>
          <w:rStyle w:val="StyleUnderline"/>
        </w:rPr>
        <w:t>in U.S. support for Taiwan</w:t>
      </w:r>
      <w:r w:rsidRPr="008D4844">
        <w:rPr>
          <w:sz w:val="16"/>
        </w:rPr>
        <w:t xml:space="preserve">. Examples of such reductions could include </w:t>
      </w:r>
      <w:r w:rsidRPr="008D4844">
        <w:rPr>
          <w:rStyle w:val="StyleUnderline"/>
        </w:rPr>
        <w:t>setting a cap on the value and/or quality of military equipment that can be sold to Taiwan, changing the TRA to more narrowly define what constitutes a threat to Taiwan, or requiring Taiwan to spend a certain percentage of its GDP on defense in order to receive U.S. military support</w:t>
      </w:r>
      <w:r w:rsidRPr="008D4844">
        <w:rPr>
          <w:sz w:val="16"/>
        </w:rPr>
        <w:t xml:space="preserve">. ¶ </w:t>
      </w:r>
      <w:r w:rsidRPr="00940572">
        <w:rPr>
          <w:rStyle w:val="StyleUnderline"/>
          <w:highlight w:val="green"/>
        </w:rPr>
        <w:t>Incremental reduction would be easier to sell to U.S. policymakers because it buys time for Taiwan to improve its defenses</w:t>
      </w:r>
      <w:r w:rsidRPr="008D4844">
        <w:rPr>
          <w:sz w:val="16"/>
        </w:rPr>
        <w:t>, thus increasing the credibility of the island’s military deterrent. As discussed earlier, Taiwan’s defense industries have proven they can make high-quality military equipment that meets the island’s defense needs. Taiwan has the ability to develop a robust and effective military deterrent, but it needs time to overcome existing challenges and address unforeseen obstacles</w:t>
      </w:r>
      <w:r w:rsidRPr="008D4844">
        <w:rPr>
          <w:rStyle w:val="StyleUnderline"/>
        </w:rPr>
        <w:t>. If the United States were to reduce its commitment incrementally, Taiwan’s political and military leadership would have the time to address such challenges</w:t>
      </w:r>
      <w:r w:rsidRPr="008D4844">
        <w:rPr>
          <w:sz w:val="16"/>
        </w:rPr>
        <w:t xml:space="preserve">. ¶ Incremental implementation of this policy option would also provide the United States with opportunities to learn about Chinese intentions, based on Beijing’s reaction.66 Stepping down from the defense commitment to Taiwan would be a major accommodation on a core Chinese security interest. American policymakers should demand some sort of reciprocal actions from Beijing that reduce the military threat the PLA poses to Taiwan. In Meeting China Halfway, Lyle J. Goldstein explains how “cooperation spirals” in the U.S.-China relationship can build “trust and confidence … over time through incremental and reciprocal steps that gradually lead to larger and more significant compromises.”67 However, if Washington takes accommodating policy positions and Beijing responds with obstinacy or increased aggression, then American policymakers would likely want to adjust their approach. ¶ </w:t>
      </w:r>
      <w:r w:rsidRPr="008D4844">
        <w:rPr>
          <w:rStyle w:val="StyleUnderline"/>
        </w:rPr>
        <w:t>Stepping down from the U.S. defense commitment to Taiwan, regardless of how it is implemented, is a controversial policy option that would face significant opposition</w:t>
      </w:r>
      <w:r w:rsidRPr="008D4844">
        <w:rPr>
          <w:sz w:val="16"/>
        </w:rPr>
        <w:t xml:space="preserve">. However, there is a strong case to be made for the benefits of such a policy. Taiwan’s fate carries much more significance for China than the United States, and American military superiority over China is eroding. </w:t>
      </w:r>
      <w:r w:rsidRPr="008D4844">
        <w:rPr>
          <w:rStyle w:val="StyleUnderline"/>
        </w:rPr>
        <w:t>Although Taiwan faces serious challenges, it would be capable of maintaining a military deterrent without American support,</w:t>
      </w:r>
      <w:r w:rsidRPr="008D4844">
        <w:rPr>
          <w:sz w:val="16"/>
        </w:rPr>
        <w:t xml:space="preserve"> especially given the other factors that rein in Chinese aggression. A self-defense strategy emphasizing asymmetric warfare could raise the costs of military conflict for China to unacceptably high levels. Most important, the risk of armed conflict between the United States and China would be significantly reduced. ¶</w:t>
      </w:r>
    </w:p>
    <w:p w14:paraId="1F123079" w14:textId="77777777" w:rsidR="00120BA7" w:rsidRDefault="00120BA7" w:rsidP="00120BA7"/>
    <w:p w14:paraId="17DA5DA3" w14:textId="77777777" w:rsidR="00120BA7" w:rsidRDefault="00120BA7" w:rsidP="00120BA7">
      <w:pPr>
        <w:pStyle w:val="Heading4"/>
      </w:pPr>
      <w:r>
        <w:t>reducing arms sales to Taiwan should be contingent on Chinese concessions</w:t>
      </w:r>
    </w:p>
    <w:p w14:paraId="2F46FB3A" w14:textId="77777777" w:rsidR="00120BA7" w:rsidRPr="00551DF4" w:rsidRDefault="00120BA7" w:rsidP="00120BA7">
      <w:r w:rsidRPr="00C52566">
        <w:t xml:space="preserve">Eric </w:t>
      </w:r>
      <w:r w:rsidRPr="00C52566">
        <w:rPr>
          <w:rStyle w:val="Style13ptBold"/>
        </w:rPr>
        <w:t>Gomez ‘16</w:t>
      </w:r>
      <w:r w:rsidRPr="00C52566">
        <w:t xml:space="preserve"> is a policy analyst for defense and foreign policy studies at the Cato Institute. His research focuses on U.S. military strategy in East Asia, missile defense systems and their impact on strategic stability, and nuclear deterrence issues in East Asia. He received a Bachelor of Arts degree in International Relations from the State University of New York-College at Geneseo, and a Masters of Arts in International Affairs from the Bush School of Government and Public Service at Texas A&amp;M University</w:t>
      </w:r>
      <w:r>
        <w:t>, September 28</w:t>
      </w:r>
      <w:r w:rsidRPr="00C52566">
        <w:rPr>
          <w:vertAlign w:val="superscript"/>
        </w:rPr>
        <w:t>th</w:t>
      </w:r>
      <w:r>
        <w:t>, 2016, “</w:t>
      </w:r>
      <w:r w:rsidRPr="00C52566">
        <w:t>A Costly Commitment: Options for the Future of the U.S.-Taiwan Defense Relationship</w:t>
      </w:r>
      <w:r>
        <w:t xml:space="preserve">” from </w:t>
      </w:r>
      <w:r w:rsidRPr="00C52566">
        <w:t>https://www.cato.org/publications/policy-analysis/costly-commitment-options-future-us-taiwan-defense-relationship</w:t>
      </w:r>
      <w:r>
        <w:t>, accessed 7/2/19 || OES-AT</w:t>
      </w:r>
    </w:p>
    <w:p w14:paraId="51209EB6" w14:textId="77777777" w:rsidR="00120BA7" w:rsidRPr="00F2571D" w:rsidRDefault="00120BA7" w:rsidP="00120BA7">
      <w:pPr>
        <w:rPr>
          <w:rStyle w:val="StyleUnderline"/>
        </w:rPr>
      </w:pPr>
      <w:r w:rsidRPr="00551DF4">
        <w:rPr>
          <w:sz w:val="16"/>
        </w:rPr>
        <w:t xml:space="preserve">Why the United States Should Step Down from its Commitment ¶ The United States should step down from the implicit commitment to use military force to preserve Taiwan’s de facto independence. </w:t>
      </w:r>
      <w:r w:rsidRPr="00551DF4">
        <w:rPr>
          <w:rStyle w:val="StyleUnderline"/>
        </w:rPr>
        <w:t>American credibility is slowly eroding as China becomes more powerful, and the commitment will be more costly to maintain for a relatively minor benefit</w:t>
      </w:r>
      <w:r w:rsidRPr="00551DF4">
        <w:rPr>
          <w:sz w:val="16"/>
        </w:rPr>
        <w:t xml:space="preserve">. Broadly speaking, the United States has two options for how it could implement this policy option: </w:t>
      </w:r>
      <w:r w:rsidRPr="00940572">
        <w:rPr>
          <w:rStyle w:val="StyleUnderline"/>
          <w:highlight w:val="green"/>
        </w:rPr>
        <w:t xml:space="preserve">it could try to </w:t>
      </w:r>
      <w:r w:rsidRPr="00940572">
        <w:rPr>
          <w:rStyle w:val="Emphasis"/>
          <w:highlight w:val="green"/>
        </w:rPr>
        <w:t>draw concessions from China to get something in return</w:t>
      </w:r>
      <w:r w:rsidRPr="00EC5F8C">
        <w:rPr>
          <w:rStyle w:val="StyleUnderline"/>
        </w:rPr>
        <w:t xml:space="preserve"> for stepping down from the commitment, </w:t>
      </w:r>
      <w:r w:rsidRPr="00940572">
        <w:rPr>
          <w:rStyle w:val="StyleUnderline"/>
          <w:highlight w:val="green"/>
        </w:rPr>
        <w:t xml:space="preserve">or it </w:t>
      </w:r>
      <w:r w:rsidRPr="00940572">
        <w:rPr>
          <w:rStyle w:val="Emphasis"/>
          <w:highlight w:val="green"/>
        </w:rPr>
        <w:t>could unilaterally drop the commitment</w:t>
      </w:r>
      <w:r w:rsidRPr="00EC5F8C">
        <w:rPr>
          <w:rStyle w:val="StyleUnderline"/>
        </w:rPr>
        <w:t>. In either scenario</w:t>
      </w:r>
      <w:r w:rsidRPr="00551DF4">
        <w:rPr>
          <w:rStyle w:val="StyleUnderline"/>
        </w:rPr>
        <w:t>, Taiwan would have to take on sole</w:t>
      </w:r>
      <w:r w:rsidRPr="00EC5F8C">
        <w:rPr>
          <w:rStyle w:val="StyleUnderline"/>
        </w:rPr>
        <w:t xml:space="preserve"> responsibility for deterring Chinese military action.</w:t>
      </w:r>
      <w:r w:rsidRPr="00551DF4">
        <w:rPr>
          <w:sz w:val="16"/>
        </w:rPr>
        <w:t xml:space="preserve"> ¶ </w:t>
      </w:r>
      <w:r w:rsidRPr="00940572">
        <w:rPr>
          <w:rStyle w:val="Emphasis"/>
          <w:highlight w:val="green"/>
        </w:rPr>
        <w:t>A policy that wins concessions</w:t>
      </w:r>
      <w:r w:rsidRPr="00940572">
        <w:rPr>
          <w:rStyle w:val="StyleUnderline"/>
          <w:highlight w:val="green"/>
        </w:rPr>
        <w:t xml:space="preserve"> from China would be the </w:t>
      </w:r>
      <w:r w:rsidRPr="00940572">
        <w:rPr>
          <w:rStyle w:val="Emphasis"/>
          <w:highlight w:val="green"/>
        </w:rPr>
        <w:t>more desirable</w:t>
      </w:r>
      <w:r w:rsidRPr="00940572">
        <w:rPr>
          <w:rStyle w:val="StyleUnderline"/>
          <w:highlight w:val="green"/>
        </w:rPr>
        <w:t xml:space="preserve"> of the two options</w:t>
      </w:r>
      <w:r w:rsidRPr="00551DF4">
        <w:rPr>
          <w:sz w:val="16"/>
        </w:rPr>
        <w:t xml:space="preserve">. Concessions could include resolution of other territorial disputes involving China and American allies or dropping the Chinese threat to use force against Taiwan. This would be characteristic of what Charles Glaser calls </w:t>
      </w:r>
      <w:r w:rsidRPr="00940572">
        <w:rPr>
          <w:rStyle w:val="Emphasis"/>
          <w:highlight w:val="green"/>
        </w:rPr>
        <w:t>a grand bargain</w:t>
      </w:r>
      <w:r w:rsidRPr="00940572">
        <w:rPr>
          <w:rStyle w:val="StyleUnderline"/>
          <w:highlight w:val="green"/>
        </w:rPr>
        <w:t>, “an agreement in which two actors make concessions across multiple issues to create a fair deal</w:t>
      </w:r>
      <w:r w:rsidRPr="00EC5F8C">
        <w:rPr>
          <w:rStyle w:val="StyleUnderline"/>
        </w:rPr>
        <w:t xml:space="preserve"> … that would have been impossible in an agreement that dealt with a single issue.”</w:t>
      </w:r>
      <w:r w:rsidRPr="00551DF4">
        <w:rPr>
          <w:sz w:val="16"/>
        </w:rPr>
        <w:t xml:space="preserve">95 Making the </w:t>
      </w:r>
      <w:r w:rsidRPr="00551DF4">
        <w:rPr>
          <w:rStyle w:val="Emphasis"/>
        </w:rPr>
        <w:t>end of the U.S. commitment to Taiwan contingent upon Chinese concessions</w:t>
      </w:r>
      <w:r w:rsidRPr="00551DF4">
        <w:rPr>
          <w:rStyle w:val="StyleUnderline"/>
        </w:rPr>
        <w:t xml:space="preserve"> to resolve its other territorial disputes peacefully would </w:t>
      </w:r>
      <w:r w:rsidRPr="00551DF4">
        <w:rPr>
          <w:rStyle w:val="Emphasis"/>
        </w:rPr>
        <w:t>benefit both the U</w:t>
      </w:r>
      <w:r w:rsidRPr="00551DF4">
        <w:rPr>
          <w:rStyle w:val="StyleUnderline"/>
        </w:rPr>
        <w:t xml:space="preserve">nited </w:t>
      </w:r>
      <w:r w:rsidRPr="00551DF4">
        <w:rPr>
          <w:rStyle w:val="Emphasis"/>
        </w:rPr>
        <w:t>S</w:t>
      </w:r>
      <w:r w:rsidRPr="00551DF4">
        <w:rPr>
          <w:rStyle w:val="StyleUnderline"/>
        </w:rPr>
        <w:t xml:space="preserve">tates </w:t>
      </w:r>
      <w:r w:rsidRPr="00551DF4">
        <w:rPr>
          <w:rStyle w:val="Emphasis"/>
        </w:rPr>
        <w:t>and China</w:t>
      </w:r>
      <w:r w:rsidRPr="00551DF4">
        <w:rPr>
          <w:sz w:val="16"/>
        </w:rPr>
        <w:t xml:space="preserve">.96 </w:t>
      </w:r>
      <w:r w:rsidRPr="00940572">
        <w:rPr>
          <w:rStyle w:val="StyleUnderline"/>
          <w:highlight w:val="green"/>
        </w:rPr>
        <w:t xml:space="preserve">The United States would </w:t>
      </w:r>
      <w:r w:rsidRPr="00940572">
        <w:rPr>
          <w:rStyle w:val="Emphasis"/>
          <w:highlight w:val="green"/>
        </w:rPr>
        <w:t xml:space="preserve">free itself of </w:t>
      </w:r>
      <w:r w:rsidRPr="00940572">
        <w:rPr>
          <w:rStyle w:val="StyleUnderline"/>
          <w:highlight w:val="green"/>
        </w:rPr>
        <w:t xml:space="preserve">an increasingly </w:t>
      </w:r>
      <w:r w:rsidRPr="00940572">
        <w:rPr>
          <w:rStyle w:val="Emphasis"/>
          <w:highlight w:val="green"/>
        </w:rPr>
        <w:t>costly and risky commitment to Taiwan</w:t>
      </w:r>
      <w:r w:rsidRPr="00940572">
        <w:rPr>
          <w:rStyle w:val="StyleUnderline"/>
          <w:highlight w:val="green"/>
        </w:rPr>
        <w:t xml:space="preserve">’s defense, but </w:t>
      </w:r>
      <w:r w:rsidRPr="00940572">
        <w:rPr>
          <w:rStyle w:val="Emphasis"/>
          <w:highlight w:val="green"/>
        </w:rPr>
        <w:t>only if China compromises</w:t>
      </w:r>
      <w:r w:rsidRPr="00940572">
        <w:rPr>
          <w:rStyle w:val="StyleUnderline"/>
          <w:highlight w:val="green"/>
        </w:rPr>
        <w:t xml:space="preserve"> in ways that </w:t>
      </w:r>
      <w:r w:rsidRPr="00940572">
        <w:rPr>
          <w:rStyle w:val="Emphasis"/>
          <w:highlight w:val="green"/>
        </w:rPr>
        <w:t>align with</w:t>
      </w:r>
      <w:r w:rsidRPr="00940572">
        <w:rPr>
          <w:rStyle w:val="StyleUnderline"/>
          <w:highlight w:val="green"/>
        </w:rPr>
        <w:t xml:space="preserve"> U.S. allies’ </w:t>
      </w:r>
      <w:r w:rsidRPr="00940572">
        <w:rPr>
          <w:rStyle w:val="Emphasis"/>
          <w:highlight w:val="green"/>
        </w:rPr>
        <w:t>interests in the South and East China Seas</w:t>
      </w:r>
      <w:r w:rsidRPr="00EC5F8C">
        <w:rPr>
          <w:rStyle w:val="StyleUnderline"/>
        </w:rPr>
        <w:t>.</w:t>
      </w:r>
      <w:r w:rsidRPr="00551DF4">
        <w:rPr>
          <w:sz w:val="16"/>
        </w:rPr>
        <w:t xml:space="preserve"> China </w:t>
      </w:r>
      <w:r w:rsidRPr="00551DF4">
        <w:rPr>
          <w:rStyle w:val="StyleUnderline"/>
        </w:rPr>
        <w:t>would have to limit its objectives in the South and East China Seas, but in return would earn a major policy concession from the United States on a core national interest that has much more importance than the other territorial disputes</w:t>
      </w:r>
      <w:r w:rsidRPr="00551DF4">
        <w:rPr>
          <w:sz w:val="16"/>
        </w:rPr>
        <w:t xml:space="preserve">. ¶ </w:t>
      </w:r>
      <w:r w:rsidRPr="00EC5F8C">
        <w:rPr>
          <w:rStyle w:val="StyleUnderline"/>
        </w:rPr>
        <w:t>If China proves unwilling to make concessions across multiple issue areas, the United States could still push for concessions on China’s military posture toward Taiwan.</w:t>
      </w:r>
      <w:r w:rsidRPr="00551DF4">
        <w:rPr>
          <w:sz w:val="16"/>
        </w:rPr>
        <w:t xml:space="preserve"> Instead of demanding a concession on the South China Sea dispute</w:t>
      </w:r>
      <w:r w:rsidRPr="00551DF4">
        <w:rPr>
          <w:rStyle w:val="StyleUnderline"/>
        </w:rPr>
        <w:t xml:space="preserve">, U.S. policymakers could press China to take actions that reduce the military threat it poses to Taiwan </w:t>
      </w:r>
      <w:r w:rsidRPr="00940572">
        <w:rPr>
          <w:rStyle w:val="StyleUnderline"/>
          <w:highlight w:val="green"/>
        </w:rPr>
        <w:t>via an incremental, reciprocal process of concessions</w:t>
      </w:r>
      <w:r w:rsidRPr="00940572">
        <w:rPr>
          <w:sz w:val="16"/>
          <w:highlight w:val="green"/>
        </w:rPr>
        <w:t>.</w:t>
      </w:r>
      <w:r w:rsidRPr="00551DF4">
        <w:rPr>
          <w:sz w:val="16"/>
        </w:rPr>
        <w:t xml:space="preserve">97 </w:t>
      </w:r>
      <w:r w:rsidRPr="00940572">
        <w:rPr>
          <w:rStyle w:val="Emphasis"/>
          <w:highlight w:val="green"/>
        </w:rPr>
        <w:t xml:space="preserve">Refusing to sell Taiwan any new military equipment </w:t>
      </w:r>
      <w:r w:rsidRPr="00940572">
        <w:rPr>
          <w:rStyle w:val="StyleUnderline"/>
          <w:highlight w:val="green"/>
        </w:rPr>
        <w:t>would be a good way to initiate a cooperation spiral</w:t>
      </w:r>
      <w:r w:rsidRPr="00551DF4">
        <w:rPr>
          <w:sz w:val="16"/>
        </w:rPr>
        <w:t xml:space="preserve">. ¶ </w:t>
      </w:r>
      <w:r w:rsidRPr="00EC5F8C">
        <w:rPr>
          <w:rStyle w:val="StyleUnderline"/>
        </w:rPr>
        <w:t xml:space="preserve">Stopping the sale of new equipment </w:t>
      </w:r>
      <w:r w:rsidRPr="000D33C7">
        <w:rPr>
          <w:rStyle w:val="Emphasis"/>
        </w:rPr>
        <w:t xml:space="preserve">would not significantly reduce the Taiwanese military’s ability to defend itself </w:t>
      </w:r>
      <w:r w:rsidRPr="00EC5F8C">
        <w:rPr>
          <w:rStyle w:val="StyleUnderline"/>
        </w:rPr>
        <w:t xml:space="preserve">for three reasons. </w:t>
      </w:r>
      <w:r w:rsidRPr="00551DF4">
        <w:rPr>
          <w:sz w:val="16"/>
        </w:rPr>
        <w:t xml:space="preserve">First, </w:t>
      </w:r>
      <w:r w:rsidRPr="00551DF4">
        <w:rPr>
          <w:rStyle w:val="StyleUnderline"/>
        </w:rPr>
        <w:t>most equipment sold to Taiwan by the United States does not represent the latest in U.S. military technology and is not necessarily superior to new capabilities fielded by the PLA</w:t>
      </w:r>
      <w:r w:rsidRPr="00551DF4">
        <w:rPr>
          <w:sz w:val="16"/>
        </w:rPr>
        <w:t xml:space="preserve">.98 </w:t>
      </w:r>
      <w:r w:rsidRPr="00EC5F8C">
        <w:rPr>
          <w:rStyle w:val="StyleUnderline"/>
        </w:rPr>
        <w:t xml:space="preserve">Second, Taiwan’s domestic defense industry is capable of producing new equipment that is well-suited to asymmetric defense, </w:t>
      </w:r>
      <w:r w:rsidRPr="00551DF4">
        <w:rPr>
          <w:sz w:val="16"/>
        </w:rPr>
        <w:t xml:space="preserve">although it will take time for Taiwan’s relatively small and underdeveloped defense industry to reach its full potential.99 Finally, </w:t>
      </w:r>
      <w:r w:rsidRPr="00940572">
        <w:rPr>
          <w:sz w:val="16"/>
          <w:highlight w:val="green"/>
        </w:rPr>
        <w:t>stopping the sale of new weapons still gives the United States the latitude to sell spare parts and ammunition for weapons systems that have already been sold</w:t>
      </w:r>
      <w:r w:rsidRPr="00940572">
        <w:rPr>
          <w:rStyle w:val="StyleUnderline"/>
          <w:highlight w:val="green"/>
        </w:rPr>
        <w:t xml:space="preserve">. </w:t>
      </w:r>
      <w:r w:rsidRPr="00940572">
        <w:rPr>
          <w:rStyle w:val="Emphasis"/>
          <w:highlight w:val="green"/>
        </w:rPr>
        <w:t>Halting the sale of new types of weapons systems</w:t>
      </w:r>
      <w:r w:rsidRPr="00940572">
        <w:rPr>
          <w:rStyle w:val="StyleUnderline"/>
          <w:highlight w:val="green"/>
        </w:rPr>
        <w:t xml:space="preserve"> will signal a reduced U.S. commitment to Taiwan’s security</w:t>
      </w:r>
      <w:r w:rsidRPr="00EC5F8C">
        <w:rPr>
          <w:rStyle w:val="StyleUnderline"/>
        </w:rPr>
        <w:t xml:space="preserve"> that would not be overly disruptive to Taiwan’s self-defense</w:t>
      </w:r>
      <w:r w:rsidRPr="00551DF4">
        <w:rPr>
          <w:sz w:val="16"/>
        </w:rPr>
        <w:t>. ¶ One of several ways that Beijing might respond to this U.S. concession on arms sales would be to reduce the number of short-range ballistic missiles (SRBMs) within firing range of Taiwan. Currently there are more than 1,000 conventionally armed SRBMs (with a maximum range of approximately 500 miles) in the PLA arsenal that could strike Taiwan.100 Improvements in guidance technology have transformed these missiles from inaccurate “terror weapons” that would likely target cities to precision munitions better suited for strikes against military airfields and ports.101Stationing the SRBMs out of range of Taiwan would be a low-cost, but symbolically important, action. The missiles are fired from mobile launchers that could be moved back into range of Taiwan. However, the act of moving the missiles out of range would, according to Lyle J. Goldstein, “show goodwill and increasing confidence across the Strait and also between Washington and Beijing.”102 If China agrees to America’s demand to relocate its ballistic missiles, then additional steps could be taken to further reduce the threat China poses to Taiwan. ¶ I</w:t>
      </w:r>
      <w:r w:rsidRPr="00551DF4">
        <w:rPr>
          <w:rStyle w:val="StyleUnderline"/>
        </w:rPr>
        <w:t>f China proved unwilling to make any concessions, either in other territorial disputes or in cross-strait relations, the Un</w:t>
      </w:r>
      <w:r w:rsidRPr="00EC5F8C">
        <w:rPr>
          <w:rStyle w:val="StyleUnderline"/>
        </w:rPr>
        <w:t>ited States could still unilaterally withdraw from its military commitment to Taiwan.</w:t>
      </w:r>
      <w:r w:rsidRPr="00551DF4">
        <w:rPr>
          <w:sz w:val="16"/>
        </w:rPr>
        <w:t xml:space="preserve"> No demands or conditions would be placed on Chinese behavior. </w:t>
      </w:r>
      <w:r w:rsidRPr="00551DF4">
        <w:rPr>
          <w:rStyle w:val="StyleUnderline"/>
        </w:rPr>
        <w:t>American policymakers are unlikely to accept such a course of action given recent shows of Chinese assertiveness.</w:t>
      </w:r>
      <w:r w:rsidRPr="00551DF4">
        <w:rPr>
          <w:sz w:val="16"/>
        </w:rPr>
        <w:t xml:space="preserve"> Charles Glaser explains, “China appears too likely to misinterpret [unilaterally ending the U.S. commitment to defend Taiwan], which could fuel Chinese overconfidence and intensify challenges to U.S. interests.”103 Unilateral withdrawal would reduce the likelihood of U.S.-Chinese armed conflict, but the dearth of other benefits would make the policy difficult for policymakers to implement. </w:t>
      </w:r>
      <w:r w:rsidRPr="00551DF4">
        <w:rPr>
          <w:rStyle w:val="StyleUnderline"/>
        </w:rPr>
        <w:t>Extracting some kind of concession from China, either in cross-strait relations or in other territorial disputes, should be a priority.</w:t>
      </w:r>
      <w:r w:rsidRPr="00551DF4">
        <w:rPr>
          <w:sz w:val="16"/>
        </w:rPr>
        <w:t xml:space="preserve"> ¶ Finally</w:t>
      </w:r>
      <w:r w:rsidRPr="00551DF4">
        <w:rPr>
          <w:rStyle w:val="StyleUnderline"/>
        </w:rPr>
        <w:t xml:space="preserve">, stepping down from the commitment to defend Taiwan with military force does not remove America’s interest in keeping the Taiwan Strait free of armed conflict. </w:t>
      </w:r>
      <w:r w:rsidRPr="00551DF4">
        <w:rPr>
          <w:sz w:val="16"/>
        </w:rPr>
        <w:t xml:space="preserve">The United States would retain the ability to punish China in other ways should it attack Taiwan. Diplomatic isolation and economic sanctions may not inflict the same kinds of costs on Beijing as military force, but they are additional costs that would have to be absorbed.104 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 for Taiwan’s defense without taking on the risks associated with direct intervention.106 ¶ Conclusion ¶ </w:t>
      </w:r>
      <w:r w:rsidRPr="00F2571D">
        <w:rPr>
          <w:rStyle w:val="StyleUnderline"/>
        </w:rPr>
        <w:t>The United States should no longer provide the military backstop for Taiwan’s de facto independence.</w:t>
      </w:r>
      <w:r w:rsidRPr="00551DF4">
        <w:rPr>
          <w:sz w:val="16"/>
        </w:rPr>
        <w:t xml:space="preserve"> The security commitment to Taiwan outlined in the TRA is a product of a different time, when the United States enjoyed clear military advantages over China, and Taiwan could be defended on the cheap. </w:t>
      </w:r>
      <w:r w:rsidRPr="00F2571D">
        <w:rPr>
          <w:rStyle w:val="StyleUnderline"/>
        </w:rPr>
        <w:t>China’s growing military power strains the credibility of the American commitment.</w:t>
      </w:r>
      <w:r w:rsidRPr="00551DF4">
        <w:rPr>
          <w:sz w:val="16"/>
        </w:rPr>
        <w:t xml:space="preserve"> Policymakers in Washington could respond to this changing environment by restoring American military superiority, sustaining a minimum military advantage, or stepping down from the commitment. </w:t>
      </w:r>
      <w:r w:rsidRPr="00F2571D">
        <w:rPr>
          <w:rStyle w:val="StyleUnderline"/>
        </w:rPr>
        <w:t>All of these options carry risks and negative consequences, but it is in the best long-term interest of the United States to step down from the commitment to Taiwan</w:t>
      </w:r>
      <w:r w:rsidRPr="00551DF4">
        <w:rPr>
          <w:sz w:val="16"/>
        </w:rPr>
        <w:t xml:space="preserve">. ¶ American policymakers must come to terms with the idea that the balance of power has become much more favorable for Beijing since the TRA was adopted in 1979. Defending Taiwan is more difficult now than ever before, and this trend will be very hard to reverse. The most realistic way to reorient U.S. policy is to reach out to China </w:t>
      </w:r>
      <w:r w:rsidRPr="00F2571D">
        <w:rPr>
          <w:rStyle w:val="StyleUnderline"/>
        </w:rPr>
        <w:t>to take incremental, reciprocal steps that slowly bring about the end of America’s commitment. This policy will be very difficult for the United States to implement, but the advantages to U.S.-China relations could be substantial.</w:t>
      </w:r>
      <w:r w:rsidRPr="00551DF4">
        <w:rPr>
          <w:sz w:val="16"/>
        </w:rPr>
        <w:t xml:space="preserve"> Changing the U.S.-Taiwan security relationship would greatly </w:t>
      </w:r>
      <w:r w:rsidRPr="00F2571D">
        <w:rPr>
          <w:rStyle w:val="StyleUnderline"/>
        </w:rPr>
        <w:t>reduce the likelihood of armed conflict between the United States and China and could create opportunities for U.S.-China cooperation that are currently beyond reach.</w:t>
      </w:r>
    </w:p>
    <w:p w14:paraId="0BB8214D" w14:textId="74EE6865" w:rsidR="00F07DE2" w:rsidRPr="00E8648A" w:rsidRDefault="00E32A6C" w:rsidP="00F07DE2">
      <w:pPr>
        <w:pStyle w:val="Heading3"/>
      </w:pPr>
      <w:r>
        <w:t xml:space="preserve">Solvency: </w:t>
      </w:r>
      <w:r w:rsidR="00F07DE2">
        <w:t>Grand Bargain</w:t>
      </w:r>
      <w:r>
        <w:t xml:space="preserve"> (SCS)</w:t>
      </w:r>
    </w:p>
    <w:p w14:paraId="31E24730" w14:textId="77777777" w:rsidR="00F07DE2" w:rsidRDefault="00F07DE2" w:rsidP="00F07DE2">
      <w:pPr>
        <w:pStyle w:val="Heading4"/>
      </w:pPr>
      <w:r>
        <w:t>the US should negotiate a grand bargain that ends its commitment to defend Taiwan in exchange for China resolving maritime and land disputes in the South China and East China Seas</w:t>
      </w:r>
    </w:p>
    <w:p w14:paraId="50D1C977" w14:textId="77777777" w:rsidR="00F07DE2" w:rsidRPr="00503687" w:rsidRDefault="00F07DE2" w:rsidP="00F07DE2">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1B2AA995" w14:textId="77777777" w:rsidR="00F07DE2" w:rsidRDefault="00F07DE2" w:rsidP="00F07DE2">
      <w:r w:rsidRPr="001A3595">
        <w:rPr>
          <w:sz w:val="16"/>
        </w:rPr>
        <w:t>Over the past decade, China’s rise has generated much attention, admiration, and concern. Whether China can rise peacefully remains a heavily debated issue, with political scientists worrying about th</w:t>
      </w:r>
      <w:r w:rsidRPr="00503687">
        <w:rPr>
          <w:rStyle w:val="StyleUnderline"/>
        </w:rPr>
        <w:t>e dangers of power transitions, aspiring regional hegemons, and growing nationalism</w:t>
      </w:r>
      <w:r w:rsidRPr="001A3595">
        <w:rPr>
          <w:sz w:val="16"/>
        </w:rPr>
        <w:t xml:space="preserve">.1 In response to China’s economic and military growth, the administration of Barack Obama has rebalanced U.S. foreign and security policy toward Asia, a decision that is generating considerable debate over whether the United States is doing too little or too much to confront China. ¶ Despite this intense focus, the United States has yet to confront fully the most challenging question posed by China’s rise: Should the United States pursue a strategy of limited geopolitical accommodation to avoid conflict?2 Instead, U.S. policy continues to focus entirely on preserving the geopolitical status quo in Northeast Asia. ¶ This article argues that a </w:t>
      </w:r>
      <w:r w:rsidRPr="00503687">
        <w:rPr>
          <w:rStyle w:val="StyleUnderline"/>
        </w:rPr>
        <w:t>more fundamental revision of U.S. policy is</w:t>
      </w:r>
      <w:r w:rsidRPr="001A3595">
        <w:rPr>
          <w:sz w:val="16"/>
        </w:rPr>
        <w:t xml:space="preserve"> [End Page 49] </w:t>
      </w:r>
      <w:r w:rsidRPr="00503687">
        <w:rPr>
          <w:rStyle w:val="StyleUnderline"/>
        </w:rPr>
        <w:t xml:space="preserve">needed. Specifically, </w:t>
      </w:r>
      <w:r w:rsidRPr="00503687">
        <w:rPr>
          <w:rStyle w:val="Emphasis"/>
        </w:rPr>
        <w:t>the U</w:t>
      </w:r>
      <w:r w:rsidRPr="00503687">
        <w:rPr>
          <w:rStyle w:val="StyleUnderline"/>
        </w:rPr>
        <w:t xml:space="preserve">nited </w:t>
      </w:r>
      <w:r w:rsidRPr="00503687">
        <w:rPr>
          <w:rStyle w:val="Emphasis"/>
        </w:rPr>
        <w:t>S</w:t>
      </w:r>
      <w:r w:rsidRPr="00503687">
        <w:rPr>
          <w:rStyle w:val="StyleUnderline"/>
        </w:rPr>
        <w:t xml:space="preserve">tates </w:t>
      </w:r>
      <w:r w:rsidRPr="00503687">
        <w:rPr>
          <w:rStyle w:val="Emphasis"/>
        </w:rPr>
        <w:t>should negotiate a grand bargain that ends its commitment to defend Taiwan against Chinese aggression</w:t>
      </w:r>
      <w:r w:rsidRPr="00503687">
        <w:rPr>
          <w:rStyle w:val="StyleUnderline"/>
        </w:rPr>
        <w:t xml:space="preserve">. In return, </w:t>
      </w:r>
      <w:r w:rsidRPr="00503687">
        <w:rPr>
          <w:rStyle w:val="Emphasis"/>
        </w:rPr>
        <w:t>China</w:t>
      </w:r>
      <w:r w:rsidRPr="00503687">
        <w:rPr>
          <w:rStyle w:val="StyleUnderline"/>
        </w:rPr>
        <w:t xml:space="preserve"> would </w:t>
      </w:r>
      <w:r w:rsidRPr="00503687">
        <w:rPr>
          <w:rStyle w:val="Emphasis"/>
        </w:rPr>
        <w:t>peacefully resolve its maritime and land disputes in the South China and East China Seas</w:t>
      </w:r>
      <w:r w:rsidRPr="00503687">
        <w:rPr>
          <w:rStyle w:val="StyleUnderline"/>
        </w:rPr>
        <w:t>, and officially accept the United States’ long-term military security role in East Asia</w:t>
      </w:r>
      <w:r w:rsidRPr="001A3595">
        <w:rPr>
          <w:sz w:val="16"/>
        </w:rPr>
        <w:t xml:space="preserve">. ¶ U.S. accommodation of China deserves serious analysis for two reasons. First, both intuition and international relations theory suggest that </w:t>
      </w:r>
      <w:r w:rsidRPr="003E51BF">
        <w:rPr>
          <w:rStyle w:val="StyleUnderline"/>
        </w:rPr>
        <w:t>a rising power</w:t>
      </w:r>
      <w:r w:rsidRPr="001A3595">
        <w:rPr>
          <w:sz w:val="16"/>
        </w:rPr>
        <w:t xml:space="preserve">, especially one that has experienced tremendous growth, </w:t>
      </w:r>
      <w:r w:rsidRPr="003E51BF">
        <w:rPr>
          <w:rStyle w:val="StyleUnderline"/>
        </w:rPr>
        <w:t>can reasonably expect to increase its geopolitical influence and more fully achieve its goals, especially when these goals involve its national security</w:t>
      </w:r>
      <w:r w:rsidRPr="001A3595">
        <w:rPr>
          <w:sz w:val="16"/>
        </w:rPr>
        <w:t xml:space="preserve">. Bargaining theories maintain that </w:t>
      </w:r>
      <w:r w:rsidRPr="003E51BF">
        <w:rPr>
          <w:rStyle w:val="Emphasis"/>
        </w:rPr>
        <w:t>the probability of war is greater</w:t>
      </w:r>
      <w:r w:rsidRPr="001A3595">
        <w:rPr>
          <w:sz w:val="16"/>
        </w:rPr>
        <w:t xml:space="preserve"> when there is a </w:t>
      </w:r>
      <w:r w:rsidRPr="003E51BF">
        <w:rPr>
          <w:rStyle w:val="Emphasis"/>
        </w:rPr>
        <w:t>larger disparity between</w:t>
      </w:r>
      <w:r w:rsidRPr="001A3595">
        <w:rPr>
          <w:sz w:val="16"/>
        </w:rPr>
        <w:t xml:space="preserve"> </w:t>
      </w:r>
      <w:r w:rsidRPr="003E51BF">
        <w:rPr>
          <w:rStyle w:val="StyleUnderline"/>
        </w:rPr>
        <w:t>the distribution of</w:t>
      </w:r>
      <w:r w:rsidRPr="003E51BF">
        <w:rPr>
          <w:rStyle w:val="Emphasis"/>
        </w:rPr>
        <w:t xml:space="preserve"> benefits</w:t>
      </w:r>
      <w:r w:rsidRPr="001A3595">
        <w:rPr>
          <w:sz w:val="16"/>
        </w:rPr>
        <w:t xml:space="preserve"> in the existing territorial status quo </w:t>
      </w:r>
      <w:r w:rsidRPr="003E51BF">
        <w:rPr>
          <w:rStyle w:val="StyleUnderline"/>
        </w:rPr>
        <w:t>and the balance of power.</w:t>
      </w:r>
      <w:r w:rsidRPr="001A3595">
        <w:rPr>
          <w:sz w:val="16"/>
        </w:rPr>
        <w:t xml:space="preserve">3 Accommodation that reduces this disparity can, under some conditions, </w:t>
      </w:r>
      <w:r w:rsidRPr="003E51BF">
        <w:rPr>
          <w:rStyle w:val="StyleUnderline"/>
        </w:rPr>
        <w:t>reduce the probability of war and increase the declining state’s security</w:t>
      </w:r>
      <w:r w:rsidRPr="001A3595">
        <w:rPr>
          <w:sz w:val="16"/>
        </w:rPr>
        <w:t xml:space="preserve">. ¶ Second, the pressures created by the international structure—the combination of material and information conditions that constrain states’ international options—should allow China to rise peacefully, which, somewhat counterintuitively, increases the potential importance of accommodation. </w:t>
      </w:r>
      <w:r w:rsidRPr="003E51BF">
        <w:rPr>
          <w:rStyle w:val="StyleUnderline"/>
        </w:rPr>
        <w:t>If the international structure were driving the United States and China toward a major conflict,</w:t>
      </w:r>
      <w:r w:rsidRPr="001A3595">
        <w:rPr>
          <w:sz w:val="16"/>
        </w:rPr>
        <w:t xml:space="preserve"> the concessions required of the United States would be extremely large and costly. Even then, they might do little to moderate the intense competition. But, because the international structure is not creating such intense pressures, concessions that do not compromise vital U.S. interests may have the potential to greatly diminish growing strains in U.S.-China relations, thereby moderating future military and foreign policy competition between the two powers. ¶ More concretely, </w:t>
      </w:r>
      <w:r w:rsidRPr="003E51BF">
        <w:rPr>
          <w:rStyle w:val="Emphasis"/>
        </w:rPr>
        <w:t>regional dangers dwarf</w:t>
      </w:r>
      <w:r w:rsidRPr="003E51BF">
        <w:rPr>
          <w:rStyle w:val="StyleUnderline"/>
        </w:rPr>
        <w:t xml:space="preserve"> international structural dangers.</w:t>
      </w:r>
      <w:r w:rsidRPr="001A3595">
        <w:rPr>
          <w:sz w:val="16"/>
        </w:rPr>
        <w:t xml:space="preserve"> Northeast Asia is plagued by </w:t>
      </w:r>
      <w:r w:rsidRPr="001A3595">
        <w:rPr>
          <w:rStyle w:val="StyleUnderline"/>
        </w:rPr>
        <w:t>territorial and maritime disputes that are straining political relations both within the region and across the Pacific</w:t>
      </w:r>
      <w:r w:rsidRPr="001A3595">
        <w:rPr>
          <w:sz w:val="16"/>
        </w:rPr>
        <w:t xml:space="preserve">. </w:t>
      </w:r>
      <w:r w:rsidRPr="001A3595">
        <w:rPr>
          <w:rStyle w:val="Emphasis"/>
        </w:rPr>
        <w:t>Only one</w:t>
      </w:r>
      <w:r w:rsidRPr="001A3595">
        <w:rPr>
          <w:rStyle w:val="StyleUnderline"/>
        </w:rPr>
        <w:t xml:space="preserve"> of these disputes—</w:t>
      </w:r>
      <w:r w:rsidRPr="001A3595">
        <w:rPr>
          <w:rStyle w:val="Emphasis"/>
        </w:rPr>
        <w:t>China’s opposition to U.S. involvement in protecting Taiwan—seems important</w:t>
      </w:r>
      <w:r w:rsidRPr="001A3595">
        <w:rPr>
          <w:rStyle w:val="StyleUnderline"/>
        </w:rPr>
        <w:t xml:space="preserve"> enough to possibly bring the United States and China into conflict</w:t>
      </w:r>
      <w:r w:rsidRPr="001A3595">
        <w:rPr>
          <w:sz w:val="16"/>
        </w:rPr>
        <w:t xml:space="preserve">. Even Taiwan, however, is a secondary, albeit not insignificant, U.S. interest. Other lesser disputes are currently roiling China’s relationships with many of its neighbors, but </w:t>
      </w:r>
      <w:r w:rsidRPr="001A3595">
        <w:rPr>
          <w:rStyle w:val="StyleUnderline"/>
        </w:rPr>
        <w:t>none appear sufficiently significant</w:t>
      </w:r>
      <w:r w:rsidRPr="001A3595">
        <w:rPr>
          <w:sz w:val="16"/>
        </w:rPr>
        <w:t xml:space="preserve"> [End Page 50] that they </w:t>
      </w:r>
      <w:r w:rsidRPr="001A3595">
        <w:rPr>
          <w:rStyle w:val="StyleUnderline"/>
        </w:rPr>
        <w:t>should derail China’s peaceful rise</w:t>
      </w:r>
      <w:r w:rsidRPr="001A3595">
        <w:rPr>
          <w:sz w:val="16"/>
        </w:rPr>
        <w:t xml:space="preserve">. Nevertheless, recent events demonstrate that even these seemingly minor disputes—for example, over the status of the Senkaku/Diaoyu Islands—can have an outsized negative impact on U.S.-China relations. Thus, the question arises whether accommodation on Taiwan and possibly these still less important issues would help keep China’s rise peaceful, while the United States continued to effectively protect its vital interests in the region. ¶ </w:t>
      </w:r>
      <w:r w:rsidRPr="001A3595">
        <w:rPr>
          <w:rStyle w:val="StyleUnderline"/>
        </w:rPr>
        <w:t>Accommodation could bring risks</w:t>
      </w:r>
      <w:r w:rsidRPr="001A3595">
        <w:rPr>
          <w:sz w:val="16"/>
        </w:rPr>
        <w:t xml:space="preserve"> of its own. For example, </w:t>
      </w:r>
      <w:r w:rsidRPr="001A3595">
        <w:rPr>
          <w:rStyle w:val="StyleUnderline"/>
        </w:rPr>
        <w:t>it would jeopardize U.S. security if it were to convince China that the United States lacked the resolve to protect its vital national interests, leading China to adopt a more assertive foreign policy.</w:t>
      </w:r>
      <w:r w:rsidRPr="001A3595">
        <w:rPr>
          <w:sz w:val="16"/>
        </w:rPr>
        <w:t xml:space="preserve"> This danger would be especially large if, instead of limited aims, China desired regional hegemony and was determined to force the United States out of East Asia. </w:t>
      </w:r>
      <w:r w:rsidRPr="001A3595">
        <w:rPr>
          <w:rStyle w:val="StyleUnderline"/>
        </w:rPr>
        <w:t>Accommodation might also raise serious concerns among U.S. allies—most importantly, Japan—about the reliability of U.S. security guarantees, thereby undermining alliances that are widely judged to be essential to the security of the United States</w:t>
      </w:r>
      <w:r w:rsidRPr="001A3595">
        <w:rPr>
          <w:sz w:val="16"/>
        </w:rPr>
        <w:t xml:space="preserve">. Finally, ending the United States’ commitment to Taiwan could sacrifice important U.S. nonsecurity interests, including support for democracy and individual liberties, with no guarantee of benefits in return. ¶ </w:t>
      </w:r>
      <w:r w:rsidRPr="001A3595">
        <w:rPr>
          <w:rStyle w:val="StyleUnderline"/>
        </w:rPr>
        <w:t xml:space="preserve">The </w:t>
      </w:r>
      <w:r w:rsidRPr="001A3595">
        <w:rPr>
          <w:rStyle w:val="Emphasis"/>
        </w:rPr>
        <w:t>grand bargain</w:t>
      </w:r>
      <w:r w:rsidRPr="001A3595">
        <w:rPr>
          <w:rStyle w:val="StyleUnderline"/>
        </w:rPr>
        <w:t xml:space="preserve"> I propose is designed to </w:t>
      </w:r>
      <w:r w:rsidRPr="001A3595">
        <w:rPr>
          <w:rStyle w:val="Emphasis"/>
        </w:rPr>
        <w:t>capture</w:t>
      </w:r>
      <w:r w:rsidRPr="001A3595">
        <w:rPr>
          <w:rStyle w:val="StyleUnderline"/>
        </w:rPr>
        <w:t xml:space="preserve"> the </w:t>
      </w:r>
      <w:r w:rsidRPr="001A3595">
        <w:rPr>
          <w:rStyle w:val="Emphasis"/>
        </w:rPr>
        <w:t>benefits of U.S. accommodation with China, while reducing its risks</w:t>
      </w:r>
      <w:r w:rsidRPr="001A3595">
        <w:rPr>
          <w:rStyle w:val="StyleUnderline"/>
        </w:rPr>
        <w:t>. China’s concessions on its territorial and maritime disputes would communicate information to the United States about the limited extent of its aims,</w:t>
      </w:r>
      <w:r w:rsidRPr="001A3595">
        <w:rPr>
          <w:sz w:val="16"/>
        </w:rPr>
        <w:t xml:space="preserve"> thereby reducing Washington’s concern that its own concessions would encourage China to push the United States out of East Asia. In addition, </w:t>
      </w:r>
      <w:r w:rsidRPr="001A3595">
        <w:rPr>
          <w:rStyle w:val="StyleUnderline"/>
        </w:rPr>
        <w:t>resolution of these disputes would eliminate flash points that fuel regional military competition and crises that could draw the United States into a war.</w:t>
      </w:r>
      <w:r w:rsidRPr="001A3595">
        <w:rPr>
          <w:sz w:val="16"/>
        </w:rPr>
        <w:t xml:space="preserve"> ¶ This article proceeds as follows. In the first section, to keep the analysis manageable, I bound it with regard to the debate over the pressures for competition that are generated by today’s international structure; the debate over U.S. grand strategy; the constraints posed by U.S. domestic politics; and the modalities and stages for achieving a grand bargain. The second section analyzes the general logic of a policy of territorial accommodation, including the factors that determine the magnitude of its costs, benefits, and risks. The third section addresses the specifics of a U.S. policy of accommodation toward China. The fourth section explores the benefits and risks of ending the U.S. commitment to defend Taiwan. </w:t>
      </w:r>
      <w:r w:rsidRPr="001A3595">
        <w:rPr>
          <w:rStyle w:val="StyleUnderline"/>
        </w:rPr>
        <w:t>The benefits go well beyond removing a dangerous flash point that could draw the United States into a war with China, to include eliminating a deep source of Chinese distrust of U.S. motives and moderating military competition over the sea lines of communication</w:t>
      </w:r>
      <w:r w:rsidRPr="001A3595">
        <w:rPr>
          <w:sz w:val="16"/>
        </w:rPr>
        <w:t xml:space="preserve"> (SLOCs) in East Asia that is [End Page 51] straining U.S.-China relations. The fifth section presents my case for a grand bargain between the United States and China. The sixth section addresses counterarguments not covered by my discussion of the costs of accommodation, including doubts about the credibility of commitments made by a rising power and the reduced salience of conflict between Taiwan and China. The final section briefly considers the key policy alternatives to a grand bargain: unilateral U.S. accommodation on Taiwan; a concert of Asian powers; and current U.S. policy—the rebalance. Unilateral accommodation and the rebalance have advantages and make the decision a close call, but all things considered, </w:t>
      </w:r>
      <w:r w:rsidRPr="001A3595">
        <w:rPr>
          <w:rStyle w:val="StyleUnderline"/>
        </w:rPr>
        <w:t xml:space="preserve">the </w:t>
      </w:r>
      <w:r w:rsidRPr="001A3595">
        <w:rPr>
          <w:rStyle w:val="Emphasis"/>
        </w:rPr>
        <w:t>grand bargain is currently the United States’ best bet</w:t>
      </w:r>
      <w:r w:rsidRPr="001A3595">
        <w:rPr>
          <w:rStyle w:val="StyleUnderline"/>
        </w:rPr>
        <w:t>.</w:t>
      </w:r>
    </w:p>
    <w:p w14:paraId="70F6AEE8" w14:textId="77777777" w:rsidR="00E32A6C" w:rsidRDefault="00E32A6C" w:rsidP="00E32A6C">
      <w:pPr>
        <w:pStyle w:val="Heading4"/>
      </w:pPr>
      <w:r>
        <w:t>disputes with China include Taiwan and SCS/ECS</w:t>
      </w:r>
    </w:p>
    <w:p w14:paraId="42A10007" w14:textId="77777777" w:rsidR="00E32A6C" w:rsidRPr="00542B79" w:rsidRDefault="00E32A6C" w:rsidP="00E32A6C">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358AEF39" w14:textId="77777777" w:rsidR="00E32A6C" w:rsidRDefault="00E32A6C" w:rsidP="00E32A6C">
      <w:r w:rsidRPr="005E1124">
        <w:rPr>
          <w:sz w:val="16"/>
        </w:rPr>
        <w:t xml:space="preserve">U.S. Accommodation of China ¶ This section explores how the factors discussed above influence whether U.S. accommodation of China would increase U.S. security. ¶ CONFLICTING INTERESTS AND POSSIBLE RANGE OF ACCOMMODATION ¶ Here I briefly describe three issues over which the United States and China have conflicting interests, and a fourth over which they may have conflicting interests. Accommodation and cooperation on these issues could take a variety of forms. ¶ </w:t>
      </w:r>
      <w:r w:rsidRPr="005E1124">
        <w:rPr>
          <w:rStyle w:val="StyleUnderline"/>
        </w:rPr>
        <w:t>The first issue involves Taiwan</w:t>
      </w:r>
      <w:r w:rsidRPr="005E1124">
        <w:rPr>
          <w:sz w:val="16"/>
        </w:rPr>
        <w:t>, a multiparty democracy with a population of 23 million that has an advanced industrial economy with per capita gross domestic product a few times larger than China’s</w:t>
      </w:r>
      <w:r w:rsidRPr="005E1124">
        <w:rPr>
          <w:rStyle w:val="StyleUnderline"/>
        </w:rPr>
        <w:t xml:space="preserve">. China considers </w:t>
      </w:r>
      <w:r w:rsidRPr="005E1124">
        <w:rPr>
          <w:rStyle w:val="Emphasis"/>
        </w:rPr>
        <w:t>Taiwan a core interest</w:t>
      </w:r>
      <w:r w:rsidRPr="005E1124">
        <w:rPr>
          <w:rStyle w:val="StyleUnderline"/>
        </w:rPr>
        <w:t>—an essential part of its homeland that it is determined to bring under full sovereign control</w:t>
      </w:r>
      <w:r w:rsidRPr="005E1124">
        <w:rPr>
          <w:sz w:val="16"/>
        </w:rPr>
        <w:t xml:space="preserve">.24 China has made clear its willingness to go to war to prevent Taiwan from becoming independent,25 </w:t>
      </w:r>
      <w:r w:rsidRPr="005E1124">
        <w:rPr>
          <w:rStyle w:val="StyleUnderline"/>
        </w:rPr>
        <w:t>while showing restraint as long as Taipei has avoided actions that Beijing considers provocative moves toward independence.</w:t>
      </w:r>
      <w:r w:rsidRPr="005E1124">
        <w:rPr>
          <w:sz w:val="16"/>
        </w:rPr>
        <w:t xml:space="preserve"> Whether China will wait indefinitely to gain full control of Taiwan, however, is unclear. </w:t>
      </w:r>
      <w:r w:rsidRPr="005E1124">
        <w:rPr>
          <w:rStyle w:val="StyleUnderline"/>
        </w:rPr>
        <w:t>The United States opposes the use of force to resolve the conflict and continues to sell Taiwan arms, as</w:t>
      </w:r>
      <w:r w:rsidRPr="005E1124">
        <w:rPr>
          <w:sz w:val="16"/>
        </w:rPr>
        <w:t xml:space="preserve"> specified by the Taiwan Relations Act.26 The U.S. defense commitment has evolved from “strategic ambiguity” in the 1990s to a form of “dual deterrence,” in which “the United States implicitly warned Beijing that it would defend Taiwan in the event of an unprovoked attack and implicitly warned Taipei that U.S. support would be in doubt if Taiwan provoked the conflict.”27 ¶ </w:t>
      </w:r>
      <w:r w:rsidRPr="005E1124">
        <w:rPr>
          <w:rStyle w:val="StyleUnderline"/>
        </w:rPr>
        <w:t xml:space="preserve">Second, the United States is linked to a set of sovereignty and maritime disputes in the </w:t>
      </w:r>
      <w:r w:rsidRPr="005E1124">
        <w:rPr>
          <w:rStyle w:val="Emphasis"/>
        </w:rPr>
        <w:t>South China and East China Seas</w:t>
      </w:r>
      <w:r w:rsidRPr="005E1124">
        <w:rPr>
          <w:rStyle w:val="StyleUnderline"/>
        </w:rPr>
        <w:t xml:space="preserve"> through its commitments to allies and friends in the region</w:t>
      </w:r>
      <w:r w:rsidRPr="005E1124">
        <w:rPr>
          <w:sz w:val="16"/>
        </w:rPr>
        <w:t xml:space="preserve">.28 The total amount of territory involved in these [End Page 61] disputes is strikingly small.29 In the South China Sea, </w:t>
      </w:r>
      <w:r w:rsidRPr="005E1124">
        <w:rPr>
          <w:rStyle w:val="StyleUnderline"/>
        </w:rPr>
        <w:t>China is involved in disputes with a number of countries, including the Philippines and Vietnam.</w:t>
      </w:r>
      <w:r w:rsidRPr="005E1124">
        <w:rPr>
          <w:sz w:val="16"/>
        </w:rPr>
        <w:t xml:space="preserve"> Conflicting claims include ownership of small islands and smaller features in the Spratly and Paracel archipelagos. In addition, China maintains an ambiguous claim to much of the South China Sea, pitting it against other countries in the region. </w:t>
      </w:r>
      <w:r w:rsidRPr="005E1124">
        <w:rPr>
          <w:rStyle w:val="StyleUnderline"/>
        </w:rPr>
        <w:t>The South China Sea may have large oil and gas reserves, although there are substantial uncertainties about their size</w:t>
      </w:r>
      <w:r w:rsidRPr="005E1124">
        <w:rPr>
          <w:sz w:val="16"/>
        </w:rPr>
        <w:t xml:space="preserve">.30 Thus, </w:t>
      </w:r>
      <w:r w:rsidRPr="005E1124">
        <w:rPr>
          <w:rStyle w:val="StyleUnderline"/>
        </w:rPr>
        <w:t>who has sovereignty over this area is important because</w:t>
      </w:r>
      <w:r w:rsidRPr="005E1124">
        <w:rPr>
          <w:sz w:val="16"/>
        </w:rPr>
        <w:t xml:space="preserve">, among other reasons, </w:t>
      </w:r>
      <w:r w:rsidRPr="005E1124">
        <w:rPr>
          <w:rStyle w:val="StyleUnderline"/>
        </w:rPr>
        <w:t xml:space="preserve">it influences which country (or countries) owns these resources. </w:t>
      </w:r>
      <w:r w:rsidRPr="005E1124">
        <w:rPr>
          <w:sz w:val="16"/>
        </w:rPr>
        <w:t xml:space="preserve">Finally, the disputes also have implications for control of the sea lines of communication that run through the South China Sea.31 ¶ </w:t>
      </w:r>
      <w:r w:rsidRPr="005E1124">
        <w:rPr>
          <w:rStyle w:val="StyleUnderline"/>
        </w:rPr>
        <w:t>In the East China Sea, China has disputes with Japan over the Senkaku/Diaoyu Islands</w:t>
      </w:r>
      <w:r w:rsidRPr="005E1124">
        <w:rPr>
          <w:sz w:val="16"/>
        </w:rPr>
        <w:t xml:space="preserve"> and over the maritime boundary that divides the sea.32 Like the South China Sea, the East China Sea contains potentially large oil and gas reserves, with estimates varying substantially; most currently identified reserves are in uncontested areas.33 </w:t>
      </w:r>
      <w:r w:rsidRPr="005E1124">
        <w:rPr>
          <w:rStyle w:val="StyleUnderline"/>
        </w:rPr>
        <w:t>China’s and Japan’s divergent views on the boundary that divides the East China Sea reflect self-serving interpretations of ambiguities in the United Nations Convention on the Law of the Sea</w:t>
      </w:r>
      <w:r w:rsidRPr="005E1124">
        <w:rPr>
          <w:sz w:val="16"/>
        </w:rPr>
        <w:t>.34 Beyond resource issues, the islands have substantial nationalist salience in both China and Japan. ¶ Third, China and the United States have conflicting interests over the SLOCs that run from the Strait of Malacca to Chinese and Japanese ports. China relies heavily on seaborne trade, especially in oil, as do key U.S. allies, including Japan and South Korea. Because the imported oil comes primarily from the Persian Gulf, the relevant SLOCs reach across the Indian Ocean. There is little, if any, conflict of interest during peacetime, as uninterrupted [End Page 62] trade serves all states’ interests. In a crisis or war, however, interruption of the SLOCs could be used coercively. The United States currently controls these SLOCs, which China views as threatening; China’s military buildup is beginning to challenge U.S. dominance in Northeast Asia, which the United States sees as threatening.35 The importance of the SLOCs is largely derivative, because controlling them is primarily important for achieving other interests—for example, protecting Taiwan. ¶ Fourth, the United States and China may disagree about the future of the U.S. military presence and alliances in Northeast Asia. John Mearsheimer argues that once its power has increased sufficiently, China will be determined to drive the United States from the region, because achieving regional hegemony will increase its security. In a similar vein, Aaron Friedberg argues that although China’s long-term goals remain uncertain, “what China’s current rulers appear to want and what their successors will almost certainly want as well, is to see their country become the dominant or predominant power in East Asia … despite repeated claims to the contrary, it does seek a form of regional hegemony.”36 Friedberg identifies multiple reasons for this assessment, including China’s national security; its historical identity as the region’s predominant power; the desire of the authoritarian regime to retain power; and the natural inclination of a rising power to want to expand its influence, which would require reducing or eliminating the United States’ role in the region. According to Friedberg, China faces a difficult dilemma, because U.S. security guarantees reduce Japan’s need for nuclear weapons and larger conventional forces. “If it is to establish itself in a position of unquestioned predominance in East Asia,” writes Friedberg, “China must find a way to bring Taiwan back, and push America out, while keeping Japan down.”37 As a result, China’s strategy and pace for achieving regional hegemony is still to be decided; what is clear, according to his analysis, is the direction in which China wants to head. ¶</w:t>
      </w:r>
    </w:p>
    <w:p w14:paraId="4EB87A51" w14:textId="77777777" w:rsidR="00F07DE2" w:rsidRDefault="00F07DE2" w:rsidP="00F07DE2">
      <w:pPr>
        <w:pStyle w:val="Heading3"/>
      </w:pPr>
      <w:r>
        <w:t>Solvency: U.S. Concessions key</w:t>
      </w:r>
    </w:p>
    <w:p w14:paraId="16395051" w14:textId="77777777" w:rsidR="00F07DE2" w:rsidRPr="00E8648A" w:rsidRDefault="00F07DE2" w:rsidP="00F07DE2"/>
    <w:p w14:paraId="2FCAF391" w14:textId="2C52BDCD" w:rsidR="00F07DE2" w:rsidRDefault="00F07DE2" w:rsidP="00F07DE2">
      <w:pPr>
        <w:pStyle w:val="Heading4"/>
      </w:pPr>
      <w:r>
        <w:t xml:space="preserve">engagement with China is key but the US must make the first move </w:t>
      </w:r>
    </w:p>
    <w:p w14:paraId="17EEC7BD" w14:textId="77777777" w:rsidR="00F07DE2" w:rsidRDefault="00F07DE2" w:rsidP="00F07DE2">
      <w:r w:rsidRPr="008176D1">
        <w:t xml:space="preserve">Zachary </w:t>
      </w:r>
      <w:r w:rsidRPr="006A489F">
        <w:rPr>
          <w:rStyle w:val="Style13ptBold"/>
        </w:rPr>
        <w:t>Fredman ’15</w:t>
      </w:r>
      <w:r>
        <w:t xml:space="preserve"> is a reviewer on </w:t>
      </w:r>
      <w:r w:rsidRPr="008176D1">
        <w:t>H-Net is an interdisciplinary organization of scholars dedicated to developing the enormous educational potential of the Internet and the World Wide Web</w:t>
      </w:r>
      <w:r>
        <w:t>, September 2015, “</w:t>
      </w:r>
      <w:r w:rsidRPr="008176D1">
        <w:t>Fredman on Goldstein, 'Meeting China Halfway: How to Defuse the Emerging US-China Rivalry'</w:t>
      </w:r>
      <w:r>
        <w:t xml:space="preserve">” from </w:t>
      </w:r>
      <w:r w:rsidRPr="008176D1">
        <w:t>http://www.h-net.org/reviews/showrev.php?id=44359</w:t>
      </w:r>
      <w:r>
        <w:t>, accessed 7/4/19 || OES-AT</w:t>
      </w:r>
    </w:p>
    <w:p w14:paraId="3E714AC4" w14:textId="77777777" w:rsidR="00F07DE2" w:rsidRDefault="00F07DE2" w:rsidP="00F07DE2">
      <w:r w:rsidRPr="00EF4105">
        <w:rPr>
          <w:sz w:val="16"/>
        </w:rPr>
        <w:t xml:space="preserve">Lyle J. Goldstein’s Meeting China Halfway is essential reading for anyone interested in US foreign relations or contemporary China. A senior China scholar at the Naval War College, Goldstein warns that </w:t>
      </w:r>
      <w:r w:rsidRPr="004F10AD">
        <w:rPr>
          <w:rStyle w:val="StyleUnderline"/>
        </w:rPr>
        <w:t>the potential for US-China military conflict has increased markedly in the past ten years.</w:t>
      </w:r>
      <w:r w:rsidRPr="00EF4105">
        <w:rPr>
          <w:sz w:val="16"/>
        </w:rPr>
        <w:t xml:space="preserve"> Influential academics like Aaron Friedberg (A Contest for Supremacy: China, America, and the Struggle for Mastery in Asia [2011]) and John Mearsheimer (The Tragedy of Great Power Politics [2014]) h</w:t>
      </w:r>
      <w:r w:rsidRPr="00706DD6">
        <w:rPr>
          <w:rStyle w:val="StyleUnderline"/>
        </w:rPr>
        <w:t xml:space="preserve">ave urged US policymakers to abandon engagement and focus on containment. </w:t>
      </w:r>
      <w:r w:rsidRPr="00EF4105">
        <w:rPr>
          <w:sz w:val="16"/>
        </w:rPr>
        <w:t xml:space="preserve">The Barack Obama administration, Goldstein notes, has largely endorsed the program advocated by those seeking to balance China’s rise. In China, meanwhile, discourse regarding the United States has become more bellicose. Many high-ranking officials in China’s security and defense establishments see the United States as China’s greatest national security threat. </w:t>
      </w:r>
      <w:r w:rsidRPr="00706DD6">
        <w:rPr>
          <w:rStyle w:val="StyleUnderline"/>
        </w:rPr>
        <w:t>If the downward spiral in US-China relations continues, Goldstein argues, the result will likely be a “repetition of the misery caused by the catastrophic wars and wasteful rivalries of the twentieth century</w:t>
      </w:r>
      <w:r w:rsidRPr="00EF4105">
        <w:rPr>
          <w:sz w:val="16"/>
        </w:rPr>
        <w:t xml:space="preserve">” (p. 325). Drawing from a wide array of Chinese and American sources, </w:t>
      </w:r>
      <w:r w:rsidRPr="00706DD6">
        <w:rPr>
          <w:rStyle w:val="StyleUnderline"/>
        </w:rPr>
        <w:t>Goldstein lays out a plan to enable the two powers to step back from rivalry and move toward mutual accommodation.</w:t>
      </w:r>
      <w:r w:rsidRPr="00EF4105">
        <w:rPr>
          <w:sz w:val="16"/>
        </w:rPr>
        <w:t xml:space="preserve"> From its position of strength, </w:t>
      </w:r>
      <w:r w:rsidRPr="00706DD6">
        <w:rPr>
          <w:rStyle w:val="Emphasis"/>
        </w:rPr>
        <w:t>Washington must take the lead</w:t>
      </w:r>
      <w:r w:rsidRPr="00706DD6">
        <w:rPr>
          <w:rStyle w:val="StyleUnderline"/>
        </w:rPr>
        <w:t xml:space="preserve"> and begin </w:t>
      </w:r>
      <w:r w:rsidRPr="00706DD6">
        <w:rPr>
          <w:rStyle w:val="Emphasis"/>
        </w:rPr>
        <w:t>accommodating China’s interests</w:t>
      </w:r>
      <w:r w:rsidRPr="00706DD6">
        <w:rPr>
          <w:rStyle w:val="StyleUnderline"/>
        </w:rPr>
        <w:t xml:space="preserve"> in Asia. For America, Goldstein concludes, “there is no viable alternative to meeting China halfway</w:t>
      </w:r>
      <w:r w:rsidRPr="00EF4105">
        <w:rPr>
          <w:sz w:val="16"/>
        </w:rPr>
        <w:t xml:space="preserve">” (p. 364). ¶ Goldstein makes his case by taking Chinese voices seriously and proposing </w:t>
      </w:r>
      <w:r w:rsidRPr="00706DD6">
        <w:rPr>
          <w:rStyle w:val="StyleUnderline"/>
        </w:rPr>
        <w:t>ten “cooperation spirals” that outline step-by-step approaches for resolving the seemingly intractable problems in US-China relations.</w:t>
      </w:r>
      <w:r w:rsidRPr="00EF4105">
        <w:rPr>
          <w:sz w:val="16"/>
        </w:rPr>
        <w:t xml:space="preserve"> </w:t>
      </w:r>
      <w:r w:rsidRPr="00706DD6">
        <w:rPr>
          <w:rStyle w:val="Emphasis"/>
        </w:rPr>
        <w:t>Cooperation spirals build trust and confidence over time through incremental and reciprocal steps that gradually lead to larger and more significant compromise</w:t>
      </w:r>
      <w:r w:rsidRPr="00EF4105">
        <w:rPr>
          <w:sz w:val="16"/>
        </w:rPr>
        <w:t xml:space="preserve">s. In each chapter, Goldstein explores a particular issue by examining its historical background, analyzing numerous Chinese and American perspectives, and then laying out a </w:t>
      </w:r>
      <w:r w:rsidRPr="00706DD6">
        <w:rPr>
          <w:rStyle w:val="StyleUnderline"/>
        </w:rPr>
        <w:t xml:space="preserve">cooperation spiral composed of ten concrete policy proposals—five for the United States and five for China. </w:t>
      </w:r>
      <w:r w:rsidRPr="00EF4105">
        <w:rPr>
          <w:sz w:val="16"/>
        </w:rPr>
        <w:t xml:space="preserve">Goldstein’s analysis of Chinese scholarship reveals a wide range of opinion, even </w:t>
      </w:r>
      <w:r w:rsidRPr="00706DD6">
        <w:rPr>
          <w:rStyle w:val="StyleUnderline"/>
        </w:rPr>
        <w:t xml:space="preserve">on controversial issues like Taiwan. </w:t>
      </w:r>
      <w:r w:rsidRPr="00EF4105">
        <w:rPr>
          <w:sz w:val="16"/>
        </w:rPr>
        <w:t>In a field where many writers are quick to dismiss Chinese viewpoints as propaganda—if they bother to examine them at all—</w:t>
      </w:r>
      <w:r w:rsidRPr="00706DD6">
        <w:rPr>
          <w:rStyle w:val="StyleUnderline"/>
        </w:rPr>
        <w:t>Meeting China Halfway stands out as a model of rigorous, even-handed scholarship</w:t>
      </w:r>
      <w:r w:rsidRPr="00EF4105">
        <w:rPr>
          <w:sz w:val="16"/>
        </w:rPr>
        <w:t xml:space="preserve">. ¶ China hawks and believers in American exceptionalism will find many of Goldstein’s ideas hard to swallow, but they would be wise to read his book carefully. </w:t>
      </w:r>
      <w:r w:rsidRPr="00706DD6">
        <w:rPr>
          <w:rStyle w:val="StyleUnderline"/>
        </w:rPr>
        <w:t>Far too much writing on China rests on ideologically tinged assumptions that Beijing must institute American-style political and economic reforms in order to stave off social unrest or collapse</w:t>
      </w:r>
      <w:r w:rsidRPr="00EF4105">
        <w:rPr>
          <w:sz w:val="16"/>
        </w:rPr>
        <w:t xml:space="preserve">. Goldstein has little sympathy for such views, which reveal more about American anxieties than they do about China. Confidence that China will become much stronger over the coming decades, and that its economy will soon surpass that of the United States in size, undergirds his basic arguments. He also points out that China has already moved ahead of the US military in certain domains, such as anti-ship cruise missiles. Yet just because Goldstein believes the United States cannot hope to impose its will on China does not mean he advocates making concessions without asking Beijing to adjust its current and long-held positions in return. Rather, Goldstein urges Washington to demonstrate real leadership and courage in making the first moves. The fact is, as he shows, </w:t>
      </w:r>
      <w:r w:rsidRPr="00706DD6">
        <w:rPr>
          <w:rStyle w:val="StyleUnderline"/>
        </w:rPr>
        <w:t>China’s perspective has been influenced by their view of a “century of humiliation.”</w:t>
      </w:r>
      <w:r w:rsidRPr="00EF4105">
        <w:rPr>
          <w:sz w:val="16"/>
        </w:rPr>
        <w:t xml:space="preserve"> While the United States did not take the lead in much of the Western imperialism that undermined Chinese sovereignty in the century leading up to World War II, it still played a large role. Imagine if the Chinese Navy had patrolled the Mississippi River with gunboats from the 1850s to the 1940s, as the US Navy did on China’s Yangtze River, and you can begin to understand why it </w:t>
      </w:r>
      <w:r w:rsidRPr="005A127A">
        <w:rPr>
          <w:rStyle w:val="StyleUnderline"/>
        </w:rPr>
        <w:t>is imperative that Washington acts first.</w:t>
      </w:r>
      <w:r w:rsidRPr="00EF4105">
        <w:rPr>
          <w:sz w:val="16"/>
        </w:rPr>
        <w:t xml:space="preserve"> ¶ </w:t>
      </w:r>
      <w:r w:rsidRPr="005A127A">
        <w:rPr>
          <w:rStyle w:val="StyleUnderline"/>
        </w:rPr>
        <w:t xml:space="preserve">The </w:t>
      </w:r>
      <w:r w:rsidRPr="005A127A">
        <w:rPr>
          <w:rStyle w:val="Emphasis"/>
        </w:rPr>
        <w:t>Taiwan</w:t>
      </w:r>
      <w:r w:rsidRPr="005A127A">
        <w:rPr>
          <w:rStyle w:val="StyleUnderline"/>
        </w:rPr>
        <w:t xml:space="preserve"> problem has long been a </w:t>
      </w:r>
      <w:r w:rsidRPr="005A127A">
        <w:rPr>
          <w:rStyle w:val="Emphasis"/>
        </w:rPr>
        <w:t>key irritant in US-China relations</w:t>
      </w:r>
      <w:r w:rsidRPr="00EF4105">
        <w:rPr>
          <w:sz w:val="16"/>
        </w:rPr>
        <w:t xml:space="preserve">. Goldstein’s cooperation spiral for this issue rests on the assumption that the </w:t>
      </w:r>
      <w:r w:rsidRPr="005A127A">
        <w:rPr>
          <w:rStyle w:val="StyleUnderline"/>
        </w:rPr>
        <w:t>United States cannot indefinitely maintain close security ties with a claimed island off the coast of a nuclear-armed superpower.</w:t>
      </w:r>
      <w:r w:rsidRPr="00EF4105">
        <w:rPr>
          <w:sz w:val="16"/>
        </w:rPr>
        <w:t xml:space="preserve"> He urges Washington to create circumstances that </w:t>
      </w:r>
      <w:r w:rsidRPr="005A127A">
        <w:rPr>
          <w:rStyle w:val="StyleUnderline"/>
        </w:rPr>
        <w:t>promote the settlement of the Taiwan problem</w:t>
      </w:r>
      <w:r w:rsidRPr="00EF4105">
        <w:rPr>
          <w:sz w:val="16"/>
        </w:rPr>
        <w:t xml:space="preserve"> rather than its perpetuation. </w:t>
      </w:r>
      <w:r w:rsidRPr="005A127A">
        <w:rPr>
          <w:rStyle w:val="StyleUnderline"/>
        </w:rPr>
        <w:t xml:space="preserve">Taiwan-Mainland integration, Goldstein argues, will actually </w:t>
      </w:r>
      <w:r w:rsidRPr="005A127A">
        <w:rPr>
          <w:rStyle w:val="Emphasis"/>
        </w:rPr>
        <w:t>strengthen US alliances with Japan and South Korea</w:t>
      </w:r>
      <w:r w:rsidRPr="005A127A">
        <w:rPr>
          <w:rStyle w:val="StyleUnderline"/>
        </w:rPr>
        <w:t xml:space="preserve"> by </w:t>
      </w:r>
      <w:r w:rsidRPr="005A127A">
        <w:rPr>
          <w:rStyle w:val="Emphasis"/>
        </w:rPr>
        <w:t>preventing these countries from being pulled by treaty commitments into a conflict over Taiwan.</w:t>
      </w:r>
      <w:r w:rsidRPr="00EF4105">
        <w:rPr>
          <w:sz w:val="16"/>
        </w:rPr>
        <w:t xml:space="preserve"> Goldstein seeks a permanent solution by beginning with smaller moves: reducing US forces on Guam and closing the military office at the American Institute in Taipei while Beijing instigates military exchanges with Taiwan without preconditions and pulls missiles back from East China. </w:t>
      </w:r>
      <w:r w:rsidRPr="005A127A">
        <w:rPr>
          <w:rStyle w:val="StyleUnderline"/>
        </w:rPr>
        <w:t xml:space="preserve">The cooperation spiral culminates with </w:t>
      </w:r>
      <w:r w:rsidRPr="005A127A">
        <w:rPr>
          <w:rStyle w:val="Emphasis"/>
        </w:rPr>
        <w:t>Washington halting weapons sales to Taiwan</w:t>
      </w:r>
      <w:r w:rsidRPr="005A127A">
        <w:rPr>
          <w:rStyle w:val="StyleUnderline"/>
        </w:rPr>
        <w:t>, and Beijing renouncing the use of force and beginning a peace treaty process that joins Taiwan and the Mainland in a confederation</w:t>
      </w:r>
      <w:r w:rsidRPr="00EF4105">
        <w:rPr>
          <w:sz w:val="16"/>
        </w:rPr>
        <w:t xml:space="preserve">. Goldstein concludes that a breakthrough on the Taiwan problem is “imperative to U.S.-China cooperation in the twenty-first century” (p. 72). ¶ In addressing economic relations, Goldstein points out that economic interdependence does not preclude conflict. America was Japan’s leading trade partner in the years before Pearl Harbor, and Europe enjoyed a high degree of economic interdependence leading up to World War I. Despite high levels of trade, economic tensions between Washington and Beijing have increased over the last decade. But success stories like Boeing Corporation’s extraordinary role in improving China’s civil air safety record from the 1990s to the present, while also increasing its market share, have demonstrated how closer collaboration can yield win-win results on a massive scale. </w:t>
      </w:r>
      <w:r w:rsidRPr="005A127A">
        <w:rPr>
          <w:rStyle w:val="StyleUnderline"/>
        </w:rPr>
        <w:t>Beginning with reciprocal steps to decrease barriers to the purchase of US companies and encourage major investment in the US economy,</w:t>
      </w:r>
      <w:r w:rsidRPr="00EF4105">
        <w:rPr>
          <w:sz w:val="16"/>
        </w:rPr>
        <w:t xml:space="preserve"> Goldstein seeks to lay the groundwork for </w:t>
      </w:r>
      <w:r w:rsidRPr="005A127A">
        <w:rPr>
          <w:rStyle w:val="Emphasis"/>
        </w:rPr>
        <w:t>improved economic relations</w:t>
      </w:r>
      <w:r w:rsidRPr="005A127A">
        <w:rPr>
          <w:rStyle w:val="StyleUnderline"/>
        </w:rPr>
        <w:t xml:space="preserve"> that will eventually lead to Washington easing restrictions on high-technology transfers to China and see Beijing allow free float for the Renminbi.</w:t>
      </w:r>
      <w:r w:rsidRPr="00EF4105">
        <w:rPr>
          <w:sz w:val="16"/>
        </w:rPr>
        <w:t xml:space="preserve"> ¶ When it comes to environmental issues and relations with the developing world, Goldstein sees many opportunities for closer cooperation. </w:t>
      </w:r>
      <w:r w:rsidRPr="005A127A">
        <w:rPr>
          <w:rStyle w:val="StyleUnderline"/>
        </w:rPr>
        <w:t>Public opinion in both countries shows increasing awareness of the dangers of global warming.</w:t>
      </w:r>
      <w:r w:rsidRPr="00EF4105">
        <w:rPr>
          <w:sz w:val="16"/>
        </w:rPr>
        <w:t xml:space="preserve"> The November 2014 bilateral climate accord demonstrates that key Chinese and American policymakers recognize the enormous stakes. Goldstein’s cooperation spiral on the environment and climate change lays out ten policy proposals leading toward mutual acceptance of a global climate change treaty. Goldstein also addresses environmental concerns when discussing the developing world and US-China relations, but he is most keen on formulating policy proposals that can prevent Cold War-style geopolitical competition in Africa and Latin America. Chinese thinkers show little appetite for a militarized approach to Africa, and Goldstein argues that Washington should shutter the Pentagon’s Africa Command (AFRICOM). ¶ In the Middle East, meanwhile, Goldstein believes that </w:t>
      </w:r>
      <w:r w:rsidRPr="00EF4105">
        <w:rPr>
          <w:rStyle w:val="StyleUnderline"/>
        </w:rPr>
        <w:t>closer cooperation between the United States and China could facilitate improved ties between Teheran and Washington</w:t>
      </w:r>
      <w:r w:rsidRPr="00EF4105">
        <w:rPr>
          <w:sz w:val="16"/>
        </w:rPr>
        <w:t xml:space="preserve">. The cooperation spiral he outlines in this chapter is particularly ambitious, with its final steps calling for the United States to </w:t>
      </w:r>
      <w:r w:rsidRPr="00EF4105">
        <w:rPr>
          <w:rStyle w:val="StyleUnderline"/>
        </w:rPr>
        <w:t>pressure Israel into giving up its nuclear weapons and China to use its influence to pressure Iran into recognizing Israel and initiating bilateral ties.</w:t>
      </w:r>
      <w:r w:rsidRPr="00EF4105">
        <w:rPr>
          <w:sz w:val="16"/>
        </w:rPr>
        <w:t xml:space="preserve"> Goldstein concedes that this cooperation spiral has a low probability of success. Yet both China and the United States have an interest in stabilizing the Middle East, and US ambitions to transform the region with military power have met with repeated failure. China’s rise as a global power, Goldstein concludes, could help to rebalance the structure of power in the region. Acting in concert with other great powers, especially China, could help the United States in building a more stable, just, and prosperous Middle East. ¶ On the Korean Peninsula, Goldstein makes the case for coequal Chinese and American leadership in forging a durable peace. His analysis of Chinese writing on Korea is enlightening. Chinese intellectuals see the South Korean military and defense industries as models to emulate. They do not view Seoul’s evolving military posture as a threat. At the same time, more and more Chinese analysts have called for a reevaluation of Beijing’s stance toward Pyongyang. Goldstein, however, actually encourages Beijing to take steps that would enhance Pyongyang’s security, including a reinvigoration of the 1961 Sino-North Korean Defense Treaty and a symbolic troop presence in North Korea. Given the vast disparity of economic power and conventional military capabilities on the peninsula, Pyongyang’s anxieties are understandable. A token Chinese military presence and stronger commitment to upholding security and stability on the peninsula could preclude the need for North Korea to take radical steps to demonstrate its will to fight. Further steps on the cooperation spiral propose that Washington inaugurate diplomatic relations with North Korea and withdraw a large number of troops from South Korea while still maintaining its alliance with Seoul. China, for its part, should oversee North Korea’s complete and verified nuclear disarmament. The most salient problem on the Korean Peninsula, Goldstein concludes, is North Korea’s stark vulnerability and insecurity. To achieve disarmament, North Korea must first be made more secure, and only “China has the means and incentive to aid in this endeavor” (p. 218). ¶ Goldstein’s approach to Japan is equally bold and creative. To a large extent, he writes, the divisive issues between Tokyo and Beijing are “imagined” (p. 226). Tokyo fears an immensely powerful and militaristic China that could hypothetically threaten Japan’s vital interests in the future. Beijing’s anxieties about a revival of Japanese militarism ignore how cautiously and sparingly Japan has deployed its armed might since 1945. Nevertheless, relations between China and Japan “have been in a virtual death spiral since at least 2010, if not before” (p. 225). China has legitimate historical grievances that Japan must address, and Goldstein states that Washington must push Tokyo toward a “Willy Brandt” solution involving reparations and a prime ministerial visit to the Nanjing Massacre Museum. Other proposals in the cooperation spiral call for a reduced US Marine Corps presence in Okinawa, joint administration of the Senkaku/Diaoyu Islands, and a median line settlement in the East China Sea. Ultimately, Goldstein advocates a restructured US-Japan alliance and Chinese endorsement of a permanent seat for Japan on the United Nations Security Council. ¶ </w:t>
      </w:r>
      <w:r w:rsidRPr="00EF4105">
        <w:rPr>
          <w:rStyle w:val="Emphasis"/>
        </w:rPr>
        <w:t>Tensions in the South China Sea</w:t>
      </w:r>
      <w:r w:rsidRPr="00EF4105">
        <w:rPr>
          <w:rStyle w:val="StyleUnderline"/>
        </w:rPr>
        <w:t xml:space="preserve"> have recently overshadowed antagonistic relations between Beijing and Tokyo</w:t>
      </w:r>
      <w:r w:rsidRPr="00EF4105">
        <w:rPr>
          <w:sz w:val="16"/>
        </w:rPr>
        <w:t xml:space="preserve">, and Goldstein’s chapter on the topic is both timely and sobering. Beijing’s official stance and the opinions expressed by leading Chinese academics have become more hawkish. </w:t>
      </w:r>
      <w:r w:rsidRPr="00EF4105">
        <w:rPr>
          <w:rStyle w:val="StyleUnderline"/>
        </w:rPr>
        <w:t>US-China rivalry in the region has also intensified following Chinese construction and land reclamation projects over the past year</w:t>
      </w:r>
      <w:r w:rsidRPr="00EF4105">
        <w:rPr>
          <w:sz w:val="16"/>
        </w:rPr>
        <w:t xml:space="preserve">. Voices of moderation are now rare on both sides of the Pacific. Goldstein reminds readers, however, that </w:t>
      </w:r>
      <w:r w:rsidRPr="00EF4105">
        <w:rPr>
          <w:rStyle w:val="StyleUnderline"/>
        </w:rPr>
        <w:t>Beijing made many compromises in the past to settle its land border disputes</w:t>
      </w:r>
      <w:r w:rsidRPr="00EF4105">
        <w:rPr>
          <w:sz w:val="16"/>
        </w:rPr>
        <w:t xml:space="preserve">. The present situation is undoubtedly dangerous because of misperceptions and disturbing action/reaction patterns, but it need not inevitably become “the ‘Fulda Gap’ of a new Cold War” (p. 291). Creating the conditions for a cooperation spiral will be difficult, and Goldstein proposes modest initial steps. To begin, the United States should invite China to play a major role at the annual Cooperation Afloat Readiness and Training exercises in Thailand. Bangkok enjoys excellent relations with both Washington and Beijing, and the exercises focus on nontraditional security issues like counterterrorism, an issue the Chinese Navy explicitly embraces. China should respond by proposing a regional antipiracy patrol in the Malacca Strait area in cooperation with the US Navy. As the two countries build up greater trust, </w:t>
      </w:r>
      <w:r w:rsidRPr="00EF4105">
        <w:rPr>
          <w:rStyle w:val="Emphasis"/>
        </w:rPr>
        <w:t>China must clarify the precise nature of its claims in the South China Sea</w:t>
      </w:r>
      <w:r w:rsidRPr="00EF4105">
        <w:rPr>
          <w:rStyle w:val="StyleUnderline"/>
        </w:rPr>
        <w:t xml:space="preserve"> and make those claims consistent with the Law of the Sea. </w:t>
      </w:r>
      <w:r w:rsidRPr="00EF4105">
        <w:rPr>
          <w:sz w:val="16"/>
        </w:rPr>
        <w:t xml:space="preserve">From there, the United States can begin supporting bilateral negotiations between China and other claimants so that China can operationalize a joint development program for the South China Sea guided by a 50/50 split framework. ¶ In sum, Goldstein argues that </w:t>
      </w:r>
      <w:r w:rsidRPr="00EF4105">
        <w:rPr>
          <w:rStyle w:val="StyleUnderline"/>
        </w:rPr>
        <w:t>China must adjust some of its long-held claims</w:t>
      </w:r>
      <w:r w:rsidRPr="00EF4105">
        <w:rPr>
          <w:sz w:val="16"/>
        </w:rPr>
        <w:t xml:space="preserve">, increase the transparency of its national security apparatus, and press countries like North Korea and Iran to conform to international norms. </w:t>
      </w:r>
      <w:r w:rsidRPr="00EF4105">
        <w:rPr>
          <w:rStyle w:val="Emphasis"/>
        </w:rPr>
        <w:t>The U</w:t>
      </w:r>
      <w:r w:rsidRPr="00EF4105">
        <w:rPr>
          <w:rStyle w:val="StyleUnderline"/>
        </w:rPr>
        <w:t xml:space="preserve">nited </w:t>
      </w:r>
      <w:r w:rsidRPr="00EF4105">
        <w:rPr>
          <w:rStyle w:val="Emphasis"/>
        </w:rPr>
        <w:t>S</w:t>
      </w:r>
      <w:r w:rsidRPr="00EF4105">
        <w:rPr>
          <w:rStyle w:val="StyleUnderline"/>
        </w:rPr>
        <w:t xml:space="preserve">tates </w:t>
      </w:r>
      <w:r w:rsidRPr="00EF4105">
        <w:rPr>
          <w:rStyle w:val="Emphasis"/>
        </w:rPr>
        <w:t>should reciprocate by drawing back some of its military deployments and military engagement activities</w:t>
      </w:r>
      <w:r w:rsidRPr="00EF4105">
        <w:rPr>
          <w:rStyle w:val="StyleUnderline"/>
        </w:rPr>
        <w:t>, including trimming its force of aircraft carriers</w:t>
      </w:r>
      <w:r w:rsidRPr="00EF4105">
        <w:rPr>
          <w:sz w:val="16"/>
        </w:rPr>
        <w:t xml:space="preserve">. He admits that hardly any of the compromises he suggests will be easy. Leaders in both countries must show bravery and avoid popular China-bashing and America-bashing. </w:t>
      </w:r>
      <w:r w:rsidRPr="00EF4105">
        <w:rPr>
          <w:rStyle w:val="StyleUnderline"/>
        </w:rPr>
        <w:t>Washington needs to also resist pressure from Asian allies to take a more forceful stance against China</w:t>
      </w:r>
      <w:r w:rsidRPr="00EF4105">
        <w:rPr>
          <w:sz w:val="16"/>
        </w:rPr>
        <w:t xml:space="preserve">. Exercising restraint and dealing with China as an equal will not be easy, but as Goldstein concludes, there is no other way. ¶ </w:t>
      </w:r>
      <w:r w:rsidRPr="00EF4105">
        <w:rPr>
          <w:rStyle w:val="StyleUnderline"/>
        </w:rPr>
        <w:t xml:space="preserve">Meeting China Halfway </w:t>
      </w:r>
      <w:r w:rsidRPr="00EF4105">
        <w:rPr>
          <w:rStyle w:val="Emphasis"/>
        </w:rPr>
        <w:t>never calls for unilateral concessions</w:t>
      </w:r>
      <w:r w:rsidRPr="00EF4105">
        <w:rPr>
          <w:sz w:val="16"/>
        </w:rPr>
        <w:t xml:space="preserve">, and none of his policy proposals are set in stone. </w:t>
      </w:r>
      <w:r w:rsidRPr="00EF4105">
        <w:rPr>
          <w:rStyle w:val="StyleUnderline"/>
        </w:rPr>
        <w:t>Gradualism, reciprocity, and mutual compromise are the core principles of his approach.</w:t>
      </w:r>
      <w:r w:rsidRPr="00EF4105">
        <w:rPr>
          <w:sz w:val="16"/>
        </w:rPr>
        <w:t xml:space="preserve"> As his painstaking research demonstrates, a very substantial number of Chinese scholars and strategists want to work constructively with the United States. </w:t>
      </w:r>
      <w:r w:rsidRPr="00EF4105">
        <w:rPr>
          <w:rStyle w:val="StyleUnderline"/>
        </w:rPr>
        <w:t xml:space="preserve">However, if US policymakers opt </w:t>
      </w:r>
      <w:r w:rsidRPr="00EF4105">
        <w:rPr>
          <w:rStyle w:val="Emphasis"/>
        </w:rPr>
        <w:t>for containment rather than engagement</w:t>
      </w:r>
      <w:r w:rsidRPr="00EF4105">
        <w:rPr>
          <w:rStyle w:val="StyleUnderline"/>
        </w:rPr>
        <w:t xml:space="preserve">, then </w:t>
      </w:r>
      <w:r w:rsidRPr="00EF4105">
        <w:rPr>
          <w:rStyle w:val="Emphasis"/>
        </w:rPr>
        <w:t>China’s</w:t>
      </w:r>
      <w:r w:rsidRPr="00EF4105">
        <w:rPr>
          <w:rStyle w:val="StyleUnderline"/>
        </w:rPr>
        <w:t xml:space="preserve"> own </w:t>
      </w:r>
      <w:r w:rsidRPr="00EF4105">
        <w:rPr>
          <w:rStyle w:val="Emphasis"/>
        </w:rPr>
        <w:t>hawks will carry the day</w:t>
      </w:r>
      <w:r w:rsidRPr="00EF4105">
        <w:rPr>
          <w:rStyle w:val="StyleUnderline"/>
        </w:rPr>
        <w:t xml:space="preserve"> in Beijing</w:t>
      </w:r>
      <w:r w:rsidRPr="00EF4105">
        <w:rPr>
          <w:sz w:val="16"/>
        </w:rPr>
        <w:t>. A new cold war will undermine regional stability and decrease the chances for US-China cooperation across the board. Goldstein concedes that Washington must hedge against the worst-case scenario, but to make this hedge the central thrust of US China policy would be a colossal mistake</w:t>
      </w:r>
    </w:p>
    <w:p w14:paraId="1B4E2862" w14:textId="77777777" w:rsidR="00F07DE2" w:rsidRDefault="00F07DE2" w:rsidP="00F07DE2">
      <w:pPr>
        <w:pStyle w:val="Heading3"/>
      </w:pPr>
      <w:r>
        <w:t>Solvency: Grand Bargain Staged</w:t>
      </w:r>
    </w:p>
    <w:p w14:paraId="206FEFA6" w14:textId="77777777" w:rsidR="00F07DE2" w:rsidRDefault="00F07DE2" w:rsidP="00F07DE2">
      <w:pPr>
        <w:pStyle w:val="Heading4"/>
      </w:pPr>
      <w:r>
        <w:t>grand bargains can be negotiated in stages</w:t>
      </w:r>
    </w:p>
    <w:p w14:paraId="0149880E" w14:textId="77777777" w:rsidR="00F07DE2" w:rsidRPr="00295C12" w:rsidRDefault="00F07DE2" w:rsidP="00F07DE2">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7CF51EE7" w14:textId="77777777" w:rsidR="00F07DE2" w:rsidRDefault="00F07DE2" w:rsidP="00F07DE2">
      <w:r w:rsidRPr="00542B79">
        <w:rPr>
          <w:sz w:val="16"/>
        </w:rPr>
        <w:t xml:space="preserve">INTERNATIONAL MODALITIES AND BARGAINING STAGES ¶ Two questions about the process of achieving a grand bargain between the United States and China are relevant to this study. First, </w:t>
      </w:r>
      <w:r w:rsidRPr="00295C12">
        <w:rPr>
          <w:rStyle w:val="StyleUnderline"/>
        </w:rPr>
        <w:t>would the bargaining be conducted in secret diplomatic negotiations or in negotiations of which the public was aware</w:t>
      </w:r>
      <w:r w:rsidRPr="00542B79">
        <w:rPr>
          <w:sz w:val="16"/>
        </w:rPr>
        <w:t xml:space="preserve">? Second, </w:t>
      </w:r>
      <w:r w:rsidRPr="00295C12">
        <w:rPr>
          <w:rStyle w:val="StyleUnderline"/>
        </w:rPr>
        <w:t>would the grand bargain be negotiated and implemented all at once or in stages</w:t>
      </w:r>
      <w:r w:rsidRPr="00542B79">
        <w:rPr>
          <w:sz w:val="16"/>
        </w:rPr>
        <w:t xml:space="preserve">? For example, </w:t>
      </w:r>
      <w:r w:rsidRPr="00295C12">
        <w:rPr>
          <w:rStyle w:val="Emphasis"/>
        </w:rPr>
        <w:t>stages could include resolution of how to divide maritime resources</w:t>
      </w:r>
      <w:r w:rsidRPr="00295C12">
        <w:rPr>
          <w:rStyle w:val="StyleUnderline"/>
        </w:rPr>
        <w:t xml:space="preserve"> without resolution of the sovereignty issues; agreement to defer sovereignty issues; arms control agreements that limit China’s conventional ability to threaten Taiwan and Japan and the operation of U.S. forces near China’s shores; and the </w:t>
      </w:r>
      <w:r w:rsidRPr="00295C12">
        <w:rPr>
          <w:rStyle w:val="Emphasis"/>
        </w:rPr>
        <w:t>reduction and eventual termination of U.S. arms sales to Taiwan</w:t>
      </w:r>
      <w:r w:rsidRPr="00542B79">
        <w:rPr>
          <w:sz w:val="16"/>
        </w:rPr>
        <w:t>. ¶</w:t>
      </w:r>
    </w:p>
    <w:p w14:paraId="2C9A65C9" w14:textId="77777777" w:rsidR="00F07DE2" w:rsidRDefault="00F07DE2" w:rsidP="00F07DE2">
      <w:pPr>
        <w:pStyle w:val="Heading3"/>
      </w:pPr>
      <w:r>
        <w:t>Solvency: China Says Yes</w:t>
      </w:r>
    </w:p>
    <w:p w14:paraId="3A3FA3DD" w14:textId="77777777" w:rsidR="00F07DE2" w:rsidRDefault="00F07DE2" w:rsidP="00F07DE2"/>
    <w:p w14:paraId="367E38F1" w14:textId="00F651FB" w:rsidR="00F07DE2" w:rsidRDefault="00F07DE2" w:rsidP="00F07DE2">
      <w:pPr>
        <w:pStyle w:val="Heading4"/>
      </w:pPr>
      <w:r>
        <w:t>China says yes and grand bargain is the only option</w:t>
      </w:r>
    </w:p>
    <w:p w14:paraId="04B3A95C" w14:textId="77777777" w:rsidR="00820770" w:rsidRPr="00820770" w:rsidRDefault="00820770" w:rsidP="00820770"/>
    <w:p w14:paraId="235B3F5B" w14:textId="77777777" w:rsidR="00F07DE2" w:rsidRPr="00DD57BB" w:rsidRDefault="00F07DE2" w:rsidP="00F07DE2">
      <w:r w:rsidRPr="00DD57BB">
        <w:rPr>
          <w:b/>
          <w:bCs/>
          <w:sz w:val="26"/>
          <w:szCs w:val="26"/>
        </w:rPr>
        <w:t>Glaser 16</w:t>
      </w:r>
      <w:r w:rsidRPr="00DD57BB">
        <w:t xml:space="preserve"> (Charles L. Glaser is a professor in the Elliott School of International Affairs and the Department of Political Science at George Washington University</w:t>
      </w:r>
      <w:r>
        <w:t>,</w:t>
      </w:r>
      <w:r w:rsidRPr="009320EA">
        <w:t xml:space="preserve"> "Grand Bargain or Bad Idea?: U.S. Relations with China and Taiwan." International Security, vol. 40 no. 4, 2016, pp. 178-191. Project MUSE, muse.jhu.edu/article/617465)SEM</w:t>
      </w:r>
    </w:p>
    <w:p w14:paraId="7E9A5CAC" w14:textId="77777777" w:rsidR="00F07DE2" w:rsidRPr="00825482" w:rsidRDefault="00F07DE2" w:rsidP="00F07DE2">
      <w:pPr>
        <w:rPr>
          <w:sz w:val="12"/>
        </w:rPr>
      </w:pPr>
      <w:r w:rsidRPr="00825482">
        <w:rPr>
          <w:sz w:val="12"/>
        </w:rPr>
        <w:t xml:space="preserve">The letters by Leif-Eric Easley and by Patricia Kim provide a welcome opportunity to further engage the difficult questions I raised in “A U.S.-China Grand Bargain?”1 Although their letters offer much to think about, in the end both my analysis and policy recommendations remain unchanged. </w:t>
      </w:r>
      <w:r w:rsidRPr="00DD57BB">
        <w:rPr>
          <w:rStyle w:val="StyleUnderline"/>
        </w:rPr>
        <w:t>My article identifies and addresses the majority of the concerns raised by Kim and Easley, including that ending the U.S. commitment to Taiwan could lead U.S. allies to question</w:t>
      </w:r>
      <w:r w:rsidRPr="00825482">
        <w:rPr>
          <w:sz w:val="12"/>
        </w:rPr>
        <w:t xml:space="preserve"> the </w:t>
      </w:r>
      <w:r w:rsidRPr="00DD57BB">
        <w:rPr>
          <w:rStyle w:val="StyleUnderline"/>
        </w:rPr>
        <w:t>credibility</w:t>
      </w:r>
      <w:r w:rsidRPr="00825482">
        <w:rPr>
          <w:sz w:val="12"/>
        </w:rPr>
        <w:t xml:space="preserve"> of U.S. commitments to defend them—a challenge that I argue the United States can manage adequately; </w:t>
      </w:r>
      <w:r w:rsidRPr="00DD57BB">
        <w:rPr>
          <w:rStyle w:val="StyleUnderline"/>
        </w:rPr>
        <w:t>and would put at risk American values</w:t>
      </w:r>
      <w:r w:rsidRPr="00825482">
        <w:rPr>
          <w:sz w:val="12"/>
        </w:rPr>
        <w:t xml:space="preserve"> of promoting and protecting freedom and democracy—which I acknowledge are important and I believe would constitute the most significant risks of the grand bargain. Consequently, here, I respond to only a few of their points. </w:t>
      </w:r>
      <w:r w:rsidRPr="00DD57BB">
        <w:rPr>
          <w:rStyle w:val="StyleUnderline"/>
        </w:rPr>
        <w:t>Kim’s main argument is that China would not accept the</w:t>
      </w:r>
      <w:r w:rsidRPr="00825482">
        <w:rPr>
          <w:sz w:val="12"/>
        </w:rPr>
        <w:t xml:space="preserve"> kind of </w:t>
      </w:r>
      <w:r w:rsidRPr="00DD57BB">
        <w:rPr>
          <w:rStyle w:val="StyleUnderline"/>
        </w:rPr>
        <w:t>grand bargain</w:t>
      </w:r>
      <w:r w:rsidRPr="00825482">
        <w:rPr>
          <w:sz w:val="12"/>
        </w:rPr>
        <w:t xml:space="preserve"> proposed in my article. She explores a parallel historical period during which President Richard Nixon and Secretary of State Henry Kissinger were negotiating the U.S. opening to China. At the time, Chinese leaders held that “they did not owe the United States anything in exchange for a withdrawal of U.S. forces” from Taiwan, and they demonstrated no interest in a deal that have would involved ending China’s support for North Vietnam in return for U.S. concessions</w:t>
      </w:r>
      <w:r w:rsidRPr="00DD57BB">
        <w:rPr>
          <w:rStyle w:val="StyleUnderline"/>
        </w:rPr>
        <w:t>. Kim argues that if a weaker China was unwilling to negotiate over a less important issue, a “much more confident and ambitious” China is virtually certain to be unwilling to make the kind of maritime and territorial disputes concessions that I propose.</w:t>
      </w:r>
      <w:r>
        <w:rPr>
          <w:rStyle w:val="StyleUnderline"/>
        </w:rPr>
        <w:t xml:space="preserve"> </w:t>
      </w:r>
      <w:r w:rsidRPr="00825482">
        <w:rPr>
          <w:sz w:val="12"/>
        </w:rPr>
        <w:t xml:space="preserve">The probability that China would accept the grand bargain might be low, but </w:t>
      </w:r>
      <w:r w:rsidRPr="00DD57BB">
        <w:rPr>
          <w:rStyle w:val="StyleUnderline"/>
        </w:rPr>
        <w:t>neither the history that Kim reviews nor current Chinese thinking make this a certainty</w:t>
      </w:r>
      <w:r w:rsidRPr="00825482">
        <w:rPr>
          <w:sz w:val="12"/>
        </w:rPr>
        <w:t xml:space="preserve">. As I [End Page 188] note in my article, there are reasons for doubting that China would make the required concessions: China’s positions on its long-standing disputes in the South China and East China Seas appear to have hardened over the past decade. Meanwhile, Chinese nationalism continues to grow, and President Xi Jinping appears committed to increasing China’s global prestige, which could rule out geopolitical compromises. Nevertheless, </w:t>
      </w:r>
      <w:r w:rsidRPr="00DD57BB">
        <w:rPr>
          <w:rStyle w:val="Emphasis"/>
        </w:rPr>
        <w:t>the grand bargain would provide China with a major achievement at arguably little cost</w:t>
      </w:r>
      <w:r w:rsidRPr="00DD57BB">
        <w:rPr>
          <w:rStyle w:val="StyleUnderline"/>
        </w:rPr>
        <w:t>. Current Chinese nationalist claims have blown the importance of the maritime and sovereignty disputes in the South China and East China Seas far out of proportion to their material value</w:t>
      </w:r>
      <w:r w:rsidRPr="00825482">
        <w:rPr>
          <w:sz w:val="12"/>
        </w:rPr>
        <w:t xml:space="preserve">. If </w:t>
      </w:r>
      <w:r w:rsidRPr="00DD57BB">
        <w:rPr>
          <w:rStyle w:val="StyleUnderline"/>
        </w:rPr>
        <w:t>China’s leaders</w:t>
      </w:r>
      <w:r w:rsidRPr="00825482">
        <w:rPr>
          <w:sz w:val="12"/>
        </w:rPr>
        <w:t xml:space="preserve"> decide to prioritize other goals, they </w:t>
      </w:r>
      <w:r w:rsidRPr="00DD57BB">
        <w:rPr>
          <w:rStyle w:val="StyleUnderline"/>
        </w:rPr>
        <w:t>might be able to deflate these nationalist claims</w:t>
      </w:r>
      <w:r w:rsidRPr="00825482">
        <w:rPr>
          <w:sz w:val="12"/>
        </w:rPr>
        <w:t xml:space="preserve">, bringing them back in line with their actual value and selling this new interpretation domestically. At the same time, Chinese </w:t>
      </w:r>
      <w:r w:rsidRPr="00DD57BB">
        <w:rPr>
          <w:rStyle w:val="StyleUnderline"/>
        </w:rPr>
        <w:t>leaders should see that the grand bargain would provide large benefits to China, including elimination of the U</w:t>
      </w:r>
      <w:r w:rsidRPr="00825482">
        <w:rPr>
          <w:sz w:val="12"/>
        </w:rPr>
        <w:t xml:space="preserve">nited </w:t>
      </w:r>
      <w:r w:rsidRPr="00DD57BB">
        <w:rPr>
          <w:rStyle w:val="StyleUnderline"/>
        </w:rPr>
        <w:t>S</w:t>
      </w:r>
      <w:r w:rsidRPr="00825482">
        <w:rPr>
          <w:sz w:val="12"/>
        </w:rPr>
        <w:t xml:space="preserve">tates </w:t>
      </w:r>
      <w:r w:rsidRPr="00DD57BB">
        <w:rPr>
          <w:rStyle w:val="StyleUnderline"/>
        </w:rPr>
        <w:t>as a barrier to bringing Taiwan under its full sovereign control and</w:t>
      </w:r>
      <w:r w:rsidRPr="00825482">
        <w:rPr>
          <w:sz w:val="12"/>
        </w:rPr>
        <w:t xml:space="preserve">, closely related, </w:t>
      </w:r>
      <w:r w:rsidRPr="00DD57BB">
        <w:rPr>
          <w:rStyle w:val="StyleUnderline"/>
        </w:rPr>
        <w:t xml:space="preserve">a large reduction in the security threat </w:t>
      </w:r>
      <w:r w:rsidRPr="00825482">
        <w:rPr>
          <w:sz w:val="12"/>
        </w:rPr>
        <w:t xml:space="preserve">posed by the United States. The grand bargain, therefore, could be appealing to a Chinese leadership that faces daunting domestic challenges and intensifying regional opposition to its assertive policies and growing military might. Thus, while the probability of China accepting the grand bargain may be low, </w:t>
      </w:r>
      <w:r w:rsidRPr="00DD57BB">
        <w:rPr>
          <w:rStyle w:val="StyleUnderline"/>
        </w:rPr>
        <w:t>one should not entirely discount the possibility.</w:t>
      </w:r>
      <w:r>
        <w:rPr>
          <w:rStyle w:val="StyleUnderline"/>
        </w:rPr>
        <w:t xml:space="preserve"> </w:t>
      </w:r>
      <w:r w:rsidRPr="00825482">
        <w:rPr>
          <w:sz w:val="12"/>
        </w:rPr>
        <w:t xml:space="preserve">An obvious rejoinder is that merely proposing a grand bargain would be risky for the United States and, therefore, its low probability of success makes it a bad policy option. The risks concern the potential damage to the United States’ credibility for protecting its interests. As I argue in the article, however, </w:t>
      </w:r>
      <w:r w:rsidRPr="00DD57BB">
        <w:rPr>
          <w:rStyle w:val="StyleUnderline"/>
        </w:rPr>
        <w:t>the United States could adopt a variety of policies that would largely preserve its credibility—among them, continuing to reinforce its alliance with Japan and to cooperate with other security partners in the region.</w:t>
      </w:r>
      <w:r w:rsidRPr="00825482">
        <w:rPr>
          <w:sz w:val="12"/>
        </w:rPr>
        <w:t xml:space="preserve"> Such options would be available to the United States while it pursued the grand bargain and even afterward, if the bargain was not attained. Easley also contends that the grand bargain is infeasible, but he focuses on the constraints imposed by U.S. domestic politics. “Choosing not to look inside the ‘black box’ of foreign policy interests,” Easley argues, “Glaser discounts the bipartisan consensus, upheld over five administrations, to support Taiwan to an extent that maintains regional stability.” This criticism is less potent than Kim’s. The goal of my article was to assess the desirability of the options available to the United States vis-à-vis its policy toward China. To lay the foundation for my analysis, I spelled out my assessment of U.S. interests. Analysts who disagree, because they believe that U.S. interests in protecting Taiwan are larger or different, may well reach divergent conclusions. The key problem with Easley’s letter, however, is that Easley does not appreciate the analytic value of separating desirability from domestic political feasibility. As I wrote in the article, “Analytically, the </w:t>
      </w:r>
      <w:r w:rsidRPr="00DD57BB">
        <w:rPr>
          <w:rStyle w:val="StyleUnderline"/>
        </w:rPr>
        <w:t>desirability and political feasibility of U.S. security policy can often be productively separated</w:t>
      </w:r>
      <w:r w:rsidRPr="00825482">
        <w:rPr>
          <w:sz w:val="12"/>
        </w:rPr>
        <w:t xml:space="preserve"> . . . changing understandings of which policies are desirable can generate changes in the political debate in the United States that influence which policies are politically feasible” (p. 55) In other words, even though assessment of the domestic political feasibility of a policy is a necessary component of a comprehensive policy analysis, assessments that focus on desirability can provide critical insights. </w:t>
      </w:r>
      <w:r w:rsidRPr="00DD57BB">
        <w:rPr>
          <w:rStyle w:val="StyleUnderline"/>
        </w:rPr>
        <w:t>Easley holds that I present a biased theoretical case for accommodation, but each of his theoretical criticisms is flawed</w:t>
      </w:r>
      <w:r w:rsidRPr="00825482">
        <w:rPr>
          <w:sz w:val="12"/>
        </w:rPr>
        <w:t xml:space="preserve">. He begins by criticizing my use of defensive realism, stating that I do “not assess competing structural and offensive realist explanations.” Thus [End Page 189] “it is unclear why a defensive realist approach should be assumed rather than tested.” Here </w:t>
      </w:r>
      <w:r w:rsidRPr="00DD57BB">
        <w:rPr>
          <w:rStyle w:val="StyleUnderline"/>
        </w:rPr>
        <w:t xml:space="preserve">Easley accepts a common misunderstanding—the divergence between defensive realism and it structural </w:t>
      </w:r>
      <w:r w:rsidRPr="00204E74">
        <w:rPr>
          <w:rStyle w:val="StyleUnderline"/>
        </w:rPr>
        <w:t xml:space="preserve">realist cousins reflects disagreements over what follows logically from their similar assumptions; consequently, </w:t>
      </w:r>
      <w:r w:rsidRPr="00204E74">
        <w:rPr>
          <w:rStyle w:val="Emphasis"/>
        </w:rPr>
        <w:t>disagreements cannot be resolved— tested—by examining states’ historical behavior</w:t>
      </w:r>
      <w:r w:rsidRPr="00825482">
        <w:rPr>
          <w:sz w:val="12"/>
        </w:rPr>
        <w:t xml:space="preserve">. I have explored the strength of defensive realism and a more general rational variant at length in my book Rational Theory of International Politics, including comparing the theory to its key alternatives.2 Easley next holds that by not discussing the insights offered by both formal models and history, I have not adequately characterized the literature on accommodation. However, the paper by Robert Powell that Easley cites finds that although vulnerable to salami tactics, </w:t>
      </w:r>
      <w:r w:rsidRPr="00204E74">
        <w:rPr>
          <w:rStyle w:val="StyleUnderline"/>
        </w:rPr>
        <w:t>appeasement is “an equilibrium solution to the strategic problem facing the declining state” across a variety of simple models</w:t>
      </w:r>
      <w:r w:rsidRPr="00825482">
        <w:rPr>
          <w:sz w:val="12"/>
        </w:rPr>
        <w:t xml:space="preserve">.3 Easley also argues that I should have explored the failure of </w:t>
      </w:r>
      <w:r w:rsidRPr="00204E74">
        <w:rPr>
          <w:rStyle w:val="StyleUnderline"/>
        </w:rPr>
        <w:t>appeasement in dealing with Hitler’s Germany</w:t>
      </w:r>
      <w:r w:rsidRPr="00825482">
        <w:rPr>
          <w:sz w:val="12"/>
        </w:rPr>
        <w:t xml:space="preserve">. This case </w:t>
      </w:r>
      <w:r w:rsidRPr="00204E74">
        <w:rPr>
          <w:rStyle w:val="StyleUnderline"/>
        </w:rPr>
        <w:t xml:space="preserve">has little to offer, however—a key reason that British policy failed was that </w:t>
      </w:r>
      <w:r w:rsidRPr="00204E74">
        <w:rPr>
          <w:rStyle w:val="Emphasis"/>
        </w:rPr>
        <w:t>Hitler’s aims were essentially unlimited</w:t>
      </w:r>
      <w:r w:rsidRPr="00825482">
        <w:rPr>
          <w:sz w:val="12"/>
        </w:rPr>
        <w:t xml:space="preserve">. If the United States knew that China had unlimited aims, then the case against accommodation would be much stronger. Instead of certainty, however, </w:t>
      </w:r>
      <w:r w:rsidRPr="00204E74">
        <w:rPr>
          <w:rStyle w:val="StyleUnderline"/>
        </w:rPr>
        <w:t>the United States faces uncertainty about the extent of China’s aims</w:t>
      </w:r>
      <w:r w:rsidRPr="00825482">
        <w:rPr>
          <w:sz w:val="12"/>
        </w:rPr>
        <w:t xml:space="preserve">, which leaves open the possibility that accommodation should be a component of U.S. policy. Moreover, as I argue in my article, </w:t>
      </w:r>
      <w:r w:rsidRPr="00204E74">
        <w:rPr>
          <w:rStyle w:val="StyleUnderline"/>
        </w:rPr>
        <w:t>the United States should pursue a variety of policies to hedge against the possibility that China has unlimited aims in East Asia</w:t>
      </w:r>
      <w:r w:rsidRPr="00825482">
        <w:rPr>
          <w:sz w:val="12"/>
        </w:rPr>
        <w:t xml:space="preserve"> and is determined to push the United States out of the region. Among these policies are strengthening the United States’ key alliances and maintaining its essential military capabilities.</w:t>
      </w:r>
    </w:p>
    <w:p w14:paraId="02E231CB" w14:textId="7C02FCBE" w:rsidR="00F07DE2" w:rsidRDefault="00F07DE2" w:rsidP="00F07DE2"/>
    <w:p w14:paraId="34EB3190" w14:textId="77777777" w:rsidR="00825482" w:rsidRPr="00087AA5" w:rsidRDefault="00825482" w:rsidP="00825482">
      <w:pPr>
        <w:pStyle w:val="Heading3"/>
      </w:pPr>
      <w:r w:rsidRPr="00087AA5">
        <w:t>2AC ― Say Yes</w:t>
      </w:r>
    </w:p>
    <w:p w14:paraId="3DD9366E" w14:textId="5DF2CB82" w:rsidR="00825482" w:rsidRPr="00825482" w:rsidRDefault="00825482" w:rsidP="00825482">
      <w:pPr>
        <w:pStyle w:val="Heading4"/>
      </w:pPr>
      <w:r w:rsidRPr="00825482">
        <w:t>Easley is wrong. – China says yes</w:t>
      </w:r>
    </w:p>
    <w:p w14:paraId="46761B8F" w14:textId="77777777" w:rsidR="00825482" w:rsidRPr="00825482" w:rsidRDefault="00825482" w:rsidP="00825482"/>
    <w:p w14:paraId="47AD4A18" w14:textId="2451E5D9" w:rsidR="00825482" w:rsidRDefault="00825482" w:rsidP="00825482">
      <w:r w:rsidRPr="00087AA5">
        <w:rPr>
          <w:rStyle w:val="Style13ptBold"/>
        </w:rPr>
        <w:t xml:space="preserve">Glaser </w:t>
      </w:r>
      <w:r>
        <w:rPr>
          <w:rStyle w:val="Style13ptBold"/>
        </w:rPr>
        <w:t>‘</w:t>
      </w:r>
      <w:r w:rsidRPr="00087AA5">
        <w:rPr>
          <w:rStyle w:val="Style13ptBold"/>
        </w:rPr>
        <w:t>16</w:t>
      </w:r>
      <w:r w:rsidRPr="00087AA5">
        <w:t xml:space="preserve"> </w:t>
      </w:r>
    </w:p>
    <w:p w14:paraId="510A00FD" w14:textId="70DC1F65" w:rsidR="00825482" w:rsidRPr="00087AA5" w:rsidRDefault="00825482" w:rsidP="00825482">
      <w:r w:rsidRPr="00087AA5">
        <w:t>(</w:t>
      </w:r>
      <w:r>
        <w:t>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2016</w:t>
      </w:r>
      <w:r w:rsidRPr="00087AA5">
        <w:t xml:space="preserve">“Grand Bargain or Bad Idea? U.S. Relations with China and Taiwan,” </w:t>
      </w:r>
      <w:r w:rsidRPr="00087AA5">
        <w:rPr>
          <w:i/>
        </w:rPr>
        <w:t>International Security</w:t>
      </w:r>
      <w:r w:rsidRPr="00087AA5">
        <w:t>, Volume 40, Number 4, Spring)</w:t>
      </w:r>
    </w:p>
    <w:p w14:paraId="06FF1E97" w14:textId="5B0CF5C8" w:rsidR="00825482" w:rsidRPr="00087AA5" w:rsidRDefault="00825482" w:rsidP="00825482">
      <w:r w:rsidRPr="00087AA5">
        <w:rPr>
          <w:rStyle w:val="StyleUnderline"/>
        </w:rPr>
        <w:t>Easley holds that I present a biased theoretical case for accommodation, but each of his theoretical criticisms is flawed. He begins by criticizing my use of defensive realism</w:t>
      </w:r>
      <w:r w:rsidRPr="00087AA5">
        <w:t xml:space="preserve">, stating that I do “not assess competing structural and offensive realist explanations.” Thus [End Page 189] “it is unclear why a defensive realist approach should be assumed rather than tested.” Here </w:t>
      </w:r>
      <w:r w:rsidRPr="00087AA5">
        <w:rPr>
          <w:rStyle w:val="StyleUnderline"/>
        </w:rPr>
        <w:t xml:space="preserve">Easley accepts a </w:t>
      </w:r>
      <w:r w:rsidRPr="00087AA5">
        <w:rPr>
          <w:rStyle w:val="Emphasis"/>
        </w:rPr>
        <w:t>common misunderstanding</w:t>
      </w:r>
      <w:r w:rsidRPr="00087AA5">
        <w:rPr>
          <w:rStyle w:val="StyleUnderline"/>
        </w:rPr>
        <w:t>—the divergence between defensive realism and</w:t>
      </w:r>
      <w:r w:rsidRPr="00087AA5">
        <w:t xml:space="preserve"> it </w:t>
      </w:r>
      <w:r w:rsidRPr="00087AA5">
        <w:rPr>
          <w:rStyle w:val="StyleUnderline"/>
        </w:rPr>
        <w:t>structural realist cousins reflects disagreements over what follows logically from their similar assumptions; consequently, disagreements cannot be resolved— tested—by examining states’ historical behavior. I have explored the strength of defensive realism and a more general rational variant at length in my book Rational Theory of International Politics, including comparing the theory to its key alternatives</w:t>
      </w:r>
      <w:r w:rsidRPr="00087AA5">
        <w:t>.2</w:t>
      </w:r>
    </w:p>
    <w:p w14:paraId="04454A4B" w14:textId="368B384A" w:rsidR="00825482" w:rsidRPr="00825482" w:rsidRDefault="00825482" w:rsidP="00825482">
      <w:pPr>
        <w:pStyle w:val="Heading4"/>
      </w:pPr>
      <w:r w:rsidRPr="00825482">
        <w:t>The plan gives China a way out of its territorial disputes — allowing Xi to save face</w:t>
      </w:r>
    </w:p>
    <w:p w14:paraId="1683D848" w14:textId="77777777" w:rsidR="00825482" w:rsidRPr="00825482" w:rsidRDefault="00825482" w:rsidP="00825482"/>
    <w:p w14:paraId="420B31AF" w14:textId="77777777" w:rsidR="00825482" w:rsidRDefault="00825482" w:rsidP="00825482">
      <w:r w:rsidRPr="00087AA5">
        <w:rPr>
          <w:rStyle w:val="Style13ptBold"/>
        </w:rPr>
        <w:t xml:space="preserve">Moore and Glosserman </w:t>
      </w:r>
      <w:r>
        <w:rPr>
          <w:rStyle w:val="Style13ptBold"/>
        </w:rPr>
        <w:t>‘16</w:t>
      </w:r>
    </w:p>
    <w:p w14:paraId="713FE500" w14:textId="427DCBBC" w:rsidR="00825482" w:rsidRPr="00825482" w:rsidRDefault="00825482" w:rsidP="00825482">
      <w:r w:rsidRPr="00825482">
        <w:t xml:space="preserve">(Brian Moore, Non-Resident Fellow at Pacific Forum CSIS, M.A. Student at Georgetown University’s School of Foreign Service, and Brad Glosserman, Executive Director of Pacific Forum CSIS—an independent program of the Center for Strategic and International Studies, former Member of the Editorial Board of The Japan Times, former Lecturer on Japanese Politics at the Institute for the International Education of Students (Japan), holds a J.D. from George Washington University and an M.A. from the School of Advanced International Studies at Johns Hopkins University, 2016 “Why China's 'Bully' Strategy in the South China Sea (and Beyond) Has Failed,” The National Interest, September 8th, pg online @ </w:t>
      </w:r>
      <w:hyperlink r:id="rId42" w:history="1">
        <w:r w:rsidRPr="00825482">
          <w:rPr>
            <w:rStyle w:val="Hyperlink"/>
          </w:rPr>
          <w:t>http://nationalinterest.org/blog/the-buzz/why-chinas-bully-strategy-the-south-china-sea-beyond-has-17621?page=show</w:t>
        </w:r>
      </w:hyperlink>
      <w:r w:rsidRPr="00825482">
        <w:t>)</w:t>
      </w:r>
    </w:p>
    <w:p w14:paraId="4FA78299" w14:textId="0A2A7FB9" w:rsidR="00825482" w:rsidRPr="00825482" w:rsidRDefault="00825482" w:rsidP="00825482">
      <w:pPr>
        <w:rPr>
          <w:sz w:val="14"/>
        </w:rPr>
      </w:pPr>
      <w:r w:rsidRPr="00825482">
        <w:rPr>
          <w:sz w:val="14"/>
        </w:rPr>
        <w:t xml:space="preserve">While these all likely influence Chinese diplomacy, a more worrying explanation is most compelling: </w:t>
      </w:r>
      <w:r w:rsidRPr="00087AA5">
        <w:rPr>
          <w:rStyle w:val="StyleUnderline"/>
        </w:rPr>
        <w:t xml:space="preserve">decision-making in Beijing is becoming </w:t>
      </w:r>
      <w:r w:rsidRPr="00087AA5">
        <w:rPr>
          <w:rStyle w:val="Emphasis"/>
        </w:rPr>
        <w:t>more consolidated at the highest levels</w:t>
      </w:r>
      <w:r w:rsidRPr="00087AA5">
        <w:rPr>
          <w:rStyle w:val="StyleUnderline"/>
        </w:rPr>
        <w:t xml:space="preserve"> of the leadership</w:t>
      </w:r>
      <w:r w:rsidRPr="00825482">
        <w:rPr>
          <w:sz w:val="14"/>
        </w:rPr>
        <w:t xml:space="preserve">, </w:t>
      </w:r>
      <w:r w:rsidRPr="00087AA5">
        <w:rPr>
          <w:rStyle w:val="StyleUnderline"/>
        </w:rPr>
        <w:t xml:space="preserve">and there are few ways and little inclination to challenge or change the course and momentum of foreign policy once it is set. As Xi amasses more power, the readiness of others to question decisions from above is reduced, especially given the potentially high cost of dissent. No one is prepared to be out of step with the leadership either in regard to policy in place or the vacuums that occur as developments arise. Today, a hard line is a safe line and absent a correction from on high – which some could take as a tacit admission of failure (which makes a reversal even harder) – the status quo </w:t>
      </w:r>
      <w:r w:rsidRPr="00087AA5">
        <w:rPr>
          <w:rStyle w:val="Emphasis"/>
        </w:rPr>
        <w:t>prevails and intensifies</w:t>
      </w:r>
      <w:r w:rsidRPr="00825482">
        <w:rPr>
          <w:sz w:val="14"/>
        </w:rPr>
        <w:t xml:space="preserve">. </w:t>
      </w:r>
      <w:r w:rsidRPr="00087AA5">
        <w:rPr>
          <w:rStyle w:val="StyleUnderline"/>
        </w:rPr>
        <w:t xml:space="preserve">This poses a dangerous challenge to the US and regional governments. They cannot back down because that risks encouraging China to be more aggressive still. They must </w:t>
      </w:r>
      <w:r w:rsidRPr="00087AA5">
        <w:rPr>
          <w:rStyle w:val="Emphasis"/>
        </w:rPr>
        <w:t>avoid a hard line that puts Beijing in a corner</w:t>
      </w:r>
      <w:r w:rsidRPr="00825482">
        <w:rPr>
          <w:sz w:val="14"/>
        </w:rPr>
        <w:t xml:space="preserve"> (admittedly of its own making) </w:t>
      </w:r>
      <w:r w:rsidRPr="00087AA5">
        <w:rPr>
          <w:rStyle w:val="StyleUnderline"/>
        </w:rPr>
        <w:t>and forces it to confront those countries out of pride or a sense of nationalism</w:t>
      </w:r>
      <w:r w:rsidRPr="00825482">
        <w:rPr>
          <w:sz w:val="14"/>
        </w:rPr>
        <w:t xml:space="preserve">. In short, </w:t>
      </w:r>
      <w:r w:rsidRPr="00087AA5">
        <w:rPr>
          <w:rStyle w:val="StyleUnderline"/>
        </w:rPr>
        <w:t xml:space="preserve">those governments must help China </w:t>
      </w:r>
      <w:r w:rsidRPr="00087AA5">
        <w:rPr>
          <w:rStyle w:val="Emphasis"/>
        </w:rPr>
        <w:t>work its way out of the holes it has dug</w:t>
      </w:r>
      <w:r w:rsidRPr="00087AA5">
        <w:rPr>
          <w:rStyle w:val="StyleUnderline"/>
        </w:rPr>
        <w:t xml:space="preserve">, protecting all countries’ interests and </w:t>
      </w:r>
      <w:r w:rsidRPr="00087AA5">
        <w:rPr>
          <w:rStyle w:val="Emphasis"/>
        </w:rPr>
        <w:t>saving face for Beijing</w:t>
      </w:r>
      <w:r w:rsidRPr="00825482">
        <w:rPr>
          <w:sz w:val="14"/>
        </w:rPr>
        <w:t>. It is a narrow line, and one that is difficult to navigate, but it is also, ultimately, what real leadership demands.</w:t>
      </w:r>
    </w:p>
    <w:p w14:paraId="684A126D" w14:textId="77777777" w:rsidR="00825482" w:rsidRPr="00087AA5" w:rsidRDefault="00825482" w:rsidP="00825482"/>
    <w:p w14:paraId="19A6F3FF" w14:textId="77777777" w:rsidR="00825482" w:rsidRPr="00F37E38" w:rsidRDefault="00825482" w:rsidP="00F07DE2"/>
    <w:p w14:paraId="3A9CDD3D" w14:textId="77777777" w:rsidR="00F07DE2" w:rsidRDefault="00F07DE2" w:rsidP="00F07DE2"/>
    <w:p w14:paraId="2EE0323F" w14:textId="77777777" w:rsidR="00F07DE2" w:rsidRDefault="00F07DE2" w:rsidP="00F07DE2">
      <w:pPr>
        <w:pStyle w:val="Heading3"/>
      </w:pPr>
      <w:r>
        <w:t xml:space="preserve">Solvency: QPQ on China </w:t>
      </w:r>
    </w:p>
    <w:p w14:paraId="69F4777F" w14:textId="77777777" w:rsidR="00F07DE2" w:rsidRPr="00E8648A" w:rsidRDefault="00F07DE2" w:rsidP="00F07DE2"/>
    <w:p w14:paraId="62993075" w14:textId="1B729262" w:rsidR="00F07DE2" w:rsidRDefault="00F07DE2" w:rsidP="00F07DE2">
      <w:pPr>
        <w:pStyle w:val="Heading4"/>
      </w:pPr>
      <w:r>
        <w:t>SCS can be solved if China puts territories under international control and shares resources</w:t>
      </w:r>
    </w:p>
    <w:p w14:paraId="15667998" w14:textId="77777777" w:rsidR="00825482" w:rsidRPr="00825482" w:rsidRDefault="00825482" w:rsidP="00825482"/>
    <w:p w14:paraId="29E4D2DE" w14:textId="77777777" w:rsidR="00F07DE2" w:rsidRPr="00435D12" w:rsidRDefault="00F07DE2" w:rsidP="00F07DE2">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4A7A6ABC" w14:textId="050B741D" w:rsidR="00F07DE2" w:rsidRPr="00825482" w:rsidRDefault="00F07DE2" w:rsidP="00F07DE2">
      <w:pPr>
        <w:rPr>
          <w:sz w:val="14"/>
        </w:rPr>
      </w:pPr>
      <w:r w:rsidRPr="00825482">
        <w:rPr>
          <w:sz w:val="14"/>
        </w:rPr>
        <w:t xml:space="preserve">The Logic of a Grand Bargain </w:t>
      </w:r>
      <w:r w:rsidR="00825482" w:rsidRPr="00825482">
        <w:rPr>
          <w:sz w:val="12"/>
        </w:rPr>
        <w:t>¶</w:t>
      </w:r>
      <w:r w:rsidRPr="00825482">
        <w:rPr>
          <w:sz w:val="14"/>
        </w:rPr>
        <w:t xml:space="preserve"> The preceding assessment lays bare the complexity of a U.S. policy of territorial accommodation. On the one hand, ending the U.S. commitment to Taiwan could greatly reduce and might even eliminate the possibility of a large war between the United States and China by keeping the United States out of a China-Taiwan conflict. In addition, accommodation could improve China’s understanding of U.S. goals and its image of the United States, and moderate military competition in Northeast Asia, thereby setting U.S.-China relations on a promising trajectory that takes advantage of the relatively benign structural environment in which China’s rise will occur. On the other hand, accommodation would be costly—running contrary to U.S. political and ideological interests—and risky, possibly reducing U.S. security by fueling Chinese underestimates of U.S. resolve and by encouraging China to adopt more extensive geopolitical aims. </w:t>
      </w:r>
      <w:r w:rsidR="00825482" w:rsidRPr="00825482">
        <w:rPr>
          <w:sz w:val="12"/>
        </w:rPr>
        <w:t>¶</w:t>
      </w:r>
      <w:r w:rsidRPr="00825482">
        <w:rPr>
          <w:sz w:val="14"/>
        </w:rPr>
        <w:t xml:space="preserve"> The United States’ choice of whether to end its commitment to defend Taiwan is complicated further by uncertainty about the nature and extent of China’s goals. If China places relatively little value on expanding its control and influence beyond Taiwan, then even if U.S. accommodation generated doubts about U.S. resolve, they would be of little consequence. In contrast, if [End Page 78] China highly values winning all of its maritime disputes and pushing the United States out of Northeast Asia, then reductions in U.S. credibility would be more costly. Similarly, if China’s aims are both limited and stable, then U.S. accommodation would not risk creating a more dangerous China. In contrast, if China’s goals are still evolving and if U.S. accommodation would empower domestic hard-liners, then U.S. security would be reduced. </w:t>
      </w:r>
      <w:r w:rsidR="00825482" w:rsidRPr="00825482">
        <w:rPr>
          <w:sz w:val="12"/>
        </w:rPr>
        <w:t>¶</w:t>
      </w:r>
      <w:r w:rsidRPr="00825482">
        <w:rPr>
          <w:sz w:val="14"/>
        </w:rPr>
        <w:t xml:space="preserve"> Therefore, the question arises whether policies exist that would reduce the risks while preserving the benefits of U.S. accommodation on Taiwan. </w:t>
      </w:r>
      <w:r w:rsidRPr="00BC2228">
        <w:rPr>
          <w:rStyle w:val="StyleUnderline"/>
        </w:rPr>
        <w:t xml:space="preserve">If combining certain concessions by China in an overall package—a grand bargain, for lack of a better term—could achieve this goal, then the </w:t>
      </w:r>
      <w:r w:rsidRPr="00BC2228">
        <w:rPr>
          <w:rStyle w:val="Emphasis"/>
        </w:rPr>
        <w:t>U</w:t>
      </w:r>
      <w:r w:rsidRPr="00BC2228">
        <w:rPr>
          <w:rStyle w:val="StyleUnderline"/>
        </w:rPr>
        <w:t xml:space="preserve">nited </w:t>
      </w:r>
      <w:r w:rsidRPr="00BC2228">
        <w:rPr>
          <w:rStyle w:val="Emphasis"/>
        </w:rPr>
        <w:t>S</w:t>
      </w:r>
      <w:r w:rsidRPr="00BC2228">
        <w:rPr>
          <w:rStyle w:val="StyleUnderline"/>
        </w:rPr>
        <w:t xml:space="preserve">tates’ </w:t>
      </w:r>
      <w:r w:rsidRPr="00BC2228">
        <w:rPr>
          <w:rStyle w:val="Emphasis"/>
        </w:rPr>
        <w:t>best option</w:t>
      </w:r>
      <w:r w:rsidRPr="00BC2228">
        <w:rPr>
          <w:rStyle w:val="StyleUnderline"/>
        </w:rPr>
        <w:t xml:space="preserve"> might be to </w:t>
      </w:r>
      <w:r w:rsidRPr="00BC2228">
        <w:rPr>
          <w:rStyle w:val="Emphasis"/>
        </w:rPr>
        <w:t>make ending its commitment to Taiwan contingent on China making concessions of its own</w:t>
      </w:r>
      <w:r w:rsidRPr="00BC2228">
        <w:rPr>
          <w:rStyle w:val="StyleUnderline"/>
        </w:rPr>
        <w:t>.</w:t>
      </w:r>
      <w:r w:rsidRPr="00825482">
        <w:rPr>
          <w:sz w:val="14"/>
        </w:rPr>
        <w:t xml:space="preserve"> The preceding analysis suggests that the United States should design such a grand bargain with a variety of purposes in mind: to gain information about the nature and extent of China’s motives; to demonstrate its resolve to retain U.S. security commitments in the region; and, related, to preserve the credibility of its commitments to its allies. </w:t>
      </w:r>
      <w:r w:rsidR="00825482" w:rsidRPr="00825482">
        <w:rPr>
          <w:sz w:val="12"/>
        </w:rPr>
        <w:t>¶</w:t>
      </w:r>
      <w:r w:rsidRPr="00825482">
        <w:rPr>
          <w:sz w:val="14"/>
        </w:rPr>
        <w:t xml:space="preserve"> Likely the most common way to envision a grand bargain is as an agreement in which two actors make concessions across multiple issue to create a fair deal—that is, one in which both benefit equally—that would have been impossible in an agreement that dealt with a single issue. A different way to envision a grand bargain is as an agreement in which the states trade across multiple issues, making both states better off, but not necessarily equally. A grand bargain in Northeast Asia is likely to take the latter form, </w:t>
      </w:r>
      <w:r w:rsidRPr="00BC2228">
        <w:rPr>
          <w:rStyle w:val="StyleUnderline"/>
        </w:rPr>
        <w:t>partly because the agreement would be in response to a power shift that favors China and partly because China’s interests in the region are greater than those of the United States</w:t>
      </w:r>
      <w:r w:rsidRPr="00825482">
        <w:rPr>
          <w:sz w:val="14"/>
        </w:rPr>
        <w:t xml:space="preserve">. </w:t>
      </w:r>
      <w:r w:rsidR="00825482" w:rsidRPr="00825482">
        <w:rPr>
          <w:sz w:val="12"/>
        </w:rPr>
        <w:t>¶</w:t>
      </w:r>
      <w:r w:rsidRPr="00825482">
        <w:rPr>
          <w:sz w:val="14"/>
        </w:rPr>
        <w:t xml:space="preserve"> The first component of a grand bargain, and probably the most important, w</w:t>
      </w:r>
      <w:r w:rsidRPr="00BC2228">
        <w:rPr>
          <w:rStyle w:val="StyleUnderline"/>
        </w:rPr>
        <w:t xml:space="preserve">ould be for China to resolve its maritime disputes on “fair” terms.100 </w:t>
      </w:r>
      <w:r w:rsidRPr="00825482">
        <w:rPr>
          <w:sz w:val="14"/>
        </w:rPr>
        <w:t xml:space="preserve">Oddly, there seems to be both a little and a lot at stake in these disputes. Gaining sovereignty over the offshore islands would strengthen China’s claims to the oil and gas reserves, which have increased the importance of the disputes. At the same time, however, </w:t>
      </w:r>
      <w:r w:rsidRPr="00BC2228">
        <w:rPr>
          <w:rStyle w:val="StyleUnderline"/>
        </w:rPr>
        <w:t>the disputes have severely hindered the exploration and extraction of these resources, and joint extraction and sharing agreements could provide all parties with substantial resource benefits</w:t>
      </w:r>
      <w:r w:rsidRPr="00825482">
        <w:rPr>
          <w:sz w:val="14"/>
        </w:rPr>
        <w:t xml:space="preserve">. Growing nationalism has given the disputed territorial claims importance far beyond their material and strategic value, and it has damaged the prospects for any type of agreement. [End Page 79] </w:t>
      </w:r>
      <w:r w:rsidR="00825482" w:rsidRPr="00825482">
        <w:rPr>
          <w:sz w:val="12"/>
        </w:rPr>
        <w:t>¶</w:t>
      </w:r>
      <w:r w:rsidRPr="00825482">
        <w:rPr>
          <w:sz w:val="14"/>
        </w:rPr>
        <w:t xml:space="preserve"> </w:t>
      </w:r>
      <w:r w:rsidRPr="00BC2228">
        <w:rPr>
          <w:rStyle w:val="StyleUnderline"/>
        </w:rPr>
        <w:t xml:space="preserve">An </w:t>
      </w:r>
      <w:r w:rsidRPr="00BC2228">
        <w:rPr>
          <w:rStyle w:val="Emphasis"/>
        </w:rPr>
        <w:t>ideal solution</w:t>
      </w:r>
      <w:r w:rsidRPr="00BC2228">
        <w:rPr>
          <w:rStyle w:val="StyleUnderline"/>
        </w:rPr>
        <w:t xml:space="preserve"> would be for </w:t>
      </w:r>
      <w:r w:rsidRPr="00BC2228">
        <w:rPr>
          <w:rStyle w:val="Emphasis"/>
        </w:rPr>
        <w:t xml:space="preserve">China </w:t>
      </w:r>
      <w:r w:rsidRPr="00BC2228">
        <w:rPr>
          <w:rStyle w:val="StyleUnderline"/>
        </w:rPr>
        <w:t xml:space="preserve">and its neighbors to </w:t>
      </w:r>
      <w:r w:rsidRPr="00BC2228">
        <w:rPr>
          <w:rStyle w:val="Emphasis"/>
        </w:rPr>
        <w:t>place</w:t>
      </w:r>
      <w:r w:rsidRPr="00BC2228">
        <w:rPr>
          <w:rStyle w:val="StyleUnderline"/>
        </w:rPr>
        <w:t xml:space="preserve"> the </w:t>
      </w:r>
      <w:r w:rsidRPr="00BC2228">
        <w:rPr>
          <w:rStyle w:val="Emphasis"/>
        </w:rPr>
        <w:t>territories under</w:t>
      </w:r>
      <w:r w:rsidRPr="00BC2228">
        <w:rPr>
          <w:rStyle w:val="StyleUnderline"/>
        </w:rPr>
        <w:t xml:space="preserve"> some sort of </w:t>
      </w:r>
      <w:r w:rsidRPr="00BC2228">
        <w:rPr>
          <w:rStyle w:val="Emphasis"/>
        </w:rPr>
        <w:t>international control as a maritime preserve</w:t>
      </w:r>
      <w:r w:rsidRPr="00BC2228">
        <w:rPr>
          <w:rStyle w:val="StyleUnderline"/>
        </w:rPr>
        <w:t xml:space="preserve"> and to </w:t>
      </w:r>
      <w:r w:rsidRPr="00BC2228">
        <w:rPr>
          <w:rStyle w:val="Emphasis"/>
        </w:rPr>
        <w:t>share the resources</w:t>
      </w:r>
      <w:r w:rsidRPr="00BC2228">
        <w:rPr>
          <w:rStyle w:val="StyleUnderline"/>
        </w:rPr>
        <w:t>.101 Other solutions include joint governance over the use of the islands/islets, agreement not to object to other states’ sovereignty claims, and agreement to end unilateral military patrols near the disputed territories.</w:t>
      </w:r>
      <w:r w:rsidRPr="00825482">
        <w:rPr>
          <w:sz w:val="14"/>
        </w:rPr>
        <w:t xml:space="preserve">102 </w:t>
      </w:r>
      <w:r w:rsidR="00825482" w:rsidRPr="00825482">
        <w:rPr>
          <w:sz w:val="12"/>
        </w:rPr>
        <w:t>¶</w:t>
      </w:r>
      <w:r w:rsidRPr="00825482">
        <w:rPr>
          <w:sz w:val="14"/>
        </w:rPr>
        <w:t xml:space="preserve"> China’s willingness to reach an agreement on the offshore islands and related maritime disputes would provide the United States with valuable information. Most obviously, it would demonstrate that China’s aims are limited (at least for now). Closely related, it would demonstrate a degree of reasonableness in Chinese foreign policy priorities and decisionmaking: </w:t>
      </w:r>
      <w:r w:rsidRPr="00BC2228">
        <w:rPr>
          <w:rStyle w:val="StyleUnderline"/>
        </w:rPr>
        <w:t>given that the value of Taiwan dwarfs the value of these maritime disputes, Chinese unwillingness to reach this type of bargain would indicate deep inflexibility in its emerging foreign policy and possibly overconfidence in its ability to use its growing power to achieve all of its aims</w:t>
      </w:r>
      <w:r w:rsidRPr="00825482">
        <w:rPr>
          <w:sz w:val="14"/>
        </w:rPr>
        <w:t xml:space="preserve">. China’s claims in these disputes are also weaker than its claims to Taiwan: for example, China did not claim the Senkaku/Diaoyu Islands until 1970, which suggests that it should be able to moderate this claim if the benefits were sufficiently large. In addition, an agreement would provide the United States with insights into the balance of power within China’s foreign policy decisionmaking. If China’s more assertive policies have reflected the growing influence of the People’s Liberation Army, narrow nationalist pressures, or both, then Chinese concessions would demonstrate that the country’s leaders could control these forces when the stakes are sufficiently large. Taken as a whole, this information about China’s goals would make U.S. accommodation over Taiwan less risky. </w:t>
      </w:r>
      <w:r w:rsidR="00825482" w:rsidRPr="00825482">
        <w:rPr>
          <w:sz w:val="12"/>
        </w:rPr>
        <w:t>¶</w:t>
      </w:r>
      <w:r w:rsidRPr="00825482">
        <w:rPr>
          <w:sz w:val="14"/>
        </w:rPr>
        <w:t xml:space="preserve"> </w:t>
      </w:r>
      <w:r w:rsidRPr="00BC2228">
        <w:rPr>
          <w:rStyle w:val="StyleUnderline"/>
        </w:rPr>
        <w:t>Insisting on Chinese concessions would also demonstrate U.S. resolve to protect American interests.</w:t>
      </w:r>
      <w:r w:rsidRPr="00825482">
        <w:rPr>
          <w:sz w:val="14"/>
        </w:rPr>
        <w:t xml:space="preserve"> By making its willingness to end its commitment to Taiwan contingent on Chinese concessions, </w:t>
      </w:r>
      <w:r w:rsidRPr="00BC2228">
        <w:rPr>
          <w:rStyle w:val="StyleUnderline"/>
        </w:rPr>
        <w:t>the United States would make clear that it is willing to run the risk of protecting Taiwan and its allies’ interests in the South China and East China Seas, if China were uncompromising.</w:t>
      </w:r>
      <w:r w:rsidRPr="00825482">
        <w:rPr>
          <w:sz w:val="14"/>
        </w:rPr>
        <w:t xml:space="preserve"> Once again, the key issue from the U.S. perspective comes back to information—if China is more likely to have unlimited aims, then the risks of U.S. accommodation are larger and the United States should therefore be less willing to adopt this strategy. As argued above, </w:t>
      </w:r>
      <w:r w:rsidRPr="00BC2228">
        <w:rPr>
          <w:rStyle w:val="StyleUnderline"/>
        </w:rPr>
        <w:t xml:space="preserve">China’s refusal to accept a </w:t>
      </w:r>
      <w:r w:rsidRPr="00825482">
        <w:rPr>
          <w:sz w:val="14"/>
        </w:rPr>
        <w:t xml:space="preserve">[End Page 80] </w:t>
      </w:r>
      <w:r w:rsidRPr="00BC2228">
        <w:rPr>
          <w:rStyle w:val="StyleUnderline"/>
        </w:rPr>
        <w:t>grand bargain, especially one that is so clearly weighted toward its interests</w:t>
      </w:r>
      <w:r w:rsidRPr="00825482">
        <w:rPr>
          <w:sz w:val="14"/>
        </w:rPr>
        <w:t xml:space="preserve"> (unless China is determined to push the United States out of Northeast Asia), would </w:t>
      </w:r>
      <w:r w:rsidRPr="00BC2228">
        <w:rPr>
          <w:rStyle w:val="StyleUnderline"/>
        </w:rPr>
        <w:t>indicate more ambitious Chinese aims</w:t>
      </w:r>
      <w:r w:rsidRPr="00825482">
        <w:rPr>
          <w:sz w:val="14"/>
        </w:rPr>
        <w:t xml:space="preserve">. Thus, </w:t>
      </w:r>
      <w:r w:rsidRPr="00BC2228">
        <w:rPr>
          <w:rStyle w:val="Emphasis"/>
        </w:rPr>
        <w:t>compared to unilateral concessions</w:t>
      </w:r>
      <w:r w:rsidRPr="00825482">
        <w:rPr>
          <w:sz w:val="14"/>
        </w:rPr>
        <w:t xml:space="preserve">, insisting on </w:t>
      </w:r>
      <w:r w:rsidRPr="00BC2228">
        <w:rPr>
          <w:rStyle w:val="Emphasis"/>
        </w:rPr>
        <w:t>a package</w:t>
      </w:r>
      <w:r w:rsidRPr="00825482">
        <w:rPr>
          <w:sz w:val="14"/>
        </w:rPr>
        <w:t xml:space="preserve"> deal that included Chinese concessions would </w:t>
      </w:r>
      <w:r w:rsidRPr="00BC2228">
        <w:rPr>
          <w:rStyle w:val="StyleUnderline"/>
        </w:rPr>
        <w:t>demonstrate a higher level of U.S. resolve</w:t>
      </w:r>
      <w:r w:rsidRPr="00825482">
        <w:rPr>
          <w:sz w:val="14"/>
        </w:rPr>
        <w:t xml:space="preserve">. In addition, resolution of the maritime disputes would directly increase U.S. security by eliminating disputes that, via alliance commitments, could draw the United States into dangerous crises with China. </w:t>
      </w:r>
      <w:r w:rsidR="00825482" w:rsidRPr="00825482">
        <w:rPr>
          <w:sz w:val="12"/>
        </w:rPr>
        <w:t>¶</w:t>
      </w:r>
      <w:r w:rsidRPr="00825482">
        <w:rPr>
          <w:sz w:val="14"/>
        </w:rPr>
        <w:t xml:space="preserve"> A second component of a grand bargain would be official Chinese acceptance of the United States’ long-term security role in East Asia, including its alliances and forward-deployed forces. </w:t>
      </w:r>
      <w:r w:rsidRPr="00BC2228">
        <w:rPr>
          <w:rStyle w:val="StyleUnderline"/>
        </w:rPr>
        <w:t>There have been periods when China viewed the U.S.-Japan alliance relatively favorable.</w:t>
      </w:r>
      <w:r w:rsidRPr="00825482">
        <w:rPr>
          <w:sz w:val="14"/>
        </w:rPr>
        <w:t xml:space="preserve"> For example, in 1980 China’s leader, Hua Guofeng, stated: “We appreciate Japan’s efforts to strengthen its alliance with the United States.”103 Since then a variety of factors, including the decline of Soviet power and the redefinition of the U.S.-Japan alliance starting in the mid-1990s have reduced, if not eliminated, China’s positive assessment.104 In recent years, some Chinese elites have begun expressing harshly negative views. For example, in 2014 the deputy chief of the general staff of the People’s Liberation Army described the U.S. alliance system as “an antiquated relic of the Cold War that should be replaced by an Asia-centric security architecture.”105 Although open to varying interpretations, President Xi Jinping’s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 </w:t>
      </w:r>
      <w:r w:rsidR="00825482" w:rsidRPr="00825482">
        <w:rPr>
          <w:sz w:val="12"/>
        </w:rPr>
        <w:t>¶</w:t>
      </w:r>
      <w:r w:rsidRPr="00825482">
        <w:rPr>
          <w:sz w:val="14"/>
        </w:rPr>
        <w:t xml:space="preserve"> Especially in light of Beijing’s increasingly negative assessment, official recognition [End Page 81] and acceptance of the United States’ continuing alliance commitments would be a valuable signal (not cheap talk). It would indicate the dominance of certain domestic forces over others and the Chinese leadership’s willingness to accept domestic political costs to advance China’s foreign policy. Such action would not guarantee stability in China’s policy, but it would provide greater confidence that China was willing to accept a revised geopolitical status quo. Maybe more important, if China were unwilling (or unable) to provide this official acceptance, the United States would have to be more worried that China’s leaders believe that its role in East Asia requires pushing the United States out of the region. </w:t>
      </w:r>
      <w:r w:rsidR="00825482" w:rsidRPr="00825482">
        <w:rPr>
          <w:sz w:val="12"/>
        </w:rPr>
        <w:t>¶</w:t>
      </w:r>
      <w:r w:rsidRPr="00825482">
        <w:rPr>
          <w:sz w:val="14"/>
        </w:rPr>
        <w:t xml:space="preserve"> A grand bargain would not constitute the entirety of U.S. policy—unilateral measures and alliances would remain essential components of the United States’ policy toward Northeast Asia. When uncertain about an adversary’s motives or when facing a state with mixed motives—a combination of security seeking and greed—a state should pursue a mix of cooperative and competitive policies.107 Maintaining and enhancing U.S. commitments to the region would provide some of the necessary balance in the overall policy of the United States. These components of U.S. policy would be necessary and appropriate even if China were unwilling to make the types of concessions discussed above, but they would become even more important in the context of a grand bargain. The key challenge is for the United States to sustain its credibility for protecting its allies. As already discussed, to help accomplish this, the United States could commit additional forces to the region, forward deploy larger forces, invest more in overall U.S. military capabilities, and increase the integration of alliance military planning. These measures would provide the additional benefits of helping to offset increases in China’s military power and to sustain the grand bargain by enhancing the U.S. ability to deter China from breaking the agreement. There is a potential downside, however: increased U.S. capabilities would likely appear threatening to China. But this danger would be reduced by America’s ending its commitment to Taiwan because a U.S. buildup would no longer threaten this vital Chinese interest and would therefore be more clearly intended only to defend U.S. allies. If, however, China wants to push the United States out of the East Asia, then it would be strongly opposed to, and provoked by, these measures. In this case, though, given the priority that U.S. grand strategy places on preserving the [End Page 82] United States’ alliances in East Asia, increasing U.S. capabilities would enhance its security. </w:t>
      </w:r>
      <w:r w:rsidR="00825482" w:rsidRPr="00825482">
        <w:rPr>
          <w:sz w:val="12"/>
        </w:rPr>
        <w:t>¶</w:t>
      </w:r>
    </w:p>
    <w:p w14:paraId="555D9134" w14:textId="77777777" w:rsidR="00F07DE2" w:rsidRDefault="00F07DE2" w:rsidP="00F07DE2">
      <w:pPr>
        <w:pStyle w:val="Heading3"/>
      </w:pPr>
      <w:r>
        <w:t xml:space="preserve">Solvency: Grand Bargain Key </w:t>
      </w:r>
    </w:p>
    <w:p w14:paraId="019848BE" w14:textId="77777777" w:rsidR="00F07DE2" w:rsidRPr="00E8648A" w:rsidRDefault="00F07DE2" w:rsidP="00F07DE2"/>
    <w:p w14:paraId="4A2B5420" w14:textId="77777777" w:rsidR="00F07DE2" w:rsidRDefault="00F07DE2" w:rsidP="00F07DE2">
      <w:pPr>
        <w:pStyle w:val="Heading4"/>
      </w:pPr>
      <w:r>
        <w:t>grand bargain is key – even if they have defense we still need to act</w:t>
      </w:r>
    </w:p>
    <w:p w14:paraId="7B4724D1" w14:textId="77777777" w:rsidR="00F07DE2" w:rsidRPr="00BC2228" w:rsidRDefault="00F07DE2" w:rsidP="00F07DE2">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735C5F62" w14:textId="2B655F19" w:rsidR="00F07DE2" w:rsidRPr="00825482" w:rsidRDefault="00F07DE2" w:rsidP="00F07DE2">
      <w:pPr>
        <w:rPr>
          <w:sz w:val="14"/>
        </w:rPr>
      </w:pPr>
      <w:r w:rsidRPr="00825482">
        <w:rPr>
          <w:sz w:val="14"/>
        </w:rPr>
        <w:t xml:space="preserve">Counterarguments </w:t>
      </w:r>
      <w:r w:rsidR="00825482" w:rsidRPr="00825482">
        <w:rPr>
          <w:sz w:val="12"/>
        </w:rPr>
        <w:t>¶</w:t>
      </w:r>
      <w:r w:rsidRPr="00825482">
        <w:rPr>
          <w:sz w:val="14"/>
        </w:rPr>
        <w:t xml:space="preserve"> There are several possible counterarguments to my proposal of a grand bargain between the United States and China. </w:t>
      </w:r>
      <w:r w:rsidR="00825482" w:rsidRPr="00825482">
        <w:rPr>
          <w:sz w:val="12"/>
        </w:rPr>
        <w:t>¶</w:t>
      </w:r>
      <w:r w:rsidRPr="00825482">
        <w:rPr>
          <w:sz w:val="14"/>
        </w:rPr>
        <w:t xml:space="preserve"> COMMITMENT PROBLEMS AND BARGAIN BREAKDOWNS </w:t>
      </w:r>
      <w:r w:rsidR="00825482" w:rsidRPr="00825482">
        <w:rPr>
          <w:sz w:val="12"/>
        </w:rPr>
        <w:t>¶</w:t>
      </w:r>
      <w:r w:rsidRPr="00825482">
        <w:rPr>
          <w:sz w:val="14"/>
        </w:rPr>
        <w:t xml:space="preserve"> </w:t>
      </w:r>
      <w:r w:rsidRPr="00996CA8">
        <w:rPr>
          <w:rStyle w:val="Emphasis"/>
        </w:rPr>
        <w:t>One could argue</w:t>
      </w:r>
      <w:r w:rsidRPr="00825482">
        <w:rPr>
          <w:sz w:val="14"/>
        </w:rPr>
        <w:t xml:space="preserve"> that a grand bargain is of little or no value because </w:t>
      </w:r>
      <w:r w:rsidRPr="00996CA8">
        <w:rPr>
          <w:rStyle w:val="Emphasis"/>
        </w:rPr>
        <w:t>China faces a commitment problem</w:t>
      </w:r>
      <w:r w:rsidRPr="00825482">
        <w:rPr>
          <w:sz w:val="14"/>
        </w:rPr>
        <w:t xml:space="preserve">.108 According to this argument, as China becomes more powerful, the costs of reneging on the deal will decrease, making defection China’s best option; recognizing this danger in advance, the United States should be unwilling to enter into a grand bargain. More specifically, this argument holds that </w:t>
      </w:r>
      <w:r w:rsidRPr="00BC2228">
        <w:rPr>
          <w:rStyle w:val="StyleUnderline"/>
        </w:rPr>
        <w:t>China will eventually be much better able to reassert its claims in the South China and East China Seas, and to pressure U.S. allies to cut their ties to the United States,</w:t>
      </w:r>
      <w:r w:rsidRPr="00825482">
        <w:rPr>
          <w:sz w:val="14"/>
        </w:rPr>
        <w:t xml:space="preserve"> and therefore will pursue these more aggressive policies; consequently, a </w:t>
      </w:r>
      <w:r w:rsidRPr="00BC2228">
        <w:rPr>
          <w:rStyle w:val="StyleUnderline"/>
        </w:rPr>
        <w:t xml:space="preserve">grand bargain is no better for the United States than are unilateral concessions. </w:t>
      </w:r>
      <w:r w:rsidR="00825482" w:rsidRPr="00825482">
        <w:rPr>
          <w:sz w:val="12"/>
        </w:rPr>
        <w:t>¶</w:t>
      </w:r>
      <w:r w:rsidRPr="00825482">
        <w:rPr>
          <w:sz w:val="14"/>
        </w:rPr>
        <w:t xml:space="preserve"> This argument overstates the commitment problem. Whether China faces a commitment problem depends on its aims: if China’s aims are limited and would be largely satisfied by U.S. accommodation, then China does not face a commitment problem; increases in China’s power would not make breaking the agreement its best option. The barrier from the U.S. perspective is that China’s aims are uncertain. Given this information problem, the United States would find itself uncertain about whether China faces a commitment problem. The more the United States believes it likely that China’s aims go well beyond the terms of the grand bargain, the less attractive the grand bargain is as a long-term policy designed to respond to China’s growing power. </w:t>
      </w:r>
      <w:r w:rsidR="00825482" w:rsidRPr="00825482">
        <w:rPr>
          <w:sz w:val="12"/>
        </w:rPr>
        <w:t>¶</w:t>
      </w:r>
      <w:r w:rsidRPr="00825482">
        <w:rPr>
          <w:sz w:val="14"/>
        </w:rPr>
        <w:t xml:space="preserve"> </w:t>
      </w:r>
      <w:r w:rsidRPr="00996CA8">
        <w:rPr>
          <w:rStyle w:val="StyleUnderline"/>
        </w:rPr>
        <w:t xml:space="preserve">If a grand bargain brought only risks and China was likely to break out of the bargain, then the United States should not pursue it. </w:t>
      </w:r>
      <w:r w:rsidRPr="00825482">
        <w:rPr>
          <w:sz w:val="14"/>
        </w:rPr>
        <w:t xml:space="preserve">As I have shown, however, a grand bargain could bring a variety of benefits, including providing information about China’s aims, which would reduce the likelihood of a commitment problem; communicating U.S. resolve to protect American interests; and possibly contributing to a Chinese domestic consensus on limited aims. In addition, as explained above, the </w:t>
      </w:r>
      <w:r w:rsidRPr="00996CA8">
        <w:rPr>
          <w:rStyle w:val="StyleUnderline"/>
        </w:rPr>
        <w:t xml:space="preserve">United States should pursue policies [End Page 83] that would contribute to preserving the grand bargain and reducing the costs if it fails, including </w:t>
      </w:r>
      <w:r w:rsidRPr="00996CA8">
        <w:rPr>
          <w:rStyle w:val="Emphasis"/>
        </w:rPr>
        <w:t>maintaining military capabilities sufficient to protect its allies</w:t>
      </w:r>
      <w:r w:rsidRPr="00996CA8">
        <w:rPr>
          <w:rStyle w:val="StyleUnderline"/>
        </w:rPr>
        <w:t>, which should help convince China that breaking the agreement would harm its interests</w:t>
      </w:r>
      <w:r w:rsidRPr="00825482">
        <w:rPr>
          <w:sz w:val="14"/>
        </w:rPr>
        <w:t xml:space="preserve">. </w:t>
      </w:r>
      <w:r w:rsidRPr="00996CA8">
        <w:rPr>
          <w:rStyle w:val="StyleUnderline"/>
        </w:rPr>
        <w:t>Because neither the ability of the United States to protect its allies nor its credibility for doing so would be significantly diminished by the grand bargain or its unraveling</w:t>
      </w:r>
      <w:r w:rsidRPr="00825482">
        <w:rPr>
          <w:sz w:val="14"/>
        </w:rPr>
        <w:t xml:space="preserve">, and because China’s goals could well be sufficiently limited that the United States does not actually face a commitment problem, the grand bargain has good prospects for increasing U.S. security. </w:t>
      </w:r>
      <w:r w:rsidR="00825482" w:rsidRPr="00825482">
        <w:rPr>
          <w:sz w:val="12"/>
        </w:rPr>
        <w:t>¶</w:t>
      </w:r>
      <w:r w:rsidRPr="00825482">
        <w:rPr>
          <w:sz w:val="14"/>
        </w:rPr>
        <w:t xml:space="preserve"> </w:t>
      </w:r>
      <w:r w:rsidRPr="00996CA8">
        <w:rPr>
          <w:rStyle w:val="Emphasis"/>
        </w:rPr>
        <w:t>TAIWAN IS NO LONGER</w:t>
      </w:r>
      <w:r w:rsidRPr="00825482">
        <w:rPr>
          <w:sz w:val="14"/>
        </w:rPr>
        <w:t xml:space="preserve"> THE </w:t>
      </w:r>
      <w:r w:rsidRPr="00996CA8">
        <w:rPr>
          <w:rStyle w:val="Emphasis"/>
        </w:rPr>
        <w:t xml:space="preserve">KEY </w:t>
      </w:r>
      <w:r w:rsidRPr="00825482">
        <w:rPr>
          <w:sz w:val="14"/>
        </w:rPr>
        <w:t xml:space="preserve">ISSUE </w:t>
      </w:r>
      <w:r w:rsidR="00825482" w:rsidRPr="00825482">
        <w:rPr>
          <w:sz w:val="12"/>
        </w:rPr>
        <w:t>¶</w:t>
      </w:r>
      <w:r w:rsidRPr="00825482">
        <w:rPr>
          <w:sz w:val="14"/>
        </w:rPr>
        <w:t xml:space="preserve"> A second counterargument is that Taiwan is no longer the key issue straining U.S.-China relations. Consequently, focusing on Taiwan is misguided. </w:t>
      </w:r>
      <w:r w:rsidRPr="00996CA8">
        <w:rPr>
          <w:rStyle w:val="StyleUnderline"/>
        </w:rPr>
        <w:t xml:space="preserve">As discussed earlier, cross-strait relations have been improving for many years. At the same time, China’s disputes with its neighbors in the South China and East China Seas have become more intense, and increasingly define day-to-day tensions in the region. </w:t>
      </w:r>
      <w:r w:rsidRPr="00825482">
        <w:rPr>
          <w:sz w:val="14"/>
        </w:rPr>
        <w:t xml:space="preserve">Possibly most worrisome, Sino-Japanese relations have become increasingly strained in the past few years, taking the spotlight off Taiwan. </w:t>
      </w:r>
      <w:r w:rsidR="00825482" w:rsidRPr="00825482">
        <w:rPr>
          <w:sz w:val="12"/>
        </w:rPr>
        <w:t>¶</w:t>
      </w:r>
      <w:r w:rsidRPr="00825482">
        <w:rPr>
          <w:sz w:val="14"/>
        </w:rPr>
        <w:t xml:space="preserve"> Two rejoinders help to put this counterargument into perspective. As I have already argued, the dangers generated by the U.S. commitment to Taiwan go well beyond the immediate possibility of the United States fighting China to protect Taiwan and, therefore, are not adequately captured by focusing solely on the cross-strait relationship. </w:t>
      </w:r>
      <w:r w:rsidRPr="00996CA8">
        <w:rPr>
          <w:rStyle w:val="StyleUnderline"/>
        </w:rPr>
        <w:t>The U.S. commitment to Taiwan is among the key factors fueling Chinese doubts about U.S. motives in the region and Chinese worries about a war over Taiwan make control of the Northeast Asian SLOCs far more important.</w:t>
      </w:r>
      <w:r w:rsidRPr="00825482">
        <w:rPr>
          <w:sz w:val="14"/>
        </w:rPr>
        <w:t xml:space="preserve"> These worries contribute to military competition and strained political relations, thereby increasing the probability of conflict over the longer term. Second, a grand bargain would deal fully with this counterargument by requiring resolution of these other disputes. </w:t>
      </w:r>
      <w:r w:rsidR="00825482" w:rsidRPr="00825482">
        <w:rPr>
          <w:sz w:val="12"/>
        </w:rPr>
        <w:t>¶</w:t>
      </w:r>
      <w:r w:rsidRPr="00825482">
        <w:rPr>
          <w:sz w:val="14"/>
        </w:rPr>
        <w:t xml:space="preserve"> </w:t>
      </w:r>
      <w:r w:rsidRPr="00996CA8">
        <w:rPr>
          <w:rStyle w:val="Emphasis"/>
        </w:rPr>
        <w:t>CHINA MAY NOT RISE</w:t>
      </w:r>
      <w:r w:rsidRPr="00825482">
        <w:rPr>
          <w:sz w:val="14"/>
        </w:rPr>
        <w:t xml:space="preserve"> </w:t>
      </w:r>
      <w:r w:rsidR="00825482" w:rsidRPr="00825482">
        <w:rPr>
          <w:sz w:val="12"/>
        </w:rPr>
        <w:t>¶</w:t>
      </w:r>
      <w:r w:rsidRPr="00825482">
        <w:rPr>
          <w:sz w:val="14"/>
        </w:rPr>
        <w:t xml:space="preserve"> A third counterargument focuses on the possibility that China’s economic growth may falter, preventing China from becoming a fully capable major power. Under these conditions, U.S. accommodation would be wasted, with the United States unnecessarily suffering the costs of the grand bargain.109 According to this argument, the United States should wait to learn more about China’s economic trajectory. [End Page 84] </w:t>
      </w:r>
      <w:r w:rsidR="00825482" w:rsidRPr="00825482">
        <w:rPr>
          <w:sz w:val="12"/>
        </w:rPr>
        <w:t>¶</w:t>
      </w:r>
      <w:r w:rsidRPr="00825482">
        <w:rPr>
          <w:sz w:val="14"/>
        </w:rPr>
        <w:t xml:space="preserve"> As with many of the knotty issues raised by the strategy of accommodation, this argument involves weighing a number of uncertain outcomes. Waiting would not be without its own risks. Most directly, waiting not only delays the possibility of improving U.S. relations with China, but also reduces the probability of improving them in the future. The likely growing strains in the countries’ relationship during the waiting period would reduce the probability of eventually reaching a grand bargain. </w:t>
      </w:r>
      <w:r w:rsidRPr="00996CA8">
        <w:rPr>
          <w:rStyle w:val="StyleUnderline"/>
        </w:rPr>
        <w:t>Given the likelihood that China will meet its economic potential, albeit with stumbles along the way, negotiating a grand bargain now is less risky than waiting</w:t>
      </w:r>
      <w:r w:rsidRPr="00825482">
        <w:rPr>
          <w:sz w:val="14"/>
        </w:rPr>
        <w:t xml:space="preserve">. </w:t>
      </w:r>
      <w:r w:rsidR="00825482" w:rsidRPr="00825482">
        <w:rPr>
          <w:sz w:val="12"/>
        </w:rPr>
        <w:t>¶</w:t>
      </w:r>
    </w:p>
    <w:p w14:paraId="39C41D60" w14:textId="77777777" w:rsidR="00F07DE2" w:rsidRDefault="00F07DE2" w:rsidP="00F07DE2">
      <w:pPr>
        <w:pStyle w:val="Heading3"/>
      </w:pPr>
      <w:r>
        <w:t>Solvency: Plan is Sequenced</w:t>
      </w:r>
    </w:p>
    <w:p w14:paraId="33A7BF92" w14:textId="77777777" w:rsidR="00F07DE2" w:rsidRPr="00E8648A" w:rsidRDefault="00F07DE2" w:rsidP="00F07DE2"/>
    <w:p w14:paraId="456D19C2" w14:textId="6AFE05E4" w:rsidR="00F07DE2" w:rsidRDefault="00F07DE2" w:rsidP="00F07DE2">
      <w:pPr>
        <w:pStyle w:val="Heading4"/>
      </w:pPr>
      <w:r>
        <w:t xml:space="preserve">a series of steps can be implemented sequentially </w:t>
      </w:r>
    </w:p>
    <w:p w14:paraId="2E34E46E" w14:textId="77777777" w:rsidR="00825482" w:rsidRPr="00825482" w:rsidRDefault="00825482" w:rsidP="00825482"/>
    <w:p w14:paraId="0581F987" w14:textId="77777777" w:rsidR="00F07DE2" w:rsidRPr="00996CA8" w:rsidRDefault="00F07DE2" w:rsidP="00F07DE2">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664E5F8C" w14:textId="77777777" w:rsidR="00F07DE2" w:rsidRDefault="00F07DE2" w:rsidP="00F07DE2">
      <w:r w:rsidRPr="00996CA8">
        <w:rPr>
          <w:sz w:val="16"/>
        </w:rPr>
        <w:t xml:space="preserve">Alternative U.S. Policies ¶ Three broad alternatives to a grand bargain between the United States and China deserve consideration: unilateral territorial accommodation; a concert of Asian powers, which is one of the few alternatives to current U.S. policy that has received careful attention; and the current U.S. policy of rebalancing to Asia. ¶ UNILATERAL TERRITORIAL ACCOMMODATION ¶ If accommodation on Taiwan would increase U.S. security even without reciprocal Chinese concessions, then it is necessary to consider whether the greater benefits that would be provided by a grand bargain warrant the risks of forgoing the benefits of unilateral accommodation altogether. </w:t>
      </w:r>
      <w:r w:rsidRPr="00996CA8">
        <w:rPr>
          <w:rStyle w:val="StyleUnderline"/>
        </w:rPr>
        <w:t>In other words, if a grand bargain is likely infeasible, should the United States unilaterally end its commitment to Taiwan</w:t>
      </w:r>
      <w:r w:rsidRPr="00996CA8">
        <w:rPr>
          <w:sz w:val="16"/>
        </w:rPr>
        <w:t xml:space="preserve">? It is necessary to consider this possibility because </w:t>
      </w:r>
      <w:r w:rsidRPr="00996CA8">
        <w:rPr>
          <w:rStyle w:val="StyleUnderline"/>
        </w:rPr>
        <w:t xml:space="preserve">the long-standing disputes in the South China and East China Seas might continue to defy resolution. </w:t>
      </w:r>
      <w:r w:rsidRPr="00996CA8">
        <w:rPr>
          <w:sz w:val="16"/>
        </w:rPr>
        <w:t xml:space="preserve">Possibly most significant, the recent escalation of tensions between China and Japan, and the hardening of their positions, suggests that the prospects for resolution of the Senkaku/Diaoyu dispute are decreasing. ¶ Although the probability of achieving a grand bargain may be low, </w:t>
      </w:r>
      <w:r w:rsidRPr="00996CA8">
        <w:rPr>
          <w:rStyle w:val="Emphasis"/>
        </w:rPr>
        <w:t>the United States should not now unilaterally end its commitment to defend Taiwan.</w:t>
      </w:r>
      <w:r w:rsidRPr="00996CA8">
        <w:rPr>
          <w:sz w:val="16"/>
        </w:rPr>
        <w:t xml:space="preserve"> </w:t>
      </w:r>
      <w:r w:rsidRPr="00996CA8">
        <w:rPr>
          <w:rStyle w:val="StyleUnderline"/>
        </w:rPr>
        <w:t>China appears too likely to misinterpret such a large change in U.S. policy, which could fuel Chinese overconfidence and intensify challenges to U.S. interests</w:t>
      </w:r>
      <w:r w:rsidRPr="00996CA8">
        <w:rPr>
          <w:sz w:val="16"/>
        </w:rPr>
        <w:t xml:space="preserve">—most importantly, the U.S. security role in Northeast Asia. In large part, this judgment is informed by China’s more assertive regional policies and pronouncements over the past decade. I do believe, though, that this is a close call. </w:t>
      </w:r>
      <w:r w:rsidRPr="00996CA8">
        <w:rPr>
          <w:rStyle w:val="StyleUnderline"/>
        </w:rPr>
        <w:t>Prior to 2008 or so, unilateral</w:t>
      </w:r>
      <w:r w:rsidRPr="00996CA8">
        <w:rPr>
          <w:sz w:val="16"/>
        </w:rPr>
        <w:t xml:space="preserve"> accommodation might have been the United States’ best option. Thus, </w:t>
      </w:r>
      <w:r w:rsidRPr="00996CA8">
        <w:rPr>
          <w:rStyle w:val="StyleUnderline"/>
        </w:rPr>
        <w:t xml:space="preserve">a sustained moderation in China’s policies could support a different decision in the future. </w:t>
      </w:r>
      <w:r w:rsidRPr="00996CA8">
        <w:rPr>
          <w:sz w:val="16"/>
        </w:rPr>
        <w:t xml:space="preserve">Finally, </w:t>
      </w:r>
      <w:r w:rsidRPr="00996CA8">
        <w:rPr>
          <w:rStyle w:val="Emphasis"/>
        </w:rPr>
        <w:t>U.S.</w:t>
      </w:r>
      <w:r w:rsidRPr="00996CA8">
        <w:rPr>
          <w:rStyle w:val="StyleUnderline"/>
        </w:rPr>
        <w:t xml:space="preserve"> pursuit of a </w:t>
      </w:r>
      <w:r w:rsidRPr="00996CA8">
        <w:rPr>
          <w:rStyle w:val="Emphasis"/>
        </w:rPr>
        <w:t>grand bargain</w:t>
      </w:r>
      <w:r w:rsidRPr="00996CA8">
        <w:rPr>
          <w:sz w:val="16"/>
        </w:rPr>
        <w:t xml:space="preserve"> would </w:t>
      </w:r>
      <w:r w:rsidRPr="00996CA8">
        <w:rPr>
          <w:rStyle w:val="Emphasis"/>
        </w:rPr>
        <w:t>not prevent</w:t>
      </w:r>
      <w:r w:rsidRPr="00996CA8">
        <w:rPr>
          <w:sz w:val="16"/>
        </w:rPr>
        <w:t xml:space="preserve"> the United States from eventually moving to [End Page 85] </w:t>
      </w:r>
      <w:r w:rsidRPr="00996CA8">
        <w:rPr>
          <w:rStyle w:val="Emphasis"/>
        </w:rPr>
        <w:t>unilateral accommodation</w:t>
      </w:r>
      <w:r w:rsidRPr="00996CA8">
        <w:rPr>
          <w:sz w:val="16"/>
        </w:rPr>
        <w:t xml:space="preserve">—if during U.S. pursuit of a grand bargain China made clear that agreement was impossible, </w:t>
      </w:r>
      <w:r w:rsidRPr="00996CA8">
        <w:rPr>
          <w:rStyle w:val="StyleUnderline"/>
        </w:rPr>
        <w:t>unilateral accommodation would remain a fallback option.</w:t>
      </w:r>
      <w:r w:rsidRPr="00996CA8">
        <w:rPr>
          <w:sz w:val="16"/>
        </w:rPr>
        <w:t xml:space="preserve"> ¶ U.S. unilateral adoption of less dramatic changes in the government’s Taiwan policy—most importantly, </w:t>
      </w:r>
      <w:r w:rsidRPr="00996CA8">
        <w:rPr>
          <w:rStyle w:val="Emphasis"/>
        </w:rPr>
        <w:t>slowing or ending U.S. arms sales to Taiwan</w:t>
      </w:r>
      <w:r w:rsidRPr="00996CA8">
        <w:t>1</w:t>
      </w:r>
      <w:r w:rsidRPr="00996CA8">
        <w:rPr>
          <w:sz w:val="16"/>
        </w:rPr>
        <w:t xml:space="preserve">10—is an option that might </w:t>
      </w:r>
      <w:r w:rsidRPr="00996CA8">
        <w:rPr>
          <w:rStyle w:val="Emphasis"/>
        </w:rPr>
        <w:t>provide a better balance of risks and benefit</w:t>
      </w:r>
      <w:r w:rsidRPr="00996CA8">
        <w:rPr>
          <w:sz w:val="16"/>
        </w:rPr>
        <w:t xml:space="preserve">. Even this much smaller change in U.S. policy, however, risks sending China the wrong signal. ¶ Another way to balance feasibility and benefits, therefore, could be to look for a path that divides the grand bargain into smaller, more attainable increments. </w:t>
      </w:r>
      <w:r w:rsidRPr="00996CA8">
        <w:rPr>
          <w:rStyle w:val="StyleUnderline"/>
        </w:rPr>
        <w:t xml:space="preserve">One can imagine </w:t>
      </w:r>
      <w:r w:rsidRPr="00996CA8">
        <w:rPr>
          <w:rStyle w:val="Emphasis"/>
        </w:rPr>
        <w:t>a series of steps, including the United States ending its arms sales to Taiwan</w:t>
      </w:r>
      <w:r w:rsidRPr="00996CA8">
        <w:rPr>
          <w:rStyle w:val="StyleUnderline"/>
        </w:rPr>
        <w:t xml:space="preserve"> and </w:t>
      </w:r>
      <w:r w:rsidRPr="00996CA8">
        <w:rPr>
          <w:rStyle w:val="Emphasis"/>
        </w:rPr>
        <w:t>China ending its use of force to advance</w:t>
      </w:r>
      <w:r w:rsidRPr="00996CA8">
        <w:rPr>
          <w:rStyle w:val="StyleUnderline"/>
        </w:rPr>
        <w:t xml:space="preserve"> its </w:t>
      </w:r>
      <w:r w:rsidRPr="00996CA8">
        <w:rPr>
          <w:rStyle w:val="Emphasis"/>
        </w:rPr>
        <w:t>maritime claims</w:t>
      </w:r>
      <w:r w:rsidRPr="00996CA8">
        <w:rPr>
          <w:rStyle w:val="StyleUnderline"/>
        </w:rPr>
        <w:t xml:space="preserve">, that could </w:t>
      </w:r>
      <w:r w:rsidRPr="00996CA8">
        <w:rPr>
          <w:rStyle w:val="Emphasis"/>
        </w:rPr>
        <w:t>be implemented sequentially</w:t>
      </w:r>
      <w:r w:rsidRPr="00996CA8">
        <w:rPr>
          <w:rStyle w:val="StyleUnderline"/>
        </w:rPr>
        <w:t xml:space="preserve"> to create a phased grand bargain</w:t>
      </w:r>
      <w:r w:rsidRPr="00996CA8">
        <w:rPr>
          <w:sz w:val="16"/>
        </w:rPr>
        <w:t xml:space="preserve">. This approach would enable the </w:t>
      </w:r>
      <w:r w:rsidRPr="00996CA8">
        <w:rPr>
          <w:rStyle w:val="StyleUnderline"/>
        </w:rPr>
        <w:t>United States to revert to its current Taiwan policy if China failed to uphold its side of the phased agreement.</w:t>
      </w:r>
      <w:r w:rsidRPr="00996CA8">
        <w:rPr>
          <w:sz w:val="16"/>
        </w:rPr>
        <w:t xml:space="preserve"> Another possibility might include partial resolution of the maritime disputes. An agreement that delayed resolution of the sovereignty disputes far into the future, or indefinitely,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The United States could pursue a variant of this staged approach that would enable it to try to push the diplomatic process forward. In this more proactive model, the United States would make its initial concession unilaterally, while explaining that further concessions would hinge on China’s reciprocation of its initial move. ¶ CONCERT OF ASIAN POWERS ¶ Likely the most discussed major alternative to current U.S. policy has been put forth by Hugh White, who calls for a concert of Asia’s major powers.112 He compares a concert to two other options—U.S. withdrawal from East Asia and intensified competition—and concludes that although complex and difficult to [End Page 86] achieve, a concert is far preferable to the others, both of which he finds highly undesirable. In the broadest terms, </w:t>
      </w:r>
      <w:r w:rsidRPr="00996CA8">
        <w:rPr>
          <w:rStyle w:val="StyleUnderline"/>
        </w:rPr>
        <w:t>the concert requires the United States and China to share power in East Asia.</w:t>
      </w:r>
      <w:r w:rsidRPr="00996CA8">
        <w:rPr>
          <w:sz w:val="16"/>
        </w:rPr>
        <w:t xml:space="preserve"> For White, the defining element of this concert is agreement among “the major powers not to seek primacy in a strategic system”; “members agree not to try to deprive one another of the status of a great power.” Among other requirements, the success of the concert depends on members accepting fully the legitimacy of the others’ political systems and committing to oppose any state that tries to dominate another member. In addition, members have the right to use force to protect their interests and to build the forces this requires, but “forces strong enough to threaten the independence of other great powers are not acceptable.” White argues that agreeing to the requirements of the concert would be difficult and costly for both the United States and China. The United States would find it challenging to accept the legitimacy of China’s political system, and to treat China as a military and political “peer,” which would include accepting “China’s growing capability to limit US military options in the Western Pacific.” For its part, China would have to “forgo its dream of leading Asia” and “accept that even as the world’s richest power, it will not exercise primacy in Asia as America has done.”113 ¶ Although White’s Asian concert would include valuable political understandings between the United States and China, it would </w:t>
      </w:r>
      <w:r w:rsidRPr="00996CA8">
        <w:rPr>
          <w:rStyle w:val="StyleUnderline"/>
        </w:rPr>
        <w:t>fall short primarily because it fails to address the key dangers facing the two countries</w:t>
      </w:r>
      <w:r w:rsidRPr="00996CA8">
        <w:rPr>
          <w:sz w:val="16"/>
        </w:rPr>
        <w:t xml:space="preserve">. It would contribute little to resolving the region’s sovereignty and maritime disputes, and therefore leave largely unchanged the probability of severe crises, escalating military competition and growing strains in the U.S.-China political relationship. White’s concert gives priority to getting the United States and China to forgo military efforts designed to dominate the region. This priority is misplaced because a large war between the United States and China is most likely to escalate from smaller disputes that were not initially intended to overturn the system, including a conflict over Taiwan. ¶ Nevertheless, some features of White’s concert would contribute to long-term peace in Northeast Asia. </w:t>
      </w:r>
      <w:r w:rsidRPr="00996CA8">
        <w:rPr>
          <w:rStyle w:val="StyleUnderline"/>
        </w:rPr>
        <w:t>Chinese acceptance of a continuing, if diminished, U.S. security role in the region would certainly be valuable; it</w:t>
      </w:r>
      <w:r w:rsidRPr="00996CA8">
        <w:rPr>
          <w:sz w:val="16"/>
        </w:rPr>
        <w:t xml:space="preserve"> matches my grand bargain’s requirement that China officially accept a continuing U.S. military and security role in Northeast Asia. It is far less clear whether the concert offers China enough to warrant accepting this requirement, if it does not [End Page 87] already. U.S. acceptance of the “essential legitimacy” of China’s political system would likely be a good correction to U.S. policy, although it promises to be unpopular with both the American public and elites. This useful element could be added to the components of the grand bargain laid out in this article. ¶ STATUS QUO—U.S. REBALANCE ¶ A third possible alternative to the grand bargain is to continue with the status quo—the U.S. rebalance to Asia, including maintaining the U.S. commitment to Taiwan, muddling through in the South China and East China Seas, deepening and expanding U.S. alliances, and pursuing trade initiatives that strengthen U.S. economic engagement in the region. The basic case for the status quo option holds that the prospects are very good that China’s rise will be peaceful and, therefore, U.S. accommodation and the risks involved in a grand bargain are unwarranted. A number of observations can be combined to support this position. As described at the beginning of this article, structural factors—including geography, nuclear weapons, and information about motives—are conducive to China’s peaceful rise. These structural factors are reinforced by the greatly improved quality of cross-strait relations, which reduces at least for the near term the possibility of a war over Taiwan that draws in the United States. Moreover, one can argue that key components of the rebalancing strategy are meeting with success—Southeast Asian countries increasingly want to work with the United States in pursuit of security, and Japan has begun to enhance its military capabilities in preparation for playing a larger role in providing for its own security. In addition, the status quo option is appealing because the United States does not make any concessions. ¶ Although there is much to this argument, it underplays the risks. </w:t>
      </w:r>
      <w:r w:rsidRPr="00996CA8">
        <w:rPr>
          <w:rStyle w:val="StyleUnderline"/>
        </w:rPr>
        <w:t>Military competition over the SLOCs, which is ultimately largely tied to Taiwan, and the associated political strains</w:t>
      </w:r>
      <w:r w:rsidRPr="00996CA8">
        <w:rPr>
          <w:sz w:val="16"/>
        </w:rPr>
        <w:t xml:space="preserve"> will continue to intensify with China’s investment in military capabilities and U.S. reactions to it. Strained political relations in turn have the potential to fuel competition in the nuclear and economic arenas, among others. Consequently, t</w:t>
      </w:r>
      <w:r w:rsidRPr="00996CA8">
        <w:rPr>
          <w:rStyle w:val="StyleUnderline"/>
        </w:rPr>
        <w:t>he current policy is not unlikely to produce an outcome that resembles the U.S.-Soviet security competition</w:t>
      </w:r>
      <w:r w:rsidRPr="00996CA8">
        <w:rPr>
          <w:sz w:val="16"/>
        </w:rPr>
        <w:t xml:space="preserve"> that characterized the Cold War. The Cold War was sufficiently dangerous that the United States has strong incentives for avoiding a multidecade replay. Of course, even if such a replay were to occur, there would be important differences. The good news is that a U.S.-China cold war would not be driven by a deep ideological competition, which played a central role in the U.S.-Soviet case. Other considerations, however, could make China a more dangerous rival. China promises to be a more capable competitor, with a much healthier [End Page 88] economy than the Soviet Union’s, that will likely eventually produce a gross domestic product much larger than that of the United States. And, unlike the Soviet Union, China is a rising power and may therefore be more determined to have its way in redefining roles in East Asia. Also, China and the United States disagree about the legitimate geopolitical status quo in Northeast Asia, including the status of Taiwan, which would make a new cold war even more dangerous. ¶ Finally, </w:t>
      </w:r>
      <w:r w:rsidRPr="00996CA8">
        <w:rPr>
          <w:rStyle w:val="StyleUnderline"/>
        </w:rPr>
        <w:t>if China has still greater regional ambitions and is determined to push the United States out of East Asia, then a grand bargain would likely be infeasible</w:t>
      </w:r>
      <w:r w:rsidRPr="00996CA8">
        <w:rPr>
          <w:sz w:val="16"/>
        </w:rPr>
        <w:t xml:space="preserve">. The United States’ best option would then be to proceed with roughly its current policy. This would be a more dangerous outcome than a grand bargain not because the United States would have chosen the wrong policy, but because in this case the United States’ goals and China’s regional goals are largely incompatible. ¶ Conclusion ¶ </w:t>
      </w:r>
      <w:r w:rsidRPr="00996CA8">
        <w:rPr>
          <w:rStyle w:val="StyleUnderline"/>
        </w:rPr>
        <w:t xml:space="preserve">A grand bargain, in which the </w:t>
      </w:r>
      <w:r w:rsidRPr="00996CA8">
        <w:rPr>
          <w:rStyle w:val="Emphasis"/>
        </w:rPr>
        <w:t>United States ends its security commitment to Taiwan</w:t>
      </w:r>
      <w:r w:rsidRPr="00996CA8">
        <w:rPr>
          <w:rStyle w:val="StyleUnderline"/>
        </w:rPr>
        <w:t xml:space="preserve"> and </w:t>
      </w:r>
      <w:r w:rsidRPr="00996CA8">
        <w:rPr>
          <w:rStyle w:val="Emphasis"/>
        </w:rPr>
        <w:t>China reaches diplomatic solutions to its sovereignty and maritime disputes in the South China and East China Seas</w:t>
      </w:r>
      <w:r w:rsidRPr="00996CA8">
        <w:rPr>
          <w:rStyle w:val="StyleUnderline"/>
        </w:rPr>
        <w:t xml:space="preserve">, while officially recognizing a long-term security role for the United States in East Asia, is currently the United States’ best option for dealing with China’s rise. </w:t>
      </w:r>
      <w:r w:rsidRPr="00996CA8">
        <w:rPr>
          <w:sz w:val="16"/>
        </w:rPr>
        <w:t xml:space="preserve">Two alternative strategies have advantages and the choice between them and the grand bargain is not clear-cut. </w:t>
      </w:r>
      <w:r w:rsidRPr="00996CA8">
        <w:rPr>
          <w:rStyle w:val="StyleUnderline"/>
        </w:rPr>
        <w:t>Unilateral accommodation would immediately eliminate the most dangerous flash point in East Asia and potentially improve U.S.-China relations, while avoiding the delay involved in complex negotiations with China that might eventually fail</w:t>
      </w:r>
      <w:r w:rsidRPr="00996CA8">
        <w:rPr>
          <w:sz w:val="16"/>
        </w:rPr>
        <w:t xml:space="preserve">. The rebalance to Asia avoids the risk that U.S. accommodation would mislead China into doubting U.S. resolve and would become the United States’ best option if it becomes clearer that China has regional ambitions that include pushing the United States out of East Asia. </w:t>
      </w:r>
      <w:r w:rsidRPr="00996CA8">
        <w:rPr>
          <w:rStyle w:val="StyleUnderline"/>
        </w:rPr>
        <w:t xml:space="preserve">A </w:t>
      </w:r>
      <w:r w:rsidRPr="00996CA8">
        <w:rPr>
          <w:rStyle w:val="Emphasis"/>
        </w:rPr>
        <w:t>grand bargain strikes a balance</w:t>
      </w:r>
      <w:r w:rsidRPr="00996CA8">
        <w:rPr>
          <w:rStyle w:val="StyleUnderline"/>
        </w:rPr>
        <w:t xml:space="preserve"> between these alternatives and is currently the United States’ best bet</w:t>
      </w:r>
      <w:r w:rsidRPr="00996CA8">
        <w:rPr>
          <w:sz w:val="16"/>
        </w:rPr>
        <w:t>. ¶</w:t>
      </w:r>
    </w:p>
    <w:p w14:paraId="67B45DD7" w14:textId="77777777" w:rsidR="00F07DE2" w:rsidRDefault="00F07DE2" w:rsidP="00F07DE2"/>
    <w:p w14:paraId="7891A506" w14:textId="02AB1C79" w:rsidR="00120BA7" w:rsidRDefault="00120BA7" w:rsidP="00120BA7">
      <w:pPr>
        <w:pStyle w:val="Heading2"/>
      </w:pPr>
      <w:r>
        <w:t>General Reductions Solvency</w:t>
      </w:r>
    </w:p>
    <w:p w14:paraId="0674C7A7" w14:textId="77777777" w:rsidR="00120BA7" w:rsidRDefault="00120BA7" w:rsidP="00120BA7">
      <w:pPr>
        <w:pStyle w:val="Heading3"/>
      </w:pPr>
      <w:r>
        <w:t>Solvency: Plan k Rels</w:t>
      </w:r>
    </w:p>
    <w:p w14:paraId="491BF782" w14:textId="77777777" w:rsidR="00120BA7" w:rsidRPr="002952BE" w:rsidRDefault="00120BA7" w:rsidP="00120BA7"/>
    <w:p w14:paraId="50F305A6" w14:textId="3E2C1951" w:rsidR="00120BA7" w:rsidRDefault="00120BA7" w:rsidP="00120BA7">
      <w:pPr>
        <w:pStyle w:val="Heading4"/>
      </w:pPr>
      <w:r>
        <w:t>The aff’s reduced security commitment would improve the US-China relationship.</w:t>
      </w:r>
    </w:p>
    <w:p w14:paraId="3CD40B99" w14:textId="77777777" w:rsidR="00825482" w:rsidRPr="00825482" w:rsidRDefault="00825482" w:rsidP="00825482"/>
    <w:p w14:paraId="162C9FD4" w14:textId="77777777" w:rsidR="00120BA7" w:rsidRPr="00E70534" w:rsidRDefault="00120BA7" w:rsidP="00120BA7">
      <w:r w:rsidRPr="00E70534">
        <w:rPr>
          <w:rStyle w:val="Style13ptBold"/>
        </w:rPr>
        <w:t>Chen et al. 17</w:t>
      </w:r>
      <w:r>
        <w:t xml:space="preserve"> [Ping-Kuei, </w:t>
      </w:r>
      <w:r w:rsidRPr="00E70534">
        <w:t>assistant professor at the Department of Diplomacy, National Chengchi University, Taiwan</w:t>
      </w:r>
      <w:r>
        <w:t xml:space="preserve">, Scott L. Kastner, </w:t>
      </w:r>
      <w:r w:rsidRPr="00E70534">
        <w:t>University of Maryland, College Park</w:t>
      </w:r>
      <w:r>
        <w:t xml:space="preserve">, </w:t>
      </w:r>
      <w:r w:rsidRPr="00E70534">
        <w:t>Department of Government and Politics</w:t>
      </w:r>
      <w:r>
        <w:t xml:space="preserve">, William L. Reed, University of Maryland, Department of Government and Politics, “A Farewell to Arms? US Security Relations with Taiwan and the Prospects for Stability in the Taiwan Strait, accessible online at </w:t>
      </w:r>
      <w:hyperlink r:id="rId43" w:anchor="metadata_info_tab_contents" w:history="1">
        <w:r w:rsidRPr="00E425AA">
          <w:rPr>
            <w:rStyle w:val="Hyperlink"/>
          </w:rPr>
          <w:t>https://www.jstor.org/stable/10.1525/j.ctt1w76wpm.15#metadata_info_tab_contents</w:t>
        </w:r>
      </w:hyperlink>
      <w:r>
        <w:t>, published 2017] // BBM</w:t>
      </w:r>
    </w:p>
    <w:p w14:paraId="48FC386B" w14:textId="77777777" w:rsidR="00120BA7" w:rsidRDefault="00120BA7" w:rsidP="00120BA7">
      <w:pPr>
        <w:rPr>
          <w:sz w:val="16"/>
        </w:rPr>
      </w:pPr>
      <w:r w:rsidRPr="00F13F3E">
        <w:rPr>
          <w:rStyle w:val="StyleUnderline"/>
        </w:rPr>
        <w:t xml:space="preserve">Continued </w:t>
      </w:r>
      <w:r w:rsidRPr="008F4C2F">
        <w:rPr>
          <w:rStyle w:val="StyleUnderline"/>
        </w:rPr>
        <w:t>US security ties with Taiwan</w:t>
      </w:r>
      <w:r w:rsidRPr="008F4C2F">
        <w:rPr>
          <w:sz w:val="16"/>
        </w:rPr>
        <w:t xml:space="preserve">, </w:t>
      </w:r>
      <w:r w:rsidRPr="008F4C2F">
        <w:rPr>
          <w:rStyle w:val="StyleUnderline"/>
        </w:rPr>
        <w:t xml:space="preserve">and in particular US </w:t>
      </w:r>
      <w:r w:rsidRPr="008F4C2F">
        <w:rPr>
          <w:rStyle w:val="Emphasis"/>
        </w:rPr>
        <w:t>weapons sales</w:t>
      </w:r>
      <w:r w:rsidRPr="008F4C2F">
        <w:rPr>
          <w:rStyle w:val="StyleUnderline"/>
        </w:rPr>
        <w:t xml:space="preserve"> to the island</w:t>
      </w:r>
      <w:r w:rsidRPr="008F4C2F">
        <w:rPr>
          <w:sz w:val="16"/>
        </w:rPr>
        <w:t xml:space="preserve">, </w:t>
      </w:r>
      <w:r w:rsidRPr="008F4C2F">
        <w:rPr>
          <w:rStyle w:val="StyleUnderline"/>
        </w:rPr>
        <w:t>have</w:t>
      </w:r>
      <w:r w:rsidRPr="008F4C2F">
        <w:rPr>
          <w:sz w:val="16"/>
        </w:rPr>
        <w:t xml:space="preserve"> long </w:t>
      </w:r>
      <w:r w:rsidRPr="008F4C2F">
        <w:rPr>
          <w:rStyle w:val="StyleUnderline"/>
        </w:rPr>
        <w:t xml:space="preserve">been a source of </w:t>
      </w:r>
      <w:r w:rsidRPr="008F4C2F">
        <w:rPr>
          <w:rStyle w:val="Emphasis"/>
        </w:rPr>
        <w:t>tension</w:t>
      </w:r>
      <w:r w:rsidRPr="008F4C2F">
        <w:rPr>
          <w:rStyle w:val="StyleUnderline"/>
        </w:rPr>
        <w:t xml:space="preserve"> in the US-China relationship</w:t>
      </w:r>
      <w:r w:rsidRPr="008F4C2F">
        <w:rPr>
          <w:sz w:val="16"/>
        </w:rPr>
        <w:t xml:space="preserve">. </w:t>
      </w:r>
      <w:r w:rsidRPr="008F4C2F">
        <w:rPr>
          <w:rStyle w:val="StyleUnderline"/>
        </w:rPr>
        <w:t>The</w:t>
      </w:r>
      <w:r w:rsidRPr="008F4C2F">
        <w:rPr>
          <w:sz w:val="16"/>
        </w:rPr>
        <w:t xml:space="preserve"> People’s Republic of China (</w:t>
      </w:r>
      <w:r w:rsidRPr="008F4C2F">
        <w:rPr>
          <w:rStyle w:val="StyleUnderline"/>
        </w:rPr>
        <w:t>PRC</w:t>
      </w:r>
      <w:r w:rsidRPr="008F4C2F">
        <w:rPr>
          <w:sz w:val="16"/>
        </w:rPr>
        <w:t xml:space="preserve">) </w:t>
      </w:r>
      <w:r w:rsidRPr="008F4C2F">
        <w:rPr>
          <w:rStyle w:val="StyleUnderline"/>
        </w:rPr>
        <w:t>found it unacceptable that Washington insisted on selling weapons to Taiwan even after US-PRC normalization in 1979</w:t>
      </w:r>
      <w:r w:rsidRPr="008F4C2F">
        <w:rPr>
          <w:sz w:val="16"/>
        </w:rPr>
        <w:t xml:space="preserve">; </w:t>
      </w:r>
      <w:r w:rsidRPr="008F4C2F">
        <w:rPr>
          <w:rStyle w:val="StyleUnderline"/>
        </w:rPr>
        <w:t>the Taiwan Relations Act</w:t>
      </w:r>
      <w:r w:rsidRPr="008F4C2F">
        <w:rPr>
          <w:sz w:val="16"/>
        </w:rPr>
        <w:t xml:space="preserve">, which contained explicit references to continued US arms sales to Taiwan, </w:t>
      </w:r>
      <w:r w:rsidRPr="008F4C2F">
        <w:rPr>
          <w:rStyle w:val="StyleUnderline"/>
        </w:rPr>
        <w:t>further angered Chinese leaders</w:t>
      </w:r>
      <w:r w:rsidRPr="008F4C2F">
        <w:rPr>
          <w:sz w:val="16"/>
        </w:rPr>
        <w:t xml:space="preserve">. </w:t>
      </w:r>
      <w:r w:rsidRPr="008F4C2F">
        <w:rPr>
          <w:rStyle w:val="StyleUnderline"/>
        </w:rPr>
        <w:t>Washington agreed in a 1982 communiqué</w:t>
      </w:r>
      <w:r w:rsidRPr="008F4C2F">
        <w:rPr>
          <w:sz w:val="16"/>
        </w:rPr>
        <w:t xml:space="preserve"> “</w:t>
      </w:r>
      <w:r w:rsidRPr="008F4C2F">
        <w:rPr>
          <w:rStyle w:val="StyleUnderline"/>
        </w:rPr>
        <w:t xml:space="preserve">to </w:t>
      </w:r>
      <w:r w:rsidRPr="008F4C2F">
        <w:rPr>
          <w:rStyle w:val="Emphasis"/>
        </w:rPr>
        <w:t>reduce gradually</w:t>
      </w:r>
      <w:r w:rsidRPr="008F4C2F">
        <w:rPr>
          <w:rStyle w:val="StyleUnderline"/>
        </w:rPr>
        <w:t xml:space="preserve"> its sale of arms to Taiwan</w:t>
      </w:r>
      <w:r w:rsidRPr="008F4C2F">
        <w:rPr>
          <w:sz w:val="16"/>
        </w:rPr>
        <w:t xml:space="preserve">” </w:t>
      </w:r>
      <w:r w:rsidRPr="008F4C2F">
        <w:rPr>
          <w:rStyle w:val="StyleUnderline"/>
        </w:rPr>
        <w:t>and promised that future arms sales</w:t>
      </w:r>
      <w:r w:rsidRPr="008F4C2F">
        <w:rPr>
          <w:sz w:val="16"/>
        </w:rPr>
        <w:t xml:space="preserve"> to Taiwan “</w:t>
      </w:r>
      <w:r w:rsidRPr="008F4C2F">
        <w:rPr>
          <w:rStyle w:val="StyleUnderline"/>
        </w:rPr>
        <w:t>would not exceed</w:t>
      </w:r>
      <w:r w:rsidRPr="008F4C2F">
        <w:rPr>
          <w:sz w:val="16"/>
        </w:rPr>
        <w:t xml:space="preserve">, either in qualitative or quantitative terms,” </w:t>
      </w:r>
      <w:r w:rsidRPr="008F4C2F">
        <w:rPr>
          <w:rStyle w:val="StyleUnderline"/>
        </w:rPr>
        <w:t>those of recent years</w:t>
      </w:r>
      <w:r w:rsidRPr="008F4C2F">
        <w:rPr>
          <w:sz w:val="16"/>
        </w:rPr>
        <w:t xml:space="preserve">, </w:t>
      </w:r>
      <w:r w:rsidRPr="008F4C2F">
        <w:rPr>
          <w:rStyle w:val="StyleUnderline"/>
        </w:rPr>
        <w:t xml:space="preserve">but the record of US arms sales since suggests that the communiqué has had </w:t>
      </w:r>
      <w:r w:rsidRPr="008F4C2F">
        <w:rPr>
          <w:rStyle w:val="Emphasis"/>
        </w:rPr>
        <w:t>little constraining effect</w:t>
      </w:r>
      <w:r w:rsidRPr="008F4C2F">
        <w:rPr>
          <w:rStyle w:val="StyleUnderline"/>
        </w:rPr>
        <w:t xml:space="preserve"> on US behavior</w:t>
      </w:r>
      <w:r w:rsidRPr="008F4C2F">
        <w:rPr>
          <w:sz w:val="16"/>
        </w:rPr>
        <w:t xml:space="preserve">. </w:t>
      </w:r>
      <w:r w:rsidRPr="008F4C2F">
        <w:rPr>
          <w:rStyle w:val="StyleUnderline"/>
        </w:rPr>
        <w:t>US arms sales to Taiwan</w:t>
      </w:r>
      <w:r w:rsidRPr="008F4C2F">
        <w:rPr>
          <w:sz w:val="16"/>
        </w:rPr>
        <w:t xml:space="preserve">, in turn, </w:t>
      </w:r>
      <w:r w:rsidRPr="008F4C2F">
        <w:rPr>
          <w:rStyle w:val="StyleUnderline"/>
        </w:rPr>
        <w:t xml:space="preserve">often provoke an </w:t>
      </w:r>
      <w:r w:rsidRPr="008F4C2F">
        <w:rPr>
          <w:rStyle w:val="Emphasis"/>
        </w:rPr>
        <w:t>angry</w:t>
      </w:r>
      <w:r w:rsidRPr="008F4C2F">
        <w:rPr>
          <w:rStyle w:val="StyleUnderline"/>
        </w:rPr>
        <w:t xml:space="preserve"> Chinese response</w:t>
      </w:r>
      <w:r w:rsidRPr="008F4C2F">
        <w:rPr>
          <w:sz w:val="16"/>
        </w:rPr>
        <w:t xml:space="preserve">, </w:t>
      </w:r>
      <w:r w:rsidRPr="008F4C2F">
        <w:rPr>
          <w:rStyle w:val="StyleUnderline"/>
        </w:rPr>
        <w:t>which</w:t>
      </w:r>
      <w:r w:rsidRPr="008F4C2F">
        <w:rPr>
          <w:sz w:val="16"/>
        </w:rPr>
        <w:t xml:space="preserve"> typically </w:t>
      </w:r>
      <w:r w:rsidRPr="008F4C2F">
        <w:rPr>
          <w:rStyle w:val="StyleUnderline"/>
        </w:rPr>
        <w:t>includes</w:t>
      </w:r>
      <w:r w:rsidRPr="008F4C2F">
        <w:rPr>
          <w:sz w:val="16"/>
        </w:rPr>
        <w:t xml:space="preserve"> </w:t>
      </w:r>
      <w:r w:rsidRPr="008F4C2F">
        <w:rPr>
          <w:rStyle w:val="StyleUnderline"/>
        </w:rPr>
        <w:t>tough</w:t>
      </w:r>
      <w:r w:rsidRPr="008F4C2F">
        <w:rPr>
          <w:sz w:val="16"/>
        </w:rPr>
        <w:t xml:space="preserve"> </w:t>
      </w:r>
      <w:r w:rsidRPr="008F4C2F">
        <w:rPr>
          <w:rStyle w:val="Emphasis"/>
        </w:rPr>
        <w:t>rhetoric</w:t>
      </w:r>
      <w:r w:rsidRPr="008F4C2F">
        <w:rPr>
          <w:sz w:val="16"/>
        </w:rPr>
        <w:t xml:space="preserve"> </w:t>
      </w:r>
      <w:r w:rsidRPr="008F4C2F">
        <w:rPr>
          <w:rStyle w:val="StyleUnderline"/>
        </w:rPr>
        <w:t>and</w:t>
      </w:r>
      <w:r w:rsidRPr="008F4C2F">
        <w:rPr>
          <w:sz w:val="16"/>
        </w:rPr>
        <w:t xml:space="preserve"> </w:t>
      </w:r>
      <w:r w:rsidRPr="008F4C2F">
        <w:rPr>
          <w:rStyle w:val="Emphasis"/>
        </w:rPr>
        <w:t>symbolic retaliation</w:t>
      </w:r>
      <w:r w:rsidRPr="008F4C2F">
        <w:rPr>
          <w:sz w:val="16"/>
        </w:rPr>
        <w:t xml:space="preserve">, such </w:t>
      </w:r>
      <w:r w:rsidRPr="008F4C2F">
        <w:rPr>
          <w:rStyle w:val="StyleUnderline"/>
        </w:rPr>
        <w:t>as temporarily suspending</w:t>
      </w:r>
      <w:r w:rsidRPr="008F4C2F">
        <w:rPr>
          <w:sz w:val="16"/>
        </w:rPr>
        <w:t xml:space="preserve"> US-China </w:t>
      </w:r>
      <w:r w:rsidRPr="008F4C2F">
        <w:rPr>
          <w:rStyle w:val="StyleUnderline"/>
        </w:rPr>
        <w:t>military-to-military dialogues</w:t>
      </w:r>
      <w:r w:rsidRPr="008F4C2F">
        <w:rPr>
          <w:sz w:val="16"/>
        </w:rPr>
        <w:t xml:space="preserve">. US </w:t>
      </w:r>
      <w:r w:rsidRPr="008F4C2F">
        <w:rPr>
          <w:rStyle w:val="StyleUnderline"/>
        </w:rPr>
        <w:t>arms sales to Taiwan</w:t>
      </w:r>
      <w:r w:rsidRPr="008F4C2F">
        <w:rPr>
          <w:sz w:val="16"/>
        </w:rPr>
        <w:t xml:space="preserve"> have continued to </w:t>
      </w:r>
      <w:r w:rsidRPr="008F4C2F">
        <w:rPr>
          <w:rStyle w:val="Emphasis"/>
        </w:rPr>
        <w:t>generate frictions</w:t>
      </w:r>
      <w:r w:rsidRPr="008F4C2F">
        <w:rPr>
          <w:sz w:val="16"/>
        </w:rPr>
        <w:t xml:space="preserve"> </w:t>
      </w:r>
      <w:r w:rsidRPr="008F4C2F">
        <w:rPr>
          <w:rStyle w:val="StyleUnderline"/>
        </w:rPr>
        <w:t>in US-China relations even though relations between Taipei and Beijing improved</w:t>
      </w:r>
      <w:r w:rsidRPr="008F4C2F">
        <w:rPr>
          <w:sz w:val="16"/>
        </w:rPr>
        <w:t xml:space="preserve"> dramatically </w:t>
      </w:r>
      <w:r w:rsidRPr="008F4C2F">
        <w:rPr>
          <w:rStyle w:val="StyleUnderline"/>
        </w:rPr>
        <w:t>after the</w:t>
      </w:r>
      <w:r w:rsidRPr="008F4C2F">
        <w:rPr>
          <w:sz w:val="16"/>
        </w:rPr>
        <w:t xml:space="preserve"> 2008 </w:t>
      </w:r>
      <w:r w:rsidRPr="008F4C2F">
        <w:rPr>
          <w:rStyle w:val="StyleUnderline"/>
        </w:rPr>
        <w:t>election of Ma</w:t>
      </w:r>
      <w:r w:rsidRPr="008F4C2F">
        <w:rPr>
          <w:sz w:val="16"/>
        </w:rPr>
        <w:t xml:space="preserve"> Ying-jeou as president in Taiwan. In early 2010, for instance, PRC officials were “strongly indignant” after an arms sale announcement, calling the sale a “gross intervention in China’s internal affairs” that would have a “serious negative impact” on bilateral relations. </w:t>
      </w:r>
      <w:r w:rsidRPr="008F4C2F">
        <w:rPr>
          <w:rStyle w:val="StyleUnderline"/>
        </w:rPr>
        <w:t>As China’s rapid rise as an economic and</w:t>
      </w:r>
      <w:r w:rsidRPr="008F4C2F">
        <w:rPr>
          <w:sz w:val="16"/>
        </w:rPr>
        <w:t>—increasingly—</w:t>
      </w:r>
      <w:r w:rsidRPr="008F4C2F">
        <w:rPr>
          <w:rStyle w:val="StyleUnderline"/>
        </w:rPr>
        <w:t>military power</w:t>
      </w:r>
      <w:r w:rsidRPr="008F4C2F">
        <w:rPr>
          <w:sz w:val="16"/>
        </w:rPr>
        <w:t xml:space="preserve"> dramatically </w:t>
      </w:r>
      <w:r w:rsidRPr="008F4C2F">
        <w:rPr>
          <w:rStyle w:val="Emphasis"/>
        </w:rPr>
        <w:t>alters</w:t>
      </w:r>
      <w:r w:rsidRPr="008F4C2F">
        <w:rPr>
          <w:rStyle w:val="StyleUnderline"/>
        </w:rPr>
        <w:t xml:space="preserve"> the security landscape in East Asia</w:t>
      </w:r>
      <w:r w:rsidRPr="008F4C2F">
        <w:rPr>
          <w:sz w:val="16"/>
        </w:rPr>
        <w:t xml:space="preserve">, however, </w:t>
      </w:r>
      <w:r w:rsidRPr="008F4C2F">
        <w:rPr>
          <w:rStyle w:val="StyleUnderline"/>
        </w:rPr>
        <w:t>prominent voices</w:t>
      </w:r>
      <w:r w:rsidRPr="008F4C2F">
        <w:rPr>
          <w:sz w:val="16"/>
        </w:rPr>
        <w:t xml:space="preserve"> in both Washington and Beijing have in recent years </w:t>
      </w:r>
      <w:r w:rsidRPr="008F4C2F">
        <w:rPr>
          <w:rStyle w:val="StyleUnderline"/>
        </w:rPr>
        <w:t>advocated a shift in</w:t>
      </w:r>
      <w:r w:rsidRPr="008F4C2F">
        <w:rPr>
          <w:sz w:val="16"/>
        </w:rPr>
        <w:t xml:space="preserve"> their respective countries’ </w:t>
      </w:r>
      <w:r w:rsidRPr="008F4C2F">
        <w:rPr>
          <w:rStyle w:val="StyleUnderline"/>
        </w:rPr>
        <w:t>approach to the US-Taiwan relationship</w:t>
      </w:r>
      <w:r w:rsidRPr="008F4C2F">
        <w:rPr>
          <w:sz w:val="16"/>
        </w:rPr>
        <w:t xml:space="preserve">. </w:t>
      </w:r>
      <w:r w:rsidRPr="008F4C2F">
        <w:rPr>
          <w:rStyle w:val="StyleUnderline"/>
        </w:rPr>
        <w:t>In the U</w:t>
      </w:r>
      <w:r w:rsidRPr="008F4C2F">
        <w:rPr>
          <w:sz w:val="16"/>
        </w:rPr>
        <w:t xml:space="preserve">nited </w:t>
      </w:r>
      <w:r w:rsidRPr="008F4C2F">
        <w:rPr>
          <w:rStyle w:val="StyleUnderline"/>
        </w:rPr>
        <w:t>S</w:t>
      </w:r>
      <w:r w:rsidRPr="008F4C2F">
        <w:rPr>
          <w:sz w:val="16"/>
        </w:rPr>
        <w:t xml:space="preserve">tates, several </w:t>
      </w:r>
      <w:r w:rsidRPr="008F4C2F">
        <w:rPr>
          <w:rStyle w:val="StyleUnderline"/>
        </w:rPr>
        <w:t>scholars</w:t>
      </w:r>
      <w:r w:rsidRPr="008F4C2F">
        <w:rPr>
          <w:sz w:val="16"/>
        </w:rPr>
        <w:t xml:space="preserve"> and former officials </w:t>
      </w:r>
      <w:r w:rsidRPr="008F4C2F">
        <w:rPr>
          <w:rStyle w:val="StyleUnderline"/>
        </w:rPr>
        <w:t xml:space="preserve">have called for a </w:t>
      </w:r>
      <w:r w:rsidRPr="008F4C2F">
        <w:rPr>
          <w:rStyle w:val="Emphasis"/>
        </w:rPr>
        <w:t>reduced</w:t>
      </w:r>
      <w:r w:rsidRPr="008F4C2F">
        <w:rPr>
          <w:rStyle w:val="StyleUnderline"/>
        </w:rPr>
        <w:t xml:space="preserve"> US </w:t>
      </w:r>
      <w:r w:rsidRPr="008F4C2F">
        <w:rPr>
          <w:rStyle w:val="Emphasis"/>
        </w:rPr>
        <w:t>security commitment</w:t>
      </w:r>
      <w:r w:rsidRPr="008F4C2F">
        <w:rPr>
          <w:rStyle w:val="StyleUnderline"/>
        </w:rPr>
        <w:t xml:space="preserve"> to Taiwan</w:t>
      </w:r>
      <w:r w:rsidRPr="008F4C2F">
        <w:rPr>
          <w:sz w:val="16"/>
        </w:rPr>
        <w:t xml:space="preserve"> </w:t>
      </w:r>
      <w:r w:rsidRPr="008F4C2F">
        <w:rPr>
          <w:rStyle w:val="Emphasis"/>
        </w:rPr>
        <w:t>and</w:t>
      </w:r>
      <w:r w:rsidRPr="008F4C2F">
        <w:rPr>
          <w:sz w:val="16"/>
        </w:rPr>
        <w:t xml:space="preserve"> in particular </w:t>
      </w:r>
      <w:r w:rsidRPr="008F4C2F">
        <w:rPr>
          <w:rStyle w:val="StyleUnderline"/>
        </w:rPr>
        <w:t xml:space="preserve">an </w:t>
      </w:r>
      <w:r w:rsidRPr="008F4C2F">
        <w:rPr>
          <w:rStyle w:val="Emphasis"/>
        </w:rPr>
        <w:t>end to arms sales</w:t>
      </w:r>
      <w:r w:rsidRPr="008F4C2F">
        <w:rPr>
          <w:rStyle w:val="StyleUnderline"/>
        </w:rPr>
        <w:t xml:space="preserve"> to Taiwan</w:t>
      </w:r>
      <w:r w:rsidRPr="008F4C2F">
        <w:rPr>
          <w:sz w:val="16"/>
        </w:rPr>
        <w:t xml:space="preserve">. </w:t>
      </w:r>
      <w:r w:rsidRPr="008F4C2F">
        <w:rPr>
          <w:rStyle w:val="StyleUnderline"/>
        </w:rPr>
        <w:t>Proponents</w:t>
      </w:r>
      <w:r w:rsidRPr="008F4C2F">
        <w:rPr>
          <w:sz w:val="16"/>
        </w:rPr>
        <w:t xml:space="preserve"> of this view </w:t>
      </w:r>
      <w:r w:rsidRPr="008F4C2F">
        <w:rPr>
          <w:rStyle w:val="StyleUnderline"/>
        </w:rPr>
        <w:t xml:space="preserve">suggest that a </w:t>
      </w:r>
      <w:r w:rsidRPr="008F4C2F">
        <w:rPr>
          <w:rStyle w:val="Emphasis"/>
        </w:rPr>
        <w:t>scaled-back</w:t>
      </w:r>
      <w:r w:rsidRPr="008F4C2F">
        <w:rPr>
          <w:sz w:val="16"/>
        </w:rPr>
        <w:t xml:space="preserve"> US </w:t>
      </w:r>
      <w:r w:rsidRPr="008F4C2F">
        <w:rPr>
          <w:rStyle w:val="StyleUnderline"/>
        </w:rPr>
        <w:t xml:space="preserve">commitment would pay dividends in terms of an </w:t>
      </w:r>
      <w:r w:rsidRPr="008F4C2F">
        <w:rPr>
          <w:rStyle w:val="Emphasis"/>
        </w:rPr>
        <w:t>improved</w:t>
      </w:r>
      <w:r w:rsidRPr="008F4C2F">
        <w:rPr>
          <w:rStyle w:val="StyleUnderline"/>
        </w:rPr>
        <w:t xml:space="preserve"> US-China </w:t>
      </w:r>
      <w:r w:rsidRPr="008F4C2F">
        <w:rPr>
          <w:rStyle w:val="Emphasis"/>
        </w:rPr>
        <w:t>relationship</w:t>
      </w:r>
      <w:r w:rsidRPr="008F4C2F">
        <w:rPr>
          <w:sz w:val="16"/>
        </w:rPr>
        <w:t>. In the PRC, meanwhile, a number of voices have called for a tougher Chinese response to US arms sales—including the imposition of economic sanctions. Advocates of a tougher approach suggest that a willingness to retaliate more strongly would force the United States to reconsider its commitment to Taiwan. This chapter critically evaluates both proposed policy shifts. In the pages that follow, we present a simple framework for thinking through the broader implications of US arms sales for the cross-Strait relationship. We use the framework, in turn, to shed light on how changes in US or PRC policy on the arms sales issue could affect the prospects for stability in cross-Strait relations and the nature of bargaining between China and Taiwan. Our key conclusion is that both proposed policy shifts—a reduction in US arms sales to Taiwan and a tougher PRC response to arms sales—carry with them significant risks (some counterintuitive) for the country that would initiate the</w:t>
      </w:r>
      <w:r w:rsidRPr="00E70534">
        <w:rPr>
          <w:sz w:val="16"/>
        </w:rPr>
        <w:t xml:space="preserve"> change.</w:t>
      </w:r>
    </w:p>
    <w:p w14:paraId="0F0D47C0" w14:textId="2DCDB7E3" w:rsidR="00120BA7" w:rsidRDefault="00120BA7" w:rsidP="00120BA7">
      <w:pPr>
        <w:pStyle w:val="Heading4"/>
      </w:pPr>
      <w:r>
        <w:t>The aff solves – scaling back sales resolves a major conflict flashpoint.</w:t>
      </w:r>
    </w:p>
    <w:p w14:paraId="481447FF" w14:textId="77777777" w:rsidR="00825482" w:rsidRPr="00825482" w:rsidRDefault="00825482" w:rsidP="00825482"/>
    <w:p w14:paraId="0B86534A" w14:textId="77777777" w:rsidR="00120BA7" w:rsidRPr="0056515D" w:rsidRDefault="00120BA7" w:rsidP="00120BA7">
      <w:r w:rsidRPr="008F4C2F">
        <w:rPr>
          <w:rStyle w:val="Style13ptBold"/>
        </w:rPr>
        <w:t>Chen et al. 17</w:t>
      </w:r>
      <w:r w:rsidRPr="008F4C2F">
        <w:t xml:space="preserve"> [Ping-Kuei, assistant professor at the Department of Diplomacy, National Chengchi University, Taiwan, Scott L. Kastner, University of Maryland, College Park, Department of Government and Politics, William L. Reed, University of Maryland, Department of Government and Politics, “A Farewell to Arms? US Security Relations with Taiwan and the Prospects for Stability in the Taiwan Strait, accessible online at </w:t>
      </w:r>
      <w:hyperlink r:id="rId44" w:anchor="metadata_info_tab_contents" w:history="1">
        <w:r w:rsidRPr="008F4C2F">
          <w:rPr>
            <w:rStyle w:val="Hyperlink"/>
          </w:rPr>
          <w:t>https://www.jstor.org/stable/10.1525/j.ctt1w76wpm.15#metadata_info_tab_contents</w:t>
        </w:r>
      </w:hyperlink>
      <w:r w:rsidRPr="008F4C2F">
        <w:t>, published 2017] // BBM</w:t>
      </w:r>
    </w:p>
    <w:p w14:paraId="3B35FCC0" w14:textId="77777777" w:rsidR="00120BA7" w:rsidRDefault="00120BA7" w:rsidP="00120BA7">
      <w:pPr>
        <w:rPr>
          <w:sz w:val="16"/>
        </w:rPr>
      </w:pPr>
      <w:r w:rsidRPr="005903D3">
        <w:rPr>
          <w:rStyle w:val="StyleUnderline"/>
        </w:rPr>
        <w:t>Given</w:t>
      </w:r>
      <w:r w:rsidRPr="0056515D">
        <w:rPr>
          <w:sz w:val="16"/>
        </w:rPr>
        <w:t xml:space="preserve"> </w:t>
      </w:r>
      <w:r w:rsidRPr="005903D3">
        <w:rPr>
          <w:rStyle w:val="StyleUnderline"/>
        </w:rPr>
        <w:t xml:space="preserve">the </w:t>
      </w:r>
      <w:r w:rsidRPr="005903D3">
        <w:rPr>
          <w:rStyle w:val="Emphasis"/>
        </w:rPr>
        <w:t>tensions</w:t>
      </w:r>
      <w:r w:rsidRPr="0056515D">
        <w:rPr>
          <w:sz w:val="16"/>
        </w:rPr>
        <w:t>—and the anger in Beijing—</w:t>
      </w:r>
      <w:r w:rsidRPr="005903D3">
        <w:rPr>
          <w:rStyle w:val="StyleUnderline"/>
        </w:rPr>
        <w:t>that are generated by US arms sales to Taiwan</w:t>
      </w:r>
      <w:r w:rsidRPr="0056515D">
        <w:rPr>
          <w:sz w:val="16"/>
        </w:rPr>
        <w:t xml:space="preserve">, </w:t>
      </w:r>
      <w:r w:rsidRPr="005903D3">
        <w:rPr>
          <w:rStyle w:val="StyleUnderline"/>
        </w:rPr>
        <w:t>some</w:t>
      </w:r>
      <w:r w:rsidRPr="0056515D">
        <w:rPr>
          <w:sz w:val="16"/>
        </w:rPr>
        <w:t xml:space="preserve"> in the United States </w:t>
      </w:r>
      <w:r w:rsidRPr="005903D3">
        <w:rPr>
          <w:rStyle w:val="StyleUnderline"/>
        </w:rPr>
        <w:t>propose that Washington</w:t>
      </w:r>
      <w:r w:rsidRPr="0056515D">
        <w:rPr>
          <w:sz w:val="16"/>
        </w:rPr>
        <w:t xml:space="preserve"> end (or at least </w:t>
      </w:r>
      <w:r w:rsidRPr="005903D3">
        <w:rPr>
          <w:rStyle w:val="Emphasis"/>
        </w:rPr>
        <w:t>scale back</w:t>
      </w:r>
      <w:r w:rsidRPr="0056515D">
        <w:rPr>
          <w:sz w:val="16"/>
        </w:rPr>
        <w:t xml:space="preserve">) </w:t>
      </w:r>
      <w:r w:rsidRPr="005903D3">
        <w:rPr>
          <w:rStyle w:val="StyleUnderline"/>
        </w:rPr>
        <w:t>weapons sales to the island</w:t>
      </w:r>
      <w:r w:rsidRPr="0056515D">
        <w:rPr>
          <w:sz w:val="16"/>
        </w:rPr>
        <w:t xml:space="preserve">. </w:t>
      </w:r>
      <w:r w:rsidRPr="005903D3">
        <w:rPr>
          <w:rStyle w:val="StyleUnderline"/>
        </w:rPr>
        <w:t>Doing so</w:t>
      </w:r>
      <w:r w:rsidRPr="0056515D">
        <w:rPr>
          <w:sz w:val="16"/>
        </w:rPr>
        <w:t xml:space="preserve">, proponents suggest, </w:t>
      </w:r>
      <w:r w:rsidRPr="005903D3">
        <w:rPr>
          <w:rStyle w:val="StyleUnderline"/>
        </w:rPr>
        <w:t xml:space="preserve">would remove a </w:t>
      </w:r>
      <w:r w:rsidRPr="005903D3">
        <w:rPr>
          <w:rStyle w:val="Emphasis"/>
        </w:rPr>
        <w:t>major irritant</w:t>
      </w:r>
      <w:r w:rsidRPr="005903D3">
        <w:rPr>
          <w:rStyle w:val="StyleUnderline"/>
        </w:rPr>
        <w:t xml:space="preserve"> in the US-China relationship</w:t>
      </w:r>
      <w:r w:rsidRPr="0056515D">
        <w:rPr>
          <w:sz w:val="16"/>
        </w:rPr>
        <w:t xml:space="preserve"> </w:t>
      </w:r>
      <w:r w:rsidRPr="005903D3">
        <w:rPr>
          <w:rStyle w:val="StyleUnderline"/>
        </w:rPr>
        <w:t>and</w:t>
      </w:r>
      <w:r w:rsidRPr="0056515D">
        <w:rPr>
          <w:sz w:val="16"/>
        </w:rPr>
        <w:t xml:space="preserve"> would </w:t>
      </w:r>
      <w:r w:rsidRPr="005903D3">
        <w:rPr>
          <w:rStyle w:val="StyleUnderline"/>
        </w:rPr>
        <w:t>increase</w:t>
      </w:r>
      <w:r w:rsidRPr="0056515D">
        <w:rPr>
          <w:sz w:val="16"/>
        </w:rPr>
        <w:t xml:space="preserve"> trust and </w:t>
      </w:r>
      <w:r w:rsidRPr="005903D3">
        <w:rPr>
          <w:rStyle w:val="Emphasis"/>
        </w:rPr>
        <w:t>cooperation</w:t>
      </w:r>
      <w:r w:rsidRPr="005903D3">
        <w:rPr>
          <w:rStyle w:val="StyleUnderline"/>
        </w:rPr>
        <w:t xml:space="preserve"> in bilateral relations</w:t>
      </w:r>
      <w:r w:rsidRPr="0056515D">
        <w:rPr>
          <w:sz w:val="16"/>
        </w:rPr>
        <w:t xml:space="preserve">. More fundamentally, </w:t>
      </w:r>
      <w:r w:rsidRPr="005903D3">
        <w:rPr>
          <w:rStyle w:val="StyleUnderline"/>
        </w:rPr>
        <w:t>proponents of a reduced US commitment</w:t>
      </w:r>
      <w:r w:rsidRPr="0056515D">
        <w:rPr>
          <w:sz w:val="16"/>
        </w:rPr>
        <w:t xml:space="preserve"> to Taiwan </w:t>
      </w:r>
      <w:r w:rsidRPr="005903D3">
        <w:rPr>
          <w:rStyle w:val="StyleUnderline"/>
        </w:rPr>
        <w:t>suggest that such a policy approach would</w:t>
      </w:r>
      <w:r w:rsidRPr="0056515D">
        <w:rPr>
          <w:sz w:val="16"/>
        </w:rPr>
        <w:t xml:space="preserve"> help </w:t>
      </w:r>
      <w:r w:rsidRPr="005903D3">
        <w:rPr>
          <w:rStyle w:val="StyleUnderline"/>
        </w:rPr>
        <w:t xml:space="preserve">lower the risk of </w:t>
      </w:r>
      <w:r w:rsidRPr="005903D3">
        <w:rPr>
          <w:rStyle w:val="Emphasis"/>
        </w:rPr>
        <w:t>armed conflict</w:t>
      </w:r>
      <w:r w:rsidRPr="005903D3">
        <w:rPr>
          <w:rStyle w:val="StyleUnderline"/>
        </w:rPr>
        <w:t xml:space="preserve"> in East Asia</w:t>
      </w:r>
      <w:r w:rsidRPr="0056515D">
        <w:rPr>
          <w:sz w:val="16"/>
        </w:rPr>
        <w:t xml:space="preserve">. This argument is developed most fully by Charles Glaser, who suggests that ending the US commitment to defend Taiwan would bring with it two significant benefits for the US-China relationship. First, </w:t>
      </w:r>
      <w:r w:rsidRPr="005903D3">
        <w:rPr>
          <w:rStyle w:val="StyleUnderline"/>
        </w:rPr>
        <w:t xml:space="preserve">it could improve US-China relations because such a shift in US policy would remove a key source of </w:t>
      </w:r>
      <w:r w:rsidRPr="005903D3">
        <w:rPr>
          <w:rStyle w:val="Emphasis"/>
        </w:rPr>
        <w:t>mistrust</w:t>
      </w:r>
      <w:r w:rsidRPr="005903D3">
        <w:rPr>
          <w:rStyle w:val="StyleUnderline"/>
        </w:rPr>
        <w:t xml:space="preserve"> in Beijing concerning US motivations</w:t>
      </w:r>
      <w:r w:rsidRPr="0056515D">
        <w:rPr>
          <w:sz w:val="16"/>
        </w:rPr>
        <w:t xml:space="preserve">. Second, ending US support for Taiwan—by removing the key potential source of military conflict between China and the United States—would reduce military competition between Washington and Beijing. Glaser thus proposes a “grand bargain,” in which the United States would end its commitment to Taiwan in return for Chinese willingness to “resolve its maritime disputes on ‘fair’ terms” and to accept a long-term US security presence in East Asia. </w:t>
      </w:r>
      <w:r w:rsidRPr="005903D3">
        <w:rPr>
          <w:rStyle w:val="StyleUnderline"/>
        </w:rPr>
        <w:t>Others argue that the US commitment to Taiwan is</w:t>
      </w:r>
      <w:r w:rsidRPr="0056515D">
        <w:rPr>
          <w:sz w:val="16"/>
        </w:rPr>
        <w:t xml:space="preserve"> increasingly </w:t>
      </w:r>
      <w:r w:rsidRPr="005903D3">
        <w:rPr>
          <w:rStyle w:val="Emphasis"/>
        </w:rPr>
        <w:t>untenable</w:t>
      </w:r>
      <w:r w:rsidRPr="0056515D">
        <w:rPr>
          <w:sz w:val="16"/>
        </w:rPr>
        <w:t xml:space="preserve"> </w:t>
      </w:r>
      <w:r w:rsidRPr="005903D3">
        <w:rPr>
          <w:rStyle w:val="StyleUnderline"/>
        </w:rPr>
        <w:t>as China’s military power continues to grow</w:t>
      </w:r>
      <w:r w:rsidRPr="0056515D">
        <w:rPr>
          <w:sz w:val="16"/>
        </w:rPr>
        <w:t xml:space="preserve">. For instance, Chas Freeman warns that </w:t>
      </w:r>
      <w:r w:rsidRPr="005903D3">
        <w:rPr>
          <w:rStyle w:val="StyleUnderline"/>
        </w:rPr>
        <w:t>a continued US commitment to Taiwan is incompatible with</w:t>
      </w:r>
      <w:r w:rsidRPr="0056515D">
        <w:rPr>
          <w:sz w:val="16"/>
        </w:rPr>
        <w:t xml:space="preserve"> (a) </w:t>
      </w:r>
      <w:r w:rsidRPr="005903D3">
        <w:rPr>
          <w:rStyle w:val="StyleUnderline"/>
        </w:rPr>
        <w:t>waning US relative power in the region</w:t>
      </w:r>
      <w:r w:rsidRPr="0056515D">
        <w:rPr>
          <w:sz w:val="16"/>
        </w:rPr>
        <w:t xml:space="preserve"> </w:t>
      </w:r>
      <w:r w:rsidRPr="005903D3">
        <w:rPr>
          <w:rStyle w:val="StyleUnderline"/>
        </w:rPr>
        <w:t>and</w:t>
      </w:r>
      <w:r w:rsidRPr="0056515D">
        <w:rPr>
          <w:sz w:val="16"/>
        </w:rPr>
        <w:t xml:space="preserve"> (b) </w:t>
      </w:r>
      <w:r w:rsidRPr="005903D3">
        <w:rPr>
          <w:rStyle w:val="StyleUnderline"/>
        </w:rPr>
        <w:t xml:space="preserve">the </w:t>
      </w:r>
      <w:r w:rsidRPr="005903D3">
        <w:rPr>
          <w:rStyle w:val="Emphasis"/>
        </w:rPr>
        <w:t>importance</w:t>
      </w:r>
      <w:r w:rsidRPr="005903D3">
        <w:rPr>
          <w:rStyle w:val="StyleUnderline"/>
        </w:rPr>
        <w:t xml:space="preserve"> that the PRC places on the issue</w:t>
      </w:r>
      <w:r w:rsidRPr="0056515D">
        <w:rPr>
          <w:sz w:val="16"/>
        </w:rPr>
        <w:t xml:space="preserve">. </w:t>
      </w:r>
      <w:r w:rsidRPr="005903D3">
        <w:rPr>
          <w:rStyle w:val="StyleUnderline"/>
        </w:rPr>
        <w:t>A failure to accommodate US policy to new geopolitical realities</w:t>
      </w:r>
      <w:r w:rsidRPr="0056515D">
        <w:rPr>
          <w:sz w:val="16"/>
        </w:rPr>
        <w:t xml:space="preserve">, in turn, </w:t>
      </w:r>
      <w:r w:rsidRPr="005903D3">
        <w:rPr>
          <w:rStyle w:val="StyleUnderline"/>
        </w:rPr>
        <w:t xml:space="preserve">risks future </w:t>
      </w:r>
      <w:r w:rsidRPr="005903D3">
        <w:rPr>
          <w:rStyle w:val="Emphasis"/>
        </w:rPr>
        <w:t>military conflict</w:t>
      </w:r>
      <w:r w:rsidRPr="0056515D">
        <w:rPr>
          <w:sz w:val="16"/>
        </w:rPr>
        <w:t xml:space="preserve"> over an issue about which China cares deeply. John Mearsheimer argues along similar lines that </w:t>
      </w:r>
      <w:r w:rsidRPr="005903D3">
        <w:rPr>
          <w:rStyle w:val="StyleUnderline"/>
        </w:rPr>
        <w:t>China’s rise as a great power</w:t>
      </w:r>
      <w:r w:rsidRPr="0056515D">
        <w:rPr>
          <w:sz w:val="16"/>
        </w:rPr>
        <w:t xml:space="preserve">, if it continues, </w:t>
      </w:r>
      <w:r w:rsidRPr="005903D3">
        <w:rPr>
          <w:rStyle w:val="StyleUnderline"/>
        </w:rPr>
        <w:t>will mean that the current US security commitment to Taiwan will be</w:t>
      </w:r>
      <w:r w:rsidRPr="0056515D">
        <w:rPr>
          <w:sz w:val="16"/>
        </w:rPr>
        <w:t xml:space="preserve"> increasingly </w:t>
      </w:r>
      <w:r w:rsidRPr="005903D3">
        <w:rPr>
          <w:rStyle w:val="Emphasis"/>
        </w:rPr>
        <w:t>unsustainable</w:t>
      </w:r>
      <w:r w:rsidRPr="0056515D">
        <w:rPr>
          <w:sz w:val="16"/>
        </w:rPr>
        <w:t>. Taiwan will ultimately be forced to accommodate growing Chinese power.</w:t>
      </w:r>
    </w:p>
    <w:p w14:paraId="57539025" w14:textId="77777777" w:rsidR="00324D07" w:rsidRDefault="00324D07" w:rsidP="00120BA7">
      <w:pPr>
        <w:rPr>
          <w:sz w:val="16"/>
        </w:rPr>
      </w:pPr>
    </w:p>
    <w:p w14:paraId="7FD2D97C" w14:textId="4D1AD4E2" w:rsidR="00120BA7" w:rsidRDefault="00120BA7" w:rsidP="00120BA7">
      <w:pPr>
        <w:pStyle w:val="Heading4"/>
      </w:pPr>
      <w:r>
        <w:t>The aff solves – defuses a conflict flash point and smooths the way for better U.S.-China relations.</w:t>
      </w:r>
    </w:p>
    <w:p w14:paraId="1965B460" w14:textId="77777777" w:rsidR="00825482" w:rsidRPr="00825482" w:rsidRDefault="00825482" w:rsidP="00825482"/>
    <w:p w14:paraId="56EE7137" w14:textId="77777777" w:rsidR="00120BA7" w:rsidRPr="00D6659A" w:rsidRDefault="00120BA7" w:rsidP="00120BA7">
      <w:r w:rsidRPr="0022506E">
        <w:rPr>
          <w:rStyle w:val="Style13ptBold"/>
        </w:rPr>
        <w:t>Hickey 13</w:t>
      </w:r>
      <w:r>
        <w:t xml:space="preserve"> [Dennis V., Distinguished Professor and Director of the Graduate Program in Global Studies in the Department of Political Science at Missouri State University, “</w:t>
      </w:r>
      <w:r w:rsidRPr="006A0B04">
        <w:t>Imbalance in the Taiwan Strait</w:t>
      </w:r>
      <w:r>
        <w:t xml:space="preserve">,” </w:t>
      </w:r>
      <w:r w:rsidRPr="00D6659A">
        <w:rPr>
          <w:iCs/>
        </w:rPr>
        <w:t>accessible online</w:t>
      </w:r>
      <w:r>
        <w:t xml:space="preserve"> at </w:t>
      </w:r>
      <w:hyperlink r:id="rId45" w:history="1">
        <w:r w:rsidRPr="00E425AA">
          <w:rPr>
            <w:rStyle w:val="Hyperlink"/>
          </w:rPr>
          <w:t>https://ssi.armywarcollege.edu/pubs/parameters/issues/Autumn_2013/4_Hickey.pdf</w:t>
        </w:r>
      </w:hyperlink>
      <w:r>
        <w:t xml:space="preserve">, </w:t>
      </w:r>
      <w:r w:rsidRPr="00D6659A">
        <w:t>published 2013</w:t>
      </w:r>
      <w:r>
        <w:t>] // BBM</w:t>
      </w:r>
    </w:p>
    <w:p w14:paraId="147A3EE6" w14:textId="77777777" w:rsidR="00120BA7" w:rsidRPr="00F1608C" w:rsidRDefault="00120BA7" w:rsidP="00120BA7">
      <w:pPr>
        <w:rPr>
          <w:sz w:val="16"/>
        </w:rPr>
      </w:pPr>
      <w:r w:rsidRPr="00D6659A">
        <w:rPr>
          <w:rStyle w:val="StyleUnderline"/>
        </w:rPr>
        <w:t xml:space="preserve">Some are calling on Washington to </w:t>
      </w:r>
      <w:r w:rsidRPr="00D6659A">
        <w:rPr>
          <w:rStyle w:val="Emphasis"/>
        </w:rPr>
        <w:t>terminate</w:t>
      </w:r>
      <w:r w:rsidRPr="00D6659A">
        <w:rPr>
          <w:rStyle w:val="StyleUnderline"/>
        </w:rPr>
        <w:t xml:space="preserve"> security support for Taiwan</w:t>
      </w:r>
      <w:r w:rsidRPr="00D6659A">
        <w:rPr>
          <w:sz w:val="16"/>
        </w:rPr>
        <w:t xml:space="preserve">. Admiral Bill </w:t>
      </w:r>
      <w:r w:rsidRPr="00D6659A">
        <w:rPr>
          <w:rStyle w:val="StyleUnderline"/>
        </w:rPr>
        <w:t>Owens</w:t>
      </w:r>
      <w:r w:rsidRPr="00D6659A">
        <w:rPr>
          <w:sz w:val="16"/>
        </w:rPr>
        <w:t xml:space="preserve"> (ret.), former Vice-Chairman of the US Joint Chiefs of Staff, </w:t>
      </w:r>
      <w:r w:rsidRPr="00D6659A">
        <w:rPr>
          <w:rStyle w:val="StyleUnderline"/>
        </w:rPr>
        <w:t>has criticized arms sales to Taiwan as</w:t>
      </w:r>
      <w:r w:rsidRPr="00D6659A">
        <w:rPr>
          <w:sz w:val="16"/>
        </w:rPr>
        <w:t xml:space="preserve"> “</w:t>
      </w:r>
      <w:r w:rsidRPr="00D6659A">
        <w:rPr>
          <w:rStyle w:val="StyleUnderline"/>
        </w:rPr>
        <w:t>not in our best interest</w:t>
      </w:r>
      <w:r w:rsidRPr="00D6659A">
        <w:rPr>
          <w:sz w:val="16"/>
        </w:rPr>
        <w:t xml:space="preserve">” </w:t>
      </w:r>
      <w:r w:rsidRPr="00D6659A">
        <w:rPr>
          <w:rStyle w:val="StyleUnderline"/>
        </w:rPr>
        <w:t>and suggested that</w:t>
      </w:r>
      <w:r w:rsidRPr="00D6659A">
        <w:rPr>
          <w:sz w:val="16"/>
        </w:rPr>
        <w:t xml:space="preserve"> “</w:t>
      </w:r>
      <w:r w:rsidRPr="00D6659A">
        <w:rPr>
          <w:rStyle w:val="StyleUnderline"/>
        </w:rPr>
        <w:t>a thoughtful review of</w:t>
      </w:r>
      <w:r w:rsidRPr="00D6659A">
        <w:rPr>
          <w:sz w:val="16"/>
        </w:rPr>
        <w:t xml:space="preserve"> this outdated legislation [</w:t>
      </w:r>
      <w:r w:rsidRPr="00D6659A">
        <w:rPr>
          <w:rStyle w:val="StyleUnderline"/>
        </w:rPr>
        <w:t>the TRA</w:t>
      </w:r>
      <w:r w:rsidRPr="00D6659A">
        <w:rPr>
          <w:sz w:val="16"/>
        </w:rPr>
        <w:t xml:space="preserve">] </w:t>
      </w:r>
      <w:r w:rsidRPr="00D6659A">
        <w:rPr>
          <w:rStyle w:val="StyleUnderline"/>
        </w:rPr>
        <w:t>is warranted</w:t>
      </w:r>
      <w:r w:rsidRPr="00D6659A">
        <w:rPr>
          <w:sz w:val="16"/>
        </w:rPr>
        <w:t xml:space="preserve">.”26 Ambassador Chas </w:t>
      </w:r>
      <w:r w:rsidRPr="00D6659A">
        <w:rPr>
          <w:rStyle w:val="StyleUnderline"/>
        </w:rPr>
        <w:t>Freeman</w:t>
      </w:r>
      <w:r w:rsidRPr="00D6659A">
        <w:rPr>
          <w:sz w:val="16"/>
        </w:rPr>
        <w:t xml:space="preserve"> (ret.) </w:t>
      </w:r>
      <w:r w:rsidRPr="00D6659A">
        <w:rPr>
          <w:rStyle w:val="StyleUnderline"/>
        </w:rPr>
        <w:t>has argued that the TRA compels US decisionmakers to</w:t>
      </w:r>
      <w:r w:rsidRPr="00D6659A">
        <w:rPr>
          <w:sz w:val="16"/>
        </w:rPr>
        <w:t xml:space="preserve"> “</w:t>
      </w:r>
      <w:r w:rsidRPr="00D6659A">
        <w:rPr>
          <w:rStyle w:val="StyleUnderline"/>
        </w:rPr>
        <w:t>confront the necessity to choose between</w:t>
      </w:r>
      <w:r w:rsidRPr="00D6659A">
        <w:rPr>
          <w:sz w:val="16"/>
        </w:rPr>
        <w:t xml:space="preserve"> the self-imposed </w:t>
      </w:r>
      <w:r w:rsidRPr="00D6659A">
        <w:rPr>
          <w:rStyle w:val="StyleUnderline"/>
        </w:rPr>
        <w:t>shackles of longstanding policy and</w:t>
      </w:r>
      <w:r w:rsidRPr="00D6659A">
        <w:rPr>
          <w:sz w:val="16"/>
        </w:rPr>
        <w:t xml:space="preserve"> the </w:t>
      </w:r>
      <w:r w:rsidRPr="00D6659A">
        <w:rPr>
          <w:rStyle w:val="StyleUnderline"/>
        </w:rPr>
        <w:t>imperatives of</w:t>
      </w:r>
      <w:r w:rsidRPr="00D6659A">
        <w:rPr>
          <w:sz w:val="16"/>
        </w:rPr>
        <w:t xml:space="preserve"> our </w:t>
      </w:r>
      <w:r w:rsidRPr="00D6659A">
        <w:rPr>
          <w:rStyle w:val="StyleUnderline"/>
        </w:rPr>
        <w:t>long-term strategic interests</w:t>
      </w:r>
      <w:r w:rsidRPr="00D6659A">
        <w:rPr>
          <w:sz w:val="16"/>
        </w:rPr>
        <w:t xml:space="preserve">.”27 </w:t>
      </w:r>
      <w:r w:rsidRPr="00D6659A">
        <w:rPr>
          <w:rStyle w:val="StyleUnderline"/>
        </w:rPr>
        <w:t>Others have suggested</w:t>
      </w:r>
      <w:r w:rsidRPr="00D6659A">
        <w:rPr>
          <w:sz w:val="16"/>
        </w:rPr>
        <w:t xml:space="preserve"> “</w:t>
      </w:r>
      <w:r w:rsidRPr="00D6659A">
        <w:rPr>
          <w:rStyle w:val="StyleUnderline"/>
        </w:rPr>
        <w:t xml:space="preserve">the US should consider </w:t>
      </w:r>
      <w:r w:rsidRPr="00D6659A">
        <w:rPr>
          <w:rStyle w:val="Emphasis"/>
        </w:rPr>
        <w:t>backing away</w:t>
      </w:r>
      <w:r w:rsidRPr="00D6659A">
        <w:rPr>
          <w:rStyle w:val="StyleUnderline"/>
        </w:rPr>
        <w:t xml:space="preserve"> from its commitments to Taiwan</w:t>
      </w:r>
      <w:r w:rsidRPr="00D6659A">
        <w:rPr>
          <w:sz w:val="16"/>
        </w:rPr>
        <w:t xml:space="preserve">.”28 Admittedly, </w:t>
      </w:r>
      <w:r w:rsidRPr="00D6659A">
        <w:rPr>
          <w:rStyle w:val="StyleUnderline"/>
        </w:rPr>
        <w:t xml:space="preserve">terminating arms sales and reducing America’s security commitment to Taiwan would </w:t>
      </w:r>
      <w:r w:rsidRPr="00D6659A">
        <w:rPr>
          <w:rStyle w:val="Emphasis"/>
        </w:rPr>
        <w:t>benefit US interests</w:t>
      </w:r>
      <w:r w:rsidRPr="00D6659A">
        <w:rPr>
          <w:sz w:val="16"/>
        </w:rPr>
        <w:t xml:space="preserve"> in some ways. </w:t>
      </w:r>
      <w:r w:rsidRPr="00D6659A">
        <w:rPr>
          <w:rStyle w:val="StyleUnderline"/>
        </w:rPr>
        <w:t>The change in policy</w:t>
      </w:r>
      <w:r w:rsidRPr="00D6659A">
        <w:rPr>
          <w:sz w:val="16"/>
        </w:rPr>
        <w:t xml:space="preserve"> “</w:t>
      </w:r>
      <w:r w:rsidRPr="00D6659A">
        <w:rPr>
          <w:rStyle w:val="StyleUnderline"/>
        </w:rPr>
        <w:t xml:space="preserve">would remove the </w:t>
      </w:r>
      <w:r w:rsidRPr="00D6659A">
        <w:rPr>
          <w:rStyle w:val="Emphasis"/>
        </w:rPr>
        <w:t>most</w:t>
      </w:r>
      <w:r w:rsidRPr="00D6659A">
        <w:rPr>
          <w:sz w:val="16"/>
        </w:rPr>
        <w:t xml:space="preserve"> obvious and </w:t>
      </w:r>
      <w:r w:rsidRPr="00D6659A">
        <w:rPr>
          <w:rStyle w:val="Emphasis"/>
        </w:rPr>
        <w:t>contentious flash point</w:t>
      </w:r>
      <w:r w:rsidRPr="00D6659A">
        <w:rPr>
          <w:sz w:val="16"/>
        </w:rPr>
        <w:t xml:space="preserve"> </w:t>
      </w:r>
      <w:r w:rsidRPr="00D6659A">
        <w:rPr>
          <w:rStyle w:val="StyleUnderline"/>
        </w:rPr>
        <w:t>between the US and China and smooth the way for better relations</w:t>
      </w:r>
      <w:r w:rsidRPr="00D6659A">
        <w:rPr>
          <w:sz w:val="16"/>
        </w:rPr>
        <w:t xml:space="preserve"> between them </w:t>
      </w:r>
      <w:r w:rsidRPr="00D6659A">
        <w:rPr>
          <w:rStyle w:val="StyleUnderline"/>
        </w:rPr>
        <w:t>in the decades to come</w:t>
      </w:r>
      <w:r w:rsidRPr="00D6659A">
        <w:rPr>
          <w:sz w:val="16"/>
        </w:rPr>
        <w:t xml:space="preserve">.”29 </w:t>
      </w:r>
      <w:r w:rsidRPr="00D6659A">
        <w:rPr>
          <w:rStyle w:val="StyleUnderline"/>
        </w:rPr>
        <w:t xml:space="preserve">The likelihood for US conflict with China would </w:t>
      </w:r>
      <w:r w:rsidRPr="00D6659A">
        <w:rPr>
          <w:rStyle w:val="Emphasis"/>
        </w:rPr>
        <w:t>decrease</w:t>
      </w:r>
      <w:r w:rsidRPr="00D6659A">
        <w:rPr>
          <w:sz w:val="16"/>
        </w:rPr>
        <w:t xml:space="preserve">, </w:t>
      </w:r>
      <w:r w:rsidRPr="00D6659A">
        <w:rPr>
          <w:rStyle w:val="StyleUnderline"/>
        </w:rPr>
        <w:t>while</w:t>
      </w:r>
      <w:r w:rsidRPr="00D6659A">
        <w:rPr>
          <w:sz w:val="16"/>
        </w:rPr>
        <w:t xml:space="preserve"> possibly </w:t>
      </w:r>
      <w:r w:rsidRPr="00D6659A">
        <w:rPr>
          <w:rStyle w:val="StyleUnderline"/>
        </w:rPr>
        <w:t>increasing the prospects for cooperation in numerous fields</w:t>
      </w:r>
      <w:r w:rsidRPr="00D6659A">
        <w:rPr>
          <w:sz w:val="16"/>
        </w:rPr>
        <w:t>—</w:t>
      </w:r>
      <w:r w:rsidRPr="00D6659A">
        <w:rPr>
          <w:rStyle w:val="StyleUnderline"/>
        </w:rPr>
        <w:t xml:space="preserve">ranging from </w:t>
      </w:r>
      <w:r w:rsidRPr="00D6659A">
        <w:rPr>
          <w:rStyle w:val="Emphasis"/>
        </w:rPr>
        <w:t>global warming</w:t>
      </w:r>
      <w:r w:rsidRPr="00D6659A">
        <w:rPr>
          <w:rStyle w:val="StyleUnderline"/>
        </w:rPr>
        <w:t xml:space="preserve"> to </w:t>
      </w:r>
      <w:r w:rsidRPr="00D6659A">
        <w:rPr>
          <w:rStyle w:val="Emphasis"/>
        </w:rPr>
        <w:t>nuclear proliferation</w:t>
      </w:r>
      <w:r w:rsidRPr="00D6659A">
        <w:rPr>
          <w:sz w:val="16"/>
        </w:rPr>
        <w:t xml:space="preserve">. </w:t>
      </w:r>
      <w:r w:rsidRPr="00D6659A">
        <w:rPr>
          <w:rStyle w:val="StyleUnderline"/>
        </w:rPr>
        <w:t>Editorials</w:t>
      </w:r>
      <w:r w:rsidRPr="00D6659A">
        <w:rPr>
          <w:sz w:val="16"/>
        </w:rPr>
        <w:t xml:space="preserve"> </w:t>
      </w:r>
      <w:r w:rsidRPr="00D6659A">
        <w:rPr>
          <w:rStyle w:val="StyleUnderline"/>
        </w:rPr>
        <w:t>in the PRC press even laud the</w:t>
      </w:r>
      <w:r w:rsidRPr="00D6659A">
        <w:rPr>
          <w:sz w:val="16"/>
        </w:rPr>
        <w:t xml:space="preserve"> “</w:t>
      </w:r>
      <w:r w:rsidRPr="00D6659A">
        <w:rPr>
          <w:rStyle w:val="StyleUnderline"/>
        </w:rPr>
        <w:t>increasing number of far sighted Americans calling for repeal of the TRA</w:t>
      </w:r>
      <w:r w:rsidRPr="00D6659A">
        <w:rPr>
          <w:sz w:val="16"/>
        </w:rPr>
        <w:t xml:space="preserve">.”30 </w:t>
      </w:r>
      <w:r w:rsidRPr="00D6659A">
        <w:rPr>
          <w:rStyle w:val="StyleUnderline"/>
        </w:rPr>
        <w:t xml:space="preserve">This option would also reduce the likelihood that </w:t>
      </w:r>
      <w:r w:rsidRPr="00D6659A">
        <w:rPr>
          <w:rStyle w:val="Emphasis"/>
        </w:rPr>
        <w:t>sensitive</w:t>
      </w:r>
      <w:r w:rsidRPr="00D6659A">
        <w:rPr>
          <w:rStyle w:val="StyleUnderline"/>
        </w:rPr>
        <w:t xml:space="preserve"> US </w:t>
      </w:r>
      <w:r w:rsidRPr="00D6659A">
        <w:rPr>
          <w:rStyle w:val="Emphasis"/>
        </w:rPr>
        <w:t>military technologies</w:t>
      </w:r>
      <w:r w:rsidRPr="00D6659A">
        <w:rPr>
          <w:sz w:val="16"/>
        </w:rPr>
        <w:t xml:space="preserve"> or weapons systems </w:t>
      </w:r>
      <w:r w:rsidRPr="00D6659A">
        <w:rPr>
          <w:rStyle w:val="StyleUnderline"/>
        </w:rPr>
        <w:t>might fall into the hands of the PRC</w:t>
      </w:r>
      <w:r w:rsidRPr="00D6659A">
        <w:rPr>
          <w:sz w:val="16"/>
        </w:rPr>
        <w:t xml:space="preserve">. As some Pentagon officials admit, </w:t>
      </w:r>
      <w:r w:rsidRPr="00D6659A">
        <w:rPr>
          <w:rStyle w:val="StyleUnderline"/>
        </w:rPr>
        <w:t xml:space="preserve">military exchanges with Taiwan are </w:t>
      </w:r>
      <w:r w:rsidRPr="00D6659A">
        <w:rPr>
          <w:rStyle w:val="Emphasis"/>
        </w:rPr>
        <w:t>riskier</w:t>
      </w:r>
      <w:r w:rsidRPr="00D6659A">
        <w:rPr>
          <w:sz w:val="16"/>
        </w:rPr>
        <w:t xml:space="preserve"> “</w:t>
      </w:r>
      <w:r w:rsidRPr="00D6659A">
        <w:rPr>
          <w:rStyle w:val="StyleUnderline"/>
        </w:rPr>
        <w:t>in an environment of improving Taiwan-PRC ties</w:t>
      </w:r>
      <w:r w:rsidRPr="00D6659A">
        <w:rPr>
          <w:sz w:val="16"/>
        </w:rPr>
        <w:t>.”31</w:t>
      </w:r>
    </w:p>
    <w:p w14:paraId="30CBB0F5" w14:textId="77777777" w:rsidR="00120BA7" w:rsidRDefault="00120BA7" w:rsidP="00120BA7">
      <w:pPr>
        <w:rPr>
          <w:sz w:val="16"/>
        </w:rPr>
      </w:pPr>
    </w:p>
    <w:p w14:paraId="227669FD" w14:textId="30B48A4F" w:rsidR="00324D07" w:rsidRDefault="00324D07" w:rsidP="00324D07">
      <w:pPr>
        <w:pStyle w:val="Heading3"/>
      </w:pPr>
      <w:r>
        <w:t xml:space="preserve">Solvency: </w:t>
      </w:r>
      <w:r w:rsidR="007F397F">
        <w:t>Gradual Reductions</w:t>
      </w:r>
      <w:r>
        <w:t xml:space="preserve"> </w:t>
      </w:r>
    </w:p>
    <w:p w14:paraId="0F4876DA" w14:textId="77777777" w:rsidR="00324D07" w:rsidRPr="00324D07" w:rsidRDefault="00324D07" w:rsidP="00324D07"/>
    <w:p w14:paraId="33CCCB9A" w14:textId="021B23AE" w:rsidR="00324D07" w:rsidRDefault="00324D07" w:rsidP="00324D07">
      <w:pPr>
        <w:pStyle w:val="Heading4"/>
      </w:pPr>
      <w:r>
        <w:t xml:space="preserve">Reduction in arms sales is key </w:t>
      </w:r>
      <w:r w:rsidR="007F397F">
        <w:t xml:space="preserve">– U.S. cant keep up with China development and Taiwan cant defend </w:t>
      </w:r>
    </w:p>
    <w:p w14:paraId="66348D32" w14:textId="77777777" w:rsidR="007F397F" w:rsidRPr="007F397F" w:rsidRDefault="007F397F" w:rsidP="007F397F"/>
    <w:p w14:paraId="52ABB1BB" w14:textId="77777777" w:rsidR="00324D07" w:rsidRPr="009F1779" w:rsidRDefault="00324D07" w:rsidP="00324D07">
      <w:pPr>
        <w:rPr>
          <w:rStyle w:val="Style13ptBold"/>
          <w:b w:val="0"/>
        </w:rPr>
      </w:pPr>
      <w:r>
        <w:rPr>
          <w:rStyle w:val="Style13ptBold"/>
        </w:rPr>
        <w:t>Lin and Zhou 18</w:t>
      </w:r>
      <w:r w:rsidRPr="009F1779">
        <w:t xml:space="preserve"> [</w:t>
      </w:r>
      <w:r>
        <w:t xml:space="preserve">Gang, </w:t>
      </w:r>
      <w:r w:rsidRPr="009F1779">
        <w:t>Distinguished Professor of Political Science at the School of International and Public Affairs and Director of Center for Taiwan Studies, Shanghai Jiao Tong University, China, and Senior Fellow of the Collaborative Innovation Center for Peaceful Development of Across-Strait Relations</w:t>
      </w:r>
      <w:r>
        <w:t xml:space="preserve">, Wenxing, </w:t>
      </w:r>
      <w:r w:rsidRPr="009F1779">
        <w:t>PhD candidate at the School of International and Public Affairs, Shanghai Jiao Tong University and Visiting Fellow at the John F. Kennedy School of Government, Harvard University</w:t>
      </w:r>
      <w:r>
        <w:t xml:space="preserve">, “Does Taiwan Matter to the United States? Policy Debates on Taiwan Abandonment and Beyond,” accessible online at </w:t>
      </w:r>
      <w:hyperlink r:id="rId46" w:history="1">
        <w:r w:rsidRPr="00E425AA">
          <w:rPr>
            <w:rStyle w:val="Hyperlink"/>
          </w:rPr>
          <w:t>https://muse.jhu.edu/article/702459</w:t>
        </w:r>
      </w:hyperlink>
      <w:r>
        <w:t>, published August 2018] // BBM</w:t>
      </w:r>
    </w:p>
    <w:p w14:paraId="1FCE2428" w14:textId="77777777" w:rsidR="00324D07" w:rsidRDefault="00324D07" w:rsidP="00324D07">
      <w:pPr>
        <w:rPr>
          <w:sz w:val="16"/>
        </w:rPr>
      </w:pPr>
      <w:r w:rsidRPr="009F1779">
        <w:rPr>
          <w:sz w:val="16"/>
        </w:rPr>
        <w:t xml:space="preserve">In the wake of the 1995–1996 Strait crisis, three views appeared in the United States. The first view argues that the U.S. military should intervene into military conflicts under any circumstances. This view carries a Cold War mind-set, being addicted to the Taiwan card, however "wild" it is. The second view argues that Washington should make a conditional commitment to Taiwan's security, never fighting with the mainland for the sake of Taiwanese independence. The third view argues that the United States should clearly stay outside of the mainland-Taiwan conflict, as advocated by Cato Institute Vice Director Ted Galen Carpenter in 2006.19 As Cato embraces libertarianism and advocates noninterventionism in foreign policy, Carpenter's argument was quite unique in Washington, DC. It has, however, prepared a basic tune for the voice of "Taiwan abandonment" uttered between 2009 and 2014. Former Vice Chairman of U.S. Joint Chiefs of Staff Bill Owens wrote an article in Financial Times in November 2009, arguing that </w:t>
      </w:r>
      <w:r w:rsidRPr="00B31F42">
        <w:rPr>
          <w:rStyle w:val="StyleUnderline"/>
        </w:rPr>
        <w:t xml:space="preserve">China would become a great power equal to the United States within </w:t>
      </w:r>
      <w:r w:rsidRPr="00B31F42">
        <w:rPr>
          <w:rStyle w:val="Emphasis"/>
        </w:rPr>
        <w:t>30 years</w:t>
      </w:r>
      <w:r w:rsidRPr="009F1779">
        <w:rPr>
          <w:sz w:val="16"/>
        </w:rPr>
        <w:t>. "</w:t>
      </w:r>
      <w:r w:rsidRPr="00B31F42">
        <w:rPr>
          <w:rStyle w:val="StyleUnderline"/>
        </w:rPr>
        <w:t>The solution is to approach the US/China relationship not with</w:t>
      </w:r>
      <w:r w:rsidRPr="009F1779">
        <w:rPr>
          <w:sz w:val="16"/>
        </w:rPr>
        <w:t xml:space="preserve"> hedging, </w:t>
      </w:r>
      <w:r w:rsidRPr="00B31F42">
        <w:rPr>
          <w:rStyle w:val="Emphasis"/>
        </w:rPr>
        <w:t>competition</w:t>
      </w:r>
      <w:r w:rsidRPr="009F1779">
        <w:rPr>
          <w:sz w:val="16"/>
        </w:rPr>
        <w:t xml:space="preserve"> or watchfulness, </w:t>
      </w:r>
      <w:r w:rsidRPr="00B31F42">
        <w:rPr>
          <w:rStyle w:val="StyleUnderline"/>
        </w:rPr>
        <w:t xml:space="preserve">but with </w:t>
      </w:r>
      <w:r w:rsidRPr="00B31F42">
        <w:rPr>
          <w:rStyle w:val="Emphasis"/>
        </w:rPr>
        <w:t>co-operation</w:t>
      </w:r>
      <w:r w:rsidRPr="009F1779">
        <w:rPr>
          <w:sz w:val="16"/>
        </w:rPr>
        <w:t xml:space="preserve">, openness and trust." For him, </w:t>
      </w:r>
      <w:r w:rsidRPr="00B31F42">
        <w:rPr>
          <w:rStyle w:val="StyleUnderline"/>
        </w:rPr>
        <w:t xml:space="preserve">Washington should have a </w:t>
      </w:r>
      <w:r w:rsidRPr="00B31F42">
        <w:rPr>
          <w:rStyle w:val="Emphasis"/>
        </w:rPr>
        <w:t>thoughtful review</w:t>
      </w:r>
      <w:r w:rsidRPr="00B31F42">
        <w:rPr>
          <w:rStyle w:val="StyleUnderline"/>
        </w:rPr>
        <w:t xml:space="preserve"> of the implementation of the TRA and other outdated legislation</w:t>
      </w:r>
      <w:r w:rsidRPr="009F1779">
        <w:rPr>
          <w:sz w:val="16"/>
        </w:rPr>
        <w:t xml:space="preserve">.20 Meanwhile, Peterson Institute of International Economics Director Fred Bergsten used G-2 to describe the leadership of the two countries in overcoming the world economic crisis.21 While both Taiwan abandonment and G-2 are beyond the mainstream in American academic circles, these arguments have illustrated an internal tension between U.S.-China strategic cooperation in the world and Americans' commitment to Taiwan's security. Consequently, </w:t>
      </w:r>
      <w:r w:rsidRPr="00B31F42">
        <w:rPr>
          <w:rStyle w:val="StyleUnderline"/>
        </w:rPr>
        <w:t>an increasing number of American scholars and policy advisors have</w:t>
      </w:r>
      <w:r w:rsidRPr="009F1779">
        <w:rPr>
          <w:sz w:val="16"/>
        </w:rPr>
        <w:t xml:space="preserve"> begun to accept the argument of "Taiwan abandonment" or </w:t>
      </w:r>
      <w:r w:rsidRPr="00B31F42">
        <w:rPr>
          <w:rStyle w:val="StyleUnderline"/>
        </w:rPr>
        <w:t xml:space="preserve">considered </w:t>
      </w:r>
      <w:r w:rsidRPr="00B31F42">
        <w:rPr>
          <w:rStyle w:val="Emphasis"/>
        </w:rPr>
        <w:t>readjusting</w:t>
      </w:r>
      <w:r w:rsidRPr="00B31F42">
        <w:rPr>
          <w:rStyle w:val="StyleUnderline"/>
        </w:rPr>
        <w:t xml:space="preserve"> U.S. Taiwan policy</w:t>
      </w:r>
      <w:r w:rsidRPr="009F1779">
        <w:rPr>
          <w:sz w:val="16"/>
        </w:rPr>
        <w:t xml:space="preserve">, </w:t>
      </w:r>
      <w:r w:rsidRPr="00B31F42">
        <w:rPr>
          <w:rStyle w:val="StyleUnderline"/>
        </w:rPr>
        <w:t xml:space="preserve">as a result of the </w:t>
      </w:r>
      <w:r w:rsidRPr="00B31F42">
        <w:rPr>
          <w:rStyle w:val="Emphasis"/>
        </w:rPr>
        <w:t xml:space="preserve">reducing gap </w:t>
      </w:r>
      <w:r w:rsidRPr="00B31F42">
        <w:rPr>
          <w:rStyle w:val="StyleUnderline"/>
        </w:rPr>
        <w:t>in national strength between China and the U</w:t>
      </w:r>
      <w:r w:rsidRPr="009F1779">
        <w:rPr>
          <w:sz w:val="16"/>
        </w:rPr>
        <w:t xml:space="preserve">nited </w:t>
      </w:r>
      <w:r w:rsidRPr="00B31F42">
        <w:rPr>
          <w:rStyle w:val="StyleUnderline"/>
        </w:rPr>
        <w:t>S</w:t>
      </w:r>
      <w:r w:rsidRPr="009F1779">
        <w:rPr>
          <w:sz w:val="16"/>
        </w:rPr>
        <w:t xml:space="preserve">tates </w:t>
      </w:r>
      <w:r w:rsidRPr="00B31F42">
        <w:rPr>
          <w:rStyle w:val="StyleUnderline"/>
        </w:rPr>
        <w:t xml:space="preserve">as well as the </w:t>
      </w:r>
      <w:r w:rsidRPr="00B31F42">
        <w:rPr>
          <w:rStyle w:val="Emphasis"/>
        </w:rPr>
        <w:t>growing prospects</w:t>
      </w:r>
      <w:r w:rsidRPr="00B31F42">
        <w:rPr>
          <w:rStyle w:val="StyleUnderline"/>
        </w:rPr>
        <w:t xml:space="preserve"> of their cooperation</w:t>
      </w:r>
      <w:r w:rsidRPr="009F1779">
        <w:rPr>
          <w:sz w:val="16"/>
        </w:rPr>
        <w:t xml:space="preserve">, </w:t>
      </w:r>
      <w:r w:rsidRPr="00B31F42">
        <w:rPr>
          <w:rStyle w:val="Emphasis"/>
        </w:rPr>
        <w:t>peaceful</w:t>
      </w:r>
      <w:r w:rsidRPr="009F1779">
        <w:rPr>
          <w:sz w:val="16"/>
        </w:rPr>
        <w:t xml:space="preserve"> </w:t>
      </w:r>
      <w:r w:rsidRPr="00B31F42">
        <w:rPr>
          <w:rStyle w:val="Emphasis"/>
        </w:rPr>
        <w:t>development</w:t>
      </w:r>
      <w:r w:rsidRPr="009F1779">
        <w:rPr>
          <w:sz w:val="16"/>
        </w:rPr>
        <w:t xml:space="preserve"> </w:t>
      </w:r>
      <w:r w:rsidRPr="00B31F42">
        <w:rPr>
          <w:rStyle w:val="StyleUnderline"/>
        </w:rPr>
        <w:t>of cross-Strait relations</w:t>
      </w:r>
      <w:r w:rsidRPr="009F1779">
        <w:rPr>
          <w:sz w:val="16"/>
        </w:rPr>
        <w:t xml:space="preserve">, </w:t>
      </w:r>
      <w:r w:rsidRPr="00B31F42">
        <w:rPr>
          <w:rStyle w:val="StyleUnderline"/>
        </w:rPr>
        <w:t xml:space="preserve">and the </w:t>
      </w:r>
      <w:r w:rsidRPr="00B31F42">
        <w:rPr>
          <w:rStyle w:val="Emphasis"/>
        </w:rPr>
        <w:t>declining capacities</w:t>
      </w:r>
      <w:r w:rsidRPr="00B31F42">
        <w:rPr>
          <w:rStyle w:val="StyleUnderline"/>
        </w:rPr>
        <w:t xml:space="preserve"> of Taiwan</w:t>
      </w:r>
      <w:r w:rsidRPr="009F1779">
        <w:rPr>
          <w:sz w:val="16"/>
        </w:rPr>
        <w:t xml:space="preserve">.22 In regard to Taiwan abandonment, there are two groups of people. The first group argues that </w:t>
      </w:r>
      <w:r w:rsidRPr="00B31F42">
        <w:rPr>
          <w:rStyle w:val="StyleUnderline"/>
        </w:rPr>
        <w:t>the U</w:t>
      </w:r>
      <w:r w:rsidRPr="009F1779">
        <w:rPr>
          <w:sz w:val="16"/>
        </w:rPr>
        <w:t xml:space="preserve">nited </w:t>
      </w:r>
      <w:r w:rsidRPr="00B31F42">
        <w:rPr>
          <w:rStyle w:val="StyleUnderline"/>
        </w:rPr>
        <w:t>S</w:t>
      </w:r>
      <w:r w:rsidRPr="009F1779">
        <w:rPr>
          <w:sz w:val="16"/>
        </w:rPr>
        <w:t xml:space="preserve">tates </w:t>
      </w:r>
      <w:r w:rsidRPr="00B31F42">
        <w:rPr>
          <w:rStyle w:val="StyleUnderline"/>
        </w:rPr>
        <w:t>should get out of Taiwan affairs</w:t>
      </w:r>
      <w:r w:rsidRPr="009F1779">
        <w:rPr>
          <w:sz w:val="16"/>
        </w:rPr>
        <w:t xml:space="preserve">. </w:t>
      </w:r>
      <w:r w:rsidRPr="00B31F42">
        <w:rPr>
          <w:rStyle w:val="StyleUnderline"/>
        </w:rPr>
        <w:t>For people in favor of this perspective</w:t>
      </w:r>
      <w:r w:rsidRPr="009F1779">
        <w:rPr>
          <w:sz w:val="16"/>
        </w:rPr>
        <w:t xml:space="preserve">, </w:t>
      </w:r>
      <w:r w:rsidRPr="00B31F42">
        <w:rPr>
          <w:rStyle w:val="StyleUnderline"/>
        </w:rPr>
        <w:t xml:space="preserve">because of the </w:t>
      </w:r>
      <w:r w:rsidRPr="00B31F42">
        <w:rPr>
          <w:rStyle w:val="Emphasis"/>
        </w:rPr>
        <w:t>narrowing gap</w:t>
      </w:r>
      <w:r w:rsidRPr="00B31F42">
        <w:rPr>
          <w:rStyle w:val="StyleUnderline"/>
        </w:rPr>
        <w:t xml:space="preserve"> between the U</w:t>
      </w:r>
      <w:r w:rsidRPr="009F1779">
        <w:rPr>
          <w:sz w:val="16"/>
        </w:rPr>
        <w:t xml:space="preserve">nited </w:t>
      </w:r>
      <w:r w:rsidRPr="00B31F42">
        <w:rPr>
          <w:rStyle w:val="StyleUnderline"/>
        </w:rPr>
        <w:t>S</w:t>
      </w:r>
      <w:r w:rsidRPr="009F1779">
        <w:rPr>
          <w:sz w:val="16"/>
        </w:rPr>
        <w:t xml:space="preserve">tates </w:t>
      </w:r>
      <w:r w:rsidRPr="00B31F42">
        <w:rPr>
          <w:rStyle w:val="StyleUnderline"/>
        </w:rPr>
        <w:t>and China</w:t>
      </w:r>
      <w:r w:rsidRPr="009F1779">
        <w:rPr>
          <w:sz w:val="16"/>
        </w:rPr>
        <w:t xml:space="preserve"> economically and militarily </w:t>
      </w:r>
      <w:r w:rsidRPr="00B31F42">
        <w:rPr>
          <w:rStyle w:val="StyleUnderline"/>
        </w:rPr>
        <w:t xml:space="preserve">and the </w:t>
      </w:r>
      <w:r w:rsidRPr="00B31F42">
        <w:rPr>
          <w:rStyle w:val="Emphasis"/>
        </w:rPr>
        <w:t>expanding gap</w:t>
      </w:r>
      <w:r w:rsidRPr="00B31F42">
        <w:rPr>
          <w:rStyle w:val="StyleUnderline"/>
        </w:rPr>
        <w:t xml:space="preserve"> between the </w:t>
      </w:r>
      <w:r w:rsidRPr="009F1779">
        <w:rPr>
          <w:sz w:val="16"/>
        </w:rPr>
        <w:t xml:space="preserve">Chinese </w:t>
      </w:r>
      <w:r w:rsidRPr="00B31F42">
        <w:rPr>
          <w:rStyle w:val="StyleUnderline"/>
        </w:rPr>
        <w:t>mainland and Taiwan</w:t>
      </w:r>
      <w:r w:rsidRPr="009F1779">
        <w:rPr>
          <w:sz w:val="16"/>
        </w:rPr>
        <w:t xml:space="preserve"> in both [End Page 184] spheres, </w:t>
      </w:r>
      <w:r w:rsidRPr="00B31F42">
        <w:rPr>
          <w:rStyle w:val="StyleUnderline"/>
        </w:rPr>
        <w:t xml:space="preserve">Taiwan should not remain as an </w:t>
      </w:r>
      <w:r w:rsidRPr="00B31F42">
        <w:rPr>
          <w:rStyle w:val="Emphasis"/>
        </w:rPr>
        <w:t>unstable</w:t>
      </w:r>
      <w:r w:rsidRPr="00B31F42">
        <w:rPr>
          <w:rStyle w:val="StyleUnderline"/>
        </w:rPr>
        <w:t xml:space="preserve"> root of tensions</w:t>
      </w:r>
      <w:r w:rsidRPr="009F1779">
        <w:rPr>
          <w:sz w:val="16"/>
        </w:rPr>
        <w:t xml:space="preserve"> between Washington and Beijing. If the United States continues to support Taiwan in the last stage of the Chinese civil war, it will face a series of negative implications. As David Shambaugh has argued, </w:t>
      </w:r>
      <w:r w:rsidRPr="009F1779">
        <w:rPr>
          <w:rStyle w:val="StyleUnderline"/>
        </w:rPr>
        <w:t>the game between the two sides of the Taiwan Strait is over</w:t>
      </w:r>
      <w:r w:rsidRPr="009F1779">
        <w:rPr>
          <w:sz w:val="16"/>
        </w:rPr>
        <w:t xml:space="preserve">. Since </w:t>
      </w:r>
      <w:r w:rsidRPr="009F1779">
        <w:rPr>
          <w:rStyle w:val="StyleUnderline"/>
        </w:rPr>
        <w:t>Taiwan cannot escape from the mainland's control</w:t>
      </w:r>
      <w:r w:rsidRPr="009F1779">
        <w:rPr>
          <w:sz w:val="16"/>
        </w:rPr>
        <w:t xml:space="preserve">, Washington should abandon Taiwan as early as possible.23 Chas Freeman argues that the long friendship and </w:t>
      </w:r>
      <w:r w:rsidRPr="009F1779">
        <w:rPr>
          <w:rStyle w:val="StyleUnderline"/>
        </w:rPr>
        <w:t>cooperation between the U</w:t>
      </w:r>
      <w:r w:rsidRPr="009F1779">
        <w:rPr>
          <w:sz w:val="16"/>
        </w:rPr>
        <w:t xml:space="preserve">nited </w:t>
      </w:r>
      <w:r w:rsidRPr="009F1779">
        <w:rPr>
          <w:rStyle w:val="StyleUnderline"/>
        </w:rPr>
        <w:t>S</w:t>
      </w:r>
      <w:r w:rsidRPr="009F1779">
        <w:rPr>
          <w:sz w:val="16"/>
        </w:rPr>
        <w:t xml:space="preserve">tates </w:t>
      </w:r>
      <w:r w:rsidRPr="009F1779">
        <w:rPr>
          <w:rStyle w:val="StyleUnderline"/>
        </w:rPr>
        <w:t>and</w:t>
      </w:r>
      <w:r w:rsidRPr="009F1779">
        <w:rPr>
          <w:sz w:val="16"/>
        </w:rPr>
        <w:t xml:space="preserve"> </w:t>
      </w:r>
      <w:r w:rsidRPr="009F1779">
        <w:rPr>
          <w:rStyle w:val="StyleUnderline"/>
        </w:rPr>
        <w:t>the</w:t>
      </w:r>
      <w:r w:rsidRPr="009F1779">
        <w:rPr>
          <w:sz w:val="16"/>
        </w:rPr>
        <w:t xml:space="preserve"> Chinese </w:t>
      </w:r>
      <w:r w:rsidRPr="009F1779">
        <w:rPr>
          <w:rStyle w:val="StyleUnderline"/>
        </w:rPr>
        <w:t>mainland are</w:t>
      </w:r>
      <w:r w:rsidRPr="009F1779">
        <w:rPr>
          <w:sz w:val="16"/>
        </w:rPr>
        <w:t xml:space="preserve"> far </w:t>
      </w:r>
      <w:r w:rsidRPr="009F1779">
        <w:rPr>
          <w:rStyle w:val="Emphasis"/>
        </w:rPr>
        <w:t>more important</w:t>
      </w:r>
      <w:r w:rsidRPr="009F1779">
        <w:rPr>
          <w:sz w:val="16"/>
        </w:rPr>
        <w:t xml:space="preserve"> </w:t>
      </w:r>
      <w:r w:rsidRPr="009F1779">
        <w:rPr>
          <w:rStyle w:val="StyleUnderline"/>
        </w:rPr>
        <w:t>than</w:t>
      </w:r>
      <w:r w:rsidRPr="009F1779">
        <w:rPr>
          <w:sz w:val="16"/>
        </w:rPr>
        <w:t xml:space="preserve"> Americans' special </w:t>
      </w:r>
      <w:r w:rsidRPr="009F1779">
        <w:rPr>
          <w:rStyle w:val="StyleUnderline"/>
        </w:rPr>
        <w:t>sentiments to Taiwan</w:t>
      </w:r>
      <w:r w:rsidRPr="009F1779">
        <w:rPr>
          <w:sz w:val="16"/>
        </w:rPr>
        <w:t xml:space="preserve">; the best policy therefore is to accept China's reunification.24 Former U.S. ambassador to China Joseph Prueher argues that </w:t>
      </w:r>
      <w:r w:rsidRPr="009F1779">
        <w:rPr>
          <w:rStyle w:val="StyleUnderline"/>
        </w:rPr>
        <w:t xml:space="preserve">even if America continues to provide </w:t>
      </w:r>
      <w:r w:rsidRPr="009F1779">
        <w:rPr>
          <w:rStyle w:val="Emphasis"/>
        </w:rPr>
        <w:t>arms sales</w:t>
      </w:r>
      <w:r w:rsidRPr="009F1779">
        <w:rPr>
          <w:rStyle w:val="StyleUnderline"/>
        </w:rPr>
        <w:t xml:space="preserve"> to Taiwan</w:t>
      </w:r>
      <w:r w:rsidRPr="009F1779">
        <w:rPr>
          <w:sz w:val="16"/>
        </w:rPr>
        <w:t xml:space="preserve">, </w:t>
      </w:r>
      <w:r w:rsidRPr="009F1779">
        <w:rPr>
          <w:rStyle w:val="StyleUnderline"/>
        </w:rPr>
        <w:t>the island cannot defend itself</w:t>
      </w:r>
      <w:r w:rsidRPr="009F1779">
        <w:rPr>
          <w:sz w:val="16"/>
        </w:rPr>
        <w:t xml:space="preserve">. Charles Glaser considers Taiwan as a strategic liability of the United States. Because Taiwan's leader may bring America into a war with China, which has developed its regular and strategic nuclear forces quickly, </w:t>
      </w:r>
      <w:r w:rsidRPr="009F1779">
        <w:rPr>
          <w:rStyle w:val="StyleUnderline"/>
        </w:rPr>
        <w:t xml:space="preserve">Washington should </w:t>
      </w:r>
      <w:r w:rsidRPr="009F1779">
        <w:rPr>
          <w:rStyle w:val="Emphasis"/>
        </w:rPr>
        <w:t>gradually</w:t>
      </w:r>
      <w:r w:rsidRPr="009F1779">
        <w:rPr>
          <w:rStyle w:val="StyleUnderline"/>
        </w:rPr>
        <w:t xml:space="preserve"> free itself from Taiwan affairs</w:t>
      </w:r>
      <w:r w:rsidRPr="009F1779">
        <w:rPr>
          <w:sz w:val="16"/>
        </w:rPr>
        <w:t xml:space="preserve"> </w:t>
      </w:r>
      <w:r w:rsidRPr="009F1779">
        <w:rPr>
          <w:rStyle w:val="StyleUnderline"/>
        </w:rPr>
        <w:t>to avoid falling into a longtime hostility with a rising China</w:t>
      </w:r>
      <w:r w:rsidRPr="009F1779">
        <w:rPr>
          <w:sz w:val="16"/>
        </w:rPr>
        <w:t xml:space="preserve">.25 Like Owens, both Prueher and Glaser agree that </w:t>
      </w:r>
      <w:r w:rsidRPr="009F1779">
        <w:rPr>
          <w:rStyle w:val="StyleUnderline"/>
        </w:rPr>
        <w:t>the U</w:t>
      </w:r>
      <w:r w:rsidRPr="009F1779">
        <w:rPr>
          <w:sz w:val="16"/>
        </w:rPr>
        <w:t xml:space="preserve">nited </w:t>
      </w:r>
      <w:r w:rsidRPr="009F1779">
        <w:rPr>
          <w:rStyle w:val="StyleUnderline"/>
        </w:rPr>
        <w:t>S</w:t>
      </w:r>
      <w:r w:rsidRPr="009F1779">
        <w:rPr>
          <w:sz w:val="16"/>
        </w:rPr>
        <w:t xml:space="preserve">tates </w:t>
      </w:r>
      <w:r w:rsidRPr="009F1779">
        <w:rPr>
          <w:rStyle w:val="StyleUnderline"/>
        </w:rPr>
        <w:t>should review</w:t>
      </w:r>
      <w:r w:rsidRPr="009F1779">
        <w:rPr>
          <w:sz w:val="16"/>
        </w:rPr>
        <w:t xml:space="preserve"> the TRA and </w:t>
      </w:r>
      <w:r w:rsidRPr="009F1779">
        <w:rPr>
          <w:rStyle w:val="StyleUnderline"/>
        </w:rPr>
        <w:t xml:space="preserve">the </w:t>
      </w:r>
      <w:r w:rsidRPr="009F1779">
        <w:rPr>
          <w:rStyle w:val="Emphasis"/>
        </w:rPr>
        <w:t>arms sales</w:t>
      </w:r>
      <w:r w:rsidRPr="009F1779">
        <w:rPr>
          <w:rStyle w:val="StyleUnderline"/>
        </w:rPr>
        <w:t xml:space="preserve"> issue</w:t>
      </w:r>
      <w:r w:rsidRPr="009F1779">
        <w:rPr>
          <w:sz w:val="16"/>
        </w:rPr>
        <w:t xml:space="preserve">s.26 According to Bruce Gilley, if Taiwan can maintain autonomy and democracy, getting rid of its role as a strategic partner of the United States through Finlandization, it will be good news for the American government who is increasingly seeking China's cooperation; Washington does not need to include Taiwan into its strategic orbit.27 More bluntly, Paul Kane even suggests the Obama administration negotiate with the Chinese government behind doors to cancel American debt of $1.14 trillion to China by ending arms sales and military assistance to Taiwan.28 From a realist perspective, John Mearsheimer argues that </w:t>
      </w:r>
      <w:r w:rsidRPr="009F1779">
        <w:rPr>
          <w:rStyle w:val="StyleUnderline"/>
        </w:rPr>
        <w:t>if China continues to grow</w:t>
      </w:r>
      <w:r w:rsidRPr="009F1779">
        <w:rPr>
          <w:sz w:val="16"/>
        </w:rPr>
        <w:t xml:space="preserve"> dramatically, </w:t>
      </w:r>
      <w:r w:rsidRPr="009F1779">
        <w:rPr>
          <w:rStyle w:val="StyleUnderline"/>
        </w:rPr>
        <w:t>Taiwan seems doomed to become part of China</w:t>
      </w:r>
      <w:r w:rsidRPr="009F1779">
        <w:rPr>
          <w:sz w:val="16"/>
        </w:rPr>
        <w:t>, and the United States has to say goodbye to Taiwan. For Mearsheimer, "</w:t>
      </w:r>
      <w:r w:rsidRPr="009F1779">
        <w:rPr>
          <w:rStyle w:val="StyleUnderline"/>
        </w:rPr>
        <w:t>at some point in the next decade or so</w:t>
      </w:r>
      <w:r w:rsidRPr="009F1779">
        <w:rPr>
          <w:sz w:val="16"/>
        </w:rPr>
        <w:t xml:space="preserve">, </w:t>
      </w:r>
      <w:r w:rsidRPr="009F1779">
        <w:rPr>
          <w:rStyle w:val="StyleUnderline"/>
        </w:rPr>
        <w:t xml:space="preserve">it will become </w:t>
      </w:r>
      <w:r w:rsidRPr="009F1779">
        <w:rPr>
          <w:rStyle w:val="Emphasis"/>
        </w:rPr>
        <w:t>impossible</w:t>
      </w:r>
      <w:r w:rsidRPr="009F1779">
        <w:rPr>
          <w:rStyle w:val="StyleUnderline"/>
        </w:rPr>
        <w:t xml:space="preserve"> for the U</w:t>
      </w:r>
      <w:r w:rsidRPr="009F1779">
        <w:rPr>
          <w:sz w:val="16"/>
        </w:rPr>
        <w:t xml:space="preserve">nited </w:t>
      </w:r>
      <w:r w:rsidRPr="009F1779">
        <w:rPr>
          <w:rStyle w:val="StyleUnderline"/>
        </w:rPr>
        <w:t>S</w:t>
      </w:r>
      <w:r w:rsidRPr="009F1779">
        <w:rPr>
          <w:sz w:val="16"/>
        </w:rPr>
        <w:t xml:space="preserve">tates </w:t>
      </w:r>
      <w:r w:rsidRPr="009F1779">
        <w:rPr>
          <w:rStyle w:val="StyleUnderline"/>
        </w:rPr>
        <w:t>to help Taiwan defend itself</w:t>
      </w:r>
      <w:r w:rsidRPr="009F1779">
        <w:rPr>
          <w:sz w:val="16"/>
        </w:rPr>
        <w:t xml:space="preserve"> against a Chinese attack." </w:t>
      </w:r>
      <w:r w:rsidRPr="009F1779">
        <w:rPr>
          <w:rStyle w:val="StyleUnderline"/>
        </w:rPr>
        <w:t>The price of close relations between the U</w:t>
      </w:r>
      <w:r w:rsidRPr="009F1779">
        <w:rPr>
          <w:sz w:val="16"/>
        </w:rPr>
        <w:t xml:space="preserve">nited </w:t>
      </w:r>
      <w:r w:rsidRPr="009F1779">
        <w:rPr>
          <w:rStyle w:val="StyleUnderline"/>
        </w:rPr>
        <w:t>S</w:t>
      </w:r>
      <w:r w:rsidRPr="009F1779">
        <w:rPr>
          <w:sz w:val="16"/>
        </w:rPr>
        <w:t xml:space="preserve">tates </w:t>
      </w:r>
      <w:r w:rsidRPr="009F1779">
        <w:rPr>
          <w:rStyle w:val="StyleUnderline"/>
        </w:rPr>
        <w:t xml:space="preserve">and Taiwan will </w:t>
      </w:r>
      <w:r w:rsidRPr="009F1779">
        <w:rPr>
          <w:rStyle w:val="Emphasis"/>
        </w:rPr>
        <w:t>overtake</w:t>
      </w:r>
      <w:r w:rsidRPr="009F1779">
        <w:rPr>
          <w:rStyle w:val="StyleUnderline"/>
        </w:rPr>
        <w:t xml:space="preserve"> the interest America can gain</w:t>
      </w:r>
      <w:r w:rsidRPr="009F1779">
        <w:rPr>
          <w:sz w:val="16"/>
        </w:rPr>
        <w:t xml:space="preserve">. It is doubtful how long Washington will consider Taiwan as a strategic asset.29 For him, Taiwan abandonment is undesirable, but it may eventually become a reality that the United States has to accept. As Michael Swaine argues, as </w:t>
      </w:r>
      <w:r w:rsidRPr="009F1779">
        <w:rPr>
          <w:rStyle w:val="StyleUnderline"/>
        </w:rPr>
        <w:t>the U</w:t>
      </w:r>
      <w:r w:rsidRPr="009F1779">
        <w:rPr>
          <w:sz w:val="16"/>
        </w:rPr>
        <w:t xml:space="preserve">nited </w:t>
      </w:r>
      <w:r w:rsidRPr="009F1779">
        <w:rPr>
          <w:rStyle w:val="StyleUnderline"/>
        </w:rPr>
        <w:t>S</w:t>
      </w:r>
      <w:r w:rsidRPr="009F1779">
        <w:rPr>
          <w:sz w:val="16"/>
        </w:rPr>
        <w:t xml:space="preserve">tates </w:t>
      </w:r>
      <w:r w:rsidRPr="009F1779">
        <w:rPr>
          <w:rStyle w:val="StyleUnderline"/>
        </w:rPr>
        <w:t>cannot maintain dominance in East Asia</w:t>
      </w:r>
      <w:r w:rsidRPr="009F1779">
        <w:rPr>
          <w:sz w:val="16"/>
        </w:rPr>
        <w:t xml:space="preserve"> </w:t>
      </w:r>
      <w:r w:rsidRPr="009F1779">
        <w:rPr>
          <w:rStyle w:val="StyleUnderline"/>
        </w:rPr>
        <w:t>and commitment to Taiwan's security</w:t>
      </w:r>
      <w:r w:rsidRPr="009F1779">
        <w:rPr>
          <w:sz w:val="16"/>
        </w:rPr>
        <w:t xml:space="preserve"> in the long run, it should soon begin to consider negotiation with the Chinese mainland, reducing both parties' [End Page 185] military projection in the Taiwan Strait and revising the Six Assurances so that the two sides of the strait can eventually move to political dialogue.30 Another group of people tend to give a free hand to China's peaceful unification as U.S. officials did during the most part of the 1970s and the early 1980s mentioned above. With the peaceful development of cross-Strait relations and strengthening of China-U.S. strategic cooperation over the past years, a growing number of American experts have begun to explore the possibility of China's peaceful unification as well as the specific formulas for it. According to former U.S. National Security Advisor Zbigniew Brzezinski, </w:t>
      </w:r>
      <w:r w:rsidRPr="009F1779">
        <w:rPr>
          <w:rStyle w:val="StyleUnderline"/>
        </w:rPr>
        <w:t>because of the decline of American national capacity and the growing need for U.S.-China strategic cooperation</w:t>
      </w:r>
      <w:r w:rsidRPr="009F1779">
        <w:rPr>
          <w:sz w:val="16"/>
        </w:rPr>
        <w:t xml:space="preserve">, </w:t>
      </w:r>
      <w:r w:rsidRPr="009F1779">
        <w:rPr>
          <w:rStyle w:val="Emphasis"/>
        </w:rPr>
        <w:t xml:space="preserve">arms sales </w:t>
      </w:r>
      <w:r w:rsidRPr="009F1779">
        <w:rPr>
          <w:rStyle w:val="StyleUnderline"/>
        </w:rPr>
        <w:t>to Taiwan can only increase unnecessary hostility from the Chinese mainland</w:t>
      </w:r>
      <w:r w:rsidRPr="009F1779">
        <w:rPr>
          <w:sz w:val="16"/>
        </w:rPr>
        <w:t xml:space="preserve">. According to him, Taiwan should accept a more flexible unification model like "one country, multiple systems" rather than "one country, two systems" and thus reduce its reliance on the United States.31 Interestingly, his argument in 2012 was quite consistent with what he made in an official capacity three decades earlier. Similarly, U.S. military expert Michael McDevitt pointed out that if China was reunified, it would be the "best outcome for better Sino-U.S. relations" because it could "bring closure to U.S. involvement in the Chinese civil war."32 Former Deputy Assistant Secretary of State Thomas Christensen's earlier argument—before he joined the government—is even stronger. For him, peaceful unification is in the U.S. interest, because "the United States has long-term security and moral interests in the political liberalization of the mainland." However, "Taiwan's status as a Chinese democracy—holding out the prospect of unification with the mainland under the right set of conditions—can be a powerful force for liberalization on the mainland."33 These arguments explore the desirability of peaceful unification of the two sides from different perspectives. Brzezinski and McDevitt approach the issue more from a realist perspective, that is, to gracefully resolve the structural problem in China-U.S. relations and free Washington from the historical knot on the issue of Taiwan without sacrificing the latter's interest. By contrast, Christensen makes his case more from a liberalist perspective, with a strong ideological flavor, considering Taiwan as a medium promoting the mainland's political liberalization. It is interesting to observe that regardless of whether Taiwan is a historical burden or potential asset for the United States, the major concern of Washington is ironically the mainland rather than Taiwan. In other words, </w:t>
      </w:r>
      <w:r w:rsidRPr="009F1779">
        <w:rPr>
          <w:rStyle w:val="StyleUnderline"/>
        </w:rPr>
        <w:t xml:space="preserve">Taiwan is </w:t>
      </w:r>
      <w:r w:rsidRPr="009F1779">
        <w:rPr>
          <w:rStyle w:val="Emphasis"/>
        </w:rPr>
        <w:t>less important</w:t>
      </w:r>
      <w:r w:rsidRPr="009F1779">
        <w:rPr>
          <w:rStyle w:val="StyleUnderline"/>
        </w:rPr>
        <w:t xml:space="preserve"> than the mainland in U.S. policy reckoning</w:t>
      </w:r>
      <w:r w:rsidRPr="009F1779">
        <w:rPr>
          <w:sz w:val="16"/>
        </w:rPr>
        <w:t xml:space="preserve">. This group of scholars and experts would not consider themselves as supporters of Taiwan abandonment. After all, </w:t>
      </w:r>
      <w:r w:rsidRPr="009F1779">
        <w:rPr>
          <w:rStyle w:val="StyleUnderline"/>
        </w:rPr>
        <w:t>peaceful unification is inherent within the U.S. policy guideline of peaceful resolution</w:t>
      </w:r>
      <w:r w:rsidRPr="009F1779">
        <w:rPr>
          <w:sz w:val="16"/>
        </w:rPr>
        <w:t xml:space="preserve">. However, </w:t>
      </w:r>
      <w:r w:rsidRPr="009F1779">
        <w:rPr>
          <w:rStyle w:val="StyleUnderline"/>
        </w:rPr>
        <w:t>they consider Taiwan</w:t>
      </w:r>
      <w:r w:rsidRPr="009F1779">
        <w:rPr>
          <w:sz w:val="16"/>
        </w:rPr>
        <w:t xml:space="preserve"> more as </w:t>
      </w:r>
      <w:r w:rsidRPr="009F1779">
        <w:rPr>
          <w:rStyle w:val="StyleUnderline"/>
        </w:rPr>
        <w:t xml:space="preserve">a </w:t>
      </w:r>
      <w:r w:rsidRPr="009F1779">
        <w:rPr>
          <w:rStyle w:val="Emphasis"/>
        </w:rPr>
        <w:t>strategic liability</w:t>
      </w:r>
      <w:r w:rsidRPr="009F1779">
        <w:rPr>
          <w:sz w:val="16"/>
        </w:rPr>
        <w:t xml:space="preserve"> than an asset of the United States and disregard peaceful separation as a feasible option. They hope China's unification can occur with Taiwanese agreement so that the United States can gracefully disentangle itself from the historical knot and resolve the structural problem between Washington and Beijing. For them, the political dispute across the Taiwan Strait is the outcome of the Cold War, and the Taiwan issue can be resolved by itself as the two sides move toward political integration through economic integration.</w:t>
      </w:r>
    </w:p>
    <w:p w14:paraId="424DE879" w14:textId="77777777" w:rsidR="00324D07" w:rsidRPr="00F437E6" w:rsidRDefault="00324D07" w:rsidP="00324D07"/>
    <w:p w14:paraId="41DC50E9" w14:textId="77777777" w:rsidR="00324D07" w:rsidRPr="001357B0" w:rsidRDefault="00324D07" w:rsidP="00324D07"/>
    <w:p w14:paraId="49A0C54D" w14:textId="77777777" w:rsidR="00D274CE" w:rsidRDefault="00D274CE" w:rsidP="00D274CE">
      <w:pPr>
        <w:pStyle w:val="Heading3"/>
      </w:pPr>
      <w:r>
        <w:t>Solvency: Relations (A/S Key)</w:t>
      </w:r>
    </w:p>
    <w:p w14:paraId="37BDF590" w14:textId="77777777" w:rsidR="00D274CE" w:rsidRDefault="00D274CE" w:rsidP="00D274CE"/>
    <w:p w14:paraId="0D825FF2" w14:textId="77777777" w:rsidR="00D274CE" w:rsidRPr="00CC1880" w:rsidRDefault="00D274CE" w:rsidP="00D274CE">
      <w:pPr>
        <w:pStyle w:val="Heading4"/>
      </w:pPr>
      <w:r>
        <w:t xml:space="preserve">The aff solves U.S.-China relations – it’s the </w:t>
      </w:r>
      <w:r>
        <w:rPr>
          <w:u w:val="single"/>
        </w:rPr>
        <w:t>key issue</w:t>
      </w:r>
      <w:r>
        <w:t>.</w:t>
      </w:r>
    </w:p>
    <w:p w14:paraId="5DA77717" w14:textId="77777777" w:rsidR="00D274CE" w:rsidRDefault="00D274CE" w:rsidP="00D274CE">
      <w:r w:rsidRPr="000E5E0C">
        <w:rPr>
          <w:rStyle w:val="Style13ptBold"/>
        </w:rPr>
        <w:t>Yin 16</w:t>
      </w:r>
      <w:r>
        <w:t xml:space="preserve"> [Chengde, Research Fellow at the China Foundation for International Studies, “Time for US to Change Its Taiwan Policy,” </w:t>
      </w:r>
      <w:r>
        <w:rPr>
          <w:iCs/>
        </w:rPr>
        <w:t>accessible</w:t>
      </w:r>
      <w:r>
        <w:t xml:space="preserve"> online at </w:t>
      </w:r>
      <w:hyperlink r:id="rId47" w:history="1">
        <w:r w:rsidRPr="00A80065">
          <w:rPr>
            <w:rStyle w:val="Hyperlink"/>
          </w:rPr>
          <w:t>http://www.chinausfocus.com/political-social-development/time-for-us-to-change-its-taiwan-policy/</w:t>
        </w:r>
      </w:hyperlink>
      <w:r>
        <w:t>, published 06/08/16] // BBM</w:t>
      </w:r>
    </w:p>
    <w:p w14:paraId="7C90A5B0" w14:textId="77777777" w:rsidR="00D274CE" w:rsidRDefault="00D274CE" w:rsidP="00D274CE">
      <w:pPr>
        <w:rPr>
          <w:sz w:val="16"/>
        </w:rPr>
      </w:pPr>
      <w:r w:rsidRPr="00CC1880">
        <w:rPr>
          <w:sz w:val="16"/>
        </w:rPr>
        <w:t xml:space="preserve">The pro-independence DPP has returned to power in Taiwan. </w:t>
      </w:r>
      <w:r w:rsidRPr="00D96335">
        <w:rPr>
          <w:rStyle w:val="StyleUnderline"/>
        </w:rPr>
        <w:t>Despite</w:t>
      </w:r>
      <w:r w:rsidRPr="00CC1880">
        <w:rPr>
          <w:sz w:val="16"/>
        </w:rPr>
        <w:t xml:space="preserve"> </w:t>
      </w:r>
      <w:r w:rsidRPr="00D96335">
        <w:rPr>
          <w:rStyle w:val="StyleUnderline"/>
        </w:rPr>
        <w:t xml:space="preserve">repeated </w:t>
      </w:r>
      <w:r w:rsidRPr="00D96335">
        <w:rPr>
          <w:rStyle w:val="Emphasis"/>
        </w:rPr>
        <w:t>warnings</w:t>
      </w:r>
      <w:r w:rsidRPr="00D96335">
        <w:rPr>
          <w:rStyle w:val="StyleUnderline"/>
        </w:rPr>
        <w:t xml:space="preserve"> from Beijing</w:t>
      </w:r>
      <w:r w:rsidRPr="00CC1880">
        <w:rPr>
          <w:sz w:val="16"/>
        </w:rPr>
        <w:t xml:space="preserve">, </w:t>
      </w:r>
      <w:r w:rsidRPr="00D96335">
        <w:rPr>
          <w:rStyle w:val="StyleUnderline"/>
        </w:rPr>
        <w:t>Tsai</w:t>
      </w:r>
      <w:r w:rsidRPr="00CC1880">
        <w:rPr>
          <w:sz w:val="16"/>
        </w:rPr>
        <w:t xml:space="preserve"> Ing-wen, leader of the DPP, </w:t>
      </w:r>
      <w:r w:rsidRPr="00D96335">
        <w:rPr>
          <w:rStyle w:val="StyleUnderline"/>
        </w:rPr>
        <w:t>stopped short of recognizing the</w:t>
      </w:r>
      <w:r w:rsidRPr="00CC1880">
        <w:rPr>
          <w:sz w:val="16"/>
        </w:rPr>
        <w:t xml:space="preserve"> 1992 Consensus and the </w:t>
      </w:r>
      <w:r w:rsidRPr="00D96335">
        <w:rPr>
          <w:rStyle w:val="StyleUnderline"/>
        </w:rPr>
        <w:t>one-China principle</w:t>
      </w:r>
      <w:r w:rsidRPr="00CC1880">
        <w:rPr>
          <w:sz w:val="16"/>
        </w:rPr>
        <w:t xml:space="preserve"> in her inaugural speech, a signal that she may intend to lead the island in pursuing “one China, one Taiwan” or “two Chinas”, i.e. Taiwan independence. Evidently, </w:t>
      </w:r>
      <w:r w:rsidRPr="00D96335">
        <w:rPr>
          <w:rStyle w:val="StyleUnderline"/>
        </w:rPr>
        <w:t>her stance has the backing of the U</w:t>
      </w:r>
      <w:r w:rsidRPr="00CC1880">
        <w:rPr>
          <w:sz w:val="16"/>
        </w:rPr>
        <w:t xml:space="preserve">nited </w:t>
      </w:r>
      <w:r w:rsidRPr="00D96335">
        <w:rPr>
          <w:rStyle w:val="StyleUnderline"/>
        </w:rPr>
        <w:t>S</w:t>
      </w:r>
      <w:r w:rsidRPr="00CC1880">
        <w:rPr>
          <w:sz w:val="16"/>
        </w:rPr>
        <w:t xml:space="preserve">tates. On the eve of the election, Tsai took a trip to the US, which was apparently designed to seek advice from and compare notes with US policy makers on her policy for cross-Strait relations. It must be during this trip that her pro-independence policy was given tacit approval. She received further reassurance for her inclination toward independence when the US House of Representatives passed a resolution reaffirming support for Taipei just ahead of her inauguration. The US has always been known to support Taiwan’s quiet moves toward independence to hold back China’s reunification through its policy toward Taipei. </w:t>
      </w:r>
      <w:r w:rsidRPr="00D96335">
        <w:rPr>
          <w:rStyle w:val="StyleUnderline"/>
        </w:rPr>
        <w:t>Though the US pronounced its commitment to the one-China principle</w:t>
      </w:r>
      <w:r w:rsidRPr="00CC1880">
        <w:rPr>
          <w:sz w:val="16"/>
        </w:rPr>
        <w:t xml:space="preserve"> and opposition to Taiwan independence, enshrined in its three joint communiques with China, </w:t>
      </w:r>
      <w:r w:rsidRPr="00D96335">
        <w:rPr>
          <w:rStyle w:val="StyleUnderline"/>
        </w:rPr>
        <w:t>its commitment was never fully kept</w:t>
      </w:r>
      <w:r w:rsidRPr="00CC1880">
        <w:rPr>
          <w:sz w:val="16"/>
        </w:rPr>
        <w:t xml:space="preserve">. The US public position never went further than saying that it does not support Taiwan independence. What that means is, the US does not support anything radical that the DPP might engage in such as de jure independence by changing Taiwan’s title, lest the US be dragged into a frontal clash with China. </w:t>
      </w:r>
      <w:r w:rsidRPr="00D96335">
        <w:rPr>
          <w:rStyle w:val="StyleUnderline"/>
        </w:rPr>
        <w:t>The US</w:t>
      </w:r>
      <w:r w:rsidRPr="00CC1880">
        <w:rPr>
          <w:sz w:val="16"/>
        </w:rPr>
        <w:t xml:space="preserve">, however, </w:t>
      </w:r>
      <w:r w:rsidRPr="00D96335">
        <w:rPr>
          <w:rStyle w:val="StyleUnderline"/>
        </w:rPr>
        <w:t>does not prohibit the DPP from desinicization of the island and pursue disguised independence</w:t>
      </w:r>
      <w:r w:rsidRPr="00CC1880">
        <w:rPr>
          <w:sz w:val="16"/>
        </w:rPr>
        <w:t xml:space="preserve">. </w:t>
      </w:r>
      <w:r w:rsidRPr="00D96335">
        <w:rPr>
          <w:rStyle w:val="StyleUnderline"/>
        </w:rPr>
        <w:t>The Taiwan Relations Act</w:t>
      </w:r>
      <w:r w:rsidRPr="00CC1880">
        <w:rPr>
          <w:sz w:val="16"/>
        </w:rPr>
        <w:t xml:space="preserve">, to start with, </w:t>
      </w:r>
      <w:r w:rsidRPr="00D96335">
        <w:rPr>
          <w:rStyle w:val="StyleUnderline"/>
        </w:rPr>
        <w:t>and the</w:t>
      </w:r>
      <w:r w:rsidRPr="00CC1880">
        <w:rPr>
          <w:sz w:val="16"/>
        </w:rPr>
        <w:t xml:space="preserve"> “</w:t>
      </w:r>
      <w:r w:rsidRPr="00D96335">
        <w:rPr>
          <w:rStyle w:val="StyleUnderline"/>
        </w:rPr>
        <w:t>six assurances</w:t>
      </w:r>
      <w:r w:rsidRPr="00CC1880">
        <w:rPr>
          <w:sz w:val="16"/>
        </w:rPr>
        <w:t xml:space="preserve">” </w:t>
      </w:r>
      <w:r w:rsidRPr="00D96335">
        <w:rPr>
          <w:rStyle w:val="StyleUnderline"/>
        </w:rPr>
        <w:t>are</w:t>
      </w:r>
      <w:r w:rsidRPr="00CC1880">
        <w:rPr>
          <w:sz w:val="16"/>
        </w:rPr>
        <w:t xml:space="preserve"> nothing but </w:t>
      </w:r>
      <w:r w:rsidRPr="00D96335">
        <w:rPr>
          <w:rStyle w:val="Emphasis"/>
        </w:rPr>
        <w:t xml:space="preserve">deliberate </w:t>
      </w:r>
      <w:r w:rsidRPr="00D96335">
        <w:rPr>
          <w:rStyle w:val="StyleUnderline"/>
        </w:rPr>
        <w:t>steps to force China to renounce the use of force and maintain the</w:t>
      </w:r>
      <w:r w:rsidRPr="00CC1880">
        <w:rPr>
          <w:sz w:val="16"/>
        </w:rPr>
        <w:t xml:space="preserve"> “</w:t>
      </w:r>
      <w:r w:rsidRPr="00D96335">
        <w:rPr>
          <w:rStyle w:val="StyleUnderline"/>
        </w:rPr>
        <w:t>status quo</w:t>
      </w:r>
      <w:r w:rsidRPr="00CC1880">
        <w:rPr>
          <w:sz w:val="16"/>
        </w:rPr>
        <w:t xml:space="preserve">” </w:t>
      </w:r>
      <w:r w:rsidRPr="00D96335">
        <w:rPr>
          <w:rStyle w:val="StyleUnderline"/>
        </w:rPr>
        <w:t>indefinitely</w:t>
      </w:r>
      <w:r w:rsidRPr="00CC1880">
        <w:rPr>
          <w:sz w:val="16"/>
        </w:rPr>
        <w:t xml:space="preserve">. Its consequence? Emboldened separatists with less scruples as they seek to pull the island away from the Chinese mainland. Reunification would remain a distant dream for China, and de facto independence might become the reality in Taiwan. </w:t>
      </w:r>
      <w:r w:rsidRPr="00D96335">
        <w:rPr>
          <w:rStyle w:val="StyleUnderline"/>
        </w:rPr>
        <w:t>Such a policy toward Taiwan is at odds with the</w:t>
      </w:r>
      <w:r w:rsidRPr="00CC1880">
        <w:rPr>
          <w:sz w:val="16"/>
        </w:rPr>
        <w:t xml:space="preserve"> fundamental and </w:t>
      </w:r>
      <w:r w:rsidRPr="00D96335">
        <w:rPr>
          <w:rStyle w:val="Emphasis"/>
        </w:rPr>
        <w:t>core interests</w:t>
      </w:r>
      <w:r w:rsidRPr="00CC1880">
        <w:rPr>
          <w:sz w:val="16"/>
        </w:rPr>
        <w:t xml:space="preserve"> </w:t>
      </w:r>
      <w:r w:rsidRPr="00D96335">
        <w:rPr>
          <w:rStyle w:val="StyleUnderline"/>
        </w:rPr>
        <w:t>of China and</w:t>
      </w:r>
      <w:r w:rsidRPr="00CC1880">
        <w:rPr>
          <w:sz w:val="16"/>
        </w:rPr>
        <w:t xml:space="preserve">, in the final analysis, </w:t>
      </w:r>
      <w:r w:rsidRPr="00D96335">
        <w:rPr>
          <w:rStyle w:val="StyleUnderline"/>
        </w:rPr>
        <w:t>the US’ own interests as well</w:t>
      </w:r>
      <w:r w:rsidRPr="00CC1880">
        <w:rPr>
          <w:sz w:val="16"/>
        </w:rPr>
        <w:t xml:space="preserve">. </w:t>
      </w:r>
      <w:r w:rsidRPr="00D96335">
        <w:rPr>
          <w:rStyle w:val="StyleUnderline"/>
        </w:rPr>
        <w:t>It is a policy with</w:t>
      </w:r>
      <w:r w:rsidRPr="00CC1880">
        <w:rPr>
          <w:sz w:val="16"/>
        </w:rPr>
        <w:t xml:space="preserve"> multiple </w:t>
      </w:r>
      <w:r w:rsidRPr="00D96335">
        <w:rPr>
          <w:rStyle w:val="Emphasis"/>
        </w:rPr>
        <w:t>strategic flaws</w:t>
      </w:r>
      <w:r w:rsidRPr="00CC1880">
        <w:rPr>
          <w:sz w:val="16"/>
        </w:rPr>
        <w:t xml:space="preserve">. First, </w:t>
      </w:r>
      <w:r w:rsidRPr="00D96335">
        <w:rPr>
          <w:rStyle w:val="StyleUnderline"/>
        </w:rPr>
        <w:t xml:space="preserve">the US should </w:t>
      </w:r>
      <w:r w:rsidRPr="00D96335">
        <w:rPr>
          <w:rStyle w:val="Emphasis"/>
        </w:rPr>
        <w:t>stop</w:t>
      </w:r>
      <w:r w:rsidRPr="00D96335">
        <w:rPr>
          <w:rStyle w:val="StyleUnderline"/>
        </w:rPr>
        <w:t xml:space="preserve"> using Taiwan as its</w:t>
      </w:r>
      <w:r w:rsidRPr="00CC1880">
        <w:rPr>
          <w:sz w:val="16"/>
        </w:rPr>
        <w:t xml:space="preserve"> “</w:t>
      </w:r>
      <w:r w:rsidRPr="00D96335">
        <w:rPr>
          <w:rStyle w:val="StyleUnderline"/>
        </w:rPr>
        <w:t>unsinkable aircraft carrier</w:t>
      </w:r>
      <w:r w:rsidRPr="00CC1880">
        <w:rPr>
          <w:sz w:val="16"/>
        </w:rPr>
        <w:t xml:space="preserve">”. Deng Xiaoping made the observation that the US saw the strategic and military value in Taiwan and wanted to keep it as its unsinkable aircraft carrier. It is quite true because </w:t>
      </w:r>
      <w:r w:rsidRPr="00D96335">
        <w:rPr>
          <w:rStyle w:val="StyleUnderline"/>
        </w:rPr>
        <w:t>though the US has professedly severed diplomatic ties</w:t>
      </w:r>
      <w:r w:rsidRPr="00CC1880">
        <w:rPr>
          <w:sz w:val="16"/>
        </w:rPr>
        <w:t xml:space="preserve">, withdrew troops from and ended mutual defense treaty with Taiwan, it continues to have semi-official political and military ties with it. </w:t>
      </w:r>
      <w:r w:rsidRPr="00D96335">
        <w:rPr>
          <w:rStyle w:val="StyleUnderline"/>
        </w:rPr>
        <w:t xml:space="preserve">It has </w:t>
      </w:r>
      <w:r w:rsidRPr="00D96335">
        <w:rPr>
          <w:rStyle w:val="Emphasis"/>
        </w:rPr>
        <w:t>publicly assisted</w:t>
      </w:r>
      <w:r w:rsidRPr="00CC1880">
        <w:rPr>
          <w:sz w:val="16"/>
        </w:rPr>
        <w:t xml:space="preserve"> </w:t>
      </w:r>
      <w:r w:rsidRPr="00D96335">
        <w:rPr>
          <w:rStyle w:val="StyleUnderline"/>
        </w:rPr>
        <w:t xml:space="preserve">Taiwan’s defense through </w:t>
      </w:r>
      <w:r w:rsidRPr="00D96335">
        <w:rPr>
          <w:rStyle w:val="Emphasis"/>
        </w:rPr>
        <w:t>arms sales</w:t>
      </w:r>
      <w:r w:rsidRPr="00CC1880">
        <w:rPr>
          <w:sz w:val="16"/>
        </w:rPr>
        <w:t xml:space="preserve"> and covert military cooperation of various kinds. </w:t>
      </w:r>
      <w:r w:rsidRPr="00D96335">
        <w:rPr>
          <w:rStyle w:val="StyleUnderline"/>
        </w:rPr>
        <w:t>The goal is to hold back China’s reunification</w:t>
      </w:r>
      <w:r w:rsidRPr="00CC1880">
        <w:rPr>
          <w:sz w:val="16"/>
        </w:rPr>
        <w:t xml:space="preserve"> and use Taiwan as an outpost to contain China. </w:t>
      </w:r>
      <w:r w:rsidRPr="00D96335">
        <w:rPr>
          <w:rStyle w:val="StyleUnderline"/>
        </w:rPr>
        <w:t>This strategy is</w:t>
      </w:r>
      <w:r w:rsidRPr="00CC1880">
        <w:rPr>
          <w:sz w:val="16"/>
        </w:rPr>
        <w:t xml:space="preserve"> nothing but </w:t>
      </w:r>
      <w:r w:rsidRPr="00D96335">
        <w:rPr>
          <w:rStyle w:val="StyleUnderline"/>
        </w:rPr>
        <w:t>a vestige of the Cold War and will</w:t>
      </w:r>
      <w:r w:rsidRPr="00CC1880">
        <w:rPr>
          <w:sz w:val="16"/>
        </w:rPr>
        <w:t xml:space="preserve"> only </w:t>
      </w:r>
      <w:r w:rsidRPr="00D96335">
        <w:rPr>
          <w:rStyle w:val="StyleUnderline"/>
        </w:rPr>
        <w:t>slow</w:t>
      </w:r>
      <w:r w:rsidRPr="00CC1880">
        <w:rPr>
          <w:sz w:val="16"/>
        </w:rPr>
        <w:t xml:space="preserve"> down the </w:t>
      </w:r>
      <w:r w:rsidRPr="00D96335">
        <w:rPr>
          <w:rStyle w:val="StyleUnderline"/>
        </w:rPr>
        <w:t xml:space="preserve">growth of </w:t>
      </w:r>
      <w:r w:rsidRPr="00D96335">
        <w:rPr>
          <w:rStyle w:val="Emphasis"/>
        </w:rPr>
        <w:t>China-US relations</w:t>
      </w:r>
      <w:r w:rsidRPr="00CC1880">
        <w:rPr>
          <w:sz w:val="16"/>
        </w:rPr>
        <w:t xml:space="preserve">. As time advances and </w:t>
      </w:r>
      <w:r w:rsidRPr="00D96335">
        <w:rPr>
          <w:rStyle w:val="StyleUnderline"/>
        </w:rPr>
        <w:t>as China continues to rise</w:t>
      </w:r>
      <w:r w:rsidRPr="00CC1880">
        <w:rPr>
          <w:sz w:val="16"/>
        </w:rPr>
        <w:t xml:space="preserve">, </w:t>
      </w:r>
      <w:r w:rsidRPr="00D96335">
        <w:rPr>
          <w:rStyle w:val="StyleUnderline"/>
        </w:rPr>
        <w:t>Taiwan won’t be the US’</w:t>
      </w:r>
      <w:r w:rsidRPr="00CC1880">
        <w:rPr>
          <w:sz w:val="16"/>
        </w:rPr>
        <w:t xml:space="preserve"> “</w:t>
      </w:r>
      <w:r w:rsidRPr="00D96335">
        <w:rPr>
          <w:rStyle w:val="StyleUnderline"/>
        </w:rPr>
        <w:t>unsinkable aircraft carrier</w:t>
      </w:r>
      <w:r w:rsidRPr="00CC1880">
        <w:rPr>
          <w:sz w:val="16"/>
        </w:rPr>
        <w:t xml:space="preserve">” </w:t>
      </w:r>
      <w:r w:rsidRPr="00D96335">
        <w:rPr>
          <w:rStyle w:val="StyleUnderline"/>
        </w:rPr>
        <w:t>forever</w:t>
      </w:r>
      <w:r w:rsidRPr="00CC1880">
        <w:rPr>
          <w:sz w:val="16"/>
        </w:rPr>
        <w:t xml:space="preserve">. Second, </w:t>
      </w:r>
      <w:r w:rsidRPr="00D96335">
        <w:rPr>
          <w:rStyle w:val="StyleUnderline"/>
        </w:rPr>
        <w:t>the US should stop going back on its commitments</w:t>
      </w:r>
      <w:r w:rsidRPr="00CC1880">
        <w:rPr>
          <w:sz w:val="16"/>
        </w:rPr>
        <w:t xml:space="preserve">. The return of Taiwan to China was written into the Cairo Declaration, an official international instrument formulated and signed by US and other leaders. </w:t>
      </w:r>
      <w:r w:rsidRPr="00D96335">
        <w:rPr>
          <w:rStyle w:val="StyleUnderline"/>
        </w:rPr>
        <w:t>All three Sino-US joint communiques affirmed the one-China principle</w:t>
      </w:r>
      <w:r w:rsidRPr="00CC1880">
        <w:rPr>
          <w:sz w:val="16"/>
        </w:rPr>
        <w:t xml:space="preserve"> and opposition to Taiwan independence. </w:t>
      </w:r>
      <w:r w:rsidRPr="00D96335">
        <w:rPr>
          <w:rStyle w:val="StyleUnderline"/>
        </w:rPr>
        <w:t xml:space="preserve">These are </w:t>
      </w:r>
      <w:r w:rsidRPr="00D96335">
        <w:rPr>
          <w:rStyle w:val="Emphasis"/>
        </w:rPr>
        <w:t>legally binding</w:t>
      </w:r>
      <w:r w:rsidRPr="00D96335">
        <w:rPr>
          <w:rStyle w:val="StyleUnderline"/>
        </w:rPr>
        <w:t xml:space="preserve"> international documents</w:t>
      </w:r>
      <w:r w:rsidRPr="00CC1880">
        <w:rPr>
          <w:sz w:val="16"/>
        </w:rPr>
        <w:t xml:space="preserve"> </w:t>
      </w:r>
      <w:r w:rsidRPr="00D96335">
        <w:rPr>
          <w:rStyle w:val="StyleUnderline"/>
        </w:rPr>
        <w:t>and serve as the</w:t>
      </w:r>
      <w:r w:rsidRPr="00CC1880">
        <w:rPr>
          <w:sz w:val="16"/>
        </w:rPr>
        <w:t xml:space="preserve"> guide and </w:t>
      </w:r>
      <w:r w:rsidRPr="00D96335">
        <w:rPr>
          <w:rStyle w:val="Emphasis"/>
        </w:rPr>
        <w:t>rulebook</w:t>
      </w:r>
      <w:r w:rsidRPr="00CC1880">
        <w:rPr>
          <w:sz w:val="16"/>
        </w:rPr>
        <w:t xml:space="preserve"> </w:t>
      </w:r>
      <w:r w:rsidRPr="00D96335">
        <w:rPr>
          <w:rStyle w:val="StyleUnderline"/>
        </w:rPr>
        <w:t>for China-US relations</w:t>
      </w:r>
      <w:r w:rsidRPr="00CC1880">
        <w:rPr>
          <w:sz w:val="16"/>
        </w:rPr>
        <w:t xml:space="preserve">. </w:t>
      </w:r>
      <w:r w:rsidRPr="00D96335">
        <w:rPr>
          <w:rStyle w:val="StyleUnderline"/>
        </w:rPr>
        <w:t>Honoring such documents is the</w:t>
      </w:r>
      <w:r w:rsidRPr="00CC1880">
        <w:rPr>
          <w:sz w:val="16"/>
        </w:rPr>
        <w:t xml:space="preserve"> very </w:t>
      </w:r>
      <w:r w:rsidRPr="00D96335">
        <w:rPr>
          <w:rStyle w:val="StyleUnderline"/>
        </w:rPr>
        <w:t xml:space="preserve">foundation for a </w:t>
      </w:r>
      <w:r w:rsidRPr="00D96335">
        <w:rPr>
          <w:rStyle w:val="Emphasis"/>
        </w:rPr>
        <w:t>functioning international system</w:t>
      </w:r>
      <w:r w:rsidRPr="00CC1880">
        <w:rPr>
          <w:sz w:val="16"/>
        </w:rPr>
        <w:t xml:space="preserve">. But </w:t>
      </w:r>
      <w:r w:rsidRPr="00D96335">
        <w:rPr>
          <w:rStyle w:val="StyleUnderline"/>
        </w:rPr>
        <w:t>any US tacit support of the DPP</w:t>
      </w:r>
      <w:r w:rsidRPr="00CC1880">
        <w:rPr>
          <w:sz w:val="16"/>
        </w:rPr>
        <w:t xml:space="preserve">’s attempts at de facto independence at the cost of its credibility </w:t>
      </w:r>
      <w:r w:rsidRPr="00D96335">
        <w:rPr>
          <w:rStyle w:val="StyleUnderline"/>
        </w:rPr>
        <w:t>has hurt not just China</w:t>
      </w:r>
      <w:r w:rsidRPr="00CC1880">
        <w:rPr>
          <w:sz w:val="16"/>
        </w:rPr>
        <w:t xml:space="preserve">, </w:t>
      </w:r>
      <w:r w:rsidRPr="00D96335">
        <w:rPr>
          <w:rStyle w:val="StyleUnderline"/>
        </w:rPr>
        <w:t>but also the authority of the declaration</w:t>
      </w:r>
      <w:r w:rsidRPr="00CC1880">
        <w:rPr>
          <w:sz w:val="16"/>
        </w:rPr>
        <w:t xml:space="preserve"> and the post-war order </w:t>
      </w:r>
      <w:r w:rsidRPr="00D96335">
        <w:rPr>
          <w:rStyle w:val="StyleUnderline"/>
        </w:rPr>
        <w:t>and can only lead to</w:t>
      </w:r>
      <w:r w:rsidRPr="00CC1880">
        <w:rPr>
          <w:sz w:val="16"/>
        </w:rPr>
        <w:t xml:space="preserve"> myriad </w:t>
      </w:r>
      <w:r w:rsidRPr="00D96335">
        <w:rPr>
          <w:rStyle w:val="Emphasis"/>
        </w:rPr>
        <w:t>problems</w:t>
      </w:r>
      <w:r w:rsidRPr="00CC1880">
        <w:rPr>
          <w:sz w:val="16"/>
        </w:rPr>
        <w:t xml:space="preserve">. Third, the US should stop supporting separatists. The DPP prospered through street politics, manipulation of public opinion and populism. Those who won’t stop playing with fire will only destroy themselves. The DPP has gone so far as to take the 20-million-plus Taiwanese as hostage to fulfill its selfish objective of Taiwan independence. This is extremely irresponsible and egregious. </w:t>
      </w:r>
      <w:r w:rsidRPr="00D96335">
        <w:rPr>
          <w:rStyle w:val="StyleUnderline"/>
        </w:rPr>
        <w:t>To demonstrate support to</w:t>
      </w:r>
      <w:r w:rsidRPr="00CC1880">
        <w:rPr>
          <w:sz w:val="16"/>
        </w:rPr>
        <w:t xml:space="preserve"> separatists like </w:t>
      </w:r>
      <w:r w:rsidRPr="00D96335">
        <w:rPr>
          <w:rStyle w:val="StyleUnderline"/>
        </w:rPr>
        <w:t>the DPP through the Taiwan Relations Act and the</w:t>
      </w:r>
      <w:r w:rsidRPr="00CC1880">
        <w:rPr>
          <w:sz w:val="16"/>
        </w:rPr>
        <w:t xml:space="preserve"> “</w:t>
      </w:r>
      <w:r w:rsidRPr="00D96335">
        <w:rPr>
          <w:rStyle w:val="Emphasis"/>
        </w:rPr>
        <w:t>six assurances</w:t>
      </w:r>
      <w:r w:rsidRPr="00CC1880">
        <w:rPr>
          <w:sz w:val="16"/>
        </w:rPr>
        <w:t xml:space="preserve">” </w:t>
      </w:r>
      <w:r w:rsidRPr="00D96335">
        <w:rPr>
          <w:rStyle w:val="StyleUnderline"/>
        </w:rPr>
        <w:t xml:space="preserve">is to openly </w:t>
      </w:r>
      <w:r w:rsidRPr="00D96335">
        <w:rPr>
          <w:rStyle w:val="Emphasis"/>
        </w:rPr>
        <w:t>undermine</w:t>
      </w:r>
      <w:r w:rsidRPr="00D96335">
        <w:rPr>
          <w:rStyle w:val="StyleUnderline"/>
        </w:rPr>
        <w:t xml:space="preserve"> China’s sovereignty</w:t>
      </w:r>
      <w:r w:rsidRPr="00CC1880">
        <w:rPr>
          <w:sz w:val="16"/>
        </w:rPr>
        <w:t xml:space="preserve">, </w:t>
      </w:r>
      <w:r w:rsidRPr="00D96335">
        <w:rPr>
          <w:rStyle w:val="StyleUnderline"/>
        </w:rPr>
        <w:t xml:space="preserve">disrespect the </w:t>
      </w:r>
      <w:r w:rsidRPr="00D96335">
        <w:rPr>
          <w:rStyle w:val="Emphasis"/>
        </w:rPr>
        <w:t>basic norms</w:t>
      </w:r>
      <w:r w:rsidRPr="00D96335">
        <w:rPr>
          <w:rStyle w:val="StyleUnderline"/>
        </w:rPr>
        <w:t xml:space="preserve"> governing international relations</w:t>
      </w:r>
      <w:r w:rsidRPr="00CC1880">
        <w:rPr>
          <w:sz w:val="16"/>
        </w:rPr>
        <w:t xml:space="preserve">, </w:t>
      </w:r>
      <w:r w:rsidRPr="00D96335">
        <w:rPr>
          <w:rStyle w:val="StyleUnderline"/>
        </w:rPr>
        <w:t>reject the US’ moral responsibility and hurt its international reputation</w:t>
      </w:r>
      <w:r w:rsidRPr="00CC1880">
        <w:rPr>
          <w:sz w:val="16"/>
        </w:rPr>
        <w:t xml:space="preserve">. Fourth, </w:t>
      </w:r>
      <w:r w:rsidRPr="00CC1880">
        <w:rPr>
          <w:rStyle w:val="StyleUnderline"/>
        </w:rPr>
        <w:t xml:space="preserve">the US should stop </w:t>
      </w:r>
      <w:r w:rsidRPr="00CC1880">
        <w:rPr>
          <w:rStyle w:val="Emphasis"/>
        </w:rPr>
        <w:t>misplacing</w:t>
      </w:r>
      <w:r w:rsidRPr="00CC1880">
        <w:rPr>
          <w:rStyle w:val="StyleUnderline"/>
        </w:rPr>
        <w:t xml:space="preserve"> its stakes</w:t>
      </w:r>
      <w:r w:rsidRPr="00CC1880">
        <w:rPr>
          <w:sz w:val="16"/>
        </w:rPr>
        <w:t xml:space="preserve">. </w:t>
      </w:r>
      <w:r w:rsidRPr="00CC1880">
        <w:rPr>
          <w:rStyle w:val="StyleUnderline"/>
        </w:rPr>
        <w:t>The</w:t>
      </w:r>
      <w:r w:rsidRPr="00CC1880">
        <w:rPr>
          <w:sz w:val="16"/>
        </w:rPr>
        <w:t xml:space="preserve"> size, population and overall </w:t>
      </w:r>
      <w:r w:rsidRPr="00CC1880">
        <w:rPr>
          <w:rStyle w:val="StyleUnderline"/>
        </w:rPr>
        <w:t>strength of Taiwan is nowhere near that of the Chinese mainland</w:t>
      </w:r>
      <w:r w:rsidRPr="00CC1880">
        <w:rPr>
          <w:sz w:val="16"/>
        </w:rPr>
        <w:t xml:space="preserve">. </w:t>
      </w:r>
      <w:r w:rsidRPr="00CC1880">
        <w:rPr>
          <w:rStyle w:val="StyleUnderline"/>
        </w:rPr>
        <w:t xml:space="preserve">Neither is Taiwan’s </w:t>
      </w:r>
      <w:r w:rsidRPr="00CC1880">
        <w:rPr>
          <w:rStyle w:val="Emphasis"/>
        </w:rPr>
        <w:t>importance</w:t>
      </w:r>
      <w:r w:rsidRPr="00CC1880">
        <w:rPr>
          <w:rStyle w:val="StyleUnderline"/>
        </w:rPr>
        <w:t xml:space="preserve"> to the US</w:t>
      </w:r>
      <w:r w:rsidRPr="00CC1880">
        <w:rPr>
          <w:sz w:val="16"/>
        </w:rPr>
        <w:t xml:space="preserve">. Economically, the People’s Republic of </w:t>
      </w:r>
      <w:r w:rsidRPr="00CC1880">
        <w:rPr>
          <w:rStyle w:val="StyleUnderline"/>
        </w:rPr>
        <w:t>China and the US are</w:t>
      </w:r>
      <w:r w:rsidRPr="00CC1880">
        <w:rPr>
          <w:sz w:val="16"/>
        </w:rPr>
        <w:t xml:space="preserve"> as </w:t>
      </w:r>
      <w:r w:rsidRPr="00CC1880">
        <w:rPr>
          <w:rStyle w:val="Emphasis"/>
        </w:rPr>
        <w:t>interdependent</w:t>
      </w:r>
      <w:r w:rsidRPr="00CC1880">
        <w:rPr>
          <w:sz w:val="16"/>
        </w:rPr>
        <w:t xml:space="preserve"> as any two economies in the world can be; </w:t>
      </w:r>
      <w:r w:rsidRPr="00CC1880">
        <w:rPr>
          <w:rStyle w:val="StyleUnderline"/>
        </w:rPr>
        <w:t>on major international issues</w:t>
      </w:r>
      <w:r w:rsidRPr="00CC1880">
        <w:rPr>
          <w:sz w:val="16"/>
        </w:rPr>
        <w:t xml:space="preserve">, </w:t>
      </w:r>
      <w:r w:rsidRPr="00CC1880">
        <w:rPr>
          <w:rStyle w:val="StyleUnderline"/>
        </w:rPr>
        <w:t xml:space="preserve">the US needs China’s </w:t>
      </w:r>
      <w:r w:rsidRPr="00CC1880">
        <w:rPr>
          <w:rStyle w:val="Emphasis"/>
        </w:rPr>
        <w:t>cooperation</w:t>
      </w:r>
      <w:r w:rsidRPr="00CC1880">
        <w:rPr>
          <w:sz w:val="16"/>
        </w:rPr>
        <w:t xml:space="preserve">. </w:t>
      </w:r>
      <w:r w:rsidRPr="00CC1880">
        <w:rPr>
          <w:rStyle w:val="StyleUnderline"/>
        </w:rPr>
        <w:t>In economic and strategic areas key to America’s future</w:t>
      </w:r>
      <w:r w:rsidRPr="00CC1880">
        <w:rPr>
          <w:sz w:val="16"/>
        </w:rPr>
        <w:t xml:space="preserve">, </w:t>
      </w:r>
      <w:r w:rsidRPr="00CC1880">
        <w:rPr>
          <w:rStyle w:val="StyleUnderline"/>
        </w:rPr>
        <w:t xml:space="preserve">Taiwan is of </w:t>
      </w:r>
      <w:r w:rsidRPr="00CC1880">
        <w:rPr>
          <w:rStyle w:val="Emphasis"/>
        </w:rPr>
        <w:t>minimal consequence</w:t>
      </w:r>
      <w:r w:rsidRPr="00CC1880">
        <w:rPr>
          <w:sz w:val="16"/>
        </w:rPr>
        <w:t xml:space="preserve">. Admittedly, the US has interests in Taiwan. Its </w:t>
      </w:r>
      <w:r w:rsidRPr="00CC1880">
        <w:rPr>
          <w:rStyle w:val="StyleUnderline"/>
        </w:rPr>
        <w:t>interests on the</w:t>
      </w:r>
      <w:r w:rsidRPr="00CC1880">
        <w:rPr>
          <w:sz w:val="16"/>
        </w:rPr>
        <w:t xml:space="preserve"> Chinese </w:t>
      </w:r>
      <w:r w:rsidRPr="00CC1880">
        <w:rPr>
          <w:rStyle w:val="StyleUnderline"/>
        </w:rPr>
        <w:t>mainland</w:t>
      </w:r>
      <w:r w:rsidRPr="00CC1880">
        <w:rPr>
          <w:sz w:val="16"/>
        </w:rPr>
        <w:t xml:space="preserve">, however, </w:t>
      </w:r>
      <w:r w:rsidRPr="00CC1880">
        <w:rPr>
          <w:rStyle w:val="StyleUnderline"/>
        </w:rPr>
        <w:t xml:space="preserve">far </w:t>
      </w:r>
      <w:r w:rsidRPr="00CC1880">
        <w:rPr>
          <w:rStyle w:val="Emphasis"/>
        </w:rPr>
        <w:t>outweigh</w:t>
      </w:r>
      <w:r w:rsidRPr="00CC1880">
        <w:rPr>
          <w:rStyle w:val="StyleUnderline"/>
        </w:rPr>
        <w:t xml:space="preserve"> those in Taiwan</w:t>
      </w:r>
      <w:r w:rsidRPr="00CC1880">
        <w:rPr>
          <w:sz w:val="16"/>
        </w:rPr>
        <w:t xml:space="preserve">. </w:t>
      </w:r>
      <w:r w:rsidRPr="00CC1880">
        <w:rPr>
          <w:rStyle w:val="StyleUnderline"/>
        </w:rPr>
        <w:t>Pitching itself against China</w:t>
      </w:r>
      <w:r w:rsidRPr="00CC1880">
        <w:rPr>
          <w:sz w:val="16"/>
        </w:rPr>
        <w:t xml:space="preserve">, a fast-growing country with 1.3 billion people, by supporting separatists in Taiwan </w:t>
      </w:r>
      <w:r w:rsidRPr="00CC1880">
        <w:rPr>
          <w:rStyle w:val="StyleUnderline"/>
        </w:rPr>
        <w:t>is</w:t>
      </w:r>
      <w:r w:rsidRPr="00CC1880">
        <w:rPr>
          <w:sz w:val="16"/>
        </w:rPr>
        <w:t xml:space="preserve"> definitely </w:t>
      </w:r>
      <w:r w:rsidRPr="00CC1880">
        <w:rPr>
          <w:rStyle w:val="StyleUnderline"/>
        </w:rPr>
        <w:t>not the wise thing to do</w:t>
      </w:r>
      <w:r w:rsidRPr="00CC1880">
        <w:rPr>
          <w:sz w:val="16"/>
        </w:rPr>
        <w:t xml:space="preserve">. </w:t>
      </w:r>
      <w:r w:rsidRPr="00CC1880">
        <w:rPr>
          <w:rStyle w:val="StyleUnderline"/>
        </w:rPr>
        <w:t>China will not allow Taiwan</w:t>
      </w:r>
      <w:r w:rsidRPr="00CC1880">
        <w:rPr>
          <w:sz w:val="16"/>
        </w:rPr>
        <w:t xml:space="preserve">, which has historically been part of China, </w:t>
      </w:r>
      <w:r w:rsidRPr="00CC1880">
        <w:rPr>
          <w:rStyle w:val="StyleUnderline"/>
        </w:rPr>
        <w:t>to break away</w:t>
      </w:r>
      <w:r w:rsidRPr="00CC1880">
        <w:rPr>
          <w:sz w:val="16"/>
        </w:rPr>
        <w:t xml:space="preserve">. </w:t>
      </w:r>
      <w:r w:rsidRPr="00CC1880">
        <w:rPr>
          <w:rStyle w:val="StyleUnderline"/>
        </w:rPr>
        <w:t xml:space="preserve">This is a permanent </w:t>
      </w:r>
      <w:r w:rsidRPr="00CC1880">
        <w:rPr>
          <w:rStyle w:val="Emphasis"/>
        </w:rPr>
        <w:t>red line</w:t>
      </w:r>
      <w:r w:rsidRPr="00CC1880">
        <w:rPr>
          <w:rStyle w:val="StyleUnderline"/>
        </w:rPr>
        <w:t xml:space="preserve"> for China</w:t>
      </w:r>
      <w:r w:rsidRPr="00CC1880">
        <w:rPr>
          <w:sz w:val="16"/>
        </w:rPr>
        <w:t xml:space="preserve">. </w:t>
      </w:r>
      <w:r w:rsidRPr="00CC1880">
        <w:rPr>
          <w:rStyle w:val="StyleUnderline"/>
        </w:rPr>
        <w:t xml:space="preserve">The question of Taiwan is a </w:t>
      </w:r>
      <w:r w:rsidRPr="00CC1880">
        <w:rPr>
          <w:rStyle w:val="Emphasis"/>
        </w:rPr>
        <w:t>core issue</w:t>
      </w:r>
      <w:r w:rsidRPr="00CC1880">
        <w:rPr>
          <w:rStyle w:val="StyleUnderline"/>
        </w:rPr>
        <w:t xml:space="preserve"> in China-US relations</w:t>
      </w:r>
      <w:r w:rsidRPr="00CC1880">
        <w:rPr>
          <w:sz w:val="16"/>
        </w:rPr>
        <w:t xml:space="preserve"> </w:t>
      </w:r>
      <w:r w:rsidRPr="00CC1880">
        <w:rPr>
          <w:rStyle w:val="StyleUnderline"/>
        </w:rPr>
        <w:t xml:space="preserve">and must be handled with </w:t>
      </w:r>
      <w:r w:rsidRPr="00CC1880">
        <w:rPr>
          <w:rStyle w:val="Emphasis"/>
        </w:rPr>
        <w:t>extraordinary care</w:t>
      </w:r>
      <w:r w:rsidRPr="00CC1880">
        <w:rPr>
          <w:sz w:val="16"/>
        </w:rPr>
        <w:t xml:space="preserve">. </w:t>
      </w:r>
      <w:r w:rsidRPr="00CC1880">
        <w:rPr>
          <w:rStyle w:val="StyleUnderline"/>
        </w:rPr>
        <w:t xml:space="preserve">Some foresighted people in the US have called for </w:t>
      </w:r>
      <w:r w:rsidRPr="00CC1880">
        <w:rPr>
          <w:rStyle w:val="Emphasis"/>
        </w:rPr>
        <w:t>adjusting</w:t>
      </w:r>
      <w:r w:rsidRPr="00CC1880">
        <w:rPr>
          <w:rStyle w:val="StyleUnderline"/>
        </w:rPr>
        <w:t xml:space="preserve"> the US’ Taiwan policy</w:t>
      </w:r>
      <w:r w:rsidRPr="00CC1880">
        <w:rPr>
          <w:sz w:val="16"/>
        </w:rPr>
        <w:t xml:space="preserve">, abolish the Taiwan Relations Act and the “six assurances” </w:t>
      </w:r>
      <w:r w:rsidRPr="00CC1880">
        <w:rPr>
          <w:rStyle w:val="StyleUnderline"/>
        </w:rPr>
        <w:t>to herald a</w:t>
      </w:r>
      <w:r w:rsidRPr="00CC1880">
        <w:rPr>
          <w:sz w:val="16"/>
        </w:rPr>
        <w:t xml:space="preserve"> fully normal and </w:t>
      </w:r>
      <w:r w:rsidRPr="00CC1880">
        <w:rPr>
          <w:rStyle w:val="StyleUnderline"/>
        </w:rPr>
        <w:t xml:space="preserve">healthy </w:t>
      </w:r>
      <w:r w:rsidRPr="00CC1880">
        <w:rPr>
          <w:rStyle w:val="Emphasis"/>
        </w:rPr>
        <w:t>bilateral relationship</w:t>
      </w:r>
      <w:r w:rsidRPr="00CC1880">
        <w:rPr>
          <w:rStyle w:val="StyleUnderline"/>
        </w:rPr>
        <w:t xml:space="preserve"> with China</w:t>
      </w:r>
      <w:r w:rsidRPr="00CC1880">
        <w:rPr>
          <w:sz w:val="16"/>
        </w:rPr>
        <w:t>. Apparently, this is the trend and we only hope that the US government would do it sooner rather than later for the benefit of the people on both sides of the Taiwan Strait and for the benefit of the US itself too.</w:t>
      </w:r>
    </w:p>
    <w:p w14:paraId="54314633" w14:textId="43194E12" w:rsidR="00D274CE" w:rsidRDefault="00D274CE" w:rsidP="00D274CE"/>
    <w:p w14:paraId="20F1565A" w14:textId="658A8CF7" w:rsidR="00082AFC" w:rsidRDefault="00082AFC" w:rsidP="00082AFC"/>
    <w:p w14:paraId="1CE576EE" w14:textId="77777777" w:rsidR="00082AFC" w:rsidRPr="00082AFC" w:rsidRDefault="00082AFC" w:rsidP="00082AFC"/>
    <w:p w14:paraId="0FAB4B34" w14:textId="77777777" w:rsidR="00F07DE2" w:rsidRDefault="00F07DE2" w:rsidP="00F07DE2">
      <w:pPr>
        <w:pStyle w:val="Heading1"/>
      </w:pPr>
      <w:r>
        <w:t>Taiwan War Adv</w:t>
      </w:r>
    </w:p>
    <w:p w14:paraId="3970B74C" w14:textId="77777777" w:rsidR="00F07DE2" w:rsidRDefault="00F07DE2" w:rsidP="00F07DE2"/>
    <w:p w14:paraId="3434BB4C" w14:textId="77777777" w:rsidR="00F07DE2" w:rsidRDefault="00F07DE2" w:rsidP="00F07DE2">
      <w:pPr>
        <w:pStyle w:val="Heading2"/>
      </w:pPr>
      <w:r>
        <w:t>Top Shelf</w:t>
      </w:r>
    </w:p>
    <w:p w14:paraId="66022088" w14:textId="6D436C3E" w:rsidR="00F07DE2" w:rsidRDefault="00F07DE2" w:rsidP="00F07DE2">
      <w:pPr>
        <w:pStyle w:val="Heading3"/>
      </w:pPr>
      <w:r>
        <w:t>1AC Advantage</w:t>
      </w:r>
    </w:p>
    <w:p w14:paraId="4E9C8274" w14:textId="654586C3" w:rsidR="00853C2B" w:rsidRDefault="00853C2B" w:rsidP="00853C2B"/>
    <w:p w14:paraId="0C5A2576" w14:textId="77777777" w:rsidR="00853C2B" w:rsidRDefault="00853C2B" w:rsidP="00853C2B"/>
    <w:p w14:paraId="795BCEEB" w14:textId="77777777" w:rsidR="00853C2B" w:rsidRDefault="00853C2B" w:rsidP="00853C2B">
      <w:pPr>
        <w:pStyle w:val="Heading4"/>
      </w:pPr>
      <w:r>
        <w:t>The U.S. and Taiwan are in the process of initiating a new arms sale agreement involving U.S. fighters – this is a potential red-line for China and has created a new disruption in U.S.-China Relations</w:t>
      </w:r>
    </w:p>
    <w:p w14:paraId="521E1045" w14:textId="77777777" w:rsidR="00853C2B" w:rsidRPr="002406F0" w:rsidRDefault="00853C2B" w:rsidP="00853C2B"/>
    <w:p w14:paraId="66630D7E" w14:textId="77777777" w:rsidR="00853C2B" w:rsidRDefault="00853C2B" w:rsidP="00853C2B">
      <w:pPr>
        <w:rPr>
          <w:rStyle w:val="Style13ptBold"/>
        </w:rPr>
      </w:pPr>
      <w:r>
        <w:rPr>
          <w:rStyle w:val="Style13ptBold"/>
        </w:rPr>
        <w:t>Panda 3/25/19</w:t>
      </w:r>
    </w:p>
    <w:p w14:paraId="0109803B" w14:textId="77777777" w:rsidR="00853C2B" w:rsidRPr="00206DD7" w:rsidRDefault="00853C2B" w:rsidP="00853C2B">
      <w:r w:rsidRPr="00206DD7">
        <w:t>(Ankit, editor at The Diplomat. He writes on security, politics, economics, and culture, “Are the US and China About to Face off Over American Fighter Sales to Taiwan?,” pg online @ https://thediplomat.com/2019/03/are-the-us-and-china-about-to-face-off-over-american-fighter-sales-to-taiwan/ //um-40)</w:t>
      </w:r>
    </w:p>
    <w:p w14:paraId="648908A9" w14:textId="77777777" w:rsidR="00853C2B" w:rsidRDefault="00853C2B" w:rsidP="00853C2B">
      <w:pPr>
        <w:rPr>
          <w:sz w:val="12"/>
        </w:rPr>
      </w:pPr>
      <w:r w:rsidRPr="001357B0">
        <w:rPr>
          <w:rStyle w:val="Emphasis"/>
        </w:rPr>
        <w:t>The U</w:t>
      </w:r>
      <w:r w:rsidRPr="001357B0">
        <w:rPr>
          <w:sz w:val="12"/>
        </w:rPr>
        <w:t xml:space="preserve">nited </w:t>
      </w:r>
      <w:r w:rsidRPr="001357B0">
        <w:rPr>
          <w:rStyle w:val="Emphasis"/>
        </w:rPr>
        <w:t>S</w:t>
      </w:r>
      <w:r w:rsidRPr="001357B0">
        <w:rPr>
          <w:sz w:val="12"/>
        </w:rPr>
        <w:t xml:space="preserve">tates </w:t>
      </w:r>
      <w:r w:rsidRPr="00797442">
        <w:rPr>
          <w:rStyle w:val="StyleUnderline"/>
        </w:rPr>
        <w:t xml:space="preserve">and China appear to be </w:t>
      </w:r>
      <w:r w:rsidRPr="001357B0">
        <w:rPr>
          <w:rStyle w:val="Emphasis"/>
        </w:rPr>
        <w:t>heading toward a major confrontation over</w:t>
      </w:r>
      <w:r w:rsidRPr="001357B0">
        <w:rPr>
          <w:sz w:val="12"/>
        </w:rPr>
        <w:t xml:space="preserve"> the </w:t>
      </w:r>
      <w:r w:rsidRPr="00797442">
        <w:rPr>
          <w:rStyle w:val="StyleUnderline"/>
        </w:rPr>
        <w:t>possible sale of American fighters to Taiwan</w:t>
      </w:r>
      <w:r w:rsidRPr="001357B0">
        <w:rPr>
          <w:sz w:val="12"/>
        </w:rPr>
        <w:t xml:space="preserve">. Last week, Taiwanese </w:t>
      </w:r>
      <w:r w:rsidRPr="001357B0">
        <w:rPr>
          <w:rStyle w:val="Emphasis"/>
        </w:rPr>
        <w:t>President Tsai</w:t>
      </w:r>
      <w:r w:rsidRPr="001357B0">
        <w:rPr>
          <w:sz w:val="12"/>
        </w:rPr>
        <w:t xml:space="preserve"> Ing-wen </w:t>
      </w:r>
      <w:r w:rsidRPr="001357B0">
        <w:rPr>
          <w:rStyle w:val="Emphasis"/>
        </w:rPr>
        <w:t>confirmed that the country’s M</w:t>
      </w:r>
      <w:r w:rsidRPr="001357B0">
        <w:rPr>
          <w:rStyle w:val="StyleUnderline"/>
        </w:rPr>
        <w:t xml:space="preserve">inistry </w:t>
      </w:r>
      <w:r w:rsidRPr="001357B0">
        <w:rPr>
          <w:rStyle w:val="Emphasis"/>
        </w:rPr>
        <w:t>o</w:t>
      </w:r>
      <w:r w:rsidRPr="001357B0">
        <w:rPr>
          <w:rStyle w:val="StyleUnderline"/>
        </w:rPr>
        <w:t>f</w:t>
      </w:r>
      <w:r w:rsidRPr="001357B0">
        <w:rPr>
          <w:rStyle w:val="Emphasis"/>
        </w:rPr>
        <w:t xml:space="preserve"> D</w:t>
      </w:r>
      <w:r w:rsidRPr="001357B0">
        <w:rPr>
          <w:rStyle w:val="StyleUnderline"/>
        </w:rPr>
        <w:t xml:space="preserve">efense </w:t>
      </w:r>
      <w:r w:rsidRPr="001357B0">
        <w:t xml:space="preserve">had </w:t>
      </w:r>
      <w:r w:rsidRPr="001357B0">
        <w:rPr>
          <w:rStyle w:val="Emphasis"/>
        </w:rPr>
        <w:t>submitted a formal request to</w:t>
      </w:r>
      <w:r w:rsidRPr="001357B0">
        <w:rPr>
          <w:sz w:val="12"/>
        </w:rPr>
        <w:t xml:space="preserve"> Washington, </w:t>
      </w:r>
      <w:r w:rsidRPr="001357B0">
        <w:rPr>
          <w:rStyle w:val="Emphasis"/>
        </w:rPr>
        <w:t>D.C., to purchase F-16V Viper fighters</w:t>
      </w:r>
      <w:r w:rsidRPr="001357B0">
        <w:rPr>
          <w:sz w:val="12"/>
        </w:rPr>
        <w:t xml:space="preserve">. Tsai said the decision to make the request was supported by a review of Taiwan’s defense needs. Days later, Bloomberg News reported that </w:t>
      </w:r>
      <w:r w:rsidRPr="001357B0">
        <w:rPr>
          <w:rStyle w:val="Emphasis"/>
        </w:rPr>
        <w:t>the White House was poised to approve the</w:t>
      </w:r>
      <w:r w:rsidRPr="001357B0">
        <w:rPr>
          <w:sz w:val="12"/>
        </w:rPr>
        <w:t xml:space="preserve"> Taiwanese </w:t>
      </w:r>
      <w:r w:rsidRPr="001357B0">
        <w:rPr>
          <w:rStyle w:val="Emphasis"/>
        </w:rPr>
        <w:t>request.</w:t>
      </w:r>
      <w:r w:rsidRPr="001357B0">
        <w:rPr>
          <w:sz w:val="12"/>
        </w:rPr>
        <w:t xml:space="preserve"> If that report is true, </w:t>
      </w:r>
      <w:r w:rsidRPr="001357B0">
        <w:rPr>
          <w:rStyle w:val="Emphasis"/>
        </w:rPr>
        <w:t>the U</w:t>
      </w:r>
      <w:r w:rsidRPr="001357B0">
        <w:rPr>
          <w:sz w:val="12"/>
        </w:rPr>
        <w:t xml:space="preserve">nited </w:t>
      </w:r>
      <w:r w:rsidRPr="001357B0">
        <w:rPr>
          <w:rStyle w:val="Emphasis"/>
        </w:rPr>
        <w:t>S</w:t>
      </w:r>
      <w:r w:rsidRPr="001357B0">
        <w:rPr>
          <w:sz w:val="12"/>
        </w:rPr>
        <w:t xml:space="preserve">tates </w:t>
      </w:r>
      <w:r w:rsidRPr="001357B0">
        <w:rPr>
          <w:rStyle w:val="Emphasis"/>
        </w:rPr>
        <w:t xml:space="preserve">would be turning course on </w:t>
      </w:r>
      <w:r w:rsidRPr="00797442">
        <w:rPr>
          <w:rStyle w:val="StyleUnderline"/>
        </w:rPr>
        <w:t xml:space="preserve">what has been a </w:t>
      </w:r>
      <w:r w:rsidRPr="001357B0">
        <w:rPr>
          <w:rStyle w:val="Emphasis"/>
        </w:rPr>
        <w:t>longstanding reluctance to sell fighters to Taiwan</w:t>
      </w:r>
      <w:r w:rsidRPr="001357B0">
        <w:rPr>
          <w:sz w:val="12"/>
        </w:rPr>
        <w:t xml:space="preserve">, </w:t>
      </w:r>
      <w:r w:rsidRPr="00797442">
        <w:rPr>
          <w:rStyle w:val="StyleUnderline"/>
        </w:rPr>
        <w:t>even as it has authorized other arms sales in line with the</w:t>
      </w:r>
      <w:r w:rsidRPr="001357B0">
        <w:rPr>
          <w:sz w:val="12"/>
        </w:rPr>
        <w:t xml:space="preserve"> 1979 </w:t>
      </w:r>
      <w:r w:rsidRPr="001357B0">
        <w:rPr>
          <w:rStyle w:val="Emphasis"/>
        </w:rPr>
        <w:t>T</w:t>
      </w:r>
      <w:r w:rsidRPr="001357B0">
        <w:rPr>
          <w:sz w:val="12"/>
        </w:rPr>
        <w:t xml:space="preserve">aiwan </w:t>
      </w:r>
      <w:r w:rsidRPr="001357B0">
        <w:rPr>
          <w:rStyle w:val="Emphasis"/>
        </w:rPr>
        <w:t>R</w:t>
      </w:r>
      <w:r w:rsidRPr="001357B0">
        <w:rPr>
          <w:sz w:val="12"/>
        </w:rPr>
        <w:t xml:space="preserve">elations </w:t>
      </w:r>
      <w:r w:rsidRPr="001357B0">
        <w:rPr>
          <w:rStyle w:val="Emphasis"/>
        </w:rPr>
        <w:t>A</w:t>
      </w:r>
      <w:r w:rsidRPr="001357B0">
        <w:rPr>
          <w:sz w:val="12"/>
        </w:rPr>
        <w:t xml:space="preserve">ct, which requires the U.S. government to support Taiwan “with arms of a defensive character.” Even as the Obama administration and the Trump administration have approved weapons and spare parts for sale to Taiwan, </w:t>
      </w:r>
      <w:r w:rsidRPr="001357B0">
        <w:rPr>
          <w:rStyle w:val="Emphasis"/>
        </w:rPr>
        <w:t>fighters have long been seen as a bridge too far</w:t>
      </w:r>
      <w:r w:rsidRPr="001357B0">
        <w:rPr>
          <w:sz w:val="12"/>
        </w:rPr>
        <w:t xml:space="preserve"> given Beijing serious reservations. The United States authorized the sale of 150 F-16 fighters to Taiwan in 1992. The Obama administration, after receiving a request from Taipei, turned it down, initiating a set of upgrades instead to Taipei’s existing fleet. The issue hasn’t gone unnoticed in China, where Taiwan is seen as an inherent part of the country. </w:t>
      </w:r>
      <w:r w:rsidRPr="001357B0">
        <w:rPr>
          <w:rStyle w:val="Emphasis"/>
        </w:rPr>
        <w:t>Relations across the</w:t>
      </w:r>
      <w:r w:rsidRPr="001357B0">
        <w:rPr>
          <w:sz w:val="12"/>
        </w:rPr>
        <w:t xml:space="preserve"> Taiwan </w:t>
      </w:r>
      <w:r w:rsidRPr="001357B0">
        <w:rPr>
          <w:rStyle w:val="Emphasis"/>
        </w:rPr>
        <w:t>Strait have been particularly strained since Tsai’s inauguration in 2016</w:t>
      </w:r>
      <w:r w:rsidRPr="001357B0">
        <w:rPr>
          <w:sz w:val="12"/>
        </w:rPr>
        <w:t xml:space="preserve">. </w:t>
      </w:r>
      <w:r w:rsidRPr="001357B0">
        <w:rPr>
          <w:rStyle w:val="Emphasis"/>
        </w:rPr>
        <w:t>The Taiwanese president hails from the independence-leaning</w:t>
      </w:r>
      <w:r w:rsidRPr="001357B0">
        <w:rPr>
          <w:sz w:val="12"/>
        </w:rPr>
        <w:t xml:space="preserve"> Democratic Progressive Party (</w:t>
      </w:r>
      <w:r w:rsidRPr="001357B0">
        <w:rPr>
          <w:rStyle w:val="Emphasis"/>
        </w:rPr>
        <w:t>DPP</w:t>
      </w:r>
      <w:r w:rsidRPr="001357B0">
        <w:rPr>
          <w:sz w:val="12"/>
        </w:rPr>
        <w:t xml:space="preserve">), though she herself has not explicitly supported independence — long a red-line for Beijing — </w:t>
      </w:r>
      <w:r w:rsidRPr="001357B0">
        <w:rPr>
          <w:rStyle w:val="Emphasis"/>
        </w:rPr>
        <w:t>Tsai</w:t>
      </w:r>
      <w:r w:rsidRPr="001357B0">
        <w:rPr>
          <w:sz w:val="12"/>
        </w:rPr>
        <w:t xml:space="preserve">, however, </w:t>
      </w:r>
      <w:r w:rsidRPr="001357B0">
        <w:rPr>
          <w:rStyle w:val="Emphasis"/>
        </w:rPr>
        <w:t>has refused to endorse the</w:t>
      </w:r>
      <w:r w:rsidRPr="001357B0">
        <w:rPr>
          <w:sz w:val="12"/>
        </w:rPr>
        <w:t xml:space="preserve"> so-called “</w:t>
      </w:r>
      <w:r w:rsidRPr="001357B0">
        <w:rPr>
          <w:rStyle w:val="Emphasis"/>
        </w:rPr>
        <w:t>1992 consensus</w:t>
      </w:r>
      <w:r w:rsidRPr="001357B0">
        <w:rPr>
          <w:sz w:val="12"/>
        </w:rPr>
        <w:t xml:space="preserve">,” </w:t>
      </w:r>
      <w:r w:rsidRPr="001357B0">
        <w:rPr>
          <w:rStyle w:val="Emphasis"/>
        </w:rPr>
        <w:t>which her predecessor had supported and which forms what Beijing sees as the baseline for cordial cross-strait relations</w:t>
      </w:r>
      <w:r w:rsidRPr="001357B0">
        <w:rPr>
          <w:sz w:val="12"/>
        </w:rPr>
        <w:t xml:space="preserve">. </w:t>
      </w:r>
      <w:r w:rsidRPr="001357B0">
        <w:rPr>
          <w:rStyle w:val="Emphasis"/>
        </w:rPr>
        <w:t>“China’s position to firmly oppose arms sales to Taiwan is consistent and clear</w:t>
      </w:r>
      <w:r w:rsidRPr="001357B0">
        <w:rPr>
          <w:sz w:val="12"/>
        </w:rPr>
        <w:t xml:space="preserve">,” Chinese Foreign Ministry spokesperson Geng Shuang said during a press briefing on Friday. “We have made stern representations to the U.S. We have urged the U.S. to fully recognize the sensitivity of this issue and the harm it will cause.” </w:t>
      </w:r>
      <w:r w:rsidRPr="001357B0">
        <w:rPr>
          <w:rStyle w:val="Emphasis"/>
        </w:rPr>
        <w:t>The prospect of a fighter sale to Taiwan</w:t>
      </w:r>
      <w:r w:rsidRPr="001357B0">
        <w:rPr>
          <w:sz w:val="12"/>
        </w:rPr>
        <w:t xml:space="preserve"> this time </w:t>
      </w:r>
      <w:r w:rsidRPr="001357B0">
        <w:rPr>
          <w:rStyle w:val="Emphasis"/>
        </w:rPr>
        <w:t>comes at a time of particularly heightened U.S.-China tensions</w:t>
      </w:r>
      <w:r w:rsidRPr="001357B0">
        <w:rPr>
          <w:sz w:val="12"/>
        </w:rPr>
        <w:t xml:space="preserve">. The </w:t>
      </w:r>
      <w:r w:rsidRPr="001357B0">
        <w:rPr>
          <w:rStyle w:val="Emphasis"/>
        </w:rPr>
        <w:t>Trump</w:t>
      </w:r>
      <w:r w:rsidRPr="001357B0">
        <w:rPr>
          <w:sz w:val="12"/>
        </w:rPr>
        <w:t xml:space="preserve">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Either way, </w:t>
      </w:r>
      <w:r w:rsidRPr="001357B0">
        <w:rPr>
          <w:rStyle w:val="Emphasis"/>
        </w:rPr>
        <w:t>Tsai’s fighter request and</w:t>
      </w:r>
      <w:r w:rsidRPr="001357B0">
        <w:rPr>
          <w:sz w:val="12"/>
        </w:rPr>
        <w:t xml:space="preserve"> the </w:t>
      </w:r>
      <w:r w:rsidRPr="001357B0">
        <w:rPr>
          <w:rStyle w:val="Emphasis"/>
        </w:rPr>
        <w:t>Trump</w:t>
      </w:r>
      <w:r w:rsidRPr="001357B0">
        <w:rPr>
          <w:sz w:val="12"/>
        </w:rPr>
        <w:t xml:space="preserve"> administration</w:t>
      </w:r>
      <w:r w:rsidRPr="001357B0">
        <w:rPr>
          <w:rStyle w:val="Emphasis"/>
        </w:rPr>
        <w:t>’s</w:t>
      </w:r>
      <w:r w:rsidRPr="001357B0">
        <w:rPr>
          <w:sz w:val="12"/>
        </w:rPr>
        <w:t xml:space="preserve"> reported </w:t>
      </w:r>
      <w:r w:rsidRPr="001357B0">
        <w:rPr>
          <w:rStyle w:val="Emphasis"/>
        </w:rPr>
        <w:t>acceptance could set up another major area of turbulence between the</w:t>
      </w:r>
      <w:r w:rsidRPr="001357B0">
        <w:rPr>
          <w:sz w:val="12"/>
        </w:rPr>
        <w:t xml:space="preserve"> </w:t>
      </w:r>
      <w:r w:rsidRPr="001357B0">
        <w:rPr>
          <w:rStyle w:val="Emphasis"/>
        </w:rPr>
        <w:t>U</w:t>
      </w:r>
      <w:r w:rsidRPr="001357B0">
        <w:rPr>
          <w:sz w:val="12"/>
        </w:rPr>
        <w:t xml:space="preserve">nited </w:t>
      </w:r>
      <w:r w:rsidRPr="001357B0">
        <w:rPr>
          <w:rStyle w:val="Emphasis"/>
        </w:rPr>
        <w:t>S</w:t>
      </w:r>
      <w:r w:rsidRPr="001357B0">
        <w:rPr>
          <w:sz w:val="12"/>
        </w:rPr>
        <w:t xml:space="preserve">tates </w:t>
      </w:r>
      <w:r w:rsidRPr="001357B0">
        <w:rPr>
          <w:rStyle w:val="Emphasis"/>
        </w:rPr>
        <w:t>and China</w:t>
      </w:r>
      <w:r w:rsidRPr="001357B0">
        <w:rPr>
          <w:sz w:val="12"/>
        </w:rPr>
        <w:t>.</w:t>
      </w:r>
    </w:p>
    <w:p w14:paraId="781E2232" w14:textId="77777777" w:rsidR="00853C2B" w:rsidRDefault="00853C2B" w:rsidP="00853C2B">
      <w:pPr>
        <w:pStyle w:val="Heading4"/>
      </w:pPr>
      <w:r>
        <w:t>And, tensions in the strait are at a boiling point --- Tsai will win re-election next year and the risk Taiwan declares independence is high as long as they believe the U.S. will back them.  China will risk armed conflict to pre-empt the action</w:t>
      </w:r>
    </w:p>
    <w:p w14:paraId="3712C58F" w14:textId="77777777" w:rsidR="00853C2B" w:rsidRDefault="00853C2B" w:rsidP="00853C2B"/>
    <w:p w14:paraId="6631E047" w14:textId="77777777" w:rsidR="00853C2B" w:rsidRPr="00B230B1" w:rsidRDefault="00853C2B" w:rsidP="00853C2B">
      <w:pPr>
        <w:rPr>
          <w:rStyle w:val="Style13ptBold"/>
        </w:rPr>
      </w:pPr>
      <w:r>
        <w:rPr>
          <w:rStyle w:val="Style13ptBold"/>
        </w:rPr>
        <w:t xml:space="preserve">Tay 6/11 </w:t>
      </w:r>
      <w:r w:rsidRPr="00B230B1">
        <w:t>[</w:t>
      </w:r>
      <w:r>
        <w:t xml:space="preserve">Shirley, </w:t>
      </w:r>
      <w:r w:rsidRPr="00B230B1">
        <w:t>intern for CNBC.com out of the Asia Pacific headquarters in Singapore</w:t>
      </w:r>
      <w:r>
        <w:t>, “</w:t>
      </w:r>
      <w:r w:rsidRPr="00B230B1">
        <w:t>As US-China relations sour, Taiwan’s value as a ‘chess piece’ may rise</w:t>
      </w:r>
      <w:r>
        <w:t xml:space="preserve">,” accessible online at </w:t>
      </w:r>
      <w:hyperlink r:id="rId48" w:history="1">
        <w:r w:rsidRPr="00E425AA">
          <w:rPr>
            <w:rStyle w:val="Hyperlink"/>
          </w:rPr>
          <w:t>https://www.cnbc.com/2019/06/11/as-us-china-relations-sour-taiwans-value-as-a-chess-piece-may-rise.html</w:t>
        </w:r>
      </w:hyperlink>
      <w:r>
        <w:t>, published 06/11/19] // BBM</w:t>
      </w:r>
    </w:p>
    <w:p w14:paraId="22760220" w14:textId="77777777" w:rsidR="00853C2B" w:rsidRPr="00EC4E03" w:rsidRDefault="00853C2B" w:rsidP="00853C2B">
      <w:pPr>
        <w:rPr>
          <w:sz w:val="12"/>
        </w:rPr>
      </w:pPr>
      <w:r w:rsidRPr="00C1610E">
        <w:rPr>
          <w:rStyle w:val="StyleUnderline"/>
        </w:rPr>
        <w:t>As the U</w:t>
      </w:r>
      <w:r w:rsidRPr="00797442">
        <w:rPr>
          <w:sz w:val="12"/>
          <w:szCs w:val="16"/>
        </w:rPr>
        <w:t>nited</w:t>
      </w:r>
      <w:r w:rsidRPr="00797442">
        <w:rPr>
          <w:sz w:val="12"/>
        </w:rPr>
        <w:t xml:space="preserve"> </w:t>
      </w:r>
      <w:r w:rsidRPr="00C1610E">
        <w:rPr>
          <w:u w:val="single"/>
        </w:rPr>
        <w:t>S</w:t>
      </w:r>
      <w:r w:rsidRPr="00797442">
        <w:rPr>
          <w:sz w:val="12"/>
          <w:szCs w:val="16"/>
        </w:rPr>
        <w:t xml:space="preserve">tates and </w:t>
      </w:r>
      <w:r w:rsidRPr="00C1610E">
        <w:rPr>
          <w:rStyle w:val="StyleUnderline"/>
        </w:rPr>
        <w:t xml:space="preserve">China remain </w:t>
      </w:r>
      <w:r w:rsidRPr="00C1610E">
        <w:rPr>
          <w:rStyle w:val="Emphasis"/>
        </w:rPr>
        <w:t>deadlocked</w:t>
      </w:r>
      <w:r w:rsidRPr="00797442">
        <w:rPr>
          <w:sz w:val="12"/>
        </w:rPr>
        <w:t xml:space="preserve"> </w:t>
      </w:r>
      <w:r w:rsidRPr="00C1610E">
        <w:rPr>
          <w:rStyle w:val="StyleUnderline"/>
        </w:rPr>
        <w:t>in a deepening dispute over trade and technology</w:t>
      </w:r>
      <w:r w:rsidRPr="00797442">
        <w:rPr>
          <w:sz w:val="12"/>
        </w:rPr>
        <w:t xml:space="preserve">, </w:t>
      </w:r>
      <w:r w:rsidRPr="00797442">
        <w:rPr>
          <w:sz w:val="12"/>
          <w:szCs w:val="16"/>
        </w:rPr>
        <w:t>some</w:t>
      </w:r>
      <w:r w:rsidRPr="00797442">
        <w:rPr>
          <w:sz w:val="12"/>
        </w:rPr>
        <w:t xml:space="preserve"> </w:t>
      </w:r>
      <w:r w:rsidRPr="00C1610E">
        <w:rPr>
          <w:rStyle w:val="StyleUnderline"/>
        </w:rPr>
        <w:t xml:space="preserve">experts say Taiwan’s value as a </w:t>
      </w:r>
      <w:r w:rsidRPr="00C1610E">
        <w:rPr>
          <w:rStyle w:val="Emphasis"/>
        </w:rPr>
        <w:t>bargaining chip</w:t>
      </w:r>
      <w:r w:rsidRPr="00C1610E">
        <w:rPr>
          <w:rStyle w:val="StyleUnderline"/>
        </w:rPr>
        <w:t xml:space="preserve"> has increased</w:t>
      </w:r>
      <w:r w:rsidRPr="00797442">
        <w:rPr>
          <w:sz w:val="12"/>
        </w:rPr>
        <w:t xml:space="preserve">. </w:t>
      </w:r>
      <w:r w:rsidRPr="00C1610E">
        <w:rPr>
          <w:rStyle w:val="StyleUnderline"/>
        </w:rPr>
        <w:t>The</w:t>
      </w:r>
      <w:r w:rsidRPr="00797442">
        <w:rPr>
          <w:sz w:val="12"/>
        </w:rPr>
        <w:t xml:space="preserve"> self-governed </w:t>
      </w:r>
      <w:r w:rsidRPr="00C1610E">
        <w:rPr>
          <w:rStyle w:val="StyleUnderline"/>
        </w:rPr>
        <w:t>island</w:t>
      </w:r>
      <w:r w:rsidRPr="00797442">
        <w:rPr>
          <w:sz w:val="12"/>
        </w:rPr>
        <w:t xml:space="preserve"> — which Beijing deems to be a renegade Chinese province — </w:t>
      </w:r>
      <w:r w:rsidRPr="00C1610E">
        <w:rPr>
          <w:rStyle w:val="StyleUnderline"/>
        </w:rPr>
        <w:t xml:space="preserve">is one of many </w:t>
      </w:r>
      <w:r w:rsidRPr="00C1610E">
        <w:rPr>
          <w:rStyle w:val="Emphasis"/>
        </w:rPr>
        <w:t>flashpoints</w:t>
      </w:r>
      <w:r w:rsidRPr="00797442">
        <w:rPr>
          <w:sz w:val="12"/>
        </w:rPr>
        <w:t xml:space="preserve"> </w:t>
      </w:r>
      <w:r w:rsidRPr="00C1610E">
        <w:rPr>
          <w:rStyle w:val="StyleUnderline"/>
        </w:rPr>
        <w:t>in the rivalry between the world’s two superpowers</w:t>
      </w:r>
      <w:r w:rsidRPr="00797442">
        <w:rPr>
          <w:sz w:val="12"/>
        </w:rPr>
        <w:t>. Taiwan has always been a “chess piece” that Washington can play with in U.S.-China relations, said Zhiqun Zhu, a professor of political science and international relations at Bucknell University. “</w:t>
      </w:r>
      <w:r w:rsidRPr="00C1610E">
        <w:rPr>
          <w:rStyle w:val="StyleUnderline"/>
        </w:rPr>
        <w:t xml:space="preserve">Taiwan’s value to the U.S. will only </w:t>
      </w:r>
      <w:r w:rsidRPr="00C1610E">
        <w:rPr>
          <w:rStyle w:val="Emphasis"/>
        </w:rPr>
        <w:t>increase</w:t>
      </w:r>
      <w:r w:rsidRPr="00C1610E">
        <w:rPr>
          <w:rStyle w:val="StyleUnderline"/>
        </w:rPr>
        <w:t xml:space="preserve"> as tensions between the U.S. and China escalate</w:t>
      </w:r>
      <w:r w:rsidRPr="00797442">
        <w:rPr>
          <w:sz w:val="12"/>
        </w:rPr>
        <w:t xml:space="preserve">,” Zhu told CNBC. Under the Chinese Communist Party’s “One China” policy, </w:t>
      </w:r>
      <w:r w:rsidRPr="00C1610E">
        <w:rPr>
          <w:rStyle w:val="StyleUnderline"/>
        </w:rPr>
        <w:t>the self-ruled island is part of mainland China</w:t>
      </w:r>
      <w:r w:rsidRPr="00797442">
        <w:rPr>
          <w:sz w:val="12"/>
        </w:rPr>
        <w:t xml:space="preserve">. Chinese President Xi Jinping has said before that China “must be and will be” reunified with Taiwan — by force if necessary. However, </w:t>
      </w:r>
      <w:r w:rsidRPr="00C1610E">
        <w:rPr>
          <w:rStyle w:val="StyleUnderline"/>
        </w:rPr>
        <w:t xml:space="preserve">recent </w:t>
      </w:r>
      <w:r w:rsidRPr="00C1610E">
        <w:rPr>
          <w:rStyle w:val="Emphasis"/>
        </w:rPr>
        <w:t>military</w:t>
      </w:r>
      <w:r w:rsidRPr="00797442">
        <w:rPr>
          <w:sz w:val="12"/>
        </w:rPr>
        <w:t xml:space="preserve"> and diplomatic </w:t>
      </w:r>
      <w:r w:rsidRPr="00C1610E">
        <w:rPr>
          <w:rStyle w:val="StyleUnderline"/>
        </w:rPr>
        <w:t xml:space="preserve">actions from Washington have been </w:t>
      </w:r>
      <w:r w:rsidRPr="00C1610E">
        <w:rPr>
          <w:rStyle w:val="Emphasis"/>
        </w:rPr>
        <w:t>seen</w:t>
      </w:r>
      <w:r w:rsidRPr="00C1610E">
        <w:rPr>
          <w:rStyle w:val="StyleUnderline"/>
        </w:rPr>
        <w:t xml:space="preserve"> by Beijing as U.S. </w:t>
      </w:r>
      <w:r w:rsidRPr="00C1610E">
        <w:rPr>
          <w:rStyle w:val="Emphasis"/>
        </w:rPr>
        <w:t>support</w:t>
      </w:r>
      <w:r w:rsidRPr="00C1610E">
        <w:rPr>
          <w:rStyle w:val="StyleUnderline"/>
        </w:rPr>
        <w:t xml:space="preserve"> for Taiwan’s independence movement</w:t>
      </w:r>
      <w:r w:rsidRPr="00797442">
        <w:rPr>
          <w:sz w:val="12"/>
        </w:rPr>
        <w:t xml:space="preserve">. At the Shangri-la dialogue defense summit in Singapore last weekend, Chinese Lieutenant General Shao Yuanming said </w:t>
      </w:r>
      <w:r w:rsidRPr="00C1610E">
        <w:rPr>
          <w:rStyle w:val="StyleUnderline"/>
        </w:rPr>
        <w:t>Washington’s support for Taipei has sent</w:t>
      </w:r>
      <w:r w:rsidRPr="00797442">
        <w:rPr>
          <w:sz w:val="12"/>
        </w:rPr>
        <w:t xml:space="preserve"> “</w:t>
      </w:r>
      <w:r w:rsidRPr="00C1610E">
        <w:rPr>
          <w:rStyle w:val="StyleUnderline"/>
        </w:rPr>
        <w:t xml:space="preserve">terribly </w:t>
      </w:r>
      <w:r w:rsidRPr="00C1610E">
        <w:rPr>
          <w:rStyle w:val="Emphasis"/>
        </w:rPr>
        <w:t>wrong signals</w:t>
      </w:r>
      <w:r w:rsidRPr="00797442">
        <w:rPr>
          <w:sz w:val="12"/>
        </w:rPr>
        <w:t xml:space="preserve"> </w:t>
      </w:r>
      <w:r w:rsidRPr="00C1610E">
        <w:rPr>
          <w:rStyle w:val="StyleUnderline"/>
        </w:rPr>
        <w:t>to Taiwan’s independence forces</w:t>
      </w:r>
      <w:r w:rsidRPr="00797442">
        <w:rPr>
          <w:sz w:val="12"/>
        </w:rPr>
        <w:t xml:space="preserve">, </w:t>
      </w:r>
      <w:r w:rsidRPr="00C1610E">
        <w:rPr>
          <w:rStyle w:val="StyleUnderline"/>
        </w:rPr>
        <w:t xml:space="preserve">which could </w:t>
      </w:r>
      <w:r w:rsidRPr="00C1610E">
        <w:rPr>
          <w:rStyle w:val="Emphasis"/>
        </w:rPr>
        <w:t>undermine</w:t>
      </w:r>
      <w:r w:rsidRPr="00C1610E">
        <w:rPr>
          <w:rStyle w:val="StyleUnderline"/>
        </w:rPr>
        <w:t xml:space="preserve"> regional </w:t>
      </w:r>
      <w:r w:rsidRPr="00C1610E">
        <w:rPr>
          <w:rStyle w:val="Emphasis"/>
        </w:rPr>
        <w:t>peace</w:t>
      </w:r>
      <w:r w:rsidRPr="00C1610E">
        <w:rPr>
          <w:rStyle w:val="StyleUnderline"/>
        </w:rPr>
        <w:t xml:space="preserve"> </w:t>
      </w:r>
      <w:r w:rsidRPr="00C1610E">
        <w:rPr>
          <w:rStyle w:val="Emphasis"/>
        </w:rPr>
        <w:t>and</w:t>
      </w:r>
      <w:r w:rsidRPr="00C1610E">
        <w:rPr>
          <w:rStyle w:val="StyleUnderline"/>
        </w:rPr>
        <w:t xml:space="preserve"> </w:t>
      </w:r>
      <w:r w:rsidRPr="00C1610E">
        <w:rPr>
          <w:rStyle w:val="Emphasis"/>
        </w:rPr>
        <w:t>stability</w:t>
      </w:r>
      <w:r w:rsidRPr="00797442">
        <w:rPr>
          <w:sz w:val="12"/>
        </w:rPr>
        <w:t xml:space="preserve">.” “If anyone wants to separate Taiwan from the country, the Chinese military will resolutely defend the unity of our motherland at all costs,” Shao added. ‘Upgrade’ in US-Taiwan relations </w:t>
      </w:r>
      <w:r w:rsidRPr="00C1610E">
        <w:rPr>
          <w:rStyle w:val="StyleUnderline"/>
        </w:rPr>
        <w:t>The U.S. using Taiwan as a card is a new factor in the dynamic of the trilateral relationship that</w:t>
      </w:r>
      <w:r w:rsidRPr="00797442">
        <w:rPr>
          <w:sz w:val="12"/>
        </w:rPr>
        <w:t xml:space="preserve"> “</w:t>
      </w:r>
      <w:r w:rsidRPr="00C1610E">
        <w:rPr>
          <w:rStyle w:val="StyleUnderline"/>
        </w:rPr>
        <w:t>really did not exist</w:t>
      </w:r>
      <w:r w:rsidRPr="00797442">
        <w:rPr>
          <w:sz w:val="12"/>
        </w:rPr>
        <w:t xml:space="preserve">” </w:t>
      </w:r>
      <w:r w:rsidRPr="00C1610E">
        <w:rPr>
          <w:rStyle w:val="StyleUnderline"/>
        </w:rPr>
        <w:t>before</w:t>
      </w:r>
      <w:r w:rsidRPr="00797442">
        <w:rPr>
          <w:sz w:val="12"/>
        </w:rPr>
        <w:t xml:space="preserve"> President Donald </w:t>
      </w:r>
      <w:r w:rsidRPr="00C1610E">
        <w:rPr>
          <w:rStyle w:val="StyleUnderline"/>
        </w:rPr>
        <w:t>Trump came into power</w:t>
      </w:r>
      <w:r w:rsidRPr="00797442">
        <w:rPr>
          <w:sz w:val="12"/>
        </w:rPr>
        <w:t>, said Bonnie Glaser, senior advisor for Asia at Washington-based think tank Center for Strategic and International Studies (CSIS). “</w:t>
      </w:r>
      <w:r w:rsidRPr="00C1610E">
        <w:rPr>
          <w:rStyle w:val="StyleUnderline"/>
        </w:rPr>
        <w:t xml:space="preserve">Trump is a </w:t>
      </w:r>
      <w:r w:rsidRPr="00C1610E">
        <w:rPr>
          <w:rStyle w:val="Emphasis"/>
        </w:rPr>
        <w:t>transactional</w:t>
      </w:r>
      <w:r w:rsidRPr="00C1610E">
        <w:rPr>
          <w:rStyle w:val="StyleUnderline"/>
        </w:rPr>
        <w:t xml:space="preserve"> president and</w:t>
      </w:r>
      <w:r w:rsidRPr="00797442">
        <w:rPr>
          <w:sz w:val="12"/>
        </w:rPr>
        <w:t xml:space="preserve"> he </w:t>
      </w:r>
      <w:r w:rsidRPr="00C1610E">
        <w:rPr>
          <w:rStyle w:val="StyleUnderline"/>
        </w:rPr>
        <w:t>often seems to be willing to put anything on the table</w:t>
      </w:r>
      <w:r w:rsidRPr="00797442">
        <w:rPr>
          <w:sz w:val="12"/>
        </w:rPr>
        <w:t xml:space="preserve">,” she told CNBC. On the military front, the </w:t>
      </w:r>
      <w:r w:rsidRPr="00C1610E">
        <w:rPr>
          <w:rStyle w:val="StyleUnderline"/>
        </w:rPr>
        <w:t>Trump</w:t>
      </w:r>
      <w:r w:rsidRPr="00797442">
        <w:rPr>
          <w:sz w:val="12"/>
        </w:rPr>
        <w:t xml:space="preserve"> administration </w:t>
      </w:r>
      <w:r w:rsidRPr="00C1610E">
        <w:rPr>
          <w:rStyle w:val="StyleUnderline"/>
        </w:rPr>
        <w:t>has ramped up</w:t>
      </w:r>
      <w:r w:rsidRPr="00C1610E">
        <w:rPr>
          <w:rStyle w:val="Emphasis"/>
        </w:rPr>
        <w:t xml:space="preserve"> arms sales</w:t>
      </w:r>
      <w:r w:rsidRPr="00797442">
        <w:rPr>
          <w:sz w:val="12"/>
        </w:rPr>
        <w:t xml:space="preserve"> to Taipei over the years, </w:t>
      </w:r>
      <w:r w:rsidRPr="00C1610E">
        <w:rPr>
          <w:rStyle w:val="StyleUnderline"/>
        </w:rPr>
        <w:t xml:space="preserve">invoking the </w:t>
      </w:r>
      <w:r w:rsidRPr="00C1610E">
        <w:rPr>
          <w:rStyle w:val="Emphasis"/>
        </w:rPr>
        <w:t>ire</w:t>
      </w:r>
      <w:r w:rsidRPr="00C1610E">
        <w:rPr>
          <w:rStyle w:val="StyleUnderline"/>
        </w:rPr>
        <w:t xml:space="preserve"> of Beijing</w:t>
      </w:r>
      <w:r w:rsidRPr="00797442">
        <w:rPr>
          <w:sz w:val="12"/>
        </w:rPr>
        <w:t xml:space="preserve">. </w:t>
      </w:r>
      <w:r w:rsidRPr="00C1610E">
        <w:rPr>
          <w:rStyle w:val="StyleUnderline"/>
        </w:rPr>
        <w:t>Washington is</w:t>
      </w:r>
      <w:r w:rsidRPr="00797442">
        <w:rPr>
          <w:sz w:val="12"/>
        </w:rPr>
        <w:t xml:space="preserve"> reportedly </w:t>
      </w:r>
      <w:r w:rsidRPr="00C1610E">
        <w:rPr>
          <w:rStyle w:val="StyleUnderline"/>
        </w:rPr>
        <w:t xml:space="preserve">preparing a sale of more than </w:t>
      </w:r>
      <w:r w:rsidRPr="00C1610E">
        <w:rPr>
          <w:rStyle w:val="Emphasis"/>
        </w:rPr>
        <w:t>$2 billion</w:t>
      </w:r>
      <w:r w:rsidRPr="00C1610E">
        <w:rPr>
          <w:rStyle w:val="StyleUnderline"/>
        </w:rPr>
        <w:t xml:space="preserve"> worth of tanks and weapons to Taiwan</w:t>
      </w:r>
      <w:r w:rsidRPr="00797442">
        <w:rPr>
          <w:sz w:val="12"/>
        </w:rPr>
        <w:t xml:space="preserve">. Diplomatic issues have also come to the fore. In May, high-level security officials from the U.S. and Taiwan met for the first time in nearly four decades, drawing an angry response from Beijing. Chinese foreign ministry spokesperson Lu Kang said Beijing is “strongly dissatisfied” with and “resolutely opposed” to any official meetings between the U.S. and Taiwan. “I believe </w:t>
      </w:r>
      <w:r w:rsidRPr="00C1610E">
        <w:rPr>
          <w:rStyle w:val="StyleUnderline"/>
        </w:rPr>
        <w:t>we’re inching closer</w:t>
      </w:r>
      <w:r w:rsidRPr="00797442">
        <w:rPr>
          <w:sz w:val="12"/>
        </w:rPr>
        <w:t xml:space="preserve"> &amp; closer to </w:t>
      </w:r>
      <w:r w:rsidRPr="00C1610E">
        <w:rPr>
          <w:rStyle w:val="StyleUnderline"/>
        </w:rPr>
        <w:t xml:space="preserve">Beijing’s </w:t>
      </w:r>
      <w:r w:rsidRPr="00C1610E">
        <w:rPr>
          <w:rStyle w:val="Emphasis"/>
        </w:rPr>
        <w:t>redline</w:t>
      </w:r>
      <w:r w:rsidRPr="00797442">
        <w:rPr>
          <w:sz w:val="12"/>
        </w:rPr>
        <w:t xml:space="preserve"> on US-Taiwan senior official mtgs--those that are publicized at least,” Derek Grossman, a senior defense analyst at California-based think tank Rand Corporation, said on Twitter after the U.S.-Taiwan meeting. Grossman told CNBC on email that his understanding is that such meetings “have been ongoing for some time in private.” “My hunch is that it was publicized this time via intentional leak from one or both sides to signal to China that the upgrade in U.S.-Taiwan relations is here to stay,” he added. Taiwan’s next leader is key Taiwan is set to have its presidential elections in January 2020 — and experts said the polls would likely determine the direction of cross-strait ties. Grossman said that </w:t>
      </w:r>
      <w:r w:rsidRPr="00C1610E">
        <w:rPr>
          <w:rStyle w:val="StyleUnderline"/>
        </w:rPr>
        <w:t>if</w:t>
      </w:r>
      <w:r w:rsidRPr="00797442">
        <w:rPr>
          <w:sz w:val="12"/>
        </w:rPr>
        <w:t xml:space="preserve"> the incumbent Taiwanese president </w:t>
      </w:r>
      <w:r w:rsidRPr="00C1610E">
        <w:rPr>
          <w:rStyle w:val="StyleUnderline"/>
        </w:rPr>
        <w:t>Tsai</w:t>
      </w:r>
      <w:r w:rsidRPr="00797442">
        <w:rPr>
          <w:sz w:val="12"/>
        </w:rPr>
        <w:t xml:space="preserve"> Ing-Wen </w:t>
      </w:r>
      <w:r w:rsidRPr="00C1610E">
        <w:rPr>
          <w:rStyle w:val="StyleUnderline"/>
        </w:rPr>
        <w:t>is re-elected</w:t>
      </w:r>
      <w:r w:rsidRPr="00797442">
        <w:rPr>
          <w:sz w:val="12"/>
        </w:rPr>
        <w:t xml:space="preserve">, </w:t>
      </w:r>
      <w:r w:rsidRPr="00C1610E">
        <w:rPr>
          <w:rStyle w:val="StyleUnderline"/>
        </w:rPr>
        <w:t>which is</w:t>
      </w:r>
      <w:r w:rsidRPr="00797442">
        <w:rPr>
          <w:sz w:val="12"/>
        </w:rPr>
        <w:t xml:space="preserve"> “</w:t>
      </w:r>
      <w:r w:rsidRPr="00C1610E">
        <w:rPr>
          <w:rStyle w:val="Emphasis"/>
        </w:rPr>
        <w:t>likely</w:t>
      </w:r>
      <w:r w:rsidRPr="00797442">
        <w:rPr>
          <w:sz w:val="12"/>
        </w:rPr>
        <w:t xml:space="preserve">,” </w:t>
      </w:r>
      <w:r w:rsidRPr="00C1610E">
        <w:rPr>
          <w:rStyle w:val="StyleUnderline"/>
        </w:rPr>
        <w:t xml:space="preserve">cross-strait tensions are likely to </w:t>
      </w:r>
      <w:r w:rsidRPr="00C1610E">
        <w:rPr>
          <w:rStyle w:val="Emphasis"/>
        </w:rPr>
        <w:t>escalate further</w:t>
      </w:r>
      <w:r w:rsidRPr="00797442">
        <w:rPr>
          <w:sz w:val="12"/>
        </w:rPr>
        <w:t xml:space="preserve"> from 2020 to 2024. Glaser from CSIS echoed that sentiment, adding that </w:t>
      </w:r>
      <w:r w:rsidRPr="00C1610E">
        <w:rPr>
          <w:rStyle w:val="StyleUnderline"/>
        </w:rPr>
        <w:t>if a candidate from the</w:t>
      </w:r>
      <w:r w:rsidRPr="00797442">
        <w:rPr>
          <w:sz w:val="12"/>
        </w:rPr>
        <w:t xml:space="preserve"> independence-leaning </w:t>
      </w:r>
      <w:r w:rsidRPr="00C1610E">
        <w:rPr>
          <w:rStyle w:val="StyleUnderline"/>
        </w:rPr>
        <w:t>D</w:t>
      </w:r>
      <w:r w:rsidRPr="00797442">
        <w:rPr>
          <w:sz w:val="12"/>
        </w:rPr>
        <w:t xml:space="preserve">emocratic </w:t>
      </w:r>
      <w:r w:rsidRPr="00C1610E">
        <w:rPr>
          <w:rStyle w:val="StyleUnderline"/>
        </w:rPr>
        <w:t>P</w:t>
      </w:r>
      <w:r w:rsidRPr="00797442">
        <w:rPr>
          <w:sz w:val="12"/>
        </w:rPr>
        <w:t xml:space="preserve">rogressive </w:t>
      </w:r>
      <w:r w:rsidRPr="00C1610E">
        <w:rPr>
          <w:rStyle w:val="StyleUnderline"/>
        </w:rPr>
        <w:t>P</w:t>
      </w:r>
      <w:r w:rsidRPr="00797442">
        <w:rPr>
          <w:sz w:val="12"/>
        </w:rPr>
        <w:t xml:space="preserve">arty </w:t>
      </w:r>
      <w:r w:rsidRPr="00C1610E">
        <w:rPr>
          <w:rStyle w:val="StyleUnderline"/>
        </w:rPr>
        <w:t>was elected</w:t>
      </w:r>
      <w:r w:rsidRPr="00797442">
        <w:rPr>
          <w:sz w:val="12"/>
        </w:rPr>
        <w:t xml:space="preserve">, </w:t>
      </w:r>
      <w:r w:rsidRPr="00C1610E">
        <w:rPr>
          <w:rStyle w:val="StyleUnderline"/>
        </w:rPr>
        <w:t xml:space="preserve">China would </w:t>
      </w:r>
      <w:r w:rsidRPr="00C1610E">
        <w:rPr>
          <w:rStyle w:val="Emphasis"/>
        </w:rPr>
        <w:t>ratchet up</w:t>
      </w:r>
      <w:r w:rsidRPr="00797442">
        <w:rPr>
          <w:sz w:val="12"/>
        </w:rPr>
        <w:t xml:space="preserve"> military, diplomatic and economic </w:t>
      </w:r>
      <w:r w:rsidRPr="00C1610E">
        <w:rPr>
          <w:rStyle w:val="Emphasis"/>
        </w:rPr>
        <w:t>pressure</w:t>
      </w:r>
      <w:r w:rsidRPr="00797442">
        <w:rPr>
          <w:sz w:val="12"/>
        </w:rPr>
        <w:t xml:space="preserve">. “I think </w:t>
      </w:r>
      <w:r w:rsidRPr="00C1610E">
        <w:rPr>
          <w:rStyle w:val="StyleUnderline"/>
        </w:rPr>
        <w:t xml:space="preserve">the Chinese would be </w:t>
      </w:r>
      <w:r w:rsidRPr="00C1610E">
        <w:rPr>
          <w:rStyle w:val="Emphasis"/>
        </w:rPr>
        <w:t>worried</w:t>
      </w:r>
      <w:r w:rsidRPr="00797442">
        <w:rPr>
          <w:sz w:val="12"/>
        </w:rPr>
        <w:t xml:space="preserve"> </w:t>
      </w:r>
      <w:r w:rsidRPr="00C1610E">
        <w:rPr>
          <w:rStyle w:val="StyleUnderline"/>
        </w:rPr>
        <w:t>that there’s always this potential for things to go in a</w:t>
      </w:r>
      <w:r w:rsidRPr="00797442">
        <w:rPr>
          <w:sz w:val="12"/>
        </w:rPr>
        <w:t xml:space="preserve"> very negative </w:t>
      </w:r>
      <w:r w:rsidRPr="00C1610E">
        <w:rPr>
          <w:rStyle w:val="StyleUnderline"/>
        </w:rPr>
        <w:t>direction</w:t>
      </w:r>
      <w:r w:rsidRPr="00797442">
        <w:rPr>
          <w:sz w:val="12"/>
        </w:rPr>
        <w:t xml:space="preserve"> because the combination of Trump being president and the possibility that Tsai gets re-elected … </w:t>
      </w:r>
      <w:r w:rsidRPr="00C1610E">
        <w:rPr>
          <w:rStyle w:val="StyleUnderline"/>
        </w:rPr>
        <w:t xml:space="preserve">could really embolden Tsai to move toward the direction of </w:t>
      </w:r>
      <w:r w:rsidRPr="00C1610E">
        <w:rPr>
          <w:rStyle w:val="Emphasis"/>
        </w:rPr>
        <w:t>independence</w:t>
      </w:r>
      <w:r w:rsidRPr="00797442">
        <w:rPr>
          <w:sz w:val="12"/>
        </w:rPr>
        <w:t xml:space="preserve">,” she added. According to Grossman, </w:t>
      </w:r>
      <w:r w:rsidRPr="00C1610E">
        <w:rPr>
          <w:rStyle w:val="StyleUnderline"/>
        </w:rPr>
        <w:t>the best hope for keeping tensions under wraps would be if a candidate from the</w:t>
      </w:r>
      <w:r w:rsidRPr="00797442">
        <w:rPr>
          <w:sz w:val="12"/>
        </w:rPr>
        <w:t xml:space="preserve"> opposition Kuomintang (</w:t>
      </w:r>
      <w:r w:rsidRPr="00C1610E">
        <w:rPr>
          <w:rStyle w:val="StyleUnderline"/>
        </w:rPr>
        <w:t>KMT</w:t>
      </w:r>
      <w:r w:rsidRPr="00797442">
        <w:rPr>
          <w:sz w:val="12"/>
        </w:rPr>
        <w:t xml:space="preserve">) party </w:t>
      </w:r>
      <w:r w:rsidRPr="00C1610E">
        <w:rPr>
          <w:rStyle w:val="StyleUnderline"/>
        </w:rPr>
        <w:t>wins</w:t>
      </w:r>
      <w:r w:rsidRPr="00797442">
        <w:rPr>
          <w:sz w:val="12"/>
        </w:rPr>
        <w:t xml:space="preserve"> the next Taiwan presidential race </w:t>
      </w:r>
      <w:r w:rsidRPr="00C1610E">
        <w:rPr>
          <w:rStyle w:val="StyleUnderline"/>
        </w:rPr>
        <w:t>and recognizes the</w:t>
      </w:r>
      <w:r w:rsidRPr="00797442">
        <w:rPr>
          <w:sz w:val="12"/>
        </w:rPr>
        <w:t xml:space="preserve"> “</w:t>
      </w:r>
      <w:r w:rsidRPr="00C1610E">
        <w:rPr>
          <w:rStyle w:val="StyleUnderline"/>
        </w:rPr>
        <w:t>One China</w:t>
      </w:r>
      <w:r w:rsidRPr="00797442">
        <w:rPr>
          <w:sz w:val="12"/>
        </w:rPr>
        <w:t xml:space="preserve">” </w:t>
      </w:r>
      <w:r w:rsidRPr="00C1610E">
        <w:rPr>
          <w:rStyle w:val="StyleUnderline"/>
        </w:rPr>
        <w:t>policy</w:t>
      </w:r>
      <w:r w:rsidRPr="00797442">
        <w:rPr>
          <w:sz w:val="12"/>
        </w:rPr>
        <w:t xml:space="preserve">. That said, Grossman added, </w:t>
      </w:r>
      <w:r w:rsidRPr="00C1610E">
        <w:rPr>
          <w:rStyle w:val="StyleUnderline"/>
        </w:rPr>
        <w:t>public opinion polling</w:t>
      </w:r>
      <w:r w:rsidRPr="00797442">
        <w:rPr>
          <w:sz w:val="12"/>
        </w:rPr>
        <w:t xml:space="preserve"> in Taiwan </w:t>
      </w:r>
      <w:r w:rsidRPr="00C1610E">
        <w:rPr>
          <w:rStyle w:val="StyleUnderline"/>
        </w:rPr>
        <w:t xml:space="preserve">has shown that voters </w:t>
      </w:r>
      <w:r w:rsidRPr="00C1610E">
        <w:rPr>
          <w:rStyle w:val="Emphasis"/>
        </w:rPr>
        <w:t>will not</w:t>
      </w:r>
      <w:r w:rsidRPr="00797442">
        <w:rPr>
          <w:sz w:val="12"/>
        </w:rPr>
        <w:t xml:space="preserve"> likely </w:t>
      </w:r>
      <w:r w:rsidRPr="00C1610E">
        <w:rPr>
          <w:rStyle w:val="StyleUnderline"/>
        </w:rPr>
        <w:t>support the</w:t>
      </w:r>
      <w:r w:rsidRPr="00797442">
        <w:rPr>
          <w:sz w:val="12"/>
        </w:rPr>
        <w:t xml:space="preserve"> opposition </w:t>
      </w:r>
      <w:r w:rsidRPr="00C1610E">
        <w:rPr>
          <w:rStyle w:val="StyleUnderline"/>
        </w:rPr>
        <w:t>KMT</w:t>
      </w:r>
      <w:r w:rsidRPr="00797442">
        <w:rPr>
          <w:sz w:val="12"/>
        </w:rPr>
        <w:t xml:space="preserve"> in doing so. “The Taiwanese have been observing how China’s ‘One Country, Two Systems’ approach has worked out in Hong Kong, and it isn’t too inspiring,” Grossman added. A public opinion survey conducted by the Taiwan’s Mainland Affairs Council in May also found that </w:t>
      </w:r>
      <w:r w:rsidRPr="00C1610E">
        <w:rPr>
          <w:rStyle w:val="Emphasis"/>
        </w:rPr>
        <w:t>83.6%</w:t>
      </w:r>
      <w:r w:rsidRPr="00797442">
        <w:rPr>
          <w:sz w:val="12"/>
        </w:rPr>
        <w:t xml:space="preserve"> </w:t>
      </w:r>
      <w:r w:rsidRPr="00C1610E">
        <w:rPr>
          <w:rStyle w:val="StyleUnderline"/>
        </w:rPr>
        <w:t>of Taiwan opposes Xi’s</w:t>
      </w:r>
      <w:r w:rsidRPr="00797442">
        <w:rPr>
          <w:sz w:val="12"/>
        </w:rPr>
        <w:t xml:space="preserve"> “</w:t>
      </w:r>
      <w:r w:rsidRPr="00C1610E">
        <w:rPr>
          <w:rStyle w:val="StyleUnderline"/>
        </w:rPr>
        <w:t>one country, two systems</w:t>
      </w:r>
      <w:r w:rsidRPr="00797442">
        <w:rPr>
          <w:sz w:val="12"/>
        </w:rPr>
        <w:t xml:space="preserve">” </w:t>
      </w:r>
      <w:r w:rsidRPr="00C1610E">
        <w:rPr>
          <w:rStyle w:val="StyleUnderline"/>
        </w:rPr>
        <w:t>policy</w:t>
      </w:r>
      <w:r w:rsidRPr="00797442">
        <w:rPr>
          <w:sz w:val="12"/>
        </w:rPr>
        <w:t xml:space="preserve">. A ‘small’ risk of escalation </w:t>
      </w:r>
      <w:r w:rsidRPr="00C1610E">
        <w:rPr>
          <w:rStyle w:val="StyleUnderline"/>
        </w:rPr>
        <w:t xml:space="preserve">Asked if an </w:t>
      </w:r>
      <w:r w:rsidRPr="00C1610E">
        <w:rPr>
          <w:rStyle w:val="Emphasis"/>
        </w:rPr>
        <w:t>armed conflict</w:t>
      </w:r>
      <w:r w:rsidRPr="00C1610E">
        <w:rPr>
          <w:rStyle w:val="StyleUnderline"/>
        </w:rPr>
        <w:t xml:space="preserve"> was a possibility</w:t>
      </w:r>
      <w:r w:rsidRPr="00797442">
        <w:rPr>
          <w:sz w:val="12"/>
        </w:rPr>
        <w:t xml:space="preserve">, </w:t>
      </w:r>
      <w:r w:rsidRPr="00C1610E">
        <w:rPr>
          <w:rStyle w:val="StyleUnderline"/>
        </w:rPr>
        <w:t>Grossman said</w:t>
      </w:r>
      <w:r w:rsidRPr="00797442">
        <w:rPr>
          <w:sz w:val="12"/>
        </w:rPr>
        <w:t>: “</w:t>
      </w:r>
      <w:r w:rsidRPr="00C1610E">
        <w:rPr>
          <w:rStyle w:val="StyleUnderline"/>
        </w:rPr>
        <w:t>Absolutely a risk</w:t>
      </w:r>
      <w:r w:rsidRPr="00797442">
        <w:rPr>
          <w:sz w:val="12"/>
        </w:rPr>
        <w:t xml:space="preserve"> — albeit a small one.” However, he emphasized that he did not want to get anyone alarmed, and highlighted that “those out there saying the risk is very high are probably wrong.” “I would say the </w:t>
      </w:r>
      <w:r w:rsidRPr="00C1610E">
        <w:rPr>
          <w:rStyle w:val="StyleUnderline"/>
        </w:rPr>
        <w:t xml:space="preserve">risk has </w:t>
      </w:r>
      <w:r w:rsidRPr="00C1610E">
        <w:rPr>
          <w:rStyle w:val="Emphasis"/>
        </w:rPr>
        <w:t>escalated</w:t>
      </w:r>
      <w:r w:rsidRPr="00C1610E">
        <w:rPr>
          <w:rStyle w:val="StyleUnderline"/>
        </w:rPr>
        <w:t xml:space="preserve"> under Tsai</w:t>
      </w:r>
      <w:r w:rsidRPr="00797442">
        <w:rPr>
          <w:sz w:val="12"/>
        </w:rPr>
        <w:t xml:space="preserve"> from maybe a 1% to 5% chance of armed conflict,” Grossman added. “But </w:t>
      </w:r>
      <w:r w:rsidRPr="00C1610E">
        <w:rPr>
          <w:rStyle w:val="StyleUnderline"/>
        </w:rPr>
        <w:t>that’s</w:t>
      </w:r>
      <w:r w:rsidRPr="00797442">
        <w:rPr>
          <w:sz w:val="12"/>
        </w:rPr>
        <w:t xml:space="preserve"> still </w:t>
      </w:r>
      <w:r w:rsidRPr="00C1610E">
        <w:rPr>
          <w:rStyle w:val="Emphasis"/>
        </w:rPr>
        <w:t>uncomfortably</w:t>
      </w:r>
      <w:r w:rsidRPr="00797442">
        <w:rPr>
          <w:sz w:val="12"/>
        </w:rPr>
        <w:t xml:space="preserve"> </w:t>
      </w:r>
      <w:r w:rsidRPr="00C1610E">
        <w:rPr>
          <w:rStyle w:val="Emphasis"/>
        </w:rPr>
        <w:t>high</w:t>
      </w:r>
      <w:r w:rsidRPr="00797442">
        <w:rPr>
          <w:sz w:val="12"/>
        </w:rPr>
        <w:t xml:space="preserve"> </w:t>
      </w:r>
      <w:r w:rsidRPr="00C1610E">
        <w:rPr>
          <w:rStyle w:val="StyleUnderline"/>
        </w:rPr>
        <w:t xml:space="preserve">considering that China has </w:t>
      </w:r>
      <w:r w:rsidRPr="00C1610E">
        <w:rPr>
          <w:rStyle w:val="Emphasis"/>
        </w:rPr>
        <w:t>nuclear weapons</w:t>
      </w:r>
      <w:r w:rsidRPr="00797442">
        <w:rPr>
          <w:sz w:val="12"/>
        </w:rPr>
        <w:t xml:space="preserve"> </w:t>
      </w:r>
      <w:r w:rsidRPr="00C1610E">
        <w:rPr>
          <w:rStyle w:val="StyleUnderline"/>
        </w:rPr>
        <w:t>and the U.S.</w:t>
      </w:r>
      <w:r w:rsidRPr="00797442">
        <w:rPr>
          <w:sz w:val="12"/>
        </w:rPr>
        <w:t xml:space="preserve">, also with nukes, </w:t>
      </w:r>
      <w:r w:rsidRPr="00C1610E">
        <w:rPr>
          <w:rStyle w:val="StyleUnderline"/>
        </w:rPr>
        <w:t>would likely intervene to save Taiwan</w:t>
      </w:r>
      <w:r w:rsidRPr="00797442">
        <w:rPr>
          <w:sz w:val="12"/>
        </w:rPr>
        <w:t xml:space="preserve"> were China to invade or attack the island.” Similarly, Bucknell’s Zhu said that while the possibility of an escalation is always present, in reality, “neither side wants to face military confrontation.” However, economic and diplomatic </w:t>
      </w:r>
      <w:r w:rsidRPr="00C1610E">
        <w:rPr>
          <w:rStyle w:val="StyleUnderline"/>
        </w:rPr>
        <w:t xml:space="preserve">confrontations are </w:t>
      </w:r>
      <w:r w:rsidRPr="00797442">
        <w:rPr>
          <w:sz w:val="12"/>
        </w:rPr>
        <w:t>“</w:t>
      </w:r>
      <w:r w:rsidRPr="00C1610E">
        <w:rPr>
          <w:rStyle w:val="Emphasis"/>
        </w:rPr>
        <w:t>highly likely</w:t>
      </w:r>
      <w:r w:rsidRPr="00797442">
        <w:rPr>
          <w:sz w:val="12"/>
        </w:rPr>
        <w:t xml:space="preserve">,” he added. </w:t>
      </w:r>
      <w:r w:rsidRPr="00C1610E">
        <w:rPr>
          <w:rStyle w:val="StyleUnderline"/>
        </w:rPr>
        <w:t>That may come in the form of Beijing poaching the island’s allies</w:t>
      </w:r>
      <w:r w:rsidRPr="00797442">
        <w:rPr>
          <w:sz w:val="12"/>
        </w:rPr>
        <w:t xml:space="preserve"> </w:t>
      </w:r>
      <w:r w:rsidRPr="00C1610E">
        <w:rPr>
          <w:rStyle w:val="StyleUnderline"/>
        </w:rPr>
        <w:t>to ramp up pressure on Taiwan as cross-strait tensions escalate</w:t>
      </w:r>
      <w:r w:rsidRPr="00797442">
        <w:rPr>
          <w:sz w:val="12"/>
        </w:rPr>
        <w:t xml:space="preserve">, he said. “Economically, Taiwan is heavily dependent on the mainland market, so China could restrict Taiwan’s agricultural exports to the mainland.” </w:t>
      </w:r>
      <w:r w:rsidRPr="00C1610E">
        <w:rPr>
          <w:rStyle w:val="StyleUnderline"/>
        </w:rPr>
        <w:t>Washington should</w:t>
      </w:r>
      <w:r w:rsidRPr="00797442">
        <w:rPr>
          <w:sz w:val="12"/>
        </w:rPr>
        <w:t xml:space="preserve"> “</w:t>
      </w:r>
      <w:r w:rsidRPr="00C1610E">
        <w:rPr>
          <w:rStyle w:val="Emphasis"/>
        </w:rPr>
        <w:t>carefully deliberate</w:t>
      </w:r>
      <w:r w:rsidRPr="00797442">
        <w:rPr>
          <w:sz w:val="12"/>
        </w:rPr>
        <w:t xml:space="preserve">” </w:t>
      </w:r>
      <w:r w:rsidRPr="00C1610E">
        <w:rPr>
          <w:rStyle w:val="StyleUnderline"/>
        </w:rPr>
        <w:t xml:space="preserve">its exchanges with Taiwan and ensure the </w:t>
      </w:r>
      <w:r w:rsidRPr="00C1610E">
        <w:rPr>
          <w:rStyle w:val="Emphasis"/>
        </w:rPr>
        <w:t>wrong signals</w:t>
      </w:r>
      <w:r w:rsidRPr="00797442">
        <w:rPr>
          <w:sz w:val="12"/>
        </w:rPr>
        <w:t xml:space="preserve"> </w:t>
      </w:r>
      <w:r w:rsidRPr="00C1610E">
        <w:rPr>
          <w:rStyle w:val="StyleUnderline"/>
        </w:rPr>
        <w:t>are not sent to Beijing</w:t>
      </w:r>
      <w:r w:rsidRPr="00797442">
        <w:rPr>
          <w:sz w:val="12"/>
        </w:rPr>
        <w:t>, Glaser from CSIS pointed out. “</w:t>
      </w:r>
      <w:r w:rsidRPr="00C1610E">
        <w:rPr>
          <w:rStyle w:val="StyleUnderline"/>
        </w:rPr>
        <w:t xml:space="preserve">China could </w:t>
      </w:r>
      <w:r w:rsidRPr="00C1610E">
        <w:rPr>
          <w:rStyle w:val="Emphasis"/>
        </w:rPr>
        <w:t>miscalculate</w:t>
      </w:r>
      <w:r w:rsidRPr="00797442">
        <w:rPr>
          <w:sz w:val="12"/>
        </w:rPr>
        <w:t xml:space="preserve"> </w:t>
      </w:r>
      <w:r w:rsidRPr="00C1610E">
        <w:rPr>
          <w:rStyle w:val="StyleUnderline"/>
        </w:rPr>
        <w:t>and think the U</w:t>
      </w:r>
      <w:r w:rsidRPr="00797442">
        <w:rPr>
          <w:sz w:val="12"/>
        </w:rPr>
        <w:t xml:space="preserve">nited </w:t>
      </w:r>
      <w:r w:rsidRPr="00C1610E">
        <w:rPr>
          <w:rStyle w:val="StyleUnderline"/>
        </w:rPr>
        <w:t>S</w:t>
      </w:r>
      <w:r w:rsidRPr="00797442">
        <w:rPr>
          <w:sz w:val="12"/>
        </w:rPr>
        <w:t xml:space="preserve">tates </w:t>
      </w:r>
      <w:r w:rsidRPr="00C1610E">
        <w:rPr>
          <w:rStyle w:val="StyleUnderline"/>
        </w:rPr>
        <w:t>would get involved in a conflict</w:t>
      </w:r>
      <w:r w:rsidRPr="00797442">
        <w:rPr>
          <w:sz w:val="12"/>
        </w:rPr>
        <w:t xml:space="preserve">, </w:t>
      </w:r>
      <w:r w:rsidRPr="00C1610E">
        <w:rPr>
          <w:rStyle w:val="StyleUnderline"/>
        </w:rPr>
        <w:t xml:space="preserve">and that would really be a very </w:t>
      </w:r>
      <w:r w:rsidRPr="00C1610E">
        <w:rPr>
          <w:rStyle w:val="Emphasis"/>
        </w:rPr>
        <w:t>dangerous</w:t>
      </w:r>
      <w:r w:rsidRPr="00C1610E">
        <w:rPr>
          <w:rStyle w:val="StyleUnderline"/>
        </w:rPr>
        <w:t xml:space="preserve"> situation</w:t>
      </w:r>
      <w:r w:rsidRPr="00797442">
        <w:rPr>
          <w:sz w:val="12"/>
        </w:rPr>
        <w:t>,” she added.</w:t>
      </w:r>
    </w:p>
    <w:p w14:paraId="243C428B" w14:textId="77777777" w:rsidR="00853C2B" w:rsidRDefault="00853C2B" w:rsidP="00853C2B">
      <w:pPr>
        <w:pStyle w:val="Heading4"/>
      </w:pPr>
      <w:r>
        <w:t>And, Chinese escalation is inevitable and essential to U.S. moves to support Taiwan --- the future of Xi’s credibility and his regime are at stake</w:t>
      </w:r>
    </w:p>
    <w:p w14:paraId="36D19BD3" w14:textId="77777777" w:rsidR="00853C2B" w:rsidRPr="00EC5D3E" w:rsidRDefault="00853C2B" w:rsidP="00853C2B"/>
    <w:p w14:paraId="2253B283" w14:textId="77777777" w:rsidR="00853C2B" w:rsidRDefault="00853C2B" w:rsidP="00853C2B">
      <w:pPr>
        <w:rPr>
          <w:rStyle w:val="Style13ptBold"/>
        </w:rPr>
      </w:pPr>
      <w:r>
        <w:rPr>
          <w:rStyle w:val="Style13ptBold"/>
        </w:rPr>
        <w:t>Xiangwei ‘18</w:t>
      </w:r>
    </w:p>
    <w:p w14:paraId="7FF422A7" w14:textId="77777777" w:rsidR="00853C2B" w:rsidRPr="00EC5D3E" w:rsidRDefault="00853C2B" w:rsidP="00853C2B">
      <w:r w:rsidRPr="00EC5D3E">
        <w:t>(Wang Xiangwei is the former editor-in-chief of the South China Morning Post. He is now based in Beijing as editorial adviser to the paper</w:t>
      </w:r>
      <w:r>
        <w:t xml:space="preserve">, </w:t>
      </w:r>
    </w:p>
    <w:p w14:paraId="53E2636B" w14:textId="77777777" w:rsidR="00853C2B" w:rsidRPr="00D274CE" w:rsidRDefault="00853C2B" w:rsidP="00853C2B">
      <w:pPr>
        <w:rPr>
          <w:sz w:val="12"/>
        </w:rPr>
      </w:pPr>
      <w:r w:rsidRPr="00EC4E03">
        <w:rPr>
          <w:sz w:val="12"/>
        </w:rPr>
        <w:t xml:space="preserve">Now one year later, </w:t>
      </w:r>
      <w:r w:rsidRPr="00EC4E03">
        <w:rPr>
          <w:rStyle w:val="Emphasis"/>
        </w:rPr>
        <w:t>Trump’s intention to play the Taiwan card</w:t>
      </w:r>
      <w:r w:rsidRPr="00EC4E03">
        <w:rPr>
          <w:sz w:val="12"/>
        </w:rPr>
        <w:t xml:space="preserve"> again </w:t>
      </w:r>
      <w:r w:rsidRPr="00EC4E03">
        <w:rPr>
          <w:rStyle w:val="Emphasis"/>
        </w:rPr>
        <w:t>signals a much broader agenda targeting China</w:t>
      </w:r>
      <w:r w:rsidRPr="00EC4E03">
        <w:rPr>
          <w:sz w:val="12"/>
        </w:rPr>
        <w:t xml:space="preserve">. </w:t>
      </w:r>
      <w:r w:rsidRPr="00EC4E03">
        <w:rPr>
          <w:rStyle w:val="Emphasis"/>
        </w:rPr>
        <w:t>Almost all the moderating voices in his administration have been forced out and replaced by more hawkish officials</w:t>
      </w:r>
      <w:r w:rsidRPr="00EC4E03">
        <w:rPr>
          <w:sz w:val="12"/>
        </w:rPr>
        <w:t xml:space="preserve"> including the soon-to-be secretary of state Mike Pompeo and the National Security Adviser John Bolton – both of whom are </w:t>
      </w:r>
      <w:r w:rsidRPr="00EC4E03">
        <w:rPr>
          <w:rStyle w:val="Emphasis"/>
        </w:rPr>
        <w:t>known for tough stances against China and pro-Taiwan views</w:t>
      </w:r>
      <w:r w:rsidRPr="00EC4E03">
        <w:rPr>
          <w:sz w:val="12"/>
        </w:rPr>
        <w:t xml:space="preserve">. In recent months, </w:t>
      </w:r>
      <w:r w:rsidRPr="00EC4E03">
        <w:rPr>
          <w:rStyle w:val="StyleUnderline"/>
        </w:rPr>
        <w:t>his administration has approved licences for American firms to sell Taiwan technology to build submarines and signed the Taiwan Travel Act to encourage visits between American and Taiwanese officials</w:t>
      </w:r>
      <w:r w:rsidRPr="00EC4E03">
        <w:rPr>
          <w:sz w:val="12"/>
        </w:rPr>
        <w:t xml:space="preserve">. </w:t>
      </w:r>
      <w:r w:rsidRPr="00EC4E03">
        <w:rPr>
          <w:rStyle w:val="Emphasis"/>
        </w:rPr>
        <w:t>All these have invited protests from China</w:t>
      </w:r>
      <w:r w:rsidRPr="00EC4E03">
        <w:rPr>
          <w:sz w:val="12"/>
        </w:rPr>
        <w:t xml:space="preserve">. A major test will come in June when the American Institute in Taiwan, the US de facto embassy, is slated to move into a new building. There has been growing speculation that Bolton or some other senior US official will attend the ceremony. If that happens, Beijing will regard it as a major provocation. It is interesting to note that amid the war of words with Washington over trade, some elements in Beijing’s propaganda machine have been using warlike language to give the impression that China will not back down from the trade spat and will fight the US to the very end. That could well be a negotiation tactic, as trade issues are negotiable after all. But from the Chinese perspective, the Taiwan issue is absolutely non-negotiable. It is a clearly marked red line. The </w:t>
      </w:r>
      <w:r w:rsidRPr="00EC4E03">
        <w:rPr>
          <w:rStyle w:val="Emphasis"/>
        </w:rPr>
        <w:t>Taiwanese leaders, encouraged by</w:t>
      </w:r>
      <w:r w:rsidRPr="00EC4E03">
        <w:rPr>
          <w:sz w:val="12"/>
        </w:rPr>
        <w:t xml:space="preserve"> the latest </w:t>
      </w:r>
      <w:r w:rsidRPr="00EC4E03">
        <w:rPr>
          <w:rStyle w:val="Emphasis"/>
        </w:rPr>
        <w:t>warming signs from Washington, have started to openly advocate independence</w:t>
      </w:r>
      <w:r w:rsidRPr="00EC4E03">
        <w:rPr>
          <w:sz w:val="12"/>
        </w:rPr>
        <w:t xml:space="preserve">, which is </w:t>
      </w:r>
      <w:r w:rsidRPr="00EC4E03">
        <w:rPr>
          <w:rStyle w:val="Emphasis"/>
        </w:rPr>
        <w:t>a major taboo for Beijing and seen as breaking the status quo</w:t>
      </w:r>
      <w:r w:rsidRPr="00EC4E03">
        <w:rPr>
          <w:sz w:val="12"/>
        </w:rPr>
        <w:t xml:space="preserve">. </w:t>
      </w:r>
      <w:r w:rsidRPr="00EC4E03">
        <w:rPr>
          <w:rStyle w:val="StyleUnderline"/>
        </w:rPr>
        <w:t>Over the past 40 years, Beijing and Taipei have tried to maintain the status quo</w:t>
      </w:r>
      <w:r w:rsidRPr="00EC4E03">
        <w:rPr>
          <w:sz w:val="12"/>
        </w:rPr>
        <w:t xml:space="preserve"> in which both sides recognise the island as part of China, even while neither government recognises the legitimacy of the other. Taiwan agrees not to broach independence, in return mainland China does not use force to take over the island. Washington recognises this one-China principle but maintains close unofficial ties with Taiwan and provides the island with arms under the Taiwan Relations Act – a constant source of friction with Beijing. This month, the Taiwanese premier William Lai publicly described himself as “a political worker for Taiwanese independence”. Although this was not the first time he has said this, Lai’s latest declaration caused </w:t>
      </w:r>
      <w:r w:rsidRPr="00EC4E03">
        <w:rPr>
          <w:rStyle w:val="Emphasis"/>
        </w:rPr>
        <w:t>serious worries in Beijing in the context of Washington’s warming ties with Taipei</w:t>
      </w:r>
      <w:r w:rsidRPr="00EC4E03">
        <w:rPr>
          <w:sz w:val="12"/>
        </w:rPr>
        <w:t xml:space="preserve">. </w:t>
      </w:r>
      <w:r w:rsidRPr="00EC4E03">
        <w:rPr>
          <w:rStyle w:val="Emphasis"/>
        </w:rPr>
        <w:t>The heightened tensions over the Taiwan Strait have come as Xi embarks on his second term</w:t>
      </w:r>
      <w:r w:rsidRPr="00EC4E03">
        <w:rPr>
          <w:sz w:val="12"/>
        </w:rPr>
        <w:t xml:space="preserve"> as China’s most powerful leader since Mao Zedong. Last month the national legislature repealed the term limits on the presidency, enabling Xi to rule as long as he likes. </w:t>
      </w:r>
      <w:r w:rsidRPr="00EC4E03">
        <w:rPr>
          <w:rStyle w:val="Emphasis"/>
        </w:rPr>
        <w:t>With Xi trying to assert China’s power on the international stage, flexing China’s military muscle in the Taiwan Strait in the name of pushing back against the independence movement is likely to bolster Xi’s support on the mainland</w:t>
      </w:r>
      <w:r w:rsidRPr="00EC4E03">
        <w:rPr>
          <w:sz w:val="12"/>
        </w:rPr>
        <w:t xml:space="preserve">. China’s official line has always been that it will seek peaceful reunification with Taiwan but not rule out using force to take it over. In the past, officials and state media have tended to emphasise the peaceful reunification part – more recently they have highlighted the bit about using force. Moreover, China has never publicly stated a timetable for reunification with Taiwan but some mainland analysts have started to preach the idea that reunification could take place by 2035 or 2050. </w:t>
      </w:r>
      <w:r w:rsidRPr="00EC4E03">
        <w:rPr>
          <w:rStyle w:val="StyleUnderline"/>
        </w:rPr>
        <w:t>As China beats its war drum, who should hear its call?</w:t>
      </w:r>
      <w:r>
        <w:rPr>
          <w:rStyle w:val="StyleUnderline"/>
        </w:rPr>
        <w:t xml:space="preserve"> </w:t>
      </w:r>
      <w:r w:rsidRPr="00EC4E03">
        <w:rPr>
          <w:sz w:val="12"/>
        </w:rPr>
        <w:t xml:space="preserve">These assumptions stemmed from Xi’s landmark report at the Communist Party’s 19th congress in October when he outlined a clearly defined timetable to realise what he called the Chinese dream of national rejuvenation – China would basically become a modern country by 2035 and a world power by 2050. </w:t>
      </w:r>
      <w:r w:rsidRPr="00EC4E03">
        <w:rPr>
          <w:rStyle w:val="Emphasis"/>
        </w:rPr>
        <w:t>For an ambitious leader like Xi, reunification with Taiwan has to be an integral part of the dream.</w:t>
      </w:r>
      <w:r>
        <w:rPr>
          <w:rStyle w:val="Emphasis"/>
        </w:rPr>
        <w:t xml:space="preserve"> </w:t>
      </w:r>
      <w:r w:rsidRPr="00EC4E03">
        <w:rPr>
          <w:sz w:val="12"/>
        </w:rPr>
        <w:t xml:space="preserve">So will the US join the fray if push comes to shove? Many people have mistakenly assumed the Taiwan Relations Act requires the US to come to Taiwan’s defence. In fact, the law contains no explicit guarantee. Besides, there is a big question over whether the US would risk waging a full-blown war with China over Taiwan. In the short term, </w:t>
      </w:r>
      <w:r w:rsidRPr="00EC4E03">
        <w:rPr>
          <w:rStyle w:val="Emphasis"/>
        </w:rPr>
        <w:t>if the current trend continues with the US determined to play the Taiwan card – which in turn helps embolden the pro-independence movement in Taiwan – China will probably feel compelled to accelerate its military preparations and increase the frequency of military shows of strength</w:t>
      </w:r>
      <w:r w:rsidRPr="00EC4E03">
        <w:rPr>
          <w:sz w:val="12"/>
        </w:rPr>
        <w:t xml:space="preserve"> like the one last week. All this means that </w:t>
      </w:r>
      <w:r w:rsidRPr="00EC4E03">
        <w:rPr>
          <w:rStyle w:val="Emphasis"/>
        </w:rPr>
        <w:t>tensions over the Taiwan Strait will get much worse unless Trump rethinks his plan to play the Taiwan card</w:t>
      </w:r>
      <w:r w:rsidRPr="00EC4E03">
        <w:rPr>
          <w:sz w:val="12"/>
        </w:rPr>
        <w:t>.</w:t>
      </w:r>
    </w:p>
    <w:p w14:paraId="2F0CD85D" w14:textId="77777777" w:rsidR="00853C2B" w:rsidRDefault="00853C2B" w:rsidP="00853C2B">
      <w:pPr>
        <w:pStyle w:val="Heading4"/>
      </w:pPr>
      <w:r>
        <w:t>That makes war likely by 2020 --- Deterrence is uniquely unstable under Trump – China will underestimate his willingness to intervene.</w:t>
      </w:r>
    </w:p>
    <w:p w14:paraId="1AD52F1F" w14:textId="77777777" w:rsidR="00853C2B" w:rsidRPr="0049245F" w:rsidRDefault="00853C2B" w:rsidP="00853C2B"/>
    <w:p w14:paraId="7F7D68BD" w14:textId="77777777" w:rsidR="00853C2B" w:rsidRPr="0039608E" w:rsidRDefault="00853C2B" w:rsidP="00853C2B">
      <w:pPr>
        <w:rPr>
          <w:rStyle w:val="Style13ptBold"/>
        </w:rPr>
      </w:pPr>
      <w:r>
        <w:rPr>
          <w:rStyle w:val="Style13ptBold"/>
        </w:rPr>
        <w:t>Gries and Wang 19</w:t>
      </w:r>
      <w:r w:rsidRPr="0039608E">
        <w:t xml:space="preserve"> [</w:t>
      </w:r>
      <w:r>
        <w:t xml:space="preserve">Peter, </w:t>
      </w:r>
      <w:r w:rsidRPr="0039608E">
        <w:t>Lee Kai Hung Chair and Director of the Manchester China Institute and Professor of Chinese Politics at the University of Manchester</w:t>
      </w:r>
      <w:r>
        <w:t xml:space="preserve">, Tao, </w:t>
      </w:r>
      <w:r w:rsidRPr="0039608E">
        <w:t>doctoral candidate in East Asian politics at the University of Manchester</w:t>
      </w:r>
      <w:r>
        <w:t>, “</w:t>
      </w:r>
      <w:r w:rsidRPr="0039608E">
        <w:t>Will China Seize Taiwan?</w:t>
      </w:r>
      <w:r>
        <w:t>” accessible online at</w:t>
      </w:r>
      <w:r w:rsidRPr="0039608E">
        <w:t xml:space="preserve"> </w:t>
      </w:r>
      <w:hyperlink r:id="rId49" w:history="1">
        <w:r w:rsidRPr="00B85DB0">
          <w:rPr>
            <w:rStyle w:val="Hyperlink"/>
          </w:rPr>
          <w:t>https://www.foreignaffairs.com/articles/china/2019-02-15/will-china-seize-taiwan</w:t>
        </w:r>
      </w:hyperlink>
      <w:r>
        <w:t>, published 02/15/19] // BBM</w:t>
      </w:r>
    </w:p>
    <w:p w14:paraId="09280882" w14:textId="77777777" w:rsidR="00853C2B" w:rsidRPr="00FC0EA0" w:rsidRDefault="00853C2B" w:rsidP="00853C2B">
      <w:pPr>
        <w:rPr>
          <w:sz w:val="12"/>
        </w:rPr>
      </w:pPr>
      <w:r w:rsidRPr="00FC0EA0">
        <w:rPr>
          <w:sz w:val="12"/>
        </w:rPr>
        <w:t xml:space="preserve">“China must be, and will be reunified,” Chinese President Xi Jinping declared in a speech in January. Xi spoke of “peaceful reunification” with Taiwan, but he warned, “We do not forsake the use of force.” </w:t>
      </w:r>
      <w:r w:rsidRPr="000E66A2">
        <w:rPr>
          <w:rStyle w:val="StyleUnderline"/>
        </w:rPr>
        <w:t>Ever since Hong Kong and Macau rejoined Mainland China</w:t>
      </w:r>
      <w:r w:rsidRPr="00FC0EA0">
        <w:rPr>
          <w:sz w:val="12"/>
        </w:rPr>
        <w:t xml:space="preserve"> in 1997 and 1999, respectively, </w:t>
      </w:r>
      <w:r w:rsidRPr="000E66A2">
        <w:rPr>
          <w:rStyle w:val="StyleUnderline"/>
        </w:rPr>
        <w:t>Chinese expectations that Taiwan would follow suit have grown</w:t>
      </w:r>
      <w:r w:rsidRPr="00FC0EA0">
        <w:rPr>
          <w:sz w:val="12"/>
        </w:rPr>
        <w:t xml:space="preserve">. When, a decade ago, the Beijing Olympics and the global financial crisis boosted China’s confidence on the world stage, those expectations redoubled. But “peaceful reunification” has proved elusive. After Taiwan elected Tsai Ing-wen, of the pro-independence Democratic Progressive Party (DPP), to the presidency in 2016, many Mainland Chinese lost patience with the idea. Some Chinese nationalists now argue that China has only a brief window of opportunity to seize Taiwan. Talk of “forceful reunification” is ascendant. </w:t>
      </w:r>
      <w:r w:rsidRPr="000E66A2">
        <w:rPr>
          <w:rStyle w:val="StyleUnderline"/>
        </w:rPr>
        <w:t>China has</w:t>
      </w:r>
      <w:r w:rsidRPr="00FC0EA0">
        <w:rPr>
          <w:sz w:val="12"/>
        </w:rPr>
        <w:t xml:space="preserve"> already</w:t>
      </w:r>
      <w:r w:rsidRPr="000E66A2">
        <w:rPr>
          <w:rStyle w:val="StyleUnderline"/>
        </w:rPr>
        <w:t xml:space="preserve"> begun to </w:t>
      </w:r>
      <w:r w:rsidRPr="000E66A2">
        <w:rPr>
          <w:rStyle w:val="Emphasis"/>
        </w:rPr>
        <w:t>tighten</w:t>
      </w:r>
      <w:r w:rsidRPr="000E66A2">
        <w:rPr>
          <w:rStyle w:val="StyleUnderline"/>
        </w:rPr>
        <w:t xml:space="preserve"> the noose</w:t>
      </w:r>
      <w:r w:rsidRPr="00FC0EA0">
        <w:rPr>
          <w:sz w:val="12"/>
        </w:rPr>
        <w:t xml:space="preserve">. It has forced Taiwan out of international bodies, such as the World Health Organization; required airlines to replace “Taiwan” with descriptions such as “Taiwan, Province of China”; and induced five more countries to sever relations with Taipei. </w:t>
      </w:r>
      <w:r w:rsidRPr="000E66A2">
        <w:rPr>
          <w:rStyle w:val="StyleUnderline"/>
        </w:rPr>
        <w:t>Beijing seems to believe that the United States will sit by as it squeezes Taiwan</w:t>
      </w:r>
      <w:r w:rsidRPr="00FC0EA0">
        <w:rPr>
          <w:sz w:val="12"/>
        </w:rPr>
        <w:t xml:space="preserve">. </w:t>
      </w:r>
      <w:r w:rsidRPr="000E66A2">
        <w:rPr>
          <w:rStyle w:val="StyleUnderline"/>
        </w:rPr>
        <w:t>Taipei</w:t>
      </w:r>
      <w:r w:rsidRPr="00FC0EA0">
        <w:rPr>
          <w:sz w:val="12"/>
        </w:rPr>
        <w:t xml:space="preserve">, </w:t>
      </w:r>
      <w:r w:rsidRPr="000E66A2">
        <w:rPr>
          <w:rStyle w:val="StyleUnderline"/>
        </w:rPr>
        <w:t>meanwhile</w:t>
      </w:r>
      <w:r w:rsidRPr="00FC0EA0">
        <w:rPr>
          <w:sz w:val="12"/>
        </w:rPr>
        <w:t xml:space="preserve">, </w:t>
      </w:r>
      <w:r w:rsidRPr="000E66A2">
        <w:rPr>
          <w:rStyle w:val="StyleUnderline"/>
        </w:rPr>
        <w:t>has convinced itself that China has no plans to invade</w:t>
      </w:r>
      <w:r w:rsidRPr="00FC0EA0">
        <w:rPr>
          <w:sz w:val="12"/>
        </w:rPr>
        <w:t xml:space="preserve">. </w:t>
      </w:r>
      <w:r w:rsidRPr="000E66A2">
        <w:rPr>
          <w:rStyle w:val="StyleUnderline"/>
        </w:rPr>
        <w:t>And U.S. President Donald Trump seems to think he can rock the boat without consequences</w:t>
      </w:r>
      <w:r w:rsidRPr="00FC0EA0">
        <w:rPr>
          <w:sz w:val="12"/>
        </w:rPr>
        <w:t xml:space="preserve">. </w:t>
      </w:r>
      <w:r w:rsidRPr="000E66A2">
        <w:rPr>
          <w:rStyle w:val="StyleUnderline"/>
        </w:rPr>
        <w:t>All are wrong</w:t>
      </w:r>
      <w:r w:rsidRPr="00FC0EA0">
        <w:rPr>
          <w:sz w:val="12"/>
        </w:rPr>
        <w:t>—</w:t>
      </w:r>
      <w:r w:rsidRPr="000E66A2">
        <w:rPr>
          <w:rStyle w:val="StyleUnderline"/>
        </w:rPr>
        <w:t xml:space="preserve">and their wishful thinking is </w:t>
      </w:r>
      <w:r w:rsidRPr="000E66A2">
        <w:rPr>
          <w:rStyle w:val="Emphasis"/>
        </w:rPr>
        <w:t>raising</w:t>
      </w:r>
      <w:r w:rsidRPr="000E66A2">
        <w:rPr>
          <w:rStyle w:val="StyleUnderline"/>
        </w:rPr>
        <w:t xml:space="preserve"> the </w:t>
      </w:r>
      <w:r w:rsidRPr="000E66A2">
        <w:rPr>
          <w:rStyle w:val="Emphasis"/>
        </w:rPr>
        <w:t>odds of conflict</w:t>
      </w:r>
      <w:r w:rsidRPr="00FC0EA0">
        <w:rPr>
          <w:sz w:val="12"/>
        </w:rPr>
        <w:t xml:space="preserve">. “CHINA DREAM” IN BEIJING </w:t>
      </w:r>
      <w:r w:rsidRPr="000E66A2">
        <w:rPr>
          <w:rStyle w:val="StyleUnderline"/>
        </w:rPr>
        <w:t xml:space="preserve">Now that Xi has </w:t>
      </w:r>
      <w:r w:rsidRPr="000E66A2">
        <w:rPr>
          <w:rStyle w:val="Emphasis"/>
        </w:rPr>
        <w:t>consolidated power</w:t>
      </w:r>
      <w:r w:rsidRPr="00FC0EA0">
        <w:rPr>
          <w:sz w:val="12"/>
        </w:rPr>
        <w:t xml:space="preserve">, </w:t>
      </w:r>
      <w:r w:rsidRPr="000E66A2">
        <w:rPr>
          <w:rStyle w:val="StyleUnderline"/>
        </w:rPr>
        <w:t>he seeks</w:t>
      </w:r>
      <w:r w:rsidRPr="00FC0EA0">
        <w:rPr>
          <w:sz w:val="12"/>
        </w:rPr>
        <w:t xml:space="preserve"> a legacy befitting the great emperors of old: </w:t>
      </w:r>
      <w:r w:rsidRPr="000E66A2">
        <w:rPr>
          <w:rStyle w:val="StyleUnderline"/>
        </w:rPr>
        <w:t>the reunification of the Middle Kingdom</w:t>
      </w:r>
      <w:r w:rsidRPr="00FC0EA0">
        <w:rPr>
          <w:sz w:val="12"/>
        </w:rPr>
        <w:t xml:space="preserve">. “The only thing that will make him the greatest leader in the Chinese Communist Party’s history is to take Taiwan back,” Shen Dingli, a foreign relations scholar at Fudan University, told Quartz in 2018. “If he were to achieve China’s reunification, who will say he is second to Mao Zedong or Deng Xiaoping?" Xi, whose “China Dream” promises to make China great again, likely agrees. “Fight a war, win a war,” is one of his signature slogans. In 2017, he presided over a military parade with a replica of Taiwan’s presidential palace visible in the distance. Chinese soldiers had constructed it to train for an invasion of Taiwan. That same year, China’s first aircraft carrier, the Liaoning, circumnavigated Taiwan twice. “The PLA is likely preparing for a contingency to unify Taiwan with China by force,” the U.S. Defense Department told Congress in 2018. There are signs that </w:t>
      </w:r>
      <w:r w:rsidRPr="000E66A2">
        <w:rPr>
          <w:rStyle w:val="StyleUnderline"/>
        </w:rPr>
        <w:t>Xi believes the world will sit by if China invades Taiwan</w:t>
      </w:r>
      <w:r w:rsidRPr="00FC0EA0">
        <w:rPr>
          <w:sz w:val="12"/>
        </w:rPr>
        <w:t>. “</w:t>
      </w:r>
      <w:r w:rsidRPr="000E66A2">
        <w:rPr>
          <w:rStyle w:val="StyleUnderline"/>
        </w:rPr>
        <w:t>Xi has told people that he was impressed by Putin’s seizure of Crimea</w:t>
      </w:r>
      <w:r w:rsidRPr="00FC0EA0">
        <w:rPr>
          <w:sz w:val="12"/>
        </w:rPr>
        <w:t xml:space="preserve">,” a Beijing insider told the reporter Evan Osnos in 2015. “[Putin] got a large piece of land and resources” and met little resistance from the West. </w:t>
      </w:r>
      <w:r w:rsidRPr="000E66A2">
        <w:rPr>
          <w:rStyle w:val="StyleUnderline"/>
        </w:rPr>
        <w:t xml:space="preserve">Many among China’s elite have </w:t>
      </w:r>
      <w:r w:rsidRPr="000E66A2">
        <w:rPr>
          <w:rStyle w:val="Emphasis"/>
        </w:rPr>
        <w:t>embraced military action</w:t>
      </w:r>
      <w:r w:rsidRPr="00FC0EA0">
        <w:rPr>
          <w:sz w:val="12"/>
        </w:rPr>
        <w:t>. “</w:t>
      </w:r>
      <w:r w:rsidRPr="000E66A2">
        <w:rPr>
          <w:rStyle w:val="StyleUnderline"/>
        </w:rPr>
        <w:t>The possibility for peaceful reunification is</w:t>
      </w:r>
      <w:r w:rsidRPr="00FC0EA0">
        <w:rPr>
          <w:sz w:val="12"/>
        </w:rPr>
        <w:t xml:space="preserve"> gradually </w:t>
      </w:r>
      <w:r w:rsidRPr="000E66A2">
        <w:rPr>
          <w:rStyle w:val="StyleUnderline"/>
        </w:rPr>
        <w:t>dissipating</w:t>
      </w:r>
      <w:r w:rsidRPr="00FC0EA0">
        <w:rPr>
          <w:sz w:val="12"/>
        </w:rPr>
        <w:t>,” Wang Zaixi, a former deputy director of the PRC’s Taiwan Affairs Office, declared in 2017. “</w:t>
      </w:r>
      <w:r w:rsidRPr="000E66A2">
        <w:rPr>
          <w:rStyle w:val="StyleUnderline"/>
        </w:rPr>
        <w:t xml:space="preserve">There will </w:t>
      </w:r>
      <w:r w:rsidRPr="000E66A2">
        <w:rPr>
          <w:rStyle w:val="Emphasis"/>
        </w:rPr>
        <w:t xml:space="preserve">very likely </w:t>
      </w:r>
      <w:r w:rsidRPr="000E66A2">
        <w:rPr>
          <w:rStyle w:val="StyleUnderline"/>
        </w:rPr>
        <w:t xml:space="preserve">be </w:t>
      </w:r>
      <w:r w:rsidRPr="000E66A2">
        <w:rPr>
          <w:rStyle w:val="Emphasis"/>
        </w:rPr>
        <w:t>military conflict</w:t>
      </w:r>
      <w:r w:rsidRPr="00FC0EA0">
        <w:rPr>
          <w:sz w:val="12"/>
        </w:rPr>
        <w:t xml:space="preserve">,” </w:t>
      </w:r>
      <w:r w:rsidRPr="000E66A2">
        <w:rPr>
          <w:rStyle w:val="StyleUnderline"/>
        </w:rPr>
        <w:t>retired Chinese General Wang Hongguang told the People’s Daily in December</w:t>
      </w:r>
      <w:r w:rsidRPr="00FC0EA0">
        <w:rPr>
          <w:sz w:val="12"/>
        </w:rPr>
        <w:t xml:space="preserve">. Many ordinary Chinese agree. “If we want to take our island back, we have to use force.” reads a Weibo post from last November. Both Chinese academics and journalists argue that </w:t>
      </w:r>
      <w:r w:rsidRPr="0039608E">
        <w:rPr>
          <w:rStyle w:val="StyleUnderline"/>
        </w:rPr>
        <w:t xml:space="preserve">this sentiment is </w:t>
      </w:r>
      <w:r w:rsidRPr="0039608E">
        <w:rPr>
          <w:rStyle w:val="Emphasis"/>
        </w:rPr>
        <w:t>widespread</w:t>
      </w:r>
      <w:r w:rsidRPr="00FC0EA0">
        <w:rPr>
          <w:sz w:val="12"/>
        </w:rPr>
        <w:t>. “</w:t>
      </w:r>
      <w:r w:rsidRPr="0039608E">
        <w:rPr>
          <w:rStyle w:val="StyleUnderline"/>
        </w:rPr>
        <w:t>Mainland Chinese public opinion became impatient with Taiwan a long time ago</w:t>
      </w:r>
      <w:r w:rsidRPr="00FC0EA0">
        <w:rPr>
          <w:sz w:val="12"/>
        </w:rPr>
        <w:t xml:space="preserve">,” former director of the Chinese Academy of Social Science’s Institute of Taiwan Studies Zhou Zhihuai wrote in 2017. “Mainland Chinese will be very happy to see the PLA take action to punish a ‘pro-independence Taiwan’,” a Global Times editorial claimed in 2018. WISHFUL THINKING IN TAIPEI </w:t>
      </w:r>
      <w:r w:rsidRPr="0039608E">
        <w:rPr>
          <w:rStyle w:val="StyleUnderline"/>
        </w:rPr>
        <w:t xml:space="preserve">Despite this </w:t>
      </w:r>
      <w:r w:rsidRPr="0039608E">
        <w:rPr>
          <w:rStyle w:val="Emphasis"/>
        </w:rPr>
        <w:t>increased militancy</w:t>
      </w:r>
      <w:r w:rsidRPr="0039608E">
        <w:rPr>
          <w:rStyle w:val="StyleUnderline"/>
        </w:rPr>
        <w:t xml:space="preserve"> across the Strait</w:t>
      </w:r>
      <w:r w:rsidRPr="00FC0EA0">
        <w:rPr>
          <w:sz w:val="12"/>
        </w:rPr>
        <w:t xml:space="preserve">, </w:t>
      </w:r>
      <w:r w:rsidRPr="0039608E">
        <w:rPr>
          <w:rStyle w:val="StyleUnderline"/>
        </w:rPr>
        <w:t>Taipei has convinced itself that China will not attack</w:t>
      </w:r>
      <w:r w:rsidRPr="00FC0EA0">
        <w:rPr>
          <w:sz w:val="12"/>
        </w:rPr>
        <w:t xml:space="preserve">. Many in the ruling Democratic Progressive Party have persuaded themselves that China is too sensible to take military action. “The mainland Chinese leader today is a rational decision maker,” Tsai claimed in 2017: Xi would not provoke a war likely to drag in Japan and the United States. Others in the DPP depict China as too weak. “China has too many domestic problems” to capture Taiwan, professor Fan Shih-Ping wrote in 2017. Taiwan’s major opposition party, the Kuomintang, takes a rosy view of Beijing that rejects the idea that China might invade. “There is no problem,” former president Ma Ying-jeou declared last year. “Nowadays Beijing’s top strategy is peaceful rise,” the journalist Huang Nian wrote in April. “Forceful reunification would derail it.” This </w:t>
      </w:r>
      <w:r w:rsidRPr="0039608E">
        <w:rPr>
          <w:rStyle w:val="StyleUnderline"/>
        </w:rPr>
        <w:t xml:space="preserve">complacency has led Taiwan to </w:t>
      </w:r>
      <w:r w:rsidRPr="0039608E">
        <w:rPr>
          <w:rStyle w:val="Emphasis"/>
        </w:rPr>
        <w:t>neglect</w:t>
      </w:r>
      <w:r w:rsidRPr="0039608E">
        <w:rPr>
          <w:rStyle w:val="StyleUnderline"/>
        </w:rPr>
        <w:t xml:space="preserve"> its armed forces</w:t>
      </w:r>
      <w:r w:rsidRPr="00FC0EA0">
        <w:rPr>
          <w:sz w:val="12"/>
        </w:rPr>
        <w:t xml:space="preserve">. </w:t>
      </w:r>
      <w:r w:rsidRPr="0039608E">
        <w:rPr>
          <w:rStyle w:val="StyleUnderline"/>
        </w:rPr>
        <w:t xml:space="preserve">Taiwan’s military suffers from a desperate </w:t>
      </w:r>
      <w:r w:rsidRPr="0039608E">
        <w:rPr>
          <w:rStyle w:val="Emphasis"/>
        </w:rPr>
        <w:t>shortage</w:t>
      </w:r>
      <w:r w:rsidRPr="0039608E">
        <w:rPr>
          <w:rStyle w:val="StyleUnderline"/>
        </w:rPr>
        <w:t xml:space="preserve"> of officers</w:t>
      </w:r>
      <w:r w:rsidRPr="00FC0EA0">
        <w:rPr>
          <w:sz w:val="12"/>
        </w:rPr>
        <w:t xml:space="preserve">—nearly half of all lieutenant positions are unfilled. In 2018, Taiwan made matters worse. </w:t>
      </w:r>
      <w:r w:rsidRPr="0039608E">
        <w:rPr>
          <w:rStyle w:val="StyleUnderline"/>
        </w:rPr>
        <w:t>Just as talk of</w:t>
      </w:r>
      <w:r w:rsidRPr="00FC0EA0">
        <w:rPr>
          <w:sz w:val="12"/>
        </w:rPr>
        <w:t xml:space="preserve"> “</w:t>
      </w:r>
      <w:r w:rsidRPr="0039608E">
        <w:rPr>
          <w:rStyle w:val="StyleUnderline"/>
        </w:rPr>
        <w:t>forceful reunification</w:t>
      </w:r>
      <w:r w:rsidRPr="00FC0EA0">
        <w:rPr>
          <w:sz w:val="12"/>
        </w:rPr>
        <w:t xml:space="preserve">” </w:t>
      </w:r>
      <w:r w:rsidRPr="0039608E">
        <w:rPr>
          <w:rStyle w:val="StyleUnderline"/>
        </w:rPr>
        <w:t>was rising</w:t>
      </w:r>
      <w:r w:rsidRPr="00FC0EA0">
        <w:rPr>
          <w:sz w:val="12"/>
        </w:rPr>
        <w:t xml:space="preserve"> in Mainland China, </w:t>
      </w:r>
      <w:r w:rsidRPr="0039608E">
        <w:rPr>
          <w:rStyle w:val="StyleUnderline"/>
        </w:rPr>
        <w:t>the government ended compulsory military enlistment</w:t>
      </w:r>
      <w:r w:rsidRPr="00FC0EA0">
        <w:rPr>
          <w:sz w:val="12"/>
        </w:rPr>
        <w:t>—but allowed felons to serve. Morale has plummeted. The United States has recommended that Taiwan consider restoring conscription. “</w:t>
      </w:r>
      <w:r w:rsidRPr="0039608E">
        <w:rPr>
          <w:rStyle w:val="StyleUnderline"/>
        </w:rPr>
        <w:t>The shift to a voluntary military was a mistake</w:t>
      </w:r>
      <w:r w:rsidRPr="00FC0EA0">
        <w:rPr>
          <w:sz w:val="12"/>
        </w:rPr>
        <w:t xml:space="preserve">,” U.S. officials concluded. In an April 2018 poll, more than </w:t>
      </w:r>
      <w:r w:rsidRPr="0039608E">
        <w:rPr>
          <w:rStyle w:val="Emphasis"/>
        </w:rPr>
        <w:t>40 percent</w:t>
      </w:r>
      <w:r w:rsidRPr="00FC0EA0">
        <w:rPr>
          <w:sz w:val="12"/>
        </w:rPr>
        <w:t xml:space="preserve"> </w:t>
      </w:r>
      <w:r w:rsidRPr="0039608E">
        <w:rPr>
          <w:rStyle w:val="StyleUnderline"/>
        </w:rPr>
        <w:t>of Taiwanese said they had</w:t>
      </w:r>
      <w:r w:rsidRPr="00FC0EA0">
        <w:rPr>
          <w:sz w:val="12"/>
        </w:rPr>
        <w:t xml:space="preserve"> “</w:t>
      </w:r>
      <w:r w:rsidRPr="0039608E">
        <w:rPr>
          <w:rStyle w:val="StyleUnderline"/>
        </w:rPr>
        <w:t>no confidence at all</w:t>
      </w:r>
      <w:r w:rsidRPr="00FC0EA0">
        <w:rPr>
          <w:sz w:val="12"/>
        </w:rPr>
        <w:t xml:space="preserve">” </w:t>
      </w:r>
      <w:r w:rsidRPr="0039608E">
        <w:rPr>
          <w:rStyle w:val="StyleUnderline"/>
        </w:rPr>
        <w:t>that their military could defend Taiwan</w:t>
      </w:r>
      <w:r w:rsidRPr="00FC0EA0">
        <w:rPr>
          <w:sz w:val="12"/>
        </w:rPr>
        <w:t xml:space="preserve">; but 65 percent had convinced themselves that the PRC would not take military action against the island; and only six percent believed that an attack was “very likely.” “AMERICA FIRST” IN WASHINGTON </w:t>
      </w:r>
      <w:r w:rsidRPr="0039608E">
        <w:rPr>
          <w:rStyle w:val="StyleUnderline"/>
        </w:rPr>
        <w:t xml:space="preserve">The withering of Taiwan’s armed forces has increased Taiwan’s </w:t>
      </w:r>
      <w:r w:rsidRPr="0039608E">
        <w:rPr>
          <w:rStyle w:val="Emphasis"/>
        </w:rPr>
        <w:t>military reliance</w:t>
      </w:r>
      <w:r w:rsidRPr="0039608E">
        <w:rPr>
          <w:rStyle w:val="StyleUnderline"/>
        </w:rPr>
        <w:t xml:space="preserve"> on the U</w:t>
      </w:r>
      <w:r w:rsidRPr="00FC0EA0">
        <w:rPr>
          <w:sz w:val="12"/>
        </w:rPr>
        <w:t xml:space="preserve">nited </w:t>
      </w:r>
      <w:r w:rsidRPr="0039608E">
        <w:rPr>
          <w:rStyle w:val="StyleUnderline"/>
        </w:rPr>
        <w:t>S</w:t>
      </w:r>
      <w:r w:rsidRPr="00FC0EA0">
        <w:rPr>
          <w:sz w:val="12"/>
        </w:rPr>
        <w:t>tates—</w:t>
      </w:r>
      <w:r w:rsidRPr="0039608E">
        <w:rPr>
          <w:rStyle w:val="StyleUnderline"/>
        </w:rPr>
        <w:t>just when many in Beijing are questioning the U.S. commitment to Taiwan</w:t>
      </w:r>
      <w:r w:rsidRPr="00FC0EA0">
        <w:rPr>
          <w:sz w:val="12"/>
        </w:rPr>
        <w:t xml:space="preserve">. </w:t>
      </w:r>
      <w:r w:rsidRPr="0039608E">
        <w:rPr>
          <w:rStyle w:val="StyleUnderline"/>
        </w:rPr>
        <w:t>Trump’s</w:t>
      </w:r>
      <w:r w:rsidRPr="00FC0EA0">
        <w:rPr>
          <w:sz w:val="12"/>
        </w:rPr>
        <w:t xml:space="preserve"> “</w:t>
      </w:r>
      <w:r w:rsidRPr="0039608E">
        <w:rPr>
          <w:rStyle w:val="StyleUnderline"/>
        </w:rPr>
        <w:t>America first</w:t>
      </w:r>
      <w:r w:rsidRPr="00FC0EA0">
        <w:rPr>
          <w:sz w:val="12"/>
        </w:rPr>
        <w:t xml:space="preserve">” </w:t>
      </w:r>
      <w:r w:rsidRPr="0039608E">
        <w:rPr>
          <w:rStyle w:val="StyleUnderline"/>
        </w:rPr>
        <w:t>doctrine has convinced many Chinese that the U</w:t>
      </w:r>
      <w:r w:rsidRPr="00FC0EA0">
        <w:rPr>
          <w:sz w:val="12"/>
        </w:rPr>
        <w:t xml:space="preserve">nited </w:t>
      </w:r>
      <w:r w:rsidRPr="0039608E">
        <w:rPr>
          <w:rStyle w:val="StyleUnderline"/>
        </w:rPr>
        <w:t>S</w:t>
      </w:r>
      <w:r w:rsidRPr="00FC0EA0">
        <w:rPr>
          <w:sz w:val="12"/>
        </w:rPr>
        <w:t xml:space="preserve">tates </w:t>
      </w:r>
      <w:r w:rsidRPr="0039608E">
        <w:rPr>
          <w:rStyle w:val="StyleUnderline"/>
        </w:rPr>
        <w:t>is now too isolationist to come to Taiwan’s defense</w:t>
      </w:r>
      <w:r w:rsidRPr="00FC0EA0">
        <w:rPr>
          <w:sz w:val="12"/>
        </w:rPr>
        <w:t xml:space="preserve">. “America will absolutely sacrifice Taiwan,” the Global Times insisted in 2017. “On the premise of America First … the United States is not likely to send troops to fight for Taiwan.” For decades, a U.S. policy of “dual deterrence” has helped prevent conflict in the Taiwan Strait. Washington has warned Beijing not to attack Taiwan unprovoked, but reassured Chinese leaders that the United States would not support Taiwanese independence. It has told Taipei, in turn, that the United States would come to its defense—as long as it did not provoke Beijing by declaring independence. Making the policy work has meant treading a fine line, but </w:t>
      </w:r>
      <w:r w:rsidRPr="0039608E">
        <w:rPr>
          <w:rStyle w:val="StyleUnderline"/>
        </w:rPr>
        <w:t>for decades</w:t>
      </w:r>
      <w:r w:rsidRPr="00FC0EA0">
        <w:rPr>
          <w:sz w:val="12"/>
        </w:rPr>
        <w:t xml:space="preserve">, </w:t>
      </w:r>
      <w:r w:rsidRPr="0039608E">
        <w:rPr>
          <w:rStyle w:val="StyleUnderline"/>
        </w:rPr>
        <w:t>dual deterrence has allowed Taiwan to enjoy de facto independence and helped prevent a war with China</w:t>
      </w:r>
      <w:r w:rsidRPr="00FC0EA0">
        <w:rPr>
          <w:sz w:val="12"/>
        </w:rPr>
        <w:t xml:space="preserve">. </w:t>
      </w:r>
      <w:r w:rsidRPr="0039608E">
        <w:rPr>
          <w:rStyle w:val="StyleUnderline"/>
        </w:rPr>
        <w:t xml:space="preserve">Trump has </w:t>
      </w:r>
      <w:r w:rsidRPr="0039608E">
        <w:rPr>
          <w:rStyle w:val="Emphasis"/>
        </w:rPr>
        <w:t>upset</w:t>
      </w:r>
      <w:r w:rsidRPr="0039608E">
        <w:rPr>
          <w:rStyle w:val="StyleUnderline"/>
        </w:rPr>
        <w:t xml:space="preserve"> that delicate balance</w:t>
      </w:r>
      <w:r w:rsidRPr="00FC0EA0">
        <w:rPr>
          <w:sz w:val="12"/>
        </w:rPr>
        <w:t xml:space="preserve">. In December 2016, Tsai called Trump to congratulate him on his victory. The incoming Trump administration then began to talk of “revisiting” the One China policy, under which the United States recognizes the People’s Republic of China as the sole legal government of China, but maintains unofficial relations with Taiwan. Beijing was outraged. Xi refused to talk to Trump until he recommitted the United States to the One China policy. In February, Trump capitulated. In a phone call with Xi, he affirmed that the United States would continue to support the “One China” policy. “Trump lost his first fight with Xi,” the Beijing scholar Shi Yinhong bragged to the New York Times. “He will be looked at as a paper tiger.” </w:t>
      </w:r>
      <w:r w:rsidRPr="0039608E">
        <w:rPr>
          <w:rStyle w:val="StyleUnderline"/>
        </w:rPr>
        <w:t>Last year</w:t>
      </w:r>
      <w:r w:rsidRPr="00FC0EA0">
        <w:rPr>
          <w:sz w:val="12"/>
        </w:rPr>
        <w:t xml:space="preserve">, however, </w:t>
      </w:r>
      <w:r w:rsidRPr="0039608E">
        <w:rPr>
          <w:rStyle w:val="StyleUnderline"/>
        </w:rPr>
        <w:t>the pendulum swung back toward confrontation</w:t>
      </w:r>
      <w:r w:rsidRPr="00FC0EA0">
        <w:rPr>
          <w:sz w:val="12"/>
        </w:rPr>
        <w:t xml:space="preserve">. In February, Congress passed the Taiwan Travel Act, encouraging (but not requiring) high-level U.S. officials to visit Taiwan, and high-level Taiwanese officials to visit the United States. In the fall, Trump started a trade war with China, generating anxiety among Chinese nationalists. They now believe Trump is using Taiwan as part of a new Cold War against China, creating a sense of urgency for reunification. A WINDOW OF OPPORTUNITY </w:t>
      </w:r>
      <w:r w:rsidRPr="0039608E">
        <w:rPr>
          <w:rStyle w:val="StyleUnderline"/>
        </w:rPr>
        <w:t xml:space="preserve">China could well move to take Taiwan </w:t>
      </w:r>
      <w:r w:rsidRPr="0039608E">
        <w:rPr>
          <w:rStyle w:val="Emphasis"/>
        </w:rPr>
        <w:t>before 2020</w:t>
      </w:r>
      <w:r w:rsidRPr="00FC0EA0">
        <w:rPr>
          <w:sz w:val="12"/>
        </w:rPr>
        <w:t xml:space="preserve">, when some Chinese fear that Taiwan’s presidential election will close Beijing’s window of opportunity for military action. Many Mainland Chinese nationalists were disappointed, rather than relieved, by the pro-independence DPP’s poor showing in last November’s local Taiwanese elections. This counterintuitive reaction reveals an alarming calculus: should a weakened Tsai and the DPP lose the presidency in 2020 to a more pro-China candidate, the opportunity for “forceful reunification” would be lost. “What a pity,” one Weibo user from Beijing wrote about the DPP’s losses. “We could be further away from the day of reunification.” It is the hated DPP that gives Chinese nationalists a pretext to take Taiwan back now. That </w:t>
      </w:r>
      <w:r w:rsidRPr="0039608E">
        <w:rPr>
          <w:rStyle w:val="StyleUnderline"/>
        </w:rPr>
        <w:t xml:space="preserve">disappointment has fed a </w:t>
      </w:r>
      <w:r w:rsidRPr="0039608E">
        <w:rPr>
          <w:rStyle w:val="Emphasis"/>
        </w:rPr>
        <w:t>sense of urgency</w:t>
      </w:r>
      <w:r w:rsidRPr="0039608E">
        <w:rPr>
          <w:rStyle w:val="StyleUnderline"/>
        </w:rPr>
        <w:t xml:space="preserve"> among many Chinese nationalists</w:t>
      </w:r>
      <w:r w:rsidRPr="00FC0EA0">
        <w:rPr>
          <w:sz w:val="12"/>
        </w:rPr>
        <w:t xml:space="preserve">. “I request that Mainland China issue a timetable for reunification,” one outraged Weibo user wrote in November. “Whether peaceful or forceful, please don’t drag this out again and again.” The 2020 U.S. presidential election also looms in the minds of Chinese nationalists. Trump looks less likely to win reelection after Democratic victories in the 2018 midterms, and many Chinese worry that a Trump loss would make forceful reunification harder. Trump is seen as a businessman and isolationist willing to bargain Taiwan away. “America will sell Taiwan out in the blink of an eye,” a People’s Daily editorial claimed last year. (Few Chinese recognize the possibility that Trump might respond forcefully to an attack on Taiwan to rally support at home.) A Trump successor, “forceful reunification” advocates fear, may not be so willing to cut a deal. Some in Beijing even think China can retake Taiwan without violence. China may “break the enemy’s resistance without fighting,” Wang Zaixi told the Global Times in 2017. Just as the Communist Party seized Beijing in 1949 without shooting a single bullet, he argued, China could capture Taiwan peacefully by surrounding the island, imposing economic sanctions, and cutting off its oil supply. “No need to shed blood,” he concluded. </w:t>
      </w:r>
      <w:r w:rsidRPr="0039608E">
        <w:rPr>
          <w:rStyle w:val="StyleUnderline"/>
        </w:rPr>
        <w:t>The idea that China can force reunification without fighting is delusional and dangerous</w:t>
      </w:r>
      <w:r w:rsidRPr="00FC0EA0">
        <w:rPr>
          <w:sz w:val="12"/>
        </w:rPr>
        <w:t xml:space="preserve">. </w:t>
      </w:r>
      <w:r w:rsidRPr="0039608E">
        <w:rPr>
          <w:rStyle w:val="StyleUnderline"/>
        </w:rPr>
        <w:t>Tightening the military or economic noose around Taiwan would likely provoke a reaction from the U</w:t>
      </w:r>
      <w:r w:rsidRPr="00FC0EA0">
        <w:rPr>
          <w:sz w:val="12"/>
        </w:rPr>
        <w:t xml:space="preserve">nited </w:t>
      </w:r>
      <w:r w:rsidRPr="0039608E">
        <w:rPr>
          <w:rStyle w:val="StyleUnderline"/>
        </w:rPr>
        <w:t>S</w:t>
      </w:r>
      <w:r w:rsidRPr="00FC0EA0">
        <w:rPr>
          <w:sz w:val="12"/>
        </w:rPr>
        <w:t xml:space="preserve">tates. </w:t>
      </w:r>
      <w:r w:rsidRPr="0015149B">
        <w:rPr>
          <w:rStyle w:val="Emphasis"/>
        </w:rPr>
        <w:t>Given popular nationalist pressures, Beijing would then feel compelled to respond</w:t>
      </w:r>
      <w:r w:rsidRPr="00FC0EA0">
        <w:rPr>
          <w:sz w:val="12"/>
        </w:rPr>
        <w:t xml:space="preserve">. </w:t>
      </w:r>
      <w:r w:rsidRPr="0015149B">
        <w:rPr>
          <w:rStyle w:val="Emphasis"/>
        </w:rPr>
        <w:t>Things could get out of control fast</w:t>
      </w:r>
      <w:r w:rsidRPr="00FC0EA0">
        <w:rPr>
          <w:sz w:val="12"/>
        </w:rPr>
        <w:t>. All sides need to wake up to the dangers of backing into a conflict that few want.</w:t>
      </w:r>
    </w:p>
    <w:p w14:paraId="5FDB21CA" w14:textId="77777777" w:rsidR="00853C2B" w:rsidRDefault="00853C2B" w:rsidP="00853C2B">
      <w:pPr>
        <w:pStyle w:val="Heading4"/>
      </w:pPr>
      <w:r>
        <w:t xml:space="preserve">And, China’s window to take Taiwan is narrow – they’ll use naval forces to blockade Taiwan --- the U.S. will come to Taiwan’s defense triggering a series of events that result in miscalculated nuclear escalation  </w:t>
      </w:r>
    </w:p>
    <w:p w14:paraId="74AC35EB" w14:textId="77777777" w:rsidR="00853C2B" w:rsidRPr="002E3609" w:rsidRDefault="00853C2B" w:rsidP="00853C2B"/>
    <w:p w14:paraId="0D9D7C06" w14:textId="77777777" w:rsidR="00853C2B" w:rsidRPr="000C7231" w:rsidRDefault="00853C2B" w:rsidP="00853C2B">
      <w:r w:rsidRPr="000C7231">
        <w:rPr>
          <w:rStyle w:val="Style13ptBold"/>
        </w:rPr>
        <w:t>Talmadge 18</w:t>
      </w:r>
      <w:r>
        <w:t xml:space="preserve"> </w:t>
      </w:r>
      <w:r w:rsidRPr="000C7231">
        <w:rPr>
          <w:sz w:val="16"/>
          <w:szCs w:val="16"/>
        </w:rPr>
        <w:t>(Caitlin Talmadge - Associate Professor in the Edmund A. Walsh School of Foreign Service and a core faculty member of the Security Studies Program, Term Member of the Council on Foreign Relations and a Senior Non-Resident Fellow in Foreign Policy Studies at the Brookings Institution, holds fellowships from Harvard University's Olin Institute for Strategic Studies, the Smith Richardson Foundation, the Brookings Institution, the American Political Science Association, and the Stanton Foundation, former research assistant at the Center for Strategic and International Studies, a consultant to the Office of Net Assessment at the U.S. Department of Defense, and a professor at the George Washington University. &lt;MKIM&gt; “Beijing’s Nuclear Option”. November/December 2018. DOA: 7/6/19. https://www.foreignaffairs.com/articles/china/2018-10-15/beijings-nuclear-option)</w:t>
      </w:r>
    </w:p>
    <w:p w14:paraId="6DABAB33" w14:textId="77777777" w:rsidR="00853C2B" w:rsidRPr="00EC5D3E" w:rsidRDefault="00853C2B" w:rsidP="00853C2B">
      <w:pPr>
        <w:rPr>
          <w:sz w:val="12"/>
          <w:szCs w:val="16"/>
        </w:rPr>
      </w:pPr>
      <w:r w:rsidRPr="00085E34">
        <w:rPr>
          <w:b/>
          <w:u w:val="single"/>
        </w:rPr>
        <w:t xml:space="preserve">The most </w:t>
      </w:r>
      <w:r w:rsidRPr="002E3609">
        <w:rPr>
          <w:rStyle w:val="Emphasis"/>
        </w:rPr>
        <w:t>worrisome flash point for a U.S.-Chinese war is Taiwan</w:t>
      </w:r>
      <w:r w:rsidRPr="008E6CAF">
        <w:rPr>
          <w:sz w:val="12"/>
          <w:szCs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2021C8">
        <w:rPr>
          <w:b/>
          <w:bCs/>
          <w:u w:val="single"/>
        </w:rPr>
        <w:t>China could decide that</w:t>
      </w:r>
      <w:r w:rsidRPr="008E6CAF">
        <w:rPr>
          <w:sz w:val="12"/>
          <w:szCs w:val="16"/>
        </w:rPr>
        <w:t xml:space="preserve"> </w:t>
      </w:r>
      <w:r w:rsidRPr="002021C8">
        <w:rPr>
          <w:b/>
          <w:bCs/>
          <w:u w:val="single"/>
        </w:rPr>
        <w:t>the political</w:t>
      </w:r>
      <w:r w:rsidRPr="008E6CAF">
        <w:rPr>
          <w:sz w:val="12"/>
          <w:szCs w:val="16"/>
        </w:rPr>
        <w:t xml:space="preserve"> </w:t>
      </w:r>
      <w:r w:rsidRPr="002021C8">
        <w:rPr>
          <w:b/>
          <w:bCs/>
          <w:u w:val="single"/>
        </w:rPr>
        <w:t xml:space="preserve">or military </w:t>
      </w:r>
      <w:r w:rsidRPr="008E6CAF">
        <w:rPr>
          <w:rStyle w:val="Emphasis"/>
        </w:rPr>
        <w:t>window</w:t>
      </w:r>
      <w:r w:rsidRPr="002021C8">
        <w:rPr>
          <w:b/>
          <w:bCs/>
          <w:u w:val="single"/>
        </w:rPr>
        <w:t xml:space="preserve"> for regaining control</w:t>
      </w:r>
      <w:r w:rsidRPr="008E6CAF">
        <w:rPr>
          <w:sz w:val="12"/>
          <w:szCs w:val="16"/>
        </w:rPr>
        <w:t xml:space="preserve"> over the island </w:t>
      </w:r>
      <w:r w:rsidRPr="002E3609">
        <w:rPr>
          <w:rStyle w:val="Emphasis"/>
        </w:rPr>
        <w:t>was closing and launch an attack</w:t>
      </w:r>
      <w:r w:rsidRPr="002021C8">
        <w:rPr>
          <w:b/>
          <w:bCs/>
          <w:u w:val="single"/>
        </w:rPr>
        <w:t>, using</w:t>
      </w:r>
      <w:r w:rsidRPr="008E6CAF">
        <w:rPr>
          <w:sz w:val="12"/>
          <w:szCs w:val="16"/>
        </w:rPr>
        <w:t xml:space="preserve"> air and </w:t>
      </w:r>
      <w:r w:rsidRPr="002021C8">
        <w:rPr>
          <w:b/>
          <w:bCs/>
          <w:u w:val="single"/>
        </w:rPr>
        <w:t>naval forces to blockade Taiwanese harbors</w:t>
      </w:r>
      <w:r w:rsidRPr="008E6CAF">
        <w:rPr>
          <w:sz w:val="12"/>
          <w:szCs w:val="16"/>
        </w:rPr>
        <w:t xml:space="preserve"> or bombard the island. </w:t>
      </w:r>
      <w:r w:rsidRPr="002021C8">
        <w:rPr>
          <w:b/>
          <w:bCs/>
          <w:u w:val="single"/>
        </w:rPr>
        <w:t>Although U.S. law does not require Washington to intervene</w:t>
      </w:r>
      <w:r w:rsidRPr="008E6CAF">
        <w:rPr>
          <w:sz w:val="12"/>
          <w:szCs w:val="16"/>
        </w:rPr>
        <w:t xml:space="preserve"> in such a scenario, </w:t>
      </w:r>
      <w:r w:rsidRPr="002021C8">
        <w:rPr>
          <w:b/>
          <w:bCs/>
          <w:u w:val="single"/>
        </w:rPr>
        <w:t>the T</w:t>
      </w:r>
      <w:r w:rsidRPr="008E6CAF">
        <w:rPr>
          <w:sz w:val="12"/>
          <w:szCs w:val="16"/>
        </w:rPr>
        <w:t xml:space="preserve">aiwan </w:t>
      </w:r>
      <w:r w:rsidRPr="002021C8">
        <w:rPr>
          <w:b/>
          <w:bCs/>
          <w:u w:val="single"/>
        </w:rPr>
        <w:t>R</w:t>
      </w:r>
      <w:r w:rsidRPr="008E6CAF">
        <w:rPr>
          <w:sz w:val="12"/>
          <w:szCs w:val="16"/>
        </w:rPr>
        <w:t xml:space="preserve">elations </w:t>
      </w:r>
      <w:r w:rsidRPr="002021C8">
        <w:rPr>
          <w:b/>
          <w:bCs/>
          <w:u w:val="single"/>
        </w:rPr>
        <w:t>A</w:t>
      </w:r>
      <w:r w:rsidRPr="008E6CAF">
        <w:rPr>
          <w:sz w:val="12"/>
          <w:szCs w:val="16"/>
        </w:rPr>
        <w:t xml:space="preserve">ct </w:t>
      </w:r>
      <w:r w:rsidRPr="002021C8">
        <w:rPr>
          <w:b/>
          <w:bCs/>
          <w:u w:val="single"/>
        </w:rPr>
        <w:t>states</w:t>
      </w:r>
      <w:r w:rsidRPr="008E6CAF">
        <w:rPr>
          <w:sz w:val="12"/>
          <w:szCs w:val="16"/>
        </w:rPr>
        <w:t xml:space="preserve"> that </w:t>
      </w:r>
      <w:r w:rsidRPr="002021C8">
        <w:rPr>
          <w:b/>
          <w:bCs/>
          <w:u w:val="single"/>
        </w:rPr>
        <w:t>the United States will "consider any effort to determine the future of Taiwan by other than peaceful means</w:t>
      </w:r>
      <w:r w:rsidRPr="008E6CAF">
        <w:rPr>
          <w:sz w:val="12"/>
          <w:szCs w:val="16"/>
        </w:rPr>
        <w:t xml:space="preserve">, including by boycotts or embargoes, </w:t>
      </w:r>
      <w:r w:rsidRPr="002021C8">
        <w:rPr>
          <w:b/>
          <w:bCs/>
          <w:u w:val="single"/>
        </w:rPr>
        <w:t>a threat to the peace and security of the Western Pacific area and of grave concern to the U</w:t>
      </w:r>
      <w:r w:rsidRPr="008E6CAF">
        <w:rPr>
          <w:sz w:val="12"/>
        </w:rPr>
        <w:t xml:space="preserve">nited </w:t>
      </w:r>
      <w:r w:rsidRPr="002021C8">
        <w:rPr>
          <w:b/>
          <w:bCs/>
          <w:u w:val="single"/>
        </w:rPr>
        <w:t>S</w:t>
      </w:r>
      <w:r w:rsidRPr="008E6CAF">
        <w:rPr>
          <w:sz w:val="12"/>
        </w:rPr>
        <w:t xml:space="preserve">tates." </w:t>
      </w:r>
      <w:r w:rsidRPr="002021C8">
        <w:rPr>
          <w:b/>
          <w:bCs/>
          <w:u w:val="single"/>
        </w:rPr>
        <w:t>Were Washington to intervene</w:t>
      </w:r>
      <w:r w:rsidRPr="008E6CAF">
        <w:rPr>
          <w:sz w:val="12"/>
          <w:szCs w:val="16"/>
        </w:rPr>
        <w:t xml:space="preserve"> on Taipei's behalf, </w:t>
      </w:r>
      <w:r w:rsidRPr="002021C8">
        <w:rPr>
          <w:b/>
          <w:bCs/>
          <w:u w:val="single"/>
        </w:rPr>
        <w:t xml:space="preserve">the world's sole superpower and its rising competitor would find themselves in </w:t>
      </w:r>
      <w:r w:rsidRPr="008E6CAF">
        <w:rPr>
          <w:rStyle w:val="Emphasis"/>
        </w:rPr>
        <w:t>the first great-power war</w:t>
      </w:r>
      <w:r w:rsidRPr="00085E34">
        <w:rPr>
          <w:b/>
          <w:u w:val="single"/>
        </w:rPr>
        <w:t xml:space="preserve"> of the twenty-first century</w:t>
      </w:r>
      <w:r w:rsidRPr="008E6CAF">
        <w:rPr>
          <w:sz w:val="12"/>
          <w:szCs w:val="16"/>
        </w:rPr>
        <w:t xml:space="preserve">. In the course of such a war, U.S. conventional military operations would likely threaten, disable, or outright eliminate some Chinese nuclear capabilities- whether doing so was Washington's stated objective or not. In fact, if the United States engaged in the style of warfare it has practiced over the last 30 years, this outcome would be all but guaranteed. </w:t>
      </w:r>
      <w:r w:rsidRPr="00D0591B">
        <w:rPr>
          <w:b/>
          <w:u w:val="single"/>
        </w:rPr>
        <w:t>Consider submarine warfare</w:t>
      </w:r>
      <w:r w:rsidRPr="002021C8">
        <w:rPr>
          <w:b/>
          <w:bCs/>
          <w:u w:val="single"/>
        </w:rPr>
        <w:t>. China could use its conventionally armed attack sub</w:t>
      </w:r>
      <w:r w:rsidRPr="008E6CAF">
        <w:rPr>
          <w:sz w:val="12"/>
        </w:rPr>
        <w:t>marine</w:t>
      </w:r>
      <w:r w:rsidRPr="002021C8">
        <w:rPr>
          <w:b/>
          <w:bCs/>
          <w:u w:val="single"/>
        </w:rPr>
        <w:t xml:space="preserve">s to </w:t>
      </w:r>
      <w:r w:rsidRPr="00085E34">
        <w:rPr>
          <w:b/>
          <w:u w:val="single"/>
        </w:rPr>
        <w:t>blockade Taiwanese harbors</w:t>
      </w:r>
      <w:r w:rsidRPr="002021C8">
        <w:rPr>
          <w:b/>
          <w:bCs/>
          <w:u w:val="single"/>
        </w:rPr>
        <w:t xml:space="preserve"> or bomb the island</w:t>
      </w:r>
      <w:r w:rsidRPr="008E6CAF">
        <w:rPr>
          <w:sz w:val="12"/>
          <w:szCs w:val="16"/>
        </w:rPr>
        <w:t xml:space="preserve">, or to attack U.S. and allied forces in the region. </w:t>
      </w:r>
      <w:r w:rsidRPr="008E6CAF">
        <w:rPr>
          <w:sz w:val="12"/>
        </w:rPr>
        <w:t>If that happened,</w:t>
      </w:r>
      <w:r w:rsidRPr="002021C8">
        <w:rPr>
          <w:b/>
          <w:bCs/>
          <w:u w:val="single"/>
        </w:rPr>
        <w:t xml:space="preserve"> the U.S. Navy would almost certainly undertake an antisub</w:t>
      </w:r>
      <w:r w:rsidRPr="008E6CAF">
        <w:rPr>
          <w:sz w:val="12"/>
        </w:rPr>
        <w:t>marine</w:t>
      </w:r>
      <w:r w:rsidRPr="002021C8">
        <w:rPr>
          <w:b/>
          <w:bCs/>
          <w:u w:val="single"/>
        </w:rPr>
        <w:t xml:space="preserve"> campaign, which would</w:t>
      </w:r>
      <w:r w:rsidRPr="008E6CAF">
        <w:rPr>
          <w:sz w:val="12"/>
        </w:rPr>
        <w:t xml:space="preserve"> likely </w:t>
      </w:r>
      <w:r w:rsidRPr="002021C8">
        <w:rPr>
          <w:b/>
          <w:bCs/>
          <w:u w:val="single"/>
        </w:rPr>
        <w:t>threaten China's "</w:t>
      </w:r>
      <w:r w:rsidRPr="00085E34">
        <w:rPr>
          <w:b/>
          <w:u w:val="single"/>
        </w:rPr>
        <w:t>boomers</w:t>
      </w:r>
      <w:r w:rsidRPr="002021C8">
        <w:rPr>
          <w:b/>
          <w:bCs/>
          <w:u w:val="single"/>
        </w:rPr>
        <w:t>," the</w:t>
      </w:r>
      <w:r w:rsidRPr="008E6CAF">
        <w:rPr>
          <w:sz w:val="12"/>
          <w:szCs w:val="16"/>
        </w:rPr>
        <w:t xml:space="preserve"> four </w:t>
      </w:r>
      <w:r w:rsidRPr="002021C8">
        <w:rPr>
          <w:b/>
          <w:bCs/>
          <w:u w:val="single"/>
        </w:rPr>
        <w:t>nuclear armed ballistic missile sub</w:t>
      </w:r>
      <w:r w:rsidRPr="008E6CAF">
        <w:rPr>
          <w:sz w:val="12"/>
        </w:rPr>
        <w:t>marine</w:t>
      </w:r>
      <w:r w:rsidRPr="002021C8">
        <w:rPr>
          <w:b/>
          <w:bCs/>
          <w:u w:val="single"/>
        </w:rPr>
        <w:t xml:space="preserve">s that form its naval nuclear deterrent. China's </w:t>
      </w:r>
      <w:r w:rsidRPr="008E6CAF">
        <w:rPr>
          <w:sz w:val="12"/>
          <w:szCs w:val="16"/>
        </w:rPr>
        <w:t xml:space="preserve">conventionally armed and </w:t>
      </w:r>
      <w:r w:rsidRPr="002021C8">
        <w:rPr>
          <w:b/>
          <w:bCs/>
          <w:u w:val="single"/>
        </w:rPr>
        <w:t>nuclear-armed sub</w:t>
      </w:r>
      <w:r w:rsidRPr="008E6CAF">
        <w:rPr>
          <w:sz w:val="12"/>
        </w:rPr>
        <w:t>marine</w:t>
      </w:r>
      <w:r w:rsidRPr="002021C8">
        <w:rPr>
          <w:b/>
          <w:bCs/>
          <w:u w:val="single"/>
        </w:rPr>
        <w:t xml:space="preserve">s </w:t>
      </w:r>
      <w:r w:rsidRPr="00085E34">
        <w:rPr>
          <w:b/>
          <w:u w:val="single"/>
        </w:rPr>
        <w:t>share the same shore-based com</w:t>
      </w:r>
      <w:r w:rsidRPr="008E6CAF">
        <w:rPr>
          <w:sz w:val="12"/>
        </w:rPr>
        <w:t>munications</w:t>
      </w:r>
      <w:r w:rsidRPr="00085E34">
        <w:rPr>
          <w:b/>
          <w:u w:val="single"/>
        </w:rPr>
        <w:t xml:space="preserve"> system</w:t>
      </w:r>
      <w:r w:rsidRPr="008E6CAF">
        <w:rPr>
          <w:sz w:val="12"/>
          <w:szCs w:val="16"/>
        </w:rPr>
        <w:t xml:space="preserve">; </w:t>
      </w:r>
      <w:r w:rsidRPr="002021C8">
        <w:rPr>
          <w:b/>
          <w:bCs/>
          <w:u w:val="single"/>
        </w:rPr>
        <w:t xml:space="preserve">a U.S. attack on </w:t>
      </w:r>
      <w:r w:rsidRPr="008E6CAF">
        <w:rPr>
          <w:sz w:val="12"/>
          <w:szCs w:val="16"/>
        </w:rPr>
        <w:t xml:space="preserve">these </w:t>
      </w:r>
      <w:r w:rsidRPr="002021C8">
        <w:rPr>
          <w:b/>
          <w:bCs/>
          <w:u w:val="single"/>
        </w:rPr>
        <w:t>transmitters would thus not only disrupt the activities of China's attack sub</w:t>
      </w:r>
      <w:r w:rsidRPr="008E6CAF">
        <w:rPr>
          <w:sz w:val="12"/>
        </w:rPr>
        <w:t>marine</w:t>
      </w:r>
      <w:r w:rsidRPr="002021C8">
        <w:rPr>
          <w:b/>
          <w:bCs/>
          <w:u w:val="single"/>
        </w:rPr>
        <w:t xml:space="preserve"> force but also cut off</w:t>
      </w:r>
      <w:r>
        <w:rPr>
          <w:b/>
          <w:bCs/>
          <w:u w:val="single"/>
        </w:rPr>
        <w:t xml:space="preserve"> </w:t>
      </w:r>
      <w:r w:rsidRPr="002021C8">
        <w:rPr>
          <w:b/>
          <w:bCs/>
          <w:u w:val="single"/>
        </w:rPr>
        <w:t xml:space="preserve">its boomers from contact with Beijing, leaving Chinese leaders </w:t>
      </w:r>
      <w:r w:rsidRPr="008E6CAF">
        <w:rPr>
          <w:rStyle w:val="Emphasis"/>
        </w:rPr>
        <w:t>unsure of the fate of their naval nuclear force</w:t>
      </w:r>
      <w:r w:rsidRPr="002021C8">
        <w:rPr>
          <w:b/>
          <w:bCs/>
          <w:u w:val="single"/>
        </w:rPr>
        <w:t>.</w:t>
      </w:r>
      <w:r w:rsidRPr="008E6CAF">
        <w:rPr>
          <w:sz w:val="12"/>
          <w:szCs w:val="16"/>
        </w:rPr>
        <w:t xml:space="preserve"> </w:t>
      </w:r>
      <w:r w:rsidRPr="002021C8">
        <w:rPr>
          <w:b/>
          <w:bCs/>
          <w:u w:val="single"/>
        </w:rPr>
        <w:t>In addition, nuclear ballistic missile sub</w:t>
      </w:r>
      <w:r w:rsidRPr="008E6CAF">
        <w:rPr>
          <w:sz w:val="12"/>
        </w:rPr>
        <w:t>marine</w:t>
      </w:r>
      <w:r w:rsidRPr="002021C8">
        <w:rPr>
          <w:b/>
          <w:bCs/>
          <w:u w:val="single"/>
        </w:rPr>
        <w:t>s depend on attack submarines for protection</w:t>
      </w:r>
      <w:r w:rsidRPr="008E6CAF">
        <w:rPr>
          <w:sz w:val="12"/>
          <w:szCs w:val="16"/>
        </w:rPr>
        <w:t xml:space="preserve">, just as lumbering bomber aircraftrely on nimble fighter jets. </w:t>
      </w:r>
      <w:r w:rsidRPr="002021C8">
        <w:rPr>
          <w:b/>
          <w:bCs/>
          <w:u w:val="single"/>
        </w:rPr>
        <w:t>If the U</w:t>
      </w:r>
      <w:r w:rsidRPr="008E6CAF">
        <w:rPr>
          <w:sz w:val="12"/>
        </w:rPr>
        <w:t xml:space="preserve">nited </w:t>
      </w:r>
      <w:r w:rsidRPr="002021C8">
        <w:rPr>
          <w:b/>
          <w:bCs/>
          <w:u w:val="single"/>
        </w:rPr>
        <w:t>S</w:t>
      </w:r>
      <w:r w:rsidRPr="008E6CAF">
        <w:rPr>
          <w:sz w:val="12"/>
        </w:rPr>
        <w:t xml:space="preserve">tates </w:t>
      </w:r>
      <w:r w:rsidRPr="002021C8">
        <w:rPr>
          <w:b/>
          <w:bCs/>
          <w:u w:val="single"/>
        </w:rPr>
        <w:t>started sinking Chinese attack submarines, it would be sinking the very force that protects China's ballistic missile sub</w:t>
      </w:r>
      <w:r w:rsidRPr="008E6CAF">
        <w:rPr>
          <w:sz w:val="12"/>
        </w:rPr>
        <w:t>marine</w:t>
      </w:r>
      <w:r w:rsidRPr="002021C8">
        <w:rPr>
          <w:b/>
          <w:bCs/>
          <w:u w:val="single"/>
        </w:rPr>
        <w:t>s, leaving the latter dramatically more vulnerable</w:t>
      </w:r>
      <w:r w:rsidRPr="008E6CAF">
        <w:rPr>
          <w:sz w:val="12"/>
          <w:szCs w:val="16"/>
        </w:rPr>
        <w:t xml:space="preserve">. </w:t>
      </w:r>
      <w:r w:rsidRPr="002021C8">
        <w:rPr>
          <w:b/>
          <w:bCs/>
          <w:u w:val="single"/>
        </w:rPr>
        <w:t>Even more dangerous, U.S. forces hunting Chinese attack sub</w:t>
      </w:r>
      <w:r w:rsidRPr="008E6CAF">
        <w:rPr>
          <w:sz w:val="12"/>
        </w:rPr>
        <w:t>marine</w:t>
      </w:r>
      <w:r w:rsidRPr="002021C8">
        <w:rPr>
          <w:b/>
          <w:bCs/>
          <w:u w:val="single"/>
        </w:rPr>
        <w:t xml:space="preserve">s could </w:t>
      </w:r>
      <w:r w:rsidRPr="00085E34">
        <w:rPr>
          <w:b/>
          <w:u w:val="single"/>
        </w:rPr>
        <w:t>inadvertently sink a Chinese boomer instead</w:t>
      </w:r>
      <w:r w:rsidRPr="008E6CAF">
        <w:rPr>
          <w:sz w:val="12"/>
          <w:szCs w:val="16"/>
        </w:rPr>
        <w:t xml:space="preserve">. After all, at least some Chinese attack submarines might be escorting ballistic missile submarines, especially in wartime, when China might flush its boomers from their ports and try to send them within range of the continental United States. </w:t>
      </w:r>
      <w:r w:rsidRPr="002021C8">
        <w:rPr>
          <w:b/>
          <w:bCs/>
          <w:u w:val="single"/>
        </w:rPr>
        <w:t xml:space="preserve">Since correctly identifying targets remains </w:t>
      </w:r>
      <w:r w:rsidRPr="00085E34">
        <w:rPr>
          <w:b/>
          <w:u w:val="single"/>
        </w:rPr>
        <w:t>one of the trickiest challenges</w:t>
      </w:r>
      <w:r w:rsidRPr="002021C8">
        <w:rPr>
          <w:b/>
          <w:bCs/>
          <w:u w:val="single"/>
        </w:rPr>
        <w:t xml:space="preserve"> of undersea warfare, a U.S. sub</w:t>
      </w:r>
      <w:r w:rsidRPr="008E6CAF">
        <w:rPr>
          <w:sz w:val="12"/>
        </w:rPr>
        <w:t xml:space="preserve">marine </w:t>
      </w:r>
      <w:r w:rsidRPr="002021C8">
        <w:rPr>
          <w:b/>
          <w:bCs/>
          <w:u w:val="single"/>
        </w:rPr>
        <w:t>crew might come within shooting range of a Chinese sub</w:t>
      </w:r>
      <w:r w:rsidRPr="008E6CAF">
        <w:rPr>
          <w:sz w:val="12"/>
        </w:rPr>
        <w:t>marine</w:t>
      </w:r>
      <w:r w:rsidRPr="002021C8">
        <w:rPr>
          <w:b/>
          <w:bCs/>
          <w:u w:val="single"/>
        </w:rPr>
        <w:t xml:space="preserve"> </w:t>
      </w:r>
      <w:r w:rsidRPr="00085E34">
        <w:rPr>
          <w:b/>
          <w:u w:val="single"/>
        </w:rPr>
        <w:t>without being sure of its type</w:t>
      </w:r>
      <w:r w:rsidRPr="008E6CAF">
        <w:rPr>
          <w:sz w:val="12"/>
          <w:szCs w:val="16"/>
        </w:rPr>
        <w:t xml:space="preserve">, especially in a crowded, noisy environment like the Taiwan Strait. Platitudes about caution are easy in peacetime. In wartime, when Chinese attack submarines might already have launched deadly strikes, </w:t>
      </w:r>
      <w:r w:rsidRPr="002021C8">
        <w:rPr>
          <w:b/>
          <w:bCs/>
          <w:u w:val="single"/>
        </w:rPr>
        <w:t xml:space="preserve">the U.S. crew might decide to </w:t>
      </w:r>
      <w:r w:rsidRPr="008E6CAF">
        <w:rPr>
          <w:rStyle w:val="Emphasis"/>
        </w:rPr>
        <w:t>shoot first</w:t>
      </w:r>
      <w:r w:rsidRPr="00085E34">
        <w:rPr>
          <w:b/>
          <w:u w:val="single"/>
        </w:rPr>
        <w:t xml:space="preserve"> and </w:t>
      </w:r>
      <w:r w:rsidRPr="008E6CAF">
        <w:rPr>
          <w:rStyle w:val="Emphasis"/>
        </w:rPr>
        <w:t>ask questions later</w:t>
      </w:r>
      <w:r w:rsidRPr="002021C8">
        <w:rPr>
          <w:b/>
          <w:bCs/>
          <w:u w:val="single"/>
        </w:rPr>
        <w:t>.</w:t>
      </w:r>
      <w:r w:rsidRPr="008E6CAF">
        <w:rPr>
          <w:sz w:val="12"/>
          <w:szCs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offfrom communication with onshore commanders, leftwithout an escort force, and unable to return to destroyed ports. If that happened, China would essentially have no naval nuclear deterrent.</w:t>
      </w:r>
    </w:p>
    <w:p w14:paraId="6DD3A621" w14:textId="77777777" w:rsidR="00853C2B" w:rsidRDefault="00853C2B" w:rsidP="00853C2B">
      <w:pPr>
        <w:pStyle w:val="Heading4"/>
      </w:pPr>
      <w:r>
        <w:t>And, U.S.-China war escalates and goes full-scale – Taiwan is the cause</w:t>
      </w:r>
    </w:p>
    <w:p w14:paraId="6B9941B0" w14:textId="77777777" w:rsidR="00853C2B" w:rsidRPr="00EC5D3E" w:rsidRDefault="00853C2B" w:rsidP="00853C2B"/>
    <w:p w14:paraId="7179E6F5" w14:textId="77777777" w:rsidR="00853C2B" w:rsidRPr="007B7203" w:rsidRDefault="00853C2B" w:rsidP="00853C2B">
      <w:r w:rsidRPr="007B7203">
        <w:rPr>
          <w:rStyle w:val="Style13ptBold"/>
        </w:rPr>
        <w:t>Talmadge 18</w:t>
      </w:r>
      <w:r>
        <w:t xml:space="preserve"> [Caitlin, </w:t>
      </w:r>
      <w:r w:rsidRPr="007B7203">
        <w:t>Associate Professor of Security Studies at the Edmund A. Walsh School of Foreign Service at Georgetown University</w:t>
      </w:r>
      <w:r>
        <w:t>, “Beijing’s Nuclear Option: Why a U.S.-China War Could Spiral Out of Control,” accessible online at</w:t>
      </w:r>
      <w:r w:rsidRPr="007B7203">
        <w:t xml:space="preserve"> </w:t>
      </w:r>
      <w:hyperlink r:id="rId50" w:history="1">
        <w:r w:rsidRPr="006F1C8F">
          <w:rPr>
            <w:rStyle w:val="Hyperlink"/>
          </w:rPr>
          <w:t>https://www.foreignaffairs.com/articles/china/2018-10-15/beijings-nuclear-option</w:t>
        </w:r>
      </w:hyperlink>
      <w:r>
        <w:t>, published Nov/Dec 2018] // BBM</w:t>
      </w:r>
    </w:p>
    <w:p w14:paraId="6C9E461A" w14:textId="77777777" w:rsidR="00853C2B" w:rsidRPr="002A1626" w:rsidRDefault="00853C2B" w:rsidP="00853C2B">
      <w:pPr>
        <w:rPr>
          <w:sz w:val="10"/>
        </w:rPr>
      </w:pPr>
      <w:r w:rsidRPr="007B7203">
        <w:rPr>
          <w:rStyle w:val="StyleUnderline"/>
        </w:rPr>
        <w:t>As China’s power has grown</w:t>
      </w:r>
      <w:r w:rsidRPr="002A1626">
        <w:rPr>
          <w:sz w:val="10"/>
        </w:rPr>
        <w:t xml:space="preserve"> in recent years, </w:t>
      </w:r>
      <w:r w:rsidRPr="007B7203">
        <w:rPr>
          <w:rStyle w:val="StyleUnderline"/>
        </w:rPr>
        <w:t>so</w:t>
      </w:r>
      <w:r w:rsidRPr="002A1626">
        <w:rPr>
          <w:sz w:val="10"/>
        </w:rPr>
        <w:t xml:space="preserve">, </w:t>
      </w:r>
      <w:r w:rsidRPr="007B7203">
        <w:rPr>
          <w:rStyle w:val="StyleUnderline"/>
        </w:rPr>
        <w:t>too</w:t>
      </w:r>
      <w:r w:rsidRPr="002A1626">
        <w:rPr>
          <w:sz w:val="10"/>
        </w:rPr>
        <w:t xml:space="preserve">, </w:t>
      </w:r>
      <w:r w:rsidRPr="007B7203">
        <w:rPr>
          <w:rStyle w:val="StyleUnderline"/>
        </w:rPr>
        <w:t>has the risk of war with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Under</w:t>
      </w:r>
      <w:r w:rsidRPr="002A1626">
        <w:rPr>
          <w:sz w:val="10"/>
        </w:rPr>
        <w:t xml:space="preserve"> President </w:t>
      </w:r>
      <w:r w:rsidRPr="007B7203">
        <w:rPr>
          <w:rStyle w:val="StyleUnderline"/>
        </w:rPr>
        <w:t>Xi</w:t>
      </w:r>
      <w:r w:rsidRPr="002A1626">
        <w:rPr>
          <w:sz w:val="10"/>
        </w:rPr>
        <w:t xml:space="preserve"> Jinping, </w:t>
      </w:r>
      <w:r w:rsidRPr="007B7203">
        <w:rPr>
          <w:rStyle w:val="StyleUnderline"/>
        </w:rPr>
        <w:t>China has increased its</w:t>
      </w:r>
      <w:r w:rsidRPr="002A1626">
        <w:rPr>
          <w:sz w:val="10"/>
        </w:rPr>
        <w:t xml:space="preserve"> political and economic </w:t>
      </w:r>
      <w:r w:rsidRPr="007B7203">
        <w:rPr>
          <w:rStyle w:val="Emphasis"/>
        </w:rPr>
        <w:t>pressure</w:t>
      </w:r>
      <w:r w:rsidRPr="007B7203">
        <w:rPr>
          <w:rStyle w:val="StyleUnderline"/>
        </w:rPr>
        <w:t xml:space="preserve"> on Taiwan</w:t>
      </w:r>
      <w:r w:rsidRPr="002A1626">
        <w:rPr>
          <w:sz w:val="10"/>
        </w:rPr>
        <w:t xml:space="preserve"> and built military installations on coral reefs in the South China Sea, </w:t>
      </w:r>
      <w:r w:rsidRPr="007B7203">
        <w:rPr>
          <w:rStyle w:val="StyleUnderline"/>
        </w:rPr>
        <w:t xml:space="preserve">fueling Washington’s </w:t>
      </w:r>
      <w:r w:rsidRPr="007B7203">
        <w:rPr>
          <w:rStyle w:val="Emphasis"/>
        </w:rPr>
        <w:t>fears</w:t>
      </w:r>
      <w:r w:rsidRPr="007B7203">
        <w:rPr>
          <w:rStyle w:val="StyleUnderline"/>
        </w:rPr>
        <w:t xml:space="preserve"> that Chinese expansionism will threaten U.S. allies and influence</w:t>
      </w:r>
      <w:r w:rsidRPr="002A1626">
        <w:rPr>
          <w:sz w:val="10"/>
        </w:rPr>
        <w:t xml:space="preserve"> in the region. </w:t>
      </w:r>
      <w:r w:rsidRPr="007B7203">
        <w:rPr>
          <w:rStyle w:val="StyleUnderline"/>
        </w:rPr>
        <w:t>U.S. destroyers have transited the Taiwan Strait</w:t>
      </w:r>
      <w:r w:rsidRPr="002A1626">
        <w:rPr>
          <w:sz w:val="10"/>
        </w:rPr>
        <w:t xml:space="preserve">, </w:t>
      </w:r>
      <w:r w:rsidRPr="007B7203">
        <w:rPr>
          <w:rStyle w:val="StyleUnderline"/>
        </w:rPr>
        <w:t xml:space="preserve">to </w:t>
      </w:r>
      <w:r w:rsidRPr="007B7203">
        <w:rPr>
          <w:rStyle w:val="Emphasis"/>
        </w:rPr>
        <w:t>loud protests</w:t>
      </w:r>
      <w:r w:rsidRPr="007B7203">
        <w:rPr>
          <w:rStyle w:val="StyleUnderline"/>
        </w:rPr>
        <w:t xml:space="preserve"> from Beijing</w:t>
      </w:r>
      <w:r w:rsidRPr="002A1626">
        <w:rPr>
          <w:sz w:val="10"/>
        </w:rPr>
        <w:t xml:space="preserve">. American policymakers have wondered aloud whether they should send an aircraft carrier through the strait as well. Chinese fighter jets have intercepted U.S. aircraft in the skies above the South China Sea. </w:t>
      </w:r>
      <w:r w:rsidRPr="007B7203">
        <w:rPr>
          <w:rStyle w:val="StyleUnderline"/>
        </w:rPr>
        <w:t>Meanwhile</w:t>
      </w:r>
      <w:r w:rsidRPr="002A1626">
        <w:rPr>
          <w:sz w:val="10"/>
        </w:rPr>
        <w:t xml:space="preserve">, U.S. President Donald </w:t>
      </w:r>
      <w:r w:rsidRPr="007B7203">
        <w:rPr>
          <w:rStyle w:val="StyleUnderline"/>
        </w:rPr>
        <w:t>Trump has brought</w:t>
      </w:r>
      <w:r w:rsidRPr="002A1626">
        <w:rPr>
          <w:sz w:val="10"/>
        </w:rPr>
        <w:t xml:space="preserve"> long-simmering </w:t>
      </w:r>
      <w:r w:rsidRPr="007B7203">
        <w:rPr>
          <w:rStyle w:val="StyleUnderline"/>
        </w:rPr>
        <w:t xml:space="preserve">economic disputes to a </w:t>
      </w:r>
      <w:r w:rsidRPr="007B7203">
        <w:rPr>
          <w:rStyle w:val="Emphasis"/>
        </w:rPr>
        <w:t>rolling boil</w:t>
      </w:r>
      <w:r w:rsidRPr="002A1626">
        <w:rPr>
          <w:sz w:val="10"/>
        </w:rPr>
        <w:t xml:space="preserve">. A war between the two countries remains unlikely, but </w:t>
      </w:r>
      <w:r w:rsidRPr="007B7203">
        <w:rPr>
          <w:rStyle w:val="StyleUnderline"/>
        </w:rPr>
        <w:t>the prospect of a military confrontation</w:t>
      </w:r>
      <w:r w:rsidRPr="002A1626">
        <w:rPr>
          <w:sz w:val="10"/>
        </w:rPr>
        <w:t>—</w:t>
      </w:r>
      <w:r w:rsidRPr="007B7203">
        <w:rPr>
          <w:rStyle w:val="StyleUnderline"/>
        </w:rPr>
        <w:t>resulting</w:t>
      </w:r>
      <w:r w:rsidRPr="002A1626">
        <w:rPr>
          <w:sz w:val="10"/>
        </w:rPr>
        <w:t xml:space="preserve">, for example, </w:t>
      </w:r>
      <w:r w:rsidRPr="007B7203">
        <w:rPr>
          <w:rStyle w:val="StyleUnderline"/>
        </w:rPr>
        <w:t>from</w:t>
      </w:r>
      <w:r w:rsidRPr="002A1626">
        <w:rPr>
          <w:sz w:val="10"/>
        </w:rPr>
        <w:t xml:space="preserve"> </w:t>
      </w:r>
      <w:r w:rsidRPr="007B7203">
        <w:rPr>
          <w:rStyle w:val="StyleUnderline"/>
        </w:rPr>
        <w:t xml:space="preserve">a Chinese campaign against </w:t>
      </w:r>
      <w:r w:rsidRPr="007B7203">
        <w:rPr>
          <w:rStyle w:val="Emphasis"/>
        </w:rPr>
        <w:t>Taiwan</w:t>
      </w:r>
      <w:r w:rsidRPr="002A1626">
        <w:rPr>
          <w:sz w:val="10"/>
        </w:rPr>
        <w:t>—</w:t>
      </w:r>
      <w:r w:rsidRPr="007B7203">
        <w:rPr>
          <w:rStyle w:val="StyleUnderline"/>
        </w:rPr>
        <w:t>no longer seems</w:t>
      </w:r>
      <w:r w:rsidRPr="002A1626">
        <w:rPr>
          <w:sz w:val="10"/>
        </w:rPr>
        <w:t xml:space="preserve"> as </w:t>
      </w:r>
      <w:r w:rsidRPr="007B7203">
        <w:rPr>
          <w:rStyle w:val="StyleUnderline"/>
        </w:rPr>
        <w:t>implausible</w:t>
      </w:r>
      <w:r w:rsidRPr="002A1626">
        <w:rPr>
          <w:sz w:val="10"/>
        </w:rPr>
        <w:t xml:space="preserve"> as it once did. And </w:t>
      </w:r>
      <w:r w:rsidRPr="007B7203">
        <w:rPr>
          <w:rStyle w:val="StyleUnderline"/>
        </w:rPr>
        <w:t>the odds of such a confrontation going nuclear</w:t>
      </w:r>
      <w:r w:rsidRPr="002A1626">
        <w:rPr>
          <w:sz w:val="10"/>
        </w:rPr>
        <w:t xml:space="preserve"> </w:t>
      </w:r>
      <w:r w:rsidRPr="007B7203">
        <w:rPr>
          <w:rStyle w:val="StyleUnderline"/>
        </w:rPr>
        <w:t>are higher</w:t>
      </w:r>
      <w:r w:rsidRPr="002A1626">
        <w:rPr>
          <w:sz w:val="10"/>
        </w:rPr>
        <w:t xml:space="preserve"> </w:t>
      </w:r>
      <w:r w:rsidRPr="007B7203">
        <w:rPr>
          <w:rStyle w:val="StyleUnderline"/>
        </w:rPr>
        <w:t>than most</w:t>
      </w:r>
      <w:r w:rsidRPr="002A1626">
        <w:rPr>
          <w:sz w:val="10"/>
        </w:rPr>
        <w:t xml:space="preserve"> policymakers and analysts </w:t>
      </w:r>
      <w:r w:rsidRPr="007B7203">
        <w:rPr>
          <w:rStyle w:val="StyleUnderline"/>
        </w:rPr>
        <w:t>think</w:t>
      </w:r>
      <w:r w:rsidRPr="002A1626">
        <w:rPr>
          <w:sz w:val="10"/>
        </w:rPr>
        <w:t xml:space="preserve">. </w:t>
      </w:r>
      <w:r w:rsidRPr="002A1626">
        <w:rPr>
          <w:sz w:val="10"/>
          <w:szCs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2A1626">
        <w:rPr>
          <w:sz w:val="10"/>
        </w:rPr>
        <w:t xml:space="preserve">This assurance is misguided. </w:t>
      </w:r>
      <w:r w:rsidRPr="007B7203">
        <w:rPr>
          <w:rStyle w:val="StyleUnderline"/>
        </w:rPr>
        <w:t>If deployed against China</w:t>
      </w:r>
      <w:r w:rsidRPr="002A1626">
        <w:rPr>
          <w:sz w:val="10"/>
        </w:rPr>
        <w:t xml:space="preserve">, the Pentagon’s preferred style of </w:t>
      </w:r>
      <w:r w:rsidRPr="007B7203">
        <w:rPr>
          <w:rStyle w:val="StyleUnderline"/>
        </w:rPr>
        <w:t xml:space="preserve">conventional warfare would be a </w:t>
      </w:r>
      <w:r w:rsidRPr="002A1626">
        <w:rPr>
          <w:sz w:val="10"/>
        </w:rPr>
        <w:t xml:space="preserve">potential </w:t>
      </w:r>
      <w:r w:rsidRPr="007B7203">
        <w:rPr>
          <w:rStyle w:val="StyleUnderline"/>
        </w:rPr>
        <w:t xml:space="preserve">recipe for </w:t>
      </w:r>
      <w:r w:rsidRPr="007B7203">
        <w:rPr>
          <w:rStyle w:val="Emphasis"/>
        </w:rPr>
        <w:t>nuclear escalation</w:t>
      </w:r>
      <w:r w:rsidRPr="002A1626">
        <w:rPr>
          <w:sz w:val="10"/>
        </w:rPr>
        <w:t xml:space="preserve">.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w:t>
      </w:r>
      <w:r w:rsidRPr="007B7203">
        <w:rPr>
          <w:rStyle w:val="StyleUnderline"/>
        </w:rPr>
        <w:t>China</w:t>
      </w:r>
      <w:r w:rsidRPr="002A1626">
        <w:rPr>
          <w:sz w:val="10"/>
        </w:rPr>
        <w:t xml:space="preserve">, by contrast, not only </w:t>
      </w:r>
      <w:r w:rsidRPr="007B7203">
        <w:rPr>
          <w:rStyle w:val="StyleUnderline"/>
        </w:rPr>
        <w:t>has nuclear weapons</w:t>
      </w:r>
      <w:r w:rsidRPr="002A1626">
        <w:rPr>
          <w:sz w:val="10"/>
        </w:rPr>
        <w:t xml:space="preserve">; it has also </w:t>
      </w:r>
      <w:r w:rsidRPr="007B7203">
        <w:rPr>
          <w:rStyle w:val="Emphasis"/>
        </w:rPr>
        <w:t>intermingled</w:t>
      </w:r>
      <w:r w:rsidRPr="002A1626">
        <w:rPr>
          <w:sz w:val="10"/>
        </w:rPr>
        <w:t xml:space="preserve"> them </w:t>
      </w:r>
      <w:r w:rsidRPr="007B7203">
        <w:rPr>
          <w:rStyle w:val="StyleUnderline"/>
        </w:rPr>
        <w:t>with its conventional military forces</w:t>
      </w:r>
      <w:r w:rsidRPr="002A1626">
        <w:rPr>
          <w:sz w:val="10"/>
        </w:rPr>
        <w:t xml:space="preserve">, </w:t>
      </w:r>
      <w:r w:rsidRPr="007B7203">
        <w:rPr>
          <w:rStyle w:val="StyleUnderline"/>
        </w:rPr>
        <w:t>making it difficult to attack one without</w:t>
      </w:r>
      <w:r w:rsidRPr="002A1626">
        <w:rPr>
          <w:sz w:val="10"/>
        </w:rPr>
        <w:t xml:space="preserve"> attacking </w:t>
      </w:r>
      <w:r w:rsidRPr="007B7203">
        <w:rPr>
          <w:rStyle w:val="StyleUnderline"/>
        </w:rPr>
        <w:t>the other</w:t>
      </w:r>
      <w:r w:rsidRPr="002A1626">
        <w:rPr>
          <w:sz w:val="10"/>
        </w:rPr>
        <w:t xml:space="preserve">. </w:t>
      </w:r>
      <w:r w:rsidRPr="007B7203">
        <w:rPr>
          <w:rStyle w:val="StyleUnderline"/>
        </w:rPr>
        <w:t>This means that a</w:t>
      </w:r>
      <w:r w:rsidRPr="002A1626">
        <w:rPr>
          <w:sz w:val="10"/>
        </w:rPr>
        <w:t xml:space="preserve"> major U.S. </w:t>
      </w:r>
      <w:r w:rsidRPr="007B7203">
        <w:rPr>
          <w:rStyle w:val="StyleUnderline"/>
        </w:rPr>
        <w:t>military campaign</w:t>
      </w:r>
      <w:r w:rsidRPr="002A1626">
        <w:rPr>
          <w:sz w:val="10"/>
        </w:rPr>
        <w:t xml:space="preserve"> </w:t>
      </w:r>
      <w:r w:rsidRPr="007B7203">
        <w:rPr>
          <w:rStyle w:val="StyleUnderline"/>
        </w:rPr>
        <w:t>targeting China’s</w:t>
      </w:r>
      <w:r w:rsidRPr="002A1626">
        <w:rPr>
          <w:sz w:val="10"/>
        </w:rPr>
        <w:t xml:space="preserve"> </w:t>
      </w:r>
      <w:r w:rsidRPr="007B7203">
        <w:rPr>
          <w:rStyle w:val="StyleUnderline"/>
        </w:rPr>
        <w:t>conventional forces</w:t>
      </w:r>
      <w:r w:rsidRPr="002A1626">
        <w:rPr>
          <w:sz w:val="10"/>
        </w:rPr>
        <w:t xml:space="preserve"> </w:t>
      </w:r>
      <w:r w:rsidRPr="007B7203">
        <w:rPr>
          <w:rStyle w:val="StyleUnderline"/>
        </w:rPr>
        <w:t>would</w:t>
      </w:r>
      <w:r w:rsidRPr="002A1626">
        <w:rPr>
          <w:sz w:val="10"/>
        </w:rPr>
        <w:t xml:space="preserve"> likely </w:t>
      </w:r>
      <w:r w:rsidRPr="007B7203">
        <w:rPr>
          <w:rStyle w:val="StyleUnderline"/>
        </w:rPr>
        <w:t>also threaten its nuclear arsenal</w:t>
      </w:r>
      <w:r w:rsidRPr="002A1626">
        <w:rPr>
          <w:sz w:val="10"/>
        </w:rPr>
        <w:t xml:space="preserve">. </w:t>
      </w:r>
      <w:r w:rsidRPr="007B7203">
        <w:rPr>
          <w:rStyle w:val="StyleUnderline"/>
        </w:rPr>
        <w:t>Faced with such a threat</w:t>
      </w:r>
      <w:r w:rsidRPr="002A1626">
        <w:rPr>
          <w:sz w:val="10"/>
        </w:rPr>
        <w:t xml:space="preserve">, Chinese </w:t>
      </w:r>
      <w:r w:rsidRPr="007B7203">
        <w:rPr>
          <w:rStyle w:val="StyleUnderline"/>
        </w:rPr>
        <w:t>leaders could decide to use</w:t>
      </w:r>
      <w:r w:rsidRPr="002A1626">
        <w:rPr>
          <w:sz w:val="10"/>
        </w:rPr>
        <w:t xml:space="preserve"> their </w:t>
      </w:r>
      <w:r w:rsidRPr="007B7203">
        <w:rPr>
          <w:rStyle w:val="StyleUnderline"/>
        </w:rPr>
        <w:t>nuclear weapons</w:t>
      </w:r>
      <w:r w:rsidRPr="002A1626">
        <w:rPr>
          <w:sz w:val="10"/>
        </w:rPr>
        <w:t xml:space="preserve"> while they were still able to. As U.S. and Chinese </w:t>
      </w:r>
      <w:r w:rsidRPr="007B7203">
        <w:rPr>
          <w:rStyle w:val="StyleUnderline"/>
        </w:rPr>
        <w:t xml:space="preserve">leaders navigate a relationship fraught with </w:t>
      </w:r>
      <w:r w:rsidRPr="007B7203">
        <w:rPr>
          <w:rStyle w:val="Emphasis"/>
        </w:rPr>
        <w:t>mutual suspicion</w:t>
      </w:r>
      <w:r w:rsidRPr="002A1626">
        <w:rPr>
          <w:sz w:val="10"/>
        </w:rPr>
        <w:t xml:space="preserve">, they must come to grips with the fact that a </w:t>
      </w:r>
      <w:r w:rsidRPr="007B7203">
        <w:rPr>
          <w:rStyle w:val="StyleUnderline"/>
        </w:rPr>
        <w:t xml:space="preserve">conventional war could skid into a </w:t>
      </w:r>
      <w:r w:rsidRPr="007B7203">
        <w:rPr>
          <w:rStyle w:val="Emphasis"/>
        </w:rPr>
        <w:t>nuclear confrontation</w:t>
      </w:r>
      <w:r w:rsidRPr="002A1626">
        <w:rPr>
          <w:sz w:val="10"/>
        </w:rPr>
        <w:t xml:space="preserve">. Although this risk is not high in absolute terms, its </w:t>
      </w:r>
      <w:r w:rsidRPr="007B7203">
        <w:rPr>
          <w:rStyle w:val="StyleUnderline"/>
        </w:rPr>
        <w:t>consequences</w:t>
      </w:r>
      <w:r w:rsidRPr="002A1626">
        <w:rPr>
          <w:sz w:val="10"/>
        </w:rPr>
        <w:t xml:space="preserve"> for the region and the world </w:t>
      </w:r>
      <w:r w:rsidRPr="007B7203">
        <w:rPr>
          <w:rStyle w:val="StyleUnderline"/>
        </w:rPr>
        <w:t>would be devastating</w:t>
      </w:r>
      <w:r w:rsidRPr="002A1626">
        <w:rPr>
          <w:sz w:val="10"/>
        </w:rPr>
        <w:t xml:space="preserve">. </w:t>
      </w:r>
      <w:r w:rsidRPr="007B7203">
        <w:rPr>
          <w:rStyle w:val="StyleUnderline"/>
        </w:rPr>
        <w:t>As long as the U</w:t>
      </w:r>
      <w:r w:rsidRPr="002A1626">
        <w:rPr>
          <w:sz w:val="10"/>
        </w:rPr>
        <w:t xml:space="preserve">nited </w:t>
      </w:r>
      <w:r w:rsidRPr="007B7203">
        <w:rPr>
          <w:rStyle w:val="StyleUnderline"/>
        </w:rPr>
        <w:t>S</w:t>
      </w:r>
      <w:r w:rsidRPr="002A1626">
        <w:rPr>
          <w:sz w:val="10"/>
        </w:rPr>
        <w:t xml:space="preserve">tates </w:t>
      </w:r>
      <w:r w:rsidRPr="007B7203">
        <w:rPr>
          <w:rStyle w:val="StyleUnderline"/>
        </w:rPr>
        <w:t>and China continue to pursue their current</w:t>
      </w:r>
      <w:r w:rsidRPr="002A1626">
        <w:rPr>
          <w:sz w:val="10"/>
        </w:rPr>
        <w:t xml:space="preserve"> grand </w:t>
      </w:r>
      <w:r w:rsidRPr="007B7203">
        <w:rPr>
          <w:rStyle w:val="StyleUnderline"/>
        </w:rPr>
        <w:t>strategies</w:t>
      </w:r>
      <w:r w:rsidRPr="002A1626">
        <w:rPr>
          <w:sz w:val="10"/>
        </w:rPr>
        <w:t xml:space="preserve">, </w:t>
      </w:r>
      <w:r w:rsidRPr="007B7203">
        <w:rPr>
          <w:rStyle w:val="StyleUnderline"/>
        </w:rPr>
        <w:t>the risk is likely to endure</w:t>
      </w:r>
      <w:r w:rsidRPr="002A1626">
        <w:rPr>
          <w:sz w:val="10"/>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w:t>
      </w:r>
      <w:r w:rsidRPr="002A1626">
        <w:rPr>
          <w:sz w:val="10"/>
          <w:szCs w:val="16"/>
        </w:rPr>
        <w:t xml:space="preserve">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w:t>
      </w:r>
      <w:r w:rsidRPr="002A1626">
        <w:rPr>
          <w:sz w:val="10"/>
        </w:rPr>
        <w:t xml:space="preserve">The bad news is that </w:t>
      </w:r>
      <w:r w:rsidRPr="007B7203">
        <w:rPr>
          <w:rStyle w:val="StyleUnderline"/>
        </w:rPr>
        <w:t>one</w:t>
      </w:r>
      <w:r w:rsidRPr="002A1626">
        <w:rPr>
          <w:sz w:val="10"/>
        </w:rPr>
        <w:t xml:space="preserve"> other </w:t>
      </w:r>
      <w:r w:rsidRPr="007B7203">
        <w:rPr>
          <w:rStyle w:val="StyleUnderline"/>
        </w:rPr>
        <w:t>trigger remains</w:t>
      </w:r>
      <w:r w:rsidRPr="002A1626">
        <w:rPr>
          <w:sz w:val="10"/>
        </w:rPr>
        <w:t xml:space="preserve">: </w:t>
      </w:r>
      <w:r w:rsidRPr="007B7203">
        <w:rPr>
          <w:rStyle w:val="StyleUnderline"/>
        </w:rPr>
        <w:t xml:space="preserve">a </w:t>
      </w:r>
      <w:r w:rsidRPr="007B7203">
        <w:rPr>
          <w:rStyle w:val="Emphasis"/>
        </w:rPr>
        <w:t>conventional war</w:t>
      </w:r>
      <w:r w:rsidRPr="007B7203">
        <w:rPr>
          <w:rStyle w:val="StyleUnderline"/>
        </w:rPr>
        <w:t xml:space="preserve"> that threatens China’s nuclear arsenal</w:t>
      </w:r>
      <w:r w:rsidRPr="002A1626">
        <w:rPr>
          <w:sz w:val="10"/>
        </w:rPr>
        <w:t xml:space="preserve">. </w:t>
      </w:r>
      <w:r w:rsidRPr="007B7203">
        <w:rPr>
          <w:rStyle w:val="StyleUnderline"/>
        </w:rPr>
        <w:t xml:space="preserve">Conventional forces can threaten nuclear forces in ways that </w:t>
      </w:r>
      <w:r w:rsidRPr="007B7203">
        <w:rPr>
          <w:rStyle w:val="Emphasis"/>
        </w:rPr>
        <w:t>generate pressures</w:t>
      </w:r>
      <w:r w:rsidRPr="007B7203">
        <w:rPr>
          <w:rStyle w:val="StyleUnderline"/>
        </w:rPr>
        <w:t xml:space="preserve"> to escalate</w:t>
      </w:r>
      <w:r w:rsidRPr="002A1626">
        <w:rPr>
          <w:sz w:val="10"/>
        </w:rPr>
        <w:t>—</w:t>
      </w:r>
      <w:r w:rsidRPr="007B7203">
        <w:rPr>
          <w:rStyle w:val="StyleUnderline"/>
        </w:rPr>
        <w:t>especially when</w:t>
      </w:r>
      <w:r w:rsidRPr="002A1626">
        <w:rPr>
          <w:sz w:val="10"/>
        </w:rPr>
        <w:t xml:space="preserve"> ever more capable </w:t>
      </w:r>
      <w:r w:rsidRPr="007B7203">
        <w:rPr>
          <w:rStyle w:val="StyleUnderline"/>
        </w:rPr>
        <w:t>U.S.</w:t>
      </w:r>
      <w:r w:rsidRPr="002A1626">
        <w:rPr>
          <w:sz w:val="10"/>
        </w:rPr>
        <w:t xml:space="preserve"> conventional </w:t>
      </w:r>
      <w:r w:rsidRPr="007B7203">
        <w:rPr>
          <w:rStyle w:val="StyleUnderline"/>
        </w:rPr>
        <w:t>forces face adversaries with</w:t>
      </w:r>
      <w:r w:rsidRPr="002A1626">
        <w:rPr>
          <w:sz w:val="10"/>
        </w:rPr>
        <w:t xml:space="preserve"> relatively small and </w:t>
      </w:r>
      <w:r w:rsidRPr="007B7203">
        <w:rPr>
          <w:rStyle w:val="StyleUnderline"/>
        </w:rPr>
        <w:t>fragile</w:t>
      </w:r>
      <w:r w:rsidRPr="002A1626">
        <w:rPr>
          <w:sz w:val="10"/>
        </w:rPr>
        <w:t xml:space="preserve"> nuclear </w:t>
      </w:r>
      <w:r w:rsidRPr="007B7203">
        <w:rPr>
          <w:rStyle w:val="StyleUnderline"/>
        </w:rPr>
        <w:t>arsenals</w:t>
      </w:r>
      <w:r w:rsidRPr="002A1626">
        <w:rPr>
          <w:sz w:val="10"/>
        </w:rPr>
        <w:t xml:space="preserve">, </w:t>
      </w:r>
      <w:r w:rsidRPr="007B7203">
        <w:rPr>
          <w:rStyle w:val="StyleUnderline"/>
        </w:rPr>
        <w:t>such as China</w:t>
      </w:r>
      <w:r w:rsidRPr="002A1626">
        <w:rPr>
          <w:sz w:val="10"/>
        </w:rPr>
        <w:t xml:space="preserve">. </w:t>
      </w:r>
      <w:r w:rsidRPr="007B7203">
        <w:rPr>
          <w:rStyle w:val="StyleUnderline"/>
        </w:rPr>
        <w:t>If U.S. operations endangered</w:t>
      </w:r>
      <w:r w:rsidRPr="002A1626">
        <w:rPr>
          <w:sz w:val="10"/>
        </w:rPr>
        <w:t xml:space="preserve"> or damaged </w:t>
      </w:r>
      <w:r w:rsidRPr="007B7203">
        <w:rPr>
          <w:rStyle w:val="StyleUnderline"/>
        </w:rPr>
        <w:t>China’s nuclear forces</w:t>
      </w:r>
      <w:r w:rsidRPr="002A1626">
        <w:rPr>
          <w:sz w:val="10"/>
        </w:rPr>
        <w:t xml:space="preserve">, </w:t>
      </w:r>
      <w:r w:rsidRPr="007B7203">
        <w:rPr>
          <w:rStyle w:val="StyleUnderline"/>
        </w:rPr>
        <w:t>Chinese leaders might</w:t>
      </w:r>
      <w:r w:rsidRPr="002A1626">
        <w:rPr>
          <w:sz w:val="10"/>
        </w:rPr>
        <w:t xml:space="preserve"> come to </w:t>
      </w:r>
      <w:r w:rsidRPr="007B7203">
        <w:rPr>
          <w:rStyle w:val="StyleUnderline"/>
        </w:rPr>
        <w:t xml:space="preserve">think that Washington had aims </w:t>
      </w:r>
      <w:r w:rsidRPr="007B7203">
        <w:rPr>
          <w:rStyle w:val="Emphasis"/>
        </w:rPr>
        <w:t>beyond</w:t>
      </w:r>
      <w:r w:rsidRPr="007B7203">
        <w:rPr>
          <w:rStyle w:val="StyleUnderline"/>
        </w:rPr>
        <w:t xml:space="preserve"> winning the conventional war</w:t>
      </w:r>
      <w:r w:rsidRPr="002A1626">
        <w:rPr>
          <w:sz w:val="10"/>
        </w:rPr>
        <w:t>—</w:t>
      </w:r>
      <w:r w:rsidRPr="007B7203">
        <w:rPr>
          <w:rStyle w:val="StyleUnderline"/>
        </w:rPr>
        <w:t>that it might be seeking to</w:t>
      </w:r>
      <w:r w:rsidRPr="002A1626">
        <w:rPr>
          <w:sz w:val="10"/>
        </w:rPr>
        <w:t xml:space="preserve"> disable or </w:t>
      </w:r>
      <w:r w:rsidRPr="007B7203">
        <w:rPr>
          <w:rStyle w:val="StyleUnderline"/>
        </w:rPr>
        <w:t>destroy China’s nuclear arsenal</w:t>
      </w:r>
      <w:r w:rsidRPr="002A1626">
        <w:rPr>
          <w:sz w:val="10"/>
        </w:rPr>
        <w:t xml:space="preserve"> outright, perhaps as a prelude to regime change. </w:t>
      </w:r>
      <w:r w:rsidRPr="007B7203">
        <w:rPr>
          <w:rStyle w:val="StyleUnderline"/>
        </w:rPr>
        <w:t>In the fog of war</w:t>
      </w:r>
      <w:r w:rsidRPr="002A1626">
        <w:rPr>
          <w:sz w:val="10"/>
        </w:rPr>
        <w:t xml:space="preserve">, </w:t>
      </w:r>
      <w:r w:rsidRPr="007B7203">
        <w:rPr>
          <w:rStyle w:val="StyleUnderline"/>
        </w:rPr>
        <w:t>Beijing might</w:t>
      </w:r>
      <w:r w:rsidRPr="002A1626">
        <w:rPr>
          <w:sz w:val="10"/>
        </w:rPr>
        <w:t xml:space="preserve"> reluctantly </w:t>
      </w:r>
      <w:r w:rsidRPr="007B7203">
        <w:rPr>
          <w:rStyle w:val="StyleUnderline"/>
        </w:rPr>
        <w:t>conclude that</w:t>
      </w:r>
      <w:r w:rsidRPr="002A1626">
        <w:rPr>
          <w:sz w:val="10"/>
        </w:rPr>
        <w:t xml:space="preserve"> limited </w:t>
      </w:r>
      <w:r w:rsidRPr="007B7203">
        <w:rPr>
          <w:rStyle w:val="Emphasis"/>
        </w:rPr>
        <w:t>nuclear escalation</w:t>
      </w:r>
      <w:r w:rsidRPr="002A1626">
        <w:rPr>
          <w:sz w:val="10"/>
        </w:rPr>
        <w:t>—an initial strike small enough that it could avoid full-scale U.S. retaliation—</w:t>
      </w:r>
      <w:r w:rsidRPr="007B7203">
        <w:rPr>
          <w:rStyle w:val="StyleUnderline"/>
        </w:rPr>
        <w:t>was a viable option</w:t>
      </w:r>
      <w:r w:rsidRPr="002A1626">
        <w:rPr>
          <w:sz w:val="10"/>
        </w:rPr>
        <w:t xml:space="preserve"> to defend itself. </w:t>
      </w:r>
      <w:r w:rsidRPr="002A1626">
        <w:rPr>
          <w:sz w:val="10"/>
          <w:szCs w:val="16"/>
        </w:rPr>
        <w:t xml:space="preserve">STRAIT SHOOTERS </w:t>
      </w:r>
      <w:r w:rsidRPr="000640A5">
        <w:rPr>
          <w:rStyle w:val="StyleUnderline"/>
        </w:rPr>
        <w:t>The most worrisome flash point</w:t>
      </w:r>
      <w:r w:rsidRPr="002A1626">
        <w:rPr>
          <w:sz w:val="10"/>
        </w:rPr>
        <w:t xml:space="preserve"> for a U.S.-Chinese war </w:t>
      </w:r>
      <w:r w:rsidRPr="000640A5">
        <w:rPr>
          <w:rStyle w:val="StyleUnderline"/>
        </w:rPr>
        <w:t xml:space="preserve">is </w:t>
      </w:r>
      <w:r w:rsidRPr="000640A5">
        <w:rPr>
          <w:rStyle w:val="Emphasis"/>
        </w:rPr>
        <w:t>Taiwan</w:t>
      </w:r>
      <w:r w:rsidRPr="002A1626">
        <w:rPr>
          <w:sz w:val="10"/>
        </w:rPr>
        <w:t xml:space="preserve">. </w:t>
      </w:r>
      <w:r w:rsidRPr="000640A5">
        <w:rPr>
          <w:rStyle w:val="StyleUnderline"/>
        </w:rPr>
        <w:t>Beijing’s</w:t>
      </w:r>
      <w:r w:rsidRPr="002A1626">
        <w:rPr>
          <w:sz w:val="10"/>
        </w:rPr>
        <w:t xml:space="preserve"> long-term </w:t>
      </w:r>
      <w:r w:rsidRPr="000640A5">
        <w:rPr>
          <w:rStyle w:val="StyleUnderline"/>
        </w:rPr>
        <w:t>objective of reunifying the island with mainland China is</w:t>
      </w:r>
      <w:r w:rsidRPr="002A1626">
        <w:rPr>
          <w:sz w:val="10"/>
        </w:rPr>
        <w:t xml:space="preserve"> clearly </w:t>
      </w:r>
      <w:r w:rsidRPr="000640A5">
        <w:rPr>
          <w:rStyle w:val="StyleUnderline"/>
        </w:rPr>
        <w:t>in conflict with Washington’s</w:t>
      </w:r>
      <w:r w:rsidRPr="002A1626">
        <w:rPr>
          <w:sz w:val="10"/>
        </w:rPr>
        <w:t xml:space="preserve"> longstanding </w:t>
      </w:r>
      <w:r w:rsidRPr="000640A5">
        <w:rPr>
          <w:rStyle w:val="StyleUnderline"/>
        </w:rPr>
        <w:t>desire to maintain the status quo in the strait</w:t>
      </w:r>
      <w:r w:rsidRPr="002A1626">
        <w:rPr>
          <w:sz w:val="10"/>
        </w:rPr>
        <w:t xml:space="preserve">. It is not difficult to imagine how </w:t>
      </w:r>
      <w:r w:rsidRPr="000640A5">
        <w:rPr>
          <w:rStyle w:val="StyleUnderline"/>
        </w:rPr>
        <w:t xml:space="preserve">this might lead to </w:t>
      </w:r>
      <w:r w:rsidRPr="000640A5">
        <w:rPr>
          <w:rStyle w:val="Emphasis"/>
        </w:rPr>
        <w:t>war</w:t>
      </w:r>
      <w:r w:rsidRPr="002A1626">
        <w:rPr>
          <w:sz w:val="10"/>
        </w:rPr>
        <w:t xml:space="preserve">. For example, </w:t>
      </w:r>
      <w:r w:rsidRPr="000640A5">
        <w:rPr>
          <w:rStyle w:val="StyleUnderline"/>
        </w:rPr>
        <w:t>China could decide that the</w:t>
      </w:r>
      <w:r w:rsidRPr="002A1626">
        <w:rPr>
          <w:sz w:val="10"/>
        </w:rPr>
        <w:t xml:space="preserve"> political or military </w:t>
      </w:r>
      <w:r w:rsidRPr="000640A5">
        <w:rPr>
          <w:rStyle w:val="StyleUnderline"/>
        </w:rPr>
        <w:t>window for regaining control</w:t>
      </w:r>
      <w:r w:rsidRPr="002A1626">
        <w:rPr>
          <w:sz w:val="10"/>
        </w:rPr>
        <w:t xml:space="preserve"> over the island </w:t>
      </w:r>
      <w:r w:rsidRPr="000640A5">
        <w:rPr>
          <w:rStyle w:val="StyleUnderline"/>
        </w:rPr>
        <w:t xml:space="preserve">was closing and launch an </w:t>
      </w:r>
      <w:r w:rsidRPr="000640A5">
        <w:rPr>
          <w:rStyle w:val="Emphasis"/>
        </w:rPr>
        <w:t>attack</w:t>
      </w:r>
      <w:r w:rsidRPr="002A1626">
        <w:rPr>
          <w:sz w:val="10"/>
        </w:rPr>
        <w:t xml:space="preserve">, </w:t>
      </w:r>
      <w:r w:rsidRPr="000640A5">
        <w:rPr>
          <w:rStyle w:val="StyleUnderline"/>
        </w:rPr>
        <w:t>using air</w:t>
      </w:r>
      <w:r w:rsidRPr="002A1626">
        <w:rPr>
          <w:sz w:val="10"/>
        </w:rPr>
        <w:t xml:space="preserve"> and naval </w:t>
      </w:r>
      <w:r w:rsidRPr="000640A5">
        <w:rPr>
          <w:rStyle w:val="StyleUnderline"/>
        </w:rPr>
        <w:t>forces to blockade Taiwanese harbors or bombard the island</w:t>
      </w:r>
      <w:r w:rsidRPr="002A1626">
        <w:rPr>
          <w:sz w:val="10"/>
        </w:rPr>
        <w:t xml:space="preserve">.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t>
      </w:r>
      <w:r w:rsidRPr="000640A5">
        <w:rPr>
          <w:rStyle w:val="StyleUnderline"/>
        </w:rPr>
        <w:t>Were Washington to intervene on Taipei’s behalf</w:t>
      </w:r>
      <w:r w:rsidRPr="002A1626">
        <w:rPr>
          <w:sz w:val="10"/>
        </w:rPr>
        <w:t xml:space="preserve">, </w:t>
      </w:r>
      <w:r w:rsidRPr="000640A5">
        <w:rPr>
          <w:rStyle w:val="StyleUnderline"/>
        </w:rPr>
        <w:t>the world’s sole superpower and its rising competitor would find themselves in</w:t>
      </w:r>
      <w:r w:rsidRPr="002A1626">
        <w:rPr>
          <w:sz w:val="10"/>
        </w:rPr>
        <w:t xml:space="preserve"> the first </w:t>
      </w:r>
      <w:r w:rsidRPr="000640A5">
        <w:rPr>
          <w:rStyle w:val="Emphasis"/>
        </w:rPr>
        <w:t>great-power war</w:t>
      </w:r>
      <w:r w:rsidRPr="002A1626">
        <w:rPr>
          <w:sz w:val="10"/>
        </w:rPr>
        <w:t xml:space="preserve"> of the twenty-first century. </w:t>
      </w:r>
      <w:r w:rsidRPr="000640A5">
        <w:rPr>
          <w:rStyle w:val="StyleUnderline"/>
        </w:rPr>
        <w:t>In the course of such a war</w:t>
      </w:r>
      <w:r w:rsidRPr="002A1626">
        <w:rPr>
          <w:sz w:val="10"/>
        </w:rPr>
        <w:t xml:space="preserve">, </w:t>
      </w:r>
      <w:r w:rsidRPr="000640A5">
        <w:rPr>
          <w:rStyle w:val="StyleUnderline"/>
        </w:rPr>
        <w:t xml:space="preserve">U.S. conventional military operations would likely </w:t>
      </w:r>
      <w:r w:rsidRPr="000640A5">
        <w:rPr>
          <w:rStyle w:val="Emphasis"/>
        </w:rPr>
        <w:t>threaten</w:t>
      </w:r>
      <w:r w:rsidRPr="002A1626">
        <w:rPr>
          <w:sz w:val="10"/>
        </w:rPr>
        <w:t xml:space="preserve">, disable, or outright eliminate some </w:t>
      </w:r>
      <w:r w:rsidRPr="000640A5">
        <w:rPr>
          <w:rStyle w:val="StyleUnderline"/>
        </w:rPr>
        <w:t>Chinese nuclear capabilities</w:t>
      </w:r>
      <w:r w:rsidRPr="002A1626">
        <w:rPr>
          <w:sz w:val="10"/>
        </w:rPr>
        <w:t xml:space="preserve">—whether doing so was Washington’s stated objective or not. In fact, if the United States engaged in the style of warfare it has practiced over the last 30 years, </w:t>
      </w:r>
      <w:r w:rsidRPr="000640A5">
        <w:rPr>
          <w:rStyle w:val="StyleUnderline"/>
        </w:rPr>
        <w:t xml:space="preserve">this outcome would be all but </w:t>
      </w:r>
      <w:r w:rsidRPr="000640A5">
        <w:rPr>
          <w:rStyle w:val="Emphasis"/>
        </w:rPr>
        <w:t>guaranteed</w:t>
      </w:r>
      <w:r w:rsidRPr="002A1626">
        <w:rPr>
          <w:sz w:val="10"/>
        </w:rPr>
        <w:t xml:space="preserve">. Consider submarine warfare. </w:t>
      </w:r>
      <w:r w:rsidRPr="000640A5">
        <w:rPr>
          <w:rStyle w:val="StyleUnderline"/>
        </w:rPr>
        <w:t>China could use its</w:t>
      </w:r>
      <w:r w:rsidRPr="002A1626">
        <w:rPr>
          <w:sz w:val="10"/>
        </w:rPr>
        <w:t xml:space="preserve"> conventionally armed attack </w:t>
      </w:r>
      <w:r w:rsidRPr="000640A5">
        <w:rPr>
          <w:rStyle w:val="StyleUnderline"/>
        </w:rPr>
        <w:t>submarines to blockade Taiwanese harbors</w:t>
      </w:r>
      <w:r w:rsidRPr="002A1626">
        <w:rPr>
          <w:sz w:val="10"/>
        </w:rPr>
        <w:t xml:space="preserve"> or bomb the island, </w:t>
      </w:r>
      <w:r w:rsidRPr="000640A5">
        <w:rPr>
          <w:rStyle w:val="StyleUnderline"/>
        </w:rPr>
        <w:t>or to attack U.S.</w:t>
      </w:r>
      <w:r w:rsidRPr="002A1626">
        <w:rPr>
          <w:sz w:val="10"/>
        </w:rPr>
        <w:t xml:space="preserve"> and allied </w:t>
      </w:r>
      <w:r w:rsidRPr="000640A5">
        <w:rPr>
          <w:rStyle w:val="StyleUnderline"/>
        </w:rPr>
        <w:t>forces in the region</w:t>
      </w:r>
      <w:r w:rsidRPr="002A1626">
        <w:rPr>
          <w:sz w:val="10"/>
        </w:rPr>
        <w:t xml:space="preserve">. </w:t>
      </w:r>
      <w:r w:rsidRPr="000640A5">
        <w:rPr>
          <w:rStyle w:val="StyleUnderline"/>
        </w:rPr>
        <w:t>If that happened</w:t>
      </w:r>
      <w:r w:rsidRPr="002A1626">
        <w:rPr>
          <w:sz w:val="10"/>
        </w:rPr>
        <w:t xml:space="preserve">, </w:t>
      </w:r>
      <w:r w:rsidRPr="000640A5">
        <w:rPr>
          <w:rStyle w:val="StyleUnderline"/>
        </w:rPr>
        <w:t>the U.S. Navy would</w:t>
      </w:r>
      <w:r w:rsidRPr="002A1626">
        <w:rPr>
          <w:sz w:val="10"/>
        </w:rPr>
        <w:t xml:space="preserve"> almost certainly </w:t>
      </w:r>
      <w:r w:rsidRPr="000640A5">
        <w:rPr>
          <w:rStyle w:val="StyleUnderline"/>
        </w:rPr>
        <w:t xml:space="preserve">undertake an </w:t>
      </w:r>
      <w:r w:rsidRPr="000640A5">
        <w:rPr>
          <w:rStyle w:val="Emphasis"/>
        </w:rPr>
        <w:t>antisubmarine campaign</w:t>
      </w:r>
      <w:r w:rsidRPr="002A1626">
        <w:rPr>
          <w:sz w:val="10"/>
        </w:rPr>
        <w:t xml:space="preserve">, </w:t>
      </w:r>
      <w:r w:rsidRPr="000640A5">
        <w:rPr>
          <w:rStyle w:val="StyleUnderline"/>
        </w:rPr>
        <w:t>which would likely threaten China’s</w:t>
      </w:r>
      <w:r w:rsidRPr="002A1626">
        <w:rPr>
          <w:sz w:val="10"/>
        </w:rPr>
        <w:t xml:space="preserve"> “boomers,” the four </w:t>
      </w:r>
      <w:r w:rsidRPr="000640A5">
        <w:rPr>
          <w:rStyle w:val="StyleUnderline"/>
        </w:rPr>
        <w:t>nuclear-armed ballistic missile submarines</w:t>
      </w:r>
      <w:r w:rsidRPr="002A1626">
        <w:rPr>
          <w:sz w:val="10"/>
        </w:rPr>
        <w:t xml:space="preserve"> that form its naval nuclear deterrent. </w:t>
      </w:r>
      <w:r w:rsidRPr="000640A5">
        <w:rPr>
          <w:rStyle w:val="StyleUnderline"/>
        </w:rPr>
        <w:t>China’s</w:t>
      </w:r>
      <w:r w:rsidRPr="002A1626">
        <w:rPr>
          <w:sz w:val="10"/>
        </w:rPr>
        <w:t xml:space="preserve"> conventionally armed and nuclear-armed </w:t>
      </w:r>
      <w:r w:rsidRPr="000640A5">
        <w:rPr>
          <w:rStyle w:val="StyleUnderline"/>
        </w:rPr>
        <w:t>submarines share the same</w:t>
      </w:r>
      <w:r w:rsidRPr="002A1626">
        <w:rPr>
          <w:sz w:val="10"/>
        </w:rPr>
        <w:t xml:space="preserve"> shore-based </w:t>
      </w:r>
      <w:r w:rsidRPr="000640A5">
        <w:rPr>
          <w:rStyle w:val="StyleUnderline"/>
        </w:rPr>
        <w:t>communications system</w:t>
      </w:r>
      <w:r w:rsidRPr="002A1626">
        <w:rPr>
          <w:sz w:val="10"/>
        </w:rPr>
        <w:t xml:space="preserve">; </w:t>
      </w:r>
      <w:r w:rsidRPr="000640A5">
        <w:rPr>
          <w:rStyle w:val="StyleUnderline"/>
        </w:rPr>
        <w:t>a U.S. attack</w:t>
      </w:r>
      <w:r w:rsidRPr="002A1626">
        <w:rPr>
          <w:sz w:val="10"/>
        </w:rPr>
        <w:t xml:space="preserve"> </w:t>
      </w:r>
      <w:r w:rsidRPr="000640A5">
        <w:rPr>
          <w:rStyle w:val="StyleUnderline"/>
        </w:rPr>
        <w:t>on</w:t>
      </w:r>
      <w:r w:rsidRPr="002A1626">
        <w:rPr>
          <w:sz w:val="10"/>
        </w:rPr>
        <w:t xml:space="preserve"> these </w:t>
      </w:r>
      <w:r w:rsidRPr="000640A5">
        <w:rPr>
          <w:rStyle w:val="StyleUnderline"/>
        </w:rPr>
        <w:t>transmitters</w:t>
      </w:r>
      <w:r w:rsidRPr="002A1626">
        <w:rPr>
          <w:sz w:val="10"/>
        </w:rPr>
        <w:t xml:space="preserve"> would thus not only disrupt the activities of China’s attack submarine force but also </w:t>
      </w:r>
      <w:r w:rsidRPr="000640A5">
        <w:rPr>
          <w:rStyle w:val="StyleUnderline"/>
        </w:rPr>
        <w:t>cut off its boomers from contact</w:t>
      </w:r>
      <w:r w:rsidRPr="002A1626">
        <w:rPr>
          <w:sz w:val="10"/>
        </w:rPr>
        <w:t xml:space="preserve"> with Beijing, </w:t>
      </w:r>
      <w:r w:rsidRPr="000640A5">
        <w:rPr>
          <w:rStyle w:val="StyleUnderline"/>
        </w:rPr>
        <w:t xml:space="preserve">leaving Chinese leaders </w:t>
      </w:r>
      <w:r w:rsidRPr="000640A5">
        <w:rPr>
          <w:rStyle w:val="Emphasis"/>
        </w:rPr>
        <w:t>unsure</w:t>
      </w:r>
      <w:r w:rsidRPr="000640A5">
        <w:rPr>
          <w:rStyle w:val="StyleUnderline"/>
        </w:rPr>
        <w:t xml:space="preserve"> of the fate of their naval nuclear force</w:t>
      </w:r>
      <w:r w:rsidRPr="002A1626">
        <w:rPr>
          <w:sz w:val="10"/>
        </w:rPr>
        <w:t xml:space="preserv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w:t>
      </w:r>
      <w:r w:rsidRPr="002A1626">
        <w:rPr>
          <w:sz w:val="10"/>
          <w:szCs w:val="16"/>
        </w:rPr>
        <w:t xml:space="preserve">Even more dangerous, </w:t>
      </w:r>
      <w:r w:rsidRPr="000640A5">
        <w:rPr>
          <w:rStyle w:val="StyleUnderline"/>
        </w:rPr>
        <w:t>U.S. forces</w:t>
      </w:r>
      <w:r w:rsidRPr="002A1626">
        <w:rPr>
          <w:sz w:val="10"/>
          <w:szCs w:val="16"/>
        </w:rPr>
        <w:t xml:space="preserve"> hunting Chinese attack submarines </w:t>
      </w:r>
      <w:r w:rsidRPr="000640A5">
        <w:rPr>
          <w:rStyle w:val="StyleUnderline"/>
        </w:rPr>
        <w:t>could inadvertently sink a Chinese boomer</w:t>
      </w:r>
      <w:r w:rsidRPr="002A1626">
        <w:rPr>
          <w:sz w:val="10"/>
          <w:szCs w:val="16"/>
        </w:rPr>
        <w:t xml:space="preserve">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 </w:t>
      </w:r>
      <w:r w:rsidRPr="000640A5">
        <w:rPr>
          <w:rStyle w:val="StyleUnderline"/>
        </w:rPr>
        <w:t xml:space="preserve">Adding to China’s sense of </w:t>
      </w:r>
      <w:r w:rsidRPr="000640A5">
        <w:rPr>
          <w:rStyle w:val="Emphasis"/>
        </w:rPr>
        <w:t>vulnerability</w:t>
      </w:r>
      <w:r w:rsidRPr="002A1626">
        <w:rPr>
          <w:sz w:val="10"/>
        </w:rPr>
        <w:t xml:space="preserve">, </w:t>
      </w:r>
      <w:r w:rsidRPr="000640A5">
        <w:rPr>
          <w:rStyle w:val="StyleUnderline"/>
        </w:rPr>
        <w:t>the small size of its nuclear</w:t>
      </w:r>
      <w:r w:rsidRPr="002A1626">
        <w:rPr>
          <w:sz w:val="10"/>
        </w:rPr>
        <w:t>-</w:t>
      </w:r>
      <w:r w:rsidRPr="000640A5">
        <w:rPr>
          <w:rStyle w:val="StyleUnderline"/>
        </w:rPr>
        <w:t>armed submarine force means that just two</w:t>
      </w:r>
      <w:r w:rsidRPr="002A1626">
        <w:rPr>
          <w:sz w:val="10"/>
        </w:rPr>
        <w:t xml:space="preserve"> such </w:t>
      </w:r>
      <w:r w:rsidRPr="000640A5">
        <w:rPr>
          <w:rStyle w:val="StyleUnderline"/>
        </w:rPr>
        <w:t>incidents would eliminate half of its</w:t>
      </w:r>
      <w:r w:rsidRPr="002A1626">
        <w:rPr>
          <w:sz w:val="10"/>
        </w:rPr>
        <w:t xml:space="preserve"> </w:t>
      </w:r>
      <w:r w:rsidRPr="000640A5">
        <w:rPr>
          <w:rStyle w:val="StyleUnderline"/>
        </w:rPr>
        <w:t>sea-based deterrent</w:t>
      </w:r>
      <w:r w:rsidRPr="002A1626">
        <w:rPr>
          <w:sz w:val="10"/>
        </w:rPr>
        <w:t xml:space="preserve">. Meanwhile, any Chinese </w:t>
      </w:r>
      <w:r w:rsidRPr="000640A5">
        <w:rPr>
          <w:rStyle w:val="StyleUnderline"/>
        </w:rPr>
        <w:t>boomers that escaped this fate would</w:t>
      </w:r>
      <w:r w:rsidRPr="002A1626">
        <w:rPr>
          <w:sz w:val="10"/>
        </w:rPr>
        <w:t xml:space="preserve"> likely </w:t>
      </w:r>
      <w:r w:rsidRPr="000640A5">
        <w:rPr>
          <w:rStyle w:val="StyleUnderline"/>
        </w:rPr>
        <w:t>be cut off from communication</w:t>
      </w:r>
      <w:r w:rsidRPr="002A1626">
        <w:rPr>
          <w:sz w:val="10"/>
        </w:rPr>
        <w:t xml:space="preserve"> with onshore commanders, left without an escort force, and unable to return to destroyed ports. If that happened, </w:t>
      </w:r>
      <w:r w:rsidRPr="000640A5">
        <w:rPr>
          <w:rStyle w:val="StyleUnderline"/>
        </w:rPr>
        <w:t>China would essentially have no naval nuclear deterrent</w:t>
      </w:r>
      <w:r w:rsidRPr="002A1626">
        <w:rPr>
          <w:sz w:val="10"/>
        </w:rPr>
        <w:t xml:space="preserve">. 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w:t>
      </w:r>
      <w:r w:rsidRPr="000640A5">
        <w:rPr>
          <w:rStyle w:val="StyleUnderline"/>
        </w:rPr>
        <w:t>victory</w:t>
      </w:r>
      <w:r w:rsidRPr="002A1626">
        <w:rPr>
          <w:sz w:val="10"/>
        </w:rPr>
        <w:t xml:space="preserve"> would hinge on the ability to degrade this conventional ballistic missile force. And once again, it </w:t>
      </w:r>
      <w:r w:rsidRPr="000640A5">
        <w:rPr>
          <w:rStyle w:val="StyleUnderline"/>
        </w:rPr>
        <w:t xml:space="preserve">would be </w:t>
      </w:r>
      <w:r w:rsidRPr="000640A5">
        <w:rPr>
          <w:rStyle w:val="Emphasis"/>
        </w:rPr>
        <w:t>virtually impossible</w:t>
      </w:r>
      <w:r w:rsidRPr="002A1626">
        <w:rPr>
          <w:sz w:val="10"/>
        </w:rPr>
        <w:t xml:space="preserve"> to do so </w:t>
      </w:r>
      <w:r w:rsidRPr="000640A5">
        <w:rPr>
          <w:rStyle w:val="StyleUnderline"/>
        </w:rPr>
        <w:t>while leaving China’s nuclear ballistic missile force unscathed</w:t>
      </w:r>
      <w:r w:rsidRPr="002A1626">
        <w:rPr>
          <w:sz w:val="10"/>
        </w:rPr>
        <w:t xml:space="preserve">. </w:t>
      </w:r>
      <w:r w:rsidRPr="000640A5">
        <w:rPr>
          <w:rStyle w:val="StyleUnderline"/>
        </w:rPr>
        <w:t>Chinese conventional and nuclear ballistic missiles are</w:t>
      </w:r>
      <w:r w:rsidRPr="002A1626">
        <w:rPr>
          <w:sz w:val="10"/>
        </w:rPr>
        <w:t xml:space="preserve"> often </w:t>
      </w:r>
      <w:r w:rsidRPr="000640A5">
        <w:rPr>
          <w:rStyle w:val="StyleUnderline"/>
        </w:rPr>
        <w:t>attached to the same base headquarters</w:t>
      </w:r>
      <w:r w:rsidRPr="002A1626">
        <w:rPr>
          <w:sz w:val="10"/>
        </w:rPr>
        <w:t xml:space="preserve">, meaning that </w:t>
      </w:r>
      <w:r w:rsidRPr="000640A5">
        <w:rPr>
          <w:rStyle w:val="StyleUnderline"/>
        </w:rPr>
        <w:t>they</w:t>
      </w:r>
      <w:r w:rsidRPr="002A1626">
        <w:rPr>
          <w:sz w:val="10"/>
        </w:rPr>
        <w:t xml:space="preserve"> likely </w:t>
      </w:r>
      <w:r w:rsidRPr="000640A5">
        <w:rPr>
          <w:rStyle w:val="StyleUnderline"/>
        </w:rPr>
        <w:t>share transportation and supply networks</w:t>
      </w:r>
      <w:r w:rsidRPr="002A1626">
        <w:rPr>
          <w:sz w:val="10"/>
        </w:rPr>
        <w:t xml:space="preserve">, </w:t>
      </w:r>
      <w:r w:rsidRPr="000640A5">
        <w:rPr>
          <w:rStyle w:val="StyleUnderline"/>
        </w:rPr>
        <w:t>patrol routes</w:t>
      </w:r>
      <w:r w:rsidRPr="002A1626">
        <w:rPr>
          <w:sz w:val="10"/>
        </w:rPr>
        <w:t xml:space="preserve">, </w:t>
      </w:r>
      <w:r w:rsidRPr="000640A5">
        <w:rPr>
          <w:rStyle w:val="StyleUnderline"/>
        </w:rPr>
        <w:t xml:space="preserve">and other </w:t>
      </w:r>
      <w:r w:rsidRPr="000640A5">
        <w:rPr>
          <w:rStyle w:val="Emphasis"/>
        </w:rPr>
        <w:t>supporting infrastructure</w:t>
      </w:r>
      <w:r w:rsidRPr="002A1626">
        <w:rPr>
          <w:sz w:val="10"/>
        </w:rPr>
        <w:t xml:space="preserve">. It is also possible that they share some command-and-control networks, or that the United States would be unable to distinguish between the conventional and nuclear networks even if they were physically separate. 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w:t>
      </w:r>
      <w:r w:rsidRPr="000640A5">
        <w:rPr>
          <w:rStyle w:val="StyleUnderline"/>
        </w:rPr>
        <w:t>sending manned aircraft to attack Chinese missile launch sites</w:t>
      </w:r>
      <w:r w:rsidRPr="002A1626">
        <w:rPr>
          <w:sz w:val="10"/>
        </w:rPr>
        <w:t xml:space="preserve"> and bases </w:t>
      </w:r>
      <w:r w:rsidRPr="000640A5">
        <w:rPr>
          <w:rStyle w:val="StyleUnderline"/>
        </w:rPr>
        <w:t>would require</w:t>
      </w:r>
      <w:r w:rsidRPr="002A1626">
        <w:rPr>
          <w:sz w:val="10"/>
        </w:rPr>
        <w:t xml:space="preserve"> at least </w:t>
      </w:r>
      <w:r w:rsidRPr="000640A5">
        <w:rPr>
          <w:rStyle w:val="StyleUnderline"/>
        </w:rPr>
        <w:t>partial control of the airspace over China</w:t>
      </w:r>
      <w:r w:rsidRPr="002A1626">
        <w:rPr>
          <w:sz w:val="10"/>
        </w:rPr>
        <w:t xml:space="preserve">, </w:t>
      </w:r>
      <w:r w:rsidRPr="000640A5">
        <w:rPr>
          <w:rStyle w:val="StyleUnderline"/>
        </w:rPr>
        <w:t>which</w:t>
      </w:r>
      <w:r w:rsidRPr="002A1626">
        <w:rPr>
          <w:sz w:val="10"/>
        </w:rPr>
        <w:t xml:space="preserve"> in turn </w:t>
      </w:r>
      <w:r w:rsidRPr="000640A5">
        <w:rPr>
          <w:rStyle w:val="StyleUnderline"/>
        </w:rPr>
        <w:t>would require weakening Chinese air defenses</w:t>
      </w:r>
      <w:r w:rsidRPr="002A1626">
        <w:rPr>
          <w:sz w:val="10"/>
        </w:rPr>
        <w:t xml:space="preserve">. But degrading </w:t>
      </w:r>
      <w:r w:rsidRPr="000640A5">
        <w:rPr>
          <w:rStyle w:val="StyleUnderline"/>
        </w:rPr>
        <w:t>China’s coastal air defense network</w:t>
      </w:r>
      <w:r w:rsidRPr="002A1626">
        <w:rPr>
          <w:sz w:val="10"/>
        </w:rPr>
        <w:t xml:space="preserve"> in order to fight a conventional war </w:t>
      </w:r>
      <w:r w:rsidRPr="000640A5">
        <w:rPr>
          <w:rStyle w:val="StyleUnderline"/>
        </w:rPr>
        <w:t>would</w:t>
      </w:r>
      <w:r w:rsidRPr="002A1626">
        <w:rPr>
          <w:sz w:val="10"/>
        </w:rPr>
        <w:t xml:space="preserve"> also </w:t>
      </w:r>
      <w:r w:rsidRPr="000640A5">
        <w:rPr>
          <w:rStyle w:val="StyleUnderline"/>
        </w:rPr>
        <w:t>leave much of its nuclear force without protection</w:t>
      </w:r>
      <w:r w:rsidRPr="002A1626">
        <w:rPr>
          <w:sz w:val="10"/>
        </w:rPr>
        <w:t xml:space="preserve">.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w:t>
      </w:r>
      <w:r w:rsidRPr="000640A5">
        <w:rPr>
          <w:rStyle w:val="StyleUnderline"/>
        </w:rPr>
        <w:t>Chinese intercontinental ballistic missiles</w:t>
      </w:r>
      <w:r w:rsidRPr="002A1626">
        <w:rPr>
          <w:sz w:val="10"/>
        </w:rPr>
        <w:t xml:space="preserve"> are </w:t>
      </w:r>
      <w:r w:rsidRPr="000640A5">
        <w:rPr>
          <w:rStyle w:val="StyleUnderline"/>
        </w:rPr>
        <w:t>larger and less mobile than</w:t>
      </w:r>
      <w:r w:rsidRPr="002A1626">
        <w:rPr>
          <w:sz w:val="10"/>
        </w:rPr>
        <w:t xml:space="preserve"> the </w:t>
      </w:r>
      <w:r w:rsidRPr="000640A5">
        <w:rPr>
          <w:rStyle w:val="StyleUnderline"/>
        </w:rPr>
        <w:t>Iraqi Scuds</w:t>
      </w:r>
      <w:r w:rsidRPr="002A1626">
        <w:rPr>
          <w:sz w:val="10"/>
        </w:rPr>
        <w:t xml:space="preserve"> were, and they are harder to move without detection. </w:t>
      </w:r>
      <w:r w:rsidRPr="000640A5">
        <w:rPr>
          <w:rStyle w:val="StyleUnderline"/>
        </w:rPr>
        <w:t>The U</w:t>
      </w:r>
      <w:r w:rsidRPr="002A1626">
        <w:rPr>
          <w:sz w:val="10"/>
        </w:rPr>
        <w:t xml:space="preserve">nited </w:t>
      </w:r>
      <w:r w:rsidRPr="000640A5">
        <w:rPr>
          <w:rStyle w:val="StyleUnderline"/>
        </w:rPr>
        <w:t>S</w:t>
      </w:r>
      <w:r w:rsidRPr="002A1626">
        <w:rPr>
          <w:sz w:val="10"/>
        </w:rPr>
        <w:t xml:space="preserve">tates </w:t>
      </w:r>
      <w:r w:rsidRPr="000640A5">
        <w:rPr>
          <w:rStyle w:val="StyleUnderline"/>
        </w:rPr>
        <w:t>is</w:t>
      </w:r>
      <w:r w:rsidRPr="002A1626">
        <w:rPr>
          <w:sz w:val="10"/>
        </w:rPr>
        <w:t xml:space="preserve"> also </w:t>
      </w:r>
      <w:r w:rsidRPr="000640A5">
        <w:rPr>
          <w:rStyle w:val="StyleUnderline"/>
        </w:rPr>
        <w:t>likely to have been tracking them</w:t>
      </w:r>
      <w:r w:rsidRPr="002A1626">
        <w:rPr>
          <w:sz w:val="10"/>
        </w:rPr>
        <w:t xml:space="preserve"> much more closely in peacetime. As a result, China is unlikely to view a failed Scud hunt in Iraq nearly 30 years ago as reassurance that its residual nuclear force is safe today, especially during an ongoing, high-intensity conventional war. </w:t>
      </w:r>
      <w:r w:rsidRPr="002A1626">
        <w:rPr>
          <w:sz w:val="10"/>
          <w:szCs w:val="16"/>
        </w:rPr>
        <w:t xml:space="preserve">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2A1626">
        <w:rPr>
          <w:sz w:val="10"/>
        </w:rPr>
        <w:t xml:space="preserve">Put simply, </w:t>
      </w:r>
      <w:r w:rsidRPr="00C965BC">
        <w:rPr>
          <w:rStyle w:val="StyleUnderline"/>
        </w:rPr>
        <w:t>the favored U.S. strategy to ensure a conventional victory would</w:t>
      </w:r>
      <w:r w:rsidRPr="002A1626">
        <w:rPr>
          <w:sz w:val="10"/>
        </w:rPr>
        <w:t xml:space="preserve"> likely </w:t>
      </w:r>
      <w:r w:rsidRPr="00C965BC">
        <w:rPr>
          <w:rStyle w:val="StyleUnderline"/>
        </w:rPr>
        <w:t>endanger</w:t>
      </w:r>
      <w:r w:rsidRPr="002A1626">
        <w:rPr>
          <w:sz w:val="10"/>
        </w:rPr>
        <w:t xml:space="preserve"> much of </w:t>
      </w:r>
      <w:r w:rsidRPr="00C965BC">
        <w:rPr>
          <w:rStyle w:val="StyleUnderline"/>
        </w:rPr>
        <w:t>China’s nuclear arsenal</w:t>
      </w:r>
      <w:r w:rsidRPr="002A1626">
        <w:rPr>
          <w:sz w:val="10"/>
        </w:rPr>
        <w:t xml:space="preserve"> in the process, at sea and on land. </w:t>
      </w:r>
      <w:r w:rsidRPr="00C965BC">
        <w:rPr>
          <w:rStyle w:val="StyleUnderline"/>
        </w:rPr>
        <w:t>Whether the United States actually intended to target</w:t>
      </w:r>
      <w:r w:rsidRPr="002A1626">
        <w:rPr>
          <w:sz w:val="10"/>
        </w:rPr>
        <w:t xml:space="preserve"> all of China’s nuclear </w:t>
      </w:r>
      <w:r w:rsidRPr="00C965BC">
        <w:rPr>
          <w:rStyle w:val="StyleUnderline"/>
        </w:rPr>
        <w:t xml:space="preserve">weapons would be </w:t>
      </w:r>
      <w:r w:rsidRPr="00C965BC">
        <w:rPr>
          <w:rStyle w:val="Emphasis"/>
        </w:rPr>
        <w:t>incidental</w:t>
      </w:r>
      <w:r w:rsidRPr="002A1626">
        <w:rPr>
          <w:sz w:val="10"/>
        </w:rPr>
        <w:t xml:space="preserve">. </w:t>
      </w:r>
      <w:r w:rsidRPr="00C965BC">
        <w:rPr>
          <w:rStyle w:val="StyleUnderline"/>
        </w:rPr>
        <w:t xml:space="preserve">All that would matter is that Chinese leaders would consider them </w:t>
      </w:r>
      <w:r w:rsidRPr="00C965BC">
        <w:rPr>
          <w:rStyle w:val="Emphasis"/>
        </w:rPr>
        <w:t>threatened</w:t>
      </w:r>
      <w:r w:rsidRPr="002A1626">
        <w:rPr>
          <w:sz w:val="10"/>
        </w:rPr>
        <w:t xml:space="preserve">. </w:t>
      </w:r>
      <w:r w:rsidRPr="002A1626">
        <w:rPr>
          <w:sz w:val="10"/>
          <w:szCs w:val="16"/>
        </w:rPr>
        <w:t xml:space="preserve">LESSONS FROM THE PAST At that point, the question becomes, How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w:t>
      </w:r>
      <w:r w:rsidRPr="002A1626">
        <w:rPr>
          <w:sz w:val="10"/>
        </w:rPr>
        <w:t xml:space="preserve">The danger lies in </w:t>
      </w:r>
      <w:r w:rsidRPr="00C965BC">
        <w:rPr>
          <w:rStyle w:val="StyleUnderline"/>
        </w:rPr>
        <w:t>wartime developments</w:t>
      </w:r>
      <w:r w:rsidRPr="002A1626">
        <w:rPr>
          <w:sz w:val="10"/>
        </w:rPr>
        <w:t xml:space="preserve"> that </w:t>
      </w:r>
      <w:r w:rsidRPr="00C965BC">
        <w:rPr>
          <w:rStyle w:val="StyleUnderline"/>
        </w:rPr>
        <w:t xml:space="preserve">could </w:t>
      </w:r>
      <w:r w:rsidRPr="00C965BC">
        <w:rPr>
          <w:rStyle w:val="Emphasis"/>
        </w:rPr>
        <w:t>shift</w:t>
      </w:r>
      <w:r w:rsidRPr="00C965BC">
        <w:rPr>
          <w:rStyle w:val="StyleUnderline"/>
        </w:rPr>
        <w:t xml:space="preserve"> China’s assumptions about U.S. intentions</w:t>
      </w:r>
      <w:r w:rsidRPr="002A1626">
        <w:rPr>
          <w:sz w:val="10"/>
        </w:rPr>
        <w:t xml:space="preserve">. </w:t>
      </w:r>
      <w:r w:rsidRPr="00C965BC">
        <w:rPr>
          <w:rStyle w:val="StyleUnderline"/>
        </w:rPr>
        <w:t>If Beijing interprets the erosion</w:t>
      </w:r>
      <w:r w:rsidRPr="002A1626">
        <w:rPr>
          <w:sz w:val="10"/>
        </w:rPr>
        <w:t xml:space="preserve"> of its sea- and land-based </w:t>
      </w:r>
      <w:r w:rsidRPr="00C965BC">
        <w:rPr>
          <w:rStyle w:val="StyleUnderline"/>
        </w:rPr>
        <w:t xml:space="preserve">nuclear forces as a </w:t>
      </w:r>
      <w:r w:rsidRPr="00C965BC">
        <w:rPr>
          <w:rStyle w:val="Emphasis"/>
        </w:rPr>
        <w:t>deliberate effort</w:t>
      </w:r>
      <w:r w:rsidRPr="002A1626">
        <w:rPr>
          <w:sz w:val="10"/>
        </w:rPr>
        <w:t xml:space="preserve"> to destroy its nuclear deterrent, or perhaps even as a prelude to a nuclear attack, </w:t>
      </w:r>
      <w:r w:rsidRPr="00C965BC">
        <w:rPr>
          <w:rStyle w:val="StyleUnderline"/>
        </w:rPr>
        <w:t xml:space="preserve">it might see limited </w:t>
      </w:r>
      <w:r w:rsidRPr="00C965BC">
        <w:rPr>
          <w:rStyle w:val="Emphasis"/>
        </w:rPr>
        <w:t>nuclear escalation</w:t>
      </w:r>
      <w:r w:rsidRPr="00C965BC">
        <w:rPr>
          <w:rStyle w:val="StyleUnderline"/>
        </w:rPr>
        <w:t xml:space="preserve"> as a way to force an </w:t>
      </w:r>
      <w:r w:rsidRPr="00C965BC">
        <w:rPr>
          <w:rStyle w:val="Emphasis"/>
        </w:rPr>
        <w:t>end</w:t>
      </w:r>
      <w:r w:rsidRPr="00C965BC">
        <w:rPr>
          <w:rStyle w:val="StyleUnderline"/>
        </w:rPr>
        <w:t xml:space="preserve"> to the conflict</w:t>
      </w:r>
      <w:r w:rsidRPr="002A1626">
        <w:rPr>
          <w:sz w:val="10"/>
        </w:rPr>
        <w:t xml:space="preserve">. For example, </w:t>
      </w:r>
      <w:r w:rsidRPr="00C965BC">
        <w:rPr>
          <w:rStyle w:val="StyleUnderline"/>
        </w:rPr>
        <w:t>China could use nuclear weapons to</w:t>
      </w:r>
      <w:r w:rsidRPr="002A1626">
        <w:rPr>
          <w:sz w:val="10"/>
        </w:rPr>
        <w:t xml:space="preserve"> instantaneously </w:t>
      </w:r>
      <w:r w:rsidRPr="00C965BC">
        <w:rPr>
          <w:rStyle w:val="StyleUnderline"/>
        </w:rPr>
        <w:t>destroy the U.S. air bases that posed the biggest threat to its arsenal</w:t>
      </w:r>
      <w:r w:rsidRPr="002A1626">
        <w:rPr>
          <w:sz w:val="10"/>
        </w:rPr>
        <w:t xml:space="preserve">. </w:t>
      </w:r>
      <w:r w:rsidRPr="00C965BC">
        <w:rPr>
          <w:rStyle w:val="StyleUnderline"/>
        </w:rPr>
        <w:t>It could also launch a nuclear strike with no</w:t>
      </w:r>
      <w:r w:rsidRPr="002A1626">
        <w:rPr>
          <w:sz w:val="10"/>
        </w:rPr>
        <w:t xml:space="preserve"> direct </w:t>
      </w:r>
      <w:r w:rsidRPr="00C965BC">
        <w:rPr>
          <w:rStyle w:val="StyleUnderline"/>
        </w:rPr>
        <w:t>military purpose</w:t>
      </w:r>
      <w:r w:rsidRPr="002A1626">
        <w:rPr>
          <w:sz w:val="10"/>
        </w:rPr>
        <w:t>—on an unpopulated area or at sea—</w:t>
      </w:r>
      <w:r w:rsidRPr="00C965BC">
        <w:rPr>
          <w:rStyle w:val="StyleUnderline"/>
        </w:rPr>
        <w:t xml:space="preserve">as a way to </w:t>
      </w:r>
      <w:r w:rsidRPr="00C965BC">
        <w:rPr>
          <w:rStyle w:val="Emphasis"/>
        </w:rPr>
        <w:t>signal</w:t>
      </w:r>
      <w:r w:rsidRPr="00C965BC">
        <w:rPr>
          <w:rStyle w:val="StyleUnderline"/>
        </w:rPr>
        <w:t xml:space="preserve"> that the U</w:t>
      </w:r>
      <w:r w:rsidRPr="002A1626">
        <w:rPr>
          <w:sz w:val="10"/>
        </w:rPr>
        <w:t xml:space="preserve">nited </w:t>
      </w:r>
      <w:r w:rsidRPr="00C965BC">
        <w:rPr>
          <w:rStyle w:val="StyleUnderline"/>
        </w:rPr>
        <w:t>S</w:t>
      </w:r>
      <w:r w:rsidRPr="002A1626">
        <w:rPr>
          <w:sz w:val="10"/>
        </w:rPr>
        <w:t xml:space="preserve">tates </w:t>
      </w:r>
      <w:r w:rsidRPr="00C965BC">
        <w:rPr>
          <w:rStyle w:val="StyleUnderline"/>
        </w:rPr>
        <w:t>had crossed a redline</w:t>
      </w:r>
      <w:r w:rsidRPr="002A1626">
        <w:rPr>
          <w:sz w:val="10"/>
        </w:rPr>
        <w:t xml:space="preserve">. </w:t>
      </w:r>
      <w:r w:rsidRPr="00C965BC">
        <w:rPr>
          <w:rStyle w:val="StyleUnderline"/>
        </w:rPr>
        <w:t>If such escalation appears far-fetched</w:t>
      </w:r>
      <w:r w:rsidRPr="002A1626">
        <w:rPr>
          <w:sz w:val="10"/>
        </w:rPr>
        <w:t xml:space="preserve">, </w:t>
      </w:r>
      <w:r w:rsidRPr="00C965BC">
        <w:rPr>
          <w:rStyle w:val="StyleUnderline"/>
        </w:rPr>
        <w:t xml:space="preserve">China’s </w:t>
      </w:r>
      <w:r w:rsidRPr="00C965BC">
        <w:rPr>
          <w:rStyle w:val="Emphasis"/>
        </w:rPr>
        <w:t>history</w:t>
      </w:r>
      <w:r w:rsidRPr="00C965BC">
        <w:rPr>
          <w:rStyle w:val="StyleUnderline"/>
        </w:rPr>
        <w:t xml:space="preserve"> suggests otherwise</w:t>
      </w:r>
      <w:r w:rsidRPr="002A1626">
        <w:rPr>
          <w:sz w:val="10"/>
        </w:rPr>
        <w:t xml:space="preserve">. </w:t>
      </w:r>
      <w:r w:rsidRPr="00C965BC">
        <w:rPr>
          <w:rStyle w:val="StyleUnderline"/>
        </w:rPr>
        <w:t>In 1969</w:t>
      </w:r>
      <w:r w:rsidRPr="002A1626">
        <w:rPr>
          <w:sz w:val="10"/>
        </w:rPr>
        <w:t xml:space="preserve">, </w:t>
      </w:r>
      <w:r w:rsidRPr="00C965BC">
        <w:rPr>
          <w:rStyle w:val="Emphasis"/>
        </w:rPr>
        <w:t>similar dynamics</w:t>
      </w:r>
      <w:r w:rsidRPr="002A1626">
        <w:rPr>
          <w:sz w:val="10"/>
        </w:rPr>
        <w:t xml:space="preserve"> </w:t>
      </w:r>
      <w:r w:rsidRPr="00C965BC">
        <w:rPr>
          <w:rStyle w:val="StyleUnderline"/>
        </w:rPr>
        <w:t>brought China to the brink of nuclear war with the Soviet Union</w:t>
      </w:r>
      <w:r w:rsidRPr="002A1626">
        <w:rPr>
          <w:sz w:val="10"/>
        </w:rPr>
        <w:t xml:space="preserve">. In early March of that year, Chinese troops ambushed Soviet guards amid rising tensions over a disputed border area. Less than two weeks later, the two countries were fighting an undeclared border war with heavy artillery and aircraft. </w:t>
      </w:r>
      <w:r w:rsidRPr="00C965BC">
        <w:rPr>
          <w:rStyle w:val="StyleUnderline"/>
        </w:rPr>
        <w:t>The conflict quickly escalated beyond what Chinese leaders</w:t>
      </w:r>
      <w:r w:rsidRPr="002A1626">
        <w:rPr>
          <w:sz w:val="10"/>
        </w:rPr>
        <w:t xml:space="preserve"> had </w:t>
      </w:r>
      <w:r w:rsidRPr="00C965BC">
        <w:rPr>
          <w:rStyle w:val="StyleUnderline"/>
        </w:rPr>
        <w:t>expected</w:t>
      </w:r>
      <w:r w:rsidRPr="002A1626">
        <w:rPr>
          <w:sz w:val="10"/>
        </w:rPr>
        <w:t xml:space="preserve">, </w:t>
      </w:r>
      <w:r w:rsidRPr="00C965BC">
        <w:rPr>
          <w:rStyle w:val="StyleUnderline"/>
        </w:rPr>
        <w:t>and before the end of March</w:t>
      </w:r>
      <w:r w:rsidRPr="002A1626">
        <w:rPr>
          <w:sz w:val="10"/>
        </w:rPr>
        <w:t xml:space="preserve">, </w:t>
      </w:r>
      <w:r w:rsidRPr="00C965BC">
        <w:rPr>
          <w:rStyle w:val="StyleUnderline"/>
        </w:rPr>
        <w:t xml:space="preserve">Moscow was making thinly veiled </w:t>
      </w:r>
      <w:r w:rsidRPr="00C965BC">
        <w:rPr>
          <w:rStyle w:val="Emphasis"/>
        </w:rPr>
        <w:t>nuclear threats</w:t>
      </w:r>
      <w:r w:rsidRPr="002A1626">
        <w:rPr>
          <w:sz w:val="10"/>
        </w:rPr>
        <w:t xml:space="preserve"> to pressure China to back down. 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w:t>
      </w:r>
      <w:r w:rsidRPr="00C965BC">
        <w:rPr>
          <w:rStyle w:val="StyleUnderline"/>
        </w:rPr>
        <w:t>Increasingly fearful</w:t>
      </w:r>
      <w:r w:rsidRPr="002A1626">
        <w:rPr>
          <w:sz w:val="10"/>
        </w:rPr>
        <w:t xml:space="preserve">, </w:t>
      </w:r>
      <w:r w:rsidRPr="00C965BC">
        <w:rPr>
          <w:rStyle w:val="StyleUnderline"/>
        </w:rPr>
        <w:t>China test-fired a thermonuclear weapon</w:t>
      </w:r>
      <w:r w:rsidRPr="002A1626">
        <w:rPr>
          <w:sz w:val="10"/>
        </w:rPr>
        <w:t xml:space="preserve"> in the Lop Nur desert </w:t>
      </w:r>
      <w:r w:rsidRPr="00C965BC">
        <w:rPr>
          <w:rStyle w:val="StyleUnderline"/>
        </w:rPr>
        <w:t>and put its rudimentary nuclear forces on alert</w:t>
      </w:r>
      <w:r w:rsidRPr="002A1626">
        <w:rPr>
          <w:sz w:val="10"/>
        </w:rPr>
        <w:t xml:space="preserve">—a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w:t>
      </w:r>
      <w:r w:rsidRPr="00C965BC">
        <w:rPr>
          <w:rStyle w:val="StyleUnderline"/>
        </w:rPr>
        <w:t>the 1969 conflict offers important lessons</w:t>
      </w:r>
      <w:r w:rsidRPr="002A1626">
        <w:rPr>
          <w:sz w:val="10"/>
        </w:rPr>
        <w:t xml:space="preserve">. </w:t>
      </w:r>
      <w:r w:rsidRPr="00C965BC">
        <w:rPr>
          <w:rStyle w:val="StyleUnderline"/>
        </w:rPr>
        <w:t xml:space="preserve">China started a war in which it believed nuclear weapons would be </w:t>
      </w:r>
      <w:r w:rsidRPr="00C965BC">
        <w:rPr>
          <w:rStyle w:val="Emphasis"/>
        </w:rPr>
        <w:t>irrelevant</w:t>
      </w:r>
      <w:r w:rsidRPr="002A1626">
        <w:rPr>
          <w:sz w:val="10"/>
        </w:rPr>
        <w:t xml:space="preserve">, even though the Soviet arsenal was several orders of magnitude larger than China’s, just as the U.S. arsenal dwarfs China’s today. </w:t>
      </w:r>
      <w:r w:rsidRPr="00C965BC">
        <w:rPr>
          <w:rStyle w:val="StyleUnderline"/>
        </w:rPr>
        <w:t>Once the conventional war did not go as planned</w:t>
      </w:r>
      <w:r w:rsidRPr="002A1626">
        <w:rPr>
          <w:sz w:val="10"/>
        </w:rPr>
        <w:t xml:space="preserve">, </w:t>
      </w:r>
      <w:r w:rsidRPr="00C965BC">
        <w:rPr>
          <w:rStyle w:val="StyleUnderline"/>
        </w:rPr>
        <w:t xml:space="preserve">the Chinese </w:t>
      </w:r>
      <w:r w:rsidRPr="00C965BC">
        <w:rPr>
          <w:rStyle w:val="Emphasis"/>
        </w:rPr>
        <w:t>reversed</w:t>
      </w:r>
      <w:r w:rsidRPr="00C965BC">
        <w:rPr>
          <w:rStyle w:val="StyleUnderline"/>
        </w:rPr>
        <w:t xml:space="preserve"> their </w:t>
      </w:r>
      <w:r w:rsidRPr="00C965BC">
        <w:rPr>
          <w:rStyle w:val="Emphasis"/>
        </w:rPr>
        <w:t>assessment</w:t>
      </w:r>
      <w:r w:rsidRPr="00C965BC">
        <w:rPr>
          <w:rStyle w:val="StyleUnderline"/>
        </w:rPr>
        <w:t xml:space="preserve"> of the possibility of a nuclear attack</w:t>
      </w:r>
      <w:r w:rsidRPr="002A1626">
        <w:rPr>
          <w:sz w:val="10"/>
        </w:rPr>
        <w:t xml:space="preserve"> </w:t>
      </w:r>
      <w:r w:rsidRPr="00C965BC">
        <w:rPr>
          <w:rStyle w:val="StyleUnderline"/>
        </w:rPr>
        <w:t xml:space="preserve">to a degree bordering on </w:t>
      </w:r>
      <w:r w:rsidRPr="00C965BC">
        <w:rPr>
          <w:rStyle w:val="Emphasis"/>
        </w:rPr>
        <w:t>paranoia</w:t>
      </w:r>
      <w:r w:rsidRPr="002A1626">
        <w:rPr>
          <w:sz w:val="10"/>
        </w:rPr>
        <w:t xml:space="preserve">. Most worrying, </w:t>
      </w:r>
      <w:r w:rsidRPr="00C965BC">
        <w:rPr>
          <w:rStyle w:val="StyleUnderline"/>
        </w:rPr>
        <w:t>China signaled that it was</w:t>
      </w:r>
      <w:r w:rsidRPr="002A1626">
        <w:rPr>
          <w:sz w:val="10"/>
        </w:rPr>
        <w:t xml:space="preserve"> actually </w:t>
      </w:r>
      <w:r w:rsidRPr="00C965BC">
        <w:rPr>
          <w:rStyle w:val="Emphasis"/>
        </w:rPr>
        <w:t>considering</w:t>
      </w:r>
      <w:r w:rsidRPr="00C965BC">
        <w:rPr>
          <w:rStyle w:val="StyleUnderline"/>
        </w:rPr>
        <w:t xml:space="preserve"> using its nuclear weapons</w:t>
      </w:r>
      <w:r w:rsidRPr="002A1626">
        <w:rPr>
          <w:sz w:val="10"/>
        </w:rPr>
        <w:t xml:space="preserve">, </w:t>
      </w:r>
      <w:r w:rsidRPr="00C965BC">
        <w:rPr>
          <w:rStyle w:val="StyleUnderline"/>
        </w:rPr>
        <w:t>even though it had to expect</w:t>
      </w:r>
      <w:r w:rsidRPr="002A1626">
        <w:rPr>
          <w:sz w:val="10"/>
        </w:rPr>
        <w:t xml:space="preserve"> devastating </w:t>
      </w:r>
      <w:r w:rsidRPr="00C965BC">
        <w:rPr>
          <w:rStyle w:val="Emphasis"/>
        </w:rPr>
        <w:t>retaliation</w:t>
      </w:r>
      <w:r w:rsidRPr="002A1626">
        <w:rPr>
          <w:sz w:val="10"/>
        </w:rPr>
        <w:t>. Ambiguous wartime information and worst-case thinking led it to take nuclear risks it would have considered unthinkable only months earlier. This pattern could unfold again today.</w:t>
      </w:r>
    </w:p>
    <w:p w14:paraId="0EF45274" w14:textId="77777777" w:rsidR="00853C2B" w:rsidRDefault="00853C2B" w:rsidP="00853C2B">
      <w:pPr>
        <w:pStyle w:val="Heading4"/>
        <w:shd w:val="clear" w:color="auto" w:fill="FFFFFF"/>
        <w:rPr>
          <w:rFonts w:cs="Arial"/>
          <w:color w:val="222222"/>
        </w:rPr>
      </w:pPr>
      <w:r>
        <w:rPr>
          <w:rFonts w:cs="Arial"/>
          <w:color w:val="222222"/>
        </w:rPr>
        <w:t xml:space="preserve">Draws-in everyone </w:t>
      </w:r>
    </w:p>
    <w:p w14:paraId="4E0BDB1F" w14:textId="77777777" w:rsidR="00853C2B" w:rsidRPr="00327132" w:rsidRDefault="00853C2B" w:rsidP="00853C2B"/>
    <w:p w14:paraId="37E209D5" w14:textId="77777777" w:rsidR="00853C2B" w:rsidRDefault="00853C2B" w:rsidP="00853C2B">
      <w:r w:rsidRPr="00327132">
        <w:rPr>
          <w:rStyle w:val="Style13ptBold"/>
        </w:rPr>
        <w:t>Hunkovic 9</w:t>
      </w:r>
      <w:r>
        <w:t xml:space="preserve"> </w:t>
      </w:r>
    </w:p>
    <w:p w14:paraId="759FF47C" w14:textId="77777777" w:rsidR="00853C2B" w:rsidRPr="00327132" w:rsidRDefault="00853C2B" w:rsidP="00853C2B">
      <w:r w:rsidRPr="00327132">
        <w:t xml:space="preserve">[Lee J, 2009, </w:t>
      </w:r>
      <w:r>
        <w:t xml:space="preserve">American Military University, 09 </w:t>
      </w:r>
      <w:r w:rsidRPr="00327132">
        <w:t>“The Chinese-Taiwanese Conflict</w:t>
      </w:r>
      <w:r>
        <w:t xml:space="preserve"> </w:t>
      </w:r>
      <w:r w:rsidRPr="00327132">
        <w:t>Possible Futures of a Confrontation between China, Taiwan and the United States of America”, </w:t>
      </w:r>
      <w:hyperlink r:id="rId51" w:tgtFrame="_blank" w:history="1">
        <w:r w:rsidRPr="00327132">
          <w:rPr>
            <w:rStyle w:val="Hyperlink"/>
          </w:rPr>
          <w:t>http://www.lamp-method.org/eCommons/Hunkovic.pdf</w:t>
        </w:r>
      </w:hyperlink>
      <w:r w:rsidRPr="00327132">
        <w:t>]</w:t>
      </w:r>
    </w:p>
    <w:p w14:paraId="14733D86" w14:textId="77777777" w:rsidR="00853C2B" w:rsidRPr="00327132" w:rsidRDefault="00853C2B" w:rsidP="00853C2B">
      <w:pPr>
        <w:shd w:val="clear" w:color="auto" w:fill="FFFFFF"/>
        <w:rPr>
          <w:color w:val="222222"/>
          <w:sz w:val="12"/>
        </w:rPr>
      </w:pPr>
      <w:r w:rsidRPr="00327132">
        <w:rPr>
          <w:b/>
          <w:bCs/>
          <w:color w:val="222222"/>
          <w:u w:val="single"/>
        </w:rPr>
        <w:t>A </w:t>
      </w:r>
      <w:r w:rsidRPr="00327132">
        <w:rPr>
          <w:rStyle w:val="Emphasis"/>
        </w:rPr>
        <w:t>war</w:t>
      </w:r>
      <w:r w:rsidRPr="00327132">
        <w:rPr>
          <w:b/>
          <w:bCs/>
          <w:color w:val="222222"/>
          <w:u w:val="single"/>
        </w:rPr>
        <w:t> between China, Taiwan and the United States </w:t>
      </w:r>
      <w:r w:rsidRPr="00327132">
        <w:rPr>
          <w:rStyle w:val="Emphasis"/>
        </w:rPr>
        <w:t>has the potential to escalate into a nuclear conflict</w:t>
      </w:r>
      <w:r w:rsidRPr="00327132">
        <w:rPr>
          <w:b/>
          <w:bCs/>
          <w:color w:val="222222"/>
          <w:u w:val="single"/>
        </w:rPr>
        <w:t> and a third world war</w:t>
      </w:r>
      <w:r w:rsidRPr="00327132">
        <w:rPr>
          <w:color w:val="222222"/>
          <w:sz w:val="12"/>
        </w:rPr>
        <w:t>, </w:t>
      </w:r>
      <w:r w:rsidRPr="00327132">
        <w:rPr>
          <w:color w:val="222222"/>
          <w:sz w:val="12"/>
          <w:szCs w:val="16"/>
        </w:rPr>
        <w:t>therefore,</w:t>
      </w:r>
      <w:r w:rsidRPr="00327132">
        <w:rPr>
          <w:color w:val="222222"/>
          <w:sz w:val="12"/>
        </w:rPr>
        <w:t> </w:t>
      </w:r>
      <w:r w:rsidRPr="00327132">
        <w:rPr>
          <w:rStyle w:val="Emphasis"/>
        </w:rPr>
        <w:t>many countries</w:t>
      </w:r>
      <w:r w:rsidRPr="00327132">
        <w:rPr>
          <w:color w:val="222222"/>
          <w:sz w:val="12"/>
        </w:rPr>
        <w:t> </w:t>
      </w:r>
      <w:r w:rsidRPr="00327132">
        <w:rPr>
          <w:color w:val="222222"/>
          <w:sz w:val="12"/>
          <w:szCs w:val="16"/>
        </w:rPr>
        <w:t>other than the primary actors</w:t>
      </w:r>
      <w:r w:rsidRPr="00327132">
        <w:rPr>
          <w:color w:val="222222"/>
          <w:sz w:val="12"/>
        </w:rPr>
        <w:t> </w:t>
      </w:r>
      <w:r w:rsidRPr="00327132">
        <w:rPr>
          <w:rStyle w:val="Emphasis"/>
        </w:rPr>
        <w:t>could be affected</w:t>
      </w:r>
      <w:r w:rsidRPr="00327132">
        <w:rPr>
          <w:b/>
          <w:bCs/>
          <w:color w:val="222222"/>
          <w:u w:val="single"/>
        </w:rPr>
        <w:t> by such a conflict, </w:t>
      </w:r>
      <w:r w:rsidRPr="00327132">
        <w:rPr>
          <w:rStyle w:val="Emphasis"/>
        </w:rPr>
        <w:t>including Japan</w:t>
      </w:r>
      <w:r w:rsidRPr="00327132">
        <w:rPr>
          <w:b/>
          <w:bCs/>
          <w:color w:val="222222"/>
          <w:u w:val="single"/>
        </w:rPr>
        <w:t>, both </w:t>
      </w:r>
      <w:r w:rsidRPr="00327132">
        <w:rPr>
          <w:rStyle w:val="Emphasis"/>
        </w:rPr>
        <w:t>Koreas, Russia, Australia, India and</w:t>
      </w:r>
      <w:r w:rsidRPr="00327132">
        <w:rPr>
          <w:b/>
          <w:bCs/>
          <w:color w:val="222222"/>
          <w:u w:val="single"/>
        </w:rPr>
        <w:t> Great</w:t>
      </w:r>
      <w:r w:rsidRPr="00327132">
        <w:rPr>
          <w:color w:val="222222"/>
          <w:sz w:val="12"/>
        </w:rPr>
        <w:t> </w:t>
      </w:r>
      <w:r w:rsidRPr="00327132">
        <w:rPr>
          <w:rStyle w:val="Emphasis"/>
        </w:rPr>
        <w:t>Britain</w:t>
      </w:r>
      <w:r w:rsidRPr="00327132">
        <w:rPr>
          <w:b/>
          <w:bCs/>
          <w:color w:val="222222"/>
          <w:u w:val="single"/>
        </w:rPr>
        <w:t>, if they were drawn into the war, </w:t>
      </w:r>
      <w:r w:rsidRPr="00327132">
        <w:rPr>
          <w:rStyle w:val="Emphasis"/>
        </w:rPr>
        <w:t>as well as</w:t>
      </w:r>
      <w:r w:rsidRPr="00327132">
        <w:rPr>
          <w:b/>
          <w:bCs/>
          <w:color w:val="222222"/>
          <w:u w:val="single"/>
        </w:rPr>
        <w:t> all other countries in the world that participate in </w:t>
      </w:r>
      <w:r w:rsidRPr="00327132">
        <w:rPr>
          <w:rStyle w:val="Emphasis"/>
        </w:rPr>
        <w:t>the global economy</w:t>
      </w:r>
      <w:r w:rsidRPr="00327132">
        <w:rPr>
          <w:b/>
          <w:bCs/>
          <w:color w:val="222222"/>
          <w:u w:val="single"/>
        </w:rPr>
        <w:t>, in which the U</w:t>
      </w:r>
      <w:r w:rsidRPr="00327132">
        <w:rPr>
          <w:color w:val="222222"/>
          <w:sz w:val="12"/>
        </w:rPr>
        <w:t>nited </w:t>
      </w:r>
      <w:r w:rsidRPr="00327132">
        <w:rPr>
          <w:b/>
          <w:bCs/>
          <w:color w:val="222222"/>
          <w:u w:val="single"/>
        </w:rPr>
        <w:t>S</w:t>
      </w:r>
      <w:r w:rsidRPr="00327132">
        <w:rPr>
          <w:color w:val="222222"/>
          <w:sz w:val="12"/>
        </w:rPr>
        <w:t>tates </w:t>
      </w:r>
      <w:r w:rsidRPr="00327132">
        <w:rPr>
          <w:b/>
          <w:bCs/>
          <w:color w:val="222222"/>
          <w:u w:val="single"/>
        </w:rPr>
        <w:t>and China are the</w:t>
      </w:r>
      <w:r w:rsidRPr="00327132">
        <w:rPr>
          <w:color w:val="222222"/>
          <w:sz w:val="12"/>
        </w:rPr>
        <w:t> </w:t>
      </w:r>
      <w:r w:rsidRPr="00327132">
        <w:rPr>
          <w:color w:val="222222"/>
          <w:sz w:val="12"/>
          <w:szCs w:val="16"/>
        </w:rPr>
        <w:t>two </w:t>
      </w:r>
      <w:r w:rsidRPr="00327132">
        <w:rPr>
          <w:b/>
          <w:bCs/>
          <w:color w:val="222222"/>
          <w:u w:val="single"/>
        </w:rPr>
        <w:t>most dominant</w:t>
      </w:r>
      <w:r w:rsidRPr="00327132">
        <w:rPr>
          <w:color w:val="222222"/>
          <w:sz w:val="12"/>
        </w:rPr>
        <w:t> </w:t>
      </w:r>
      <w:r w:rsidRPr="00327132">
        <w:rPr>
          <w:color w:val="222222"/>
          <w:sz w:val="12"/>
          <w:szCs w:val="16"/>
        </w:rPr>
        <w:t>members.</w:t>
      </w:r>
      <w:r w:rsidRPr="00327132">
        <w:rPr>
          <w:color w:val="222222"/>
          <w:sz w:val="12"/>
        </w:rPr>
        <w:t> </w:t>
      </w:r>
      <w:r w:rsidRPr="00327132">
        <w:rPr>
          <w:b/>
          <w:bCs/>
          <w:color w:val="222222"/>
          <w:u w:val="single"/>
        </w:rPr>
        <w:t>If China were</w:t>
      </w:r>
      <w:r w:rsidRPr="00327132">
        <w:rPr>
          <w:color w:val="222222"/>
          <w:sz w:val="12"/>
        </w:rPr>
        <w:t> </w:t>
      </w:r>
      <w:r w:rsidRPr="00327132">
        <w:rPr>
          <w:color w:val="222222"/>
          <w:sz w:val="12"/>
          <w:szCs w:val="16"/>
        </w:rPr>
        <w:t>able</w:t>
      </w:r>
      <w:r w:rsidRPr="00327132">
        <w:rPr>
          <w:color w:val="222222"/>
          <w:sz w:val="12"/>
        </w:rPr>
        <w:t> </w:t>
      </w:r>
      <w:r w:rsidRPr="00327132">
        <w:rPr>
          <w:b/>
          <w:bCs/>
          <w:color w:val="222222"/>
          <w:u w:val="single"/>
        </w:rPr>
        <w:t>to</w:t>
      </w:r>
      <w:r w:rsidRPr="00327132">
        <w:rPr>
          <w:color w:val="222222"/>
          <w:sz w:val="12"/>
          <w:szCs w:val="16"/>
        </w:rPr>
        <w:t>successfully</w:t>
      </w:r>
      <w:r w:rsidRPr="00327132">
        <w:rPr>
          <w:color w:val="222222"/>
          <w:sz w:val="12"/>
        </w:rPr>
        <w:t> </w:t>
      </w:r>
      <w:r w:rsidRPr="00327132">
        <w:rPr>
          <w:b/>
          <w:bCs/>
          <w:color w:val="222222"/>
          <w:u w:val="single"/>
        </w:rPr>
        <w:t>annex Taiwan</w:t>
      </w:r>
      <w:r w:rsidRPr="00327132">
        <w:rPr>
          <w:color w:val="222222"/>
          <w:sz w:val="12"/>
        </w:rPr>
        <w:t>, </w:t>
      </w:r>
      <w:r w:rsidRPr="00327132">
        <w:rPr>
          <w:b/>
          <w:bCs/>
          <w:color w:val="222222"/>
          <w:u w:val="single"/>
        </w:rPr>
        <w:t>the possibility exists that </w:t>
      </w:r>
      <w:r w:rsidRPr="00327132">
        <w:rPr>
          <w:rStyle w:val="Emphasis"/>
        </w:rPr>
        <w:t>they could then</w:t>
      </w:r>
      <w:r w:rsidRPr="00327132">
        <w:rPr>
          <w:b/>
          <w:bCs/>
          <w:color w:val="222222"/>
          <w:u w:val="single"/>
        </w:rPr>
        <w:t> plan to </w:t>
      </w:r>
      <w:r w:rsidRPr="00327132">
        <w:rPr>
          <w:rStyle w:val="Emphasis"/>
        </w:rPr>
        <w:t>attack Japan</w:t>
      </w:r>
      <w:r w:rsidRPr="00327132">
        <w:rPr>
          <w:b/>
          <w:bCs/>
          <w:color w:val="222222"/>
          <w:u w:val="single"/>
        </w:rPr>
        <w:t> and begin a policy of aggressive expansionism</w:t>
      </w:r>
      <w:r w:rsidRPr="00327132">
        <w:rPr>
          <w:color w:val="222222"/>
          <w:sz w:val="12"/>
        </w:rPr>
        <w:t> </w:t>
      </w:r>
      <w:r w:rsidRPr="00327132">
        <w:rPr>
          <w:color w:val="222222"/>
          <w:sz w:val="12"/>
          <w:szCs w:val="16"/>
        </w:rPr>
        <w:t>in East and Southeast Asia, as well as the Pacific and even into India, </w:t>
      </w:r>
      <w:r w:rsidRPr="00327132">
        <w:rPr>
          <w:rStyle w:val="Emphasis"/>
        </w:rPr>
        <w:t>which could</w:t>
      </w:r>
      <w:r w:rsidRPr="00327132">
        <w:rPr>
          <w:b/>
          <w:bCs/>
          <w:color w:val="222222"/>
          <w:u w:val="single"/>
        </w:rPr>
        <w:t> in</w:t>
      </w:r>
      <w:r w:rsidRPr="00327132">
        <w:rPr>
          <w:color w:val="222222"/>
          <w:sz w:val="12"/>
        </w:rPr>
        <w:t> </w:t>
      </w:r>
      <w:r w:rsidRPr="00327132">
        <w:rPr>
          <w:b/>
          <w:bCs/>
          <w:color w:val="222222"/>
          <w:u w:val="single"/>
        </w:rPr>
        <w:t>turn </w:t>
      </w:r>
      <w:r w:rsidRPr="00327132">
        <w:rPr>
          <w:rStyle w:val="Emphasis"/>
        </w:rPr>
        <w:t>create an international standoff and deployment of military forces</w:t>
      </w:r>
      <w:r w:rsidRPr="00327132">
        <w:rPr>
          <w:b/>
          <w:bCs/>
          <w:color w:val="222222"/>
          <w:u w:val="single"/>
        </w:rPr>
        <w:t> to contain the threat</w:t>
      </w:r>
      <w:r w:rsidRPr="00327132">
        <w:rPr>
          <w:color w:val="222222"/>
          <w:sz w:val="12"/>
        </w:rPr>
        <w:t>. </w:t>
      </w:r>
      <w:r w:rsidRPr="00327132">
        <w:rPr>
          <w:color w:val="222222"/>
          <w:sz w:val="12"/>
          <w:szCs w:val="16"/>
        </w:rPr>
        <w:t>In any case</w:t>
      </w:r>
      <w:r w:rsidRPr="00327132">
        <w:rPr>
          <w:color w:val="222222"/>
          <w:sz w:val="12"/>
        </w:rPr>
        <w:t>, </w:t>
      </w:r>
      <w:r w:rsidRPr="00327132">
        <w:rPr>
          <w:b/>
          <w:bCs/>
          <w:color w:val="222222"/>
          <w:u w:val="single"/>
        </w:rPr>
        <w:t>if China and the U</w:t>
      </w:r>
      <w:r w:rsidRPr="00327132">
        <w:rPr>
          <w:color w:val="222222"/>
          <w:sz w:val="12"/>
          <w:szCs w:val="16"/>
        </w:rPr>
        <w:t>nited</w:t>
      </w:r>
      <w:r w:rsidRPr="00327132">
        <w:rPr>
          <w:color w:val="222222"/>
          <w:sz w:val="12"/>
        </w:rPr>
        <w:t> </w:t>
      </w:r>
      <w:r w:rsidRPr="00327132">
        <w:rPr>
          <w:b/>
          <w:bCs/>
          <w:color w:val="222222"/>
          <w:u w:val="single"/>
        </w:rPr>
        <w:t>S</w:t>
      </w:r>
      <w:r w:rsidRPr="00327132">
        <w:rPr>
          <w:color w:val="222222"/>
          <w:sz w:val="12"/>
          <w:szCs w:val="16"/>
        </w:rPr>
        <w:t>tates engage </w:t>
      </w:r>
      <w:r w:rsidRPr="00327132">
        <w:rPr>
          <w:b/>
          <w:bCs/>
          <w:color w:val="222222"/>
          <w:u w:val="single"/>
        </w:rPr>
        <w:t>in a full-scale conflict, </w:t>
      </w:r>
      <w:r w:rsidRPr="00327132">
        <w:rPr>
          <w:rStyle w:val="Emphasis"/>
        </w:rPr>
        <w:t>there are few countries </w:t>
      </w:r>
      <w:r w:rsidRPr="00327132">
        <w:rPr>
          <w:b/>
          <w:bCs/>
          <w:color w:val="222222"/>
          <w:u w:val="single"/>
        </w:rPr>
        <w:t>in the world </w:t>
      </w:r>
      <w:r w:rsidRPr="00327132">
        <w:rPr>
          <w:rStyle w:val="Emphasis"/>
        </w:rPr>
        <w:t>that will not be</w:t>
      </w:r>
      <w:r w:rsidRPr="00327132">
        <w:rPr>
          <w:color w:val="222222"/>
          <w:sz w:val="12"/>
        </w:rPr>
        <w:t> </w:t>
      </w:r>
      <w:r w:rsidRPr="00327132">
        <w:rPr>
          <w:color w:val="222222"/>
          <w:sz w:val="12"/>
          <w:szCs w:val="16"/>
        </w:rPr>
        <w:t>economically and/or militarily</w:t>
      </w:r>
      <w:r w:rsidRPr="00327132">
        <w:rPr>
          <w:color w:val="222222"/>
          <w:sz w:val="12"/>
        </w:rPr>
        <w:t> </w:t>
      </w:r>
      <w:r w:rsidRPr="00327132">
        <w:rPr>
          <w:rStyle w:val="Emphasis"/>
        </w:rPr>
        <w:t>affected</w:t>
      </w:r>
      <w:r w:rsidRPr="00327132">
        <w:rPr>
          <w:color w:val="222222"/>
          <w:sz w:val="12"/>
        </w:rPr>
        <w:t> </w:t>
      </w:r>
      <w:r w:rsidRPr="00327132">
        <w:rPr>
          <w:color w:val="222222"/>
          <w:sz w:val="12"/>
          <w:szCs w:val="16"/>
        </w:rPr>
        <w:t>by it. However, China, Taiwan and United States are the primary actors in this scenario, whose actions will determine its eventual outcome, therefore, other countries will not be considered in this study.</w:t>
      </w:r>
    </w:p>
    <w:p w14:paraId="240BF68D" w14:textId="77777777" w:rsidR="00853C2B" w:rsidRDefault="00853C2B" w:rsidP="00853C2B">
      <w:pPr>
        <w:pStyle w:val="Heading4"/>
      </w:pPr>
      <w:r>
        <w:t>And, the plan solves --- reductions in arms sales force a negotiated settlement between Taiwan and China</w:t>
      </w:r>
    </w:p>
    <w:p w14:paraId="79FE53E3" w14:textId="77777777" w:rsidR="00853C2B" w:rsidRDefault="00853C2B" w:rsidP="00853C2B">
      <w:pPr>
        <w:rPr>
          <w:sz w:val="16"/>
        </w:rPr>
      </w:pPr>
    </w:p>
    <w:p w14:paraId="2CE53569" w14:textId="77777777" w:rsidR="00853C2B" w:rsidRPr="00324D07" w:rsidRDefault="00853C2B" w:rsidP="00853C2B">
      <w:r w:rsidRPr="008F4C2F">
        <w:rPr>
          <w:rStyle w:val="Style13ptBold"/>
        </w:rPr>
        <w:t>Chen et al. 17</w:t>
      </w:r>
      <w:r w:rsidRPr="008F4C2F">
        <w:t xml:space="preserve"> [Ping-Kuei, assistant professor at the Department of Diplomacy, National Chengchi University, Taiwan, Scott L. Kastner, University of Maryland, College Park, Department of Government and Politics, William L. Reed, University of Maryland, Department of Government and Politics, “A Farewell to Arms? US Security Relations with Taiwan and the Prospects for Stability in the Taiwan Strait, accessible online at </w:t>
      </w:r>
      <w:hyperlink r:id="rId52" w:anchor="metadata_info_tab_contents" w:history="1">
        <w:r w:rsidRPr="008F4C2F">
          <w:rPr>
            <w:rStyle w:val="Hyperlink"/>
          </w:rPr>
          <w:t>https://www.jstor.org/stable/10.1525/j.ctt1w76wpm.15#metadata_info_tab_contents</w:t>
        </w:r>
      </w:hyperlink>
      <w:r w:rsidRPr="008F4C2F">
        <w:t>, published 2017] // BBM</w:t>
      </w:r>
    </w:p>
    <w:p w14:paraId="703EC00E" w14:textId="77777777" w:rsidR="00853C2B" w:rsidRPr="00231628" w:rsidRDefault="00853C2B" w:rsidP="00853C2B">
      <w:pPr>
        <w:rPr>
          <w:sz w:val="16"/>
        </w:rPr>
      </w:pPr>
      <w:r w:rsidRPr="00231628">
        <w:rPr>
          <w:sz w:val="16"/>
        </w:rPr>
        <w:t xml:space="preserve">While we find these counterarguments plausible, we believe the logic underpinning them needs to be teased out at greater length. This is especially so for claims about the prospects for </w:t>
      </w:r>
      <w:r w:rsidRPr="00231628">
        <w:rPr>
          <w:rStyle w:val="Emphasis"/>
        </w:rPr>
        <w:t>stability in the Taiwan Strait</w:t>
      </w:r>
      <w:r w:rsidRPr="00231628">
        <w:rPr>
          <w:sz w:val="16"/>
        </w:rPr>
        <w:t xml:space="preserve">. For instance, </w:t>
      </w:r>
      <w:r w:rsidRPr="00231628">
        <w:rPr>
          <w:rStyle w:val="StyleUnderline"/>
        </w:rPr>
        <w:t>we believe it is likely that an end to arms sales would</w:t>
      </w:r>
      <w:r w:rsidRPr="00231628">
        <w:rPr>
          <w:sz w:val="16"/>
        </w:rPr>
        <w:t xml:space="preserve"> indeed </w:t>
      </w:r>
      <w:r w:rsidRPr="00231628">
        <w:rPr>
          <w:rStyle w:val="Emphasis"/>
        </w:rPr>
        <w:t>lead Taiwanese officials</w:t>
      </w:r>
      <w:r w:rsidRPr="00231628">
        <w:rPr>
          <w:rStyle w:val="StyleUnderline"/>
        </w:rPr>
        <w:t xml:space="preserve"> to feel </w:t>
      </w:r>
      <w:r w:rsidRPr="00231628">
        <w:rPr>
          <w:rStyle w:val="Emphasis"/>
        </w:rPr>
        <w:t>less confident</w:t>
      </w:r>
      <w:r w:rsidRPr="00231628">
        <w:rPr>
          <w:rStyle w:val="StyleUnderline"/>
        </w:rPr>
        <w:t xml:space="preserve"> about their bargaining power vis-à-vis the PRC</w:t>
      </w:r>
      <w:r w:rsidRPr="00231628">
        <w:rPr>
          <w:sz w:val="16"/>
        </w:rPr>
        <w:t xml:space="preserve">. </w:t>
      </w:r>
      <w:r w:rsidRPr="00231628">
        <w:rPr>
          <w:rStyle w:val="StyleUnderline"/>
        </w:rPr>
        <w:t>But it is not obvious why this should</w:t>
      </w:r>
      <w:r w:rsidRPr="00231628">
        <w:rPr>
          <w:sz w:val="16"/>
        </w:rPr>
        <w:t xml:space="preserve"> in itself </w:t>
      </w:r>
      <w:r w:rsidRPr="00231628">
        <w:rPr>
          <w:rStyle w:val="StyleUnderline"/>
        </w:rPr>
        <w:t>make them less likely to negotiate with Beijing</w:t>
      </w:r>
      <w:r w:rsidRPr="00231628">
        <w:rPr>
          <w:sz w:val="16"/>
        </w:rPr>
        <w:t xml:space="preserve">: it is also plausible that, </w:t>
      </w:r>
      <w:r w:rsidRPr="00231628">
        <w:rPr>
          <w:rStyle w:val="Emphasis"/>
        </w:rPr>
        <w:t>in such a scenario,</w:t>
      </w:r>
      <w:r w:rsidRPr="00231628">
        <w:rPr>
          <w:rStyle w:val="StyleUnderline"/>
        </w:rPr>
        <w:t xml:space="preserve"> Taiwan’s leaders would feel they had </w:t>
      </w:r>
      <w:r w:rsidRPr="00231628">
        <w:rPr>
          <w:rStyle w:val="Emphasis"/>
        </w:rPr>
        <w:t>no other choice</w:t>
      </w:r>
      <w:r w:rsidRPr="00231628">
        <w:rPr>
          <w:rStyle w:val="StyleUnderline"/>
        </w:rPr>
        <w:t xml:space="preserve"> but to </w:t>
      </w:r>
      <w:r w:rsidRPr="00231628">
        <w:rPr>
          <w:rStyle w:val="Emphasis"/>
        </w:rPr>
        <w:t>negotiate</w:t>
      </w:r>
      <w:r w:rsidRPr="00231628">
        <w:rPr>
          <w:rStyle w:val="StyleUnderline"/>
        </w:rPr>
        <w:t xml:space="preserve"> with an increasingly powerful PRC</w:t>
      </w:r>
      <w:r w:rsidRPr="00231628">
        <w:rPr>
          <w:sz w:val="16"/>
        </w:rPr>
        <w:t xml:space="preserve">. Similarly, </w:t>
      </w:r>
      <w:r w:rsidRPr="00231628">
        <w:rPr>
          <w:rStyle w:val="StyleUnderline"/>
        </w:rPr>
        <w:t>while a shift in the cross-Strait balance of power would indeed imply that Beijing could more easily utilize a military option, it isn’t obvious that this would in turn make the relationship less stable: it is conceivable</w:t>
      </w:r>
      <w:r w:rsidRPr="00231628">
        <w:rPr>
          <w:sz w:val="16"/>
        </w:rPr>
        <w:t xml:space="preserve">, for instance, </w:t>
      </w:r>
      <w:r w:rsidRPr="00231628">
        <w:rPr>
          <w:rStyle w:val="StyleUnderline"/>
        </w:rPr>
        <w:t xml:space="preserve">that Taiwan would respond with </w:t>
      </w:r>
      <w:r w:rsidRPr="00231628">
        <w:rPr>
          <w:rStyle w:val="Emphasis"/>
        </w:rPr>
        <w:t>more accommodating policies</w:t>
      </w:r>
      <w:r w:rsidRPr="00231628">
        <w:rPr>
          <w:rStyle w:val="StyleUnderline"/>
        </w:rPr>
        <w:t xml:space="preserve"> that would </w:t>
      </w:r>
      <w:r w:rsidRPr="00231628">
        <w:rPr>
          <w:rStyle w:val="Emphasis"/>
        </w:rPr>
        <w:t>remove Beijing’s incentives to consider military force</w:t>
      </w:r>
      <w:r w:rsidRPr="00231628">
        <w:rPr>
          <w:sz w:val="16"/>
        </w:rPr>
        <w:t>. In short, how a shifting cross-Strait military balance of power would affect stability in the Taiwan Strait is not straightforward; in the following section, we consider the topic more systematically.</w:t>
      </w:r>
    </w:p>
    <w:p w14:paraId="325ABACB" w14:textId="77777777" w:rsidR="00853C2B" w:rsidRDefault="00853C2B" w:rsidP="00853C2B"/>
    <w:p w14:paraId="374FD2E3" w14:textId="77777777" w:rsidR="00853C2B" w:rsidRPr="00853C2B" w:rsidRDefault="00853C2B" w:rsidP="00853C2B"/>
    <w:p w14:paraId="7AA6FE02" w14:textId="77777777" w:rsidR="00F07DE2" w:rsidRDefault="00F07DE2" w:rsidP="00F07DE2"/>
    <w:p w14:paraId="24E18CAE" w14:textId="77777777" w:rsidR="00F07DE2" w:rsidRDefault="00F07DE2" w:rsidP="00F07DE2">
      <w:pPr>
        <w:pStyle w:val="Heading2"/>
      </w:pPr>
      <w:r>
        <w:t>Extensions</w:t>
      </w:r>
    </w:p>
    <w:p w14:paraId="7BDEB437" w14:textId="77777777" w:rsidR="00F07DE2" w:rsidRDefault="00F07DE2" w:rsidP="00F07DE2">
      <w:pPr>
        <w:pStyle w:val="Heading3"/>
      </w:pPr>
      <w:r w:rsidRPr="00CD1D90">
        <w:t>2AC War Now</w:t>
      </w:r>
    </w:p>
    <w:p w14:paraId="29B4AD59" w14:textId="77777777" w:rsidR="00F07DE2" w:rsidRPr="00CD1D90" w:rsidRDefault="00F07DE2" w:rsidP="00F07DE2"/>
    <w:p w14:paraId="136B037B" w14:textId="77777777" w:rsidR="00F07DE2" w:rsidRPr="00D74BE4" w:rsidRDefault="00F07DE2" w:rsidP="00F07DE2">
      <w:pPr>
        <w:pStyle w:val="Heading4"/>
      </w:pPr>
      <w:r>
        <w:t xml:space="preserve">US support for Taiwan ensures </w:t>
      </w:r>
      <w:r w:rsidRPr="00D74BE4">
        <w:rPr>
          <w:u w:val="single"/>
        </w:rPr>
        <w:t>escalatory measures</w:t>
      </w:r>
      <w:r>
        <w:t xml:space="preserve"> – that causes nuclear conflict because the US gets drawn in </w:t>
      </w:r>
    </w:p>
    <w:p w14:paraId="0B71387D" w14:textId="77777777" w:rsidR="00F07DE2" w:rsidRDefault="00F07DE2" w:rsidP="00F07DE2">
      <w:r w:rsidRPr="00D74F98">
        <w:rPr>
          <w:rStyle w:val="Style13ptBold"/>
        </w:rPr>
        <w:t>Carpenter 6/8</w:t>
      </w:r>
      <w:r>
        <w:t xml:space="preserve"> – a senior fellow in security studies at the Cato Institute and a contributing editor at the National Interest, is the author of twelve books and more than eight hundred articles on international affairs. (Ted Galen, “Forget the U.S.-China Trade War: Is a Conflict Over Taiwan the Real Threat?” National Interest, June 8, 2019, https://nationalinterest.org/feature/forget-us-china-trade-war-conflict-over-taiwan-real-threat-61627)//RP</w:t>
      </w:r>
    </w:p>
    <w:p w14:paraId="1190CCBC" w14:textId="77777777" w:rsidR="00F07DE2" w:rsidRPr="00CD1D90" w:rsidRDefault="00F07DE2" w:rsidP="00F07DE2">
      <w:pPr>
        <w:rPr>
          <w:sz w:val="12"/>
        </w:rPr>
      </w:pPr>
      <w:r w:rsidRPr="00940572">
        <w:rPr>
          <w:rStyle w:val="Emphasis"/>
          <w:highlight w:val="green"/>
        </w:rPr>
        <w:t>Tensions between Taiwan and the</w:t>
      </w:r>
      <w:r w:rsidRPr="00CD1D90">
        <w:rPr>
          <w:sz w:val="12"/>
        </w:rPr>
        <w:t xml:space="preserve"> People’s Republic of China </w:t>
      </w:r>
      <w:r w:rsidRPr="00940572">
        <w:rPr>
          <w:rStyle w:val="Emphasis"/>
          <w:highlight w:val="green"/>
        </w:rPr>
        <w:t>(PRC) are surging to an alarming extent</w:t>
      </w:r>
      <w:r w:rsidRPr="00CD1D90">
        <w:rPr>
          <w:sz w:val="12"/>
        </w:rPr>
        <w:t xml:space="preserve">. </w:t>
      </w:r>
      <w:r w:rsidRPr="00736148">
        <w:rPr>
          <w:rStyle w:val="StyleUnderline"/>
        </w:rPr>
        <w:t>The latest indicator is the recent exchange of heated rhetoric between</w:t>
      </w:r>
      <w:r w:rsidRPr="00CD1D90">
        <w:rPr>
          <w:sz w:val="12"/>
        </w:rPr>
        <w:t xml:space="preserve"> Gen. Wei Fenghe, </w:t>
      </w:r>
      <w:r w:rsidRPr="00736148">
        <w:rPr>
          <w:rStyle w:val="StyleUnderline"/>
        </w:rPr>
        <w:t>China’s Minister of National Defense, and Taiwan’s Mainland Affairs Council</w:t>
      </w:r>
      <w:r w:rsidRPr="00CD1D90">
        <w:rPr>
          <w:sz w:val="12"/>
        </w:rPr>
        <w:t xml:space="preserve">, the Taiwanese government’s chief policymaking body dealing with cross-strait relations. As Taiwan’s self-proclaimed protector, Washington should be extremely worried about these developments. Speaking on June 1 at the Shangri-La Dialogue, an annual multilateral conference on Pacific security issues, </w:t>
      </w:r>
      <w:r w:rsidRPr="00940572">
        <w:rPr>
          <w:rStyle w:val="Emphasis"/>
          <w:highlight w:val="green"/>
        </w:rPr>
        <w:t>Wei warned against efforts</w:t>
      </w:r>
      <w:r w:rsidRPr="00736148">
        <w:rPr>
          <w:rStyle w:val="StyleUnderline"/>
        </w:rPr>
        <w:t xml:space="preserve"> either </w:t>
      </w:r>
      <w:r w:rsidRPr="00940572">
        <w:rPr>
          <w:rStyle w:val="Emphasis"/>
          <w:highlight w:val="green"/>
        </w:rPr>
        <w:t>in Taiwan</w:t>
      </w:r>
      <w:r w:rsidRPr="00736148">
        <w:rPr>
          <w:rStyle w:val="StyleUnderline"/>
        </w:rPr>
        <w:t xml:space="preserve"> or foreign countries </w:t>
      </w:r>
      <w:r w:rsidRPr="00940572">
        <w:rPr>
          <w:rStyle w:val="Emphasis"/>
          <w:highlight w:val="green"/>
        </w:rPr>
        <w:t>to thwart China’s goal of reunification</w:t>
      </w:r>
      <w:r w:rsidRPr="00736148">
        <w:rPr>
          <w:rStyle w:val="StyleUnderline"/>
        </w:rPr>
        <w:t>.</w:t>
      </w:r>
      <w:r w:rsidRPr="00CD1D90">
        <w:rPr>
          <w:sz w:val="12"/>
        </w:rPr>
        <w:t xml:space="preserve"> Moreover, </w:t>
      </w:r>
      <w:r w:rsidRPr="00736148">
        <w:rPr>
          <w:rStyle w:val="StyleUnderline"/>
        </w:rPr>
        <w:t>“</w:t>
      </w:r>
      <w:r w:rsidRPr="00940572">
        <w:rPr>
          <w:rStyle w:val="StyleUnderline"/>
          <w:highlight w:val="green"/>
        </w:rPr>
        <w:t>any underestimation of the PLA’s resolve</w:t>
      </w:r>
      <w:r w:rsidRPr="00736148">
        <w:rPr>
          <w:rStyle w:val="StyleUnderline"/>
        </w:rPr>
        <w:t xml:space="preserve"> and will </w:t>
      </w:r>
      <w:r w:rsidRPr="00940572">
        <w:rPr>
          <w:rStyle w:val="StyleUnderline"/>
          <w:highlight w:val="green"/>
        </w:rPr>
        <w:t>is</w:t>
      </w:r>
      <w:r w:rsidRPr="00736148">
        <w:rPr>
          <w:rStyle w:val="StyleUnderline"/>
        </w:rPr>
        <w:t xml:space="preserve"> extremely </w:t>
      </w:r>
      <w:r w:rsidRPr="00940572">
        <w:rPr>
          <w:rStyle w:val="StyleUnderline"/>
          <w:highlight w:val="green"/>
        </w:rPr>
        <w:t>dangerous</w:t>
      </w:r>
      <w:r w:rsidRPr="00736148">
        <w:rPr>
          <w:rStyle w:val="StyleUnderline"/>
        </w:rPr>
        <w:t>.</w:t>
      </w:r>
      <w:r w:rsidRPr="00CD1D90">
        <w:rPr>
          <w:sz w:val="12"/>
        </w:rPr>
        <w:t>” Wei added ominously that, “</w:t>
      </w:r>
      <w:r w:rsidRPr="00940572">
        <w:rPr>
          <w:rStyle w:val="Emphasis"/>
          <w:highlight w:val="green"/>
        </w:rPr>
        <w:t>If anyone dares to split Taiwan from China, th</w:t>
      </w:r>
      <w:r w:rsidRPr="00736148">
        <w:rPr>
          <w:rStyle w:val="Emphasis"/>
        </w:rPr>
        <w:t xml:space="preserve">e Chinese </w:t>
      </w:r>
      <w:r w:rsidRPr="00940572">
        <w:rPr>
          <w:rStyle w:val="Emphasis"/>
          <w:highlight w:val="green"/>
        </w:rPr>
        <w:t>military will have no choice but to fight at all costs,</w:t>
      </w:r>
      <w:r w:rsidRPr="00736148">
        <w:rPr>
          <w:rStyle w:val="Emphasis"/>
        </w:rPr>
        <w:t xml:space="preserve"> at all costs, (sic.) </w:t>
      </w:r>
      <w:r w:rsidRPr="00940572">
        <w:rPr>
          <w:rStyle w:val="Emphasis"/>
          <w:highlight w:val="green"/>
        </w:rPr>
        <w:t>for national unity</w:t>
      </w:r>
      <w:r w:rsidRPr="00CD1D90">
        <w:rPr>
          <w:sz w:val="12"/>
        </w:rPr>
        <w:t xml:space="preserve">. If the PLA cannot even safeguard the unity of our motherland, what do we need it for?” </w:t>
      </w:r>
      <w:r w:rsidRPr="00D74F98">
        <w:rPr>
          <w:rStyle w:val="StyleUnderline"/>
        </w:rPr>
        <w:t>The Mainland Affairs Council responded with equally harsh and uncompromising language.</w:t>
      </w:r>
      <w:r w:rsidRPr="00CD1D90">
        <w:rPr>
          <w:sz w:val="12"/>
        </w:rPr>
        <w:t xml:space="preserve"> In a statement issued the following day</w:t>
      </w:r>
      <w:r w:rsidRPr="00D74F98">
        <w:rPr>
          <w:rStyle w:val="StyleUnderline"/>
        </w:rPr>
        <w:t>, the council reasserted that Taiwan has never been a part of the PRC and would never accept Beijing’s control or threats</w:t>
      </w:r>
      <w:r w:rsidRPr="00CD1D90">
        <w:rPr>
          <w:sz w:val="12"/>
        </w:rPr>
        <w:t xml:space="preserve">. It accused China not only of “challenging international norms and order,” but added the gratuitous slap that Beijing’s claim to seek peaceful development was “a lie of the ages.” Lest anyone not fully grasp the extent of Taipei’s hostility toward the PRC, the statement went on: “We need to remind the public that the Chinese Communist Party is practicing anti-democracy, anti-peace between the two sides of the strait and further resorting to war. This is the main cause of the tension in the Taiwan Strait and the region, and it is the source of danger and provocation against peace and stability.” Do You Know What Happened Today In History? </w:t>
      </w:r>
      <w:r w:rsidRPr="00940572">
        <w:rPr>
          <w:rStyle w:val="Emphasis"/>
          <w:highlight w:val="green"/>
        </w:rPr>
        <w:t>The vitriolic exchange constituted a worrisome escalation of</w:t>
      </w:r>
      <w:r w:rsidRPr="00D74F98">
        <w:rPr>
          <w:rStyle w:val="Emphasis"/>
        </w:rPr>
        <w:t xml:space="preserve"> the </w:t>
      </w:r>
      <w:r w:rsidRPr="00940572">
        <w:rPr>
          <w:rStyle w:val="Emphasis"/>
          <w:highlight w:val="green"/>
        </w:rPr>
        <w:t>animosity</w:t>
      </w:r>
      <w:r w:rsidRPr="00D74F98">
        <w:rPr>
          <w:rStyle w:val="Emphasis"/>
        </w:rPr>
        <w:t xml:space="preserve"> </w:t>
      </w:r>
      <w:r w:rsidRPr="00940572">
        <w:rPr>
          <w:rStyle w:val="Emphasis"/>
          <w:highlight w:val="green"/>
        </w:rPr>
        <w:t>between Taipei and Beijing</w:t>
      </w:r>
      <w:r w:rsidRPr="00D74F98">
        <w:rPr>
          <w:rStyle w:val="Emphasis"/>
        </w:rPr>
        <w:t xml:space="preserve"> that has been roiling for the past three years</w:t>
      </w:r>
      <w:r w:rsidRPr="00CD1D90">
        <w:rPr>
          <w:sz w:val="12"/>
        </w:rPr>
        <w:t xml:space="preserve">. </w:t>
      </w:r>
      <w:r w:rsidRPr="00940572">
        <w:rPr>
          <w:rStyle w:val="StyleUnderline"/>
          <w:highlight w:val="green"/>
        </w:rPr>
        <w:t>The victory of</w:t>
      </w:r>
      <w:r w:rsidRPr="00D74F98">
        <w:rPr>
          <w:rStyle w:val="StyleUnderline"/>
        </w:rPr>
        <w:t xml:space="preserve"> the pro-independence</w:t>
      </w:r>
      <w:r w:rsidRPr="00CD1D90">
        <w:rPr>
          <w:sz w:val="12"/>
        </w:rPr>
        <w:t xml:space="preserve"> Democratic Progressive Party (</w:t>
      </w:r>
      <w:r w:rsidRPr="00940572">
        <w:rPr>
          <w:rStyle w:val="StyleUnderline"/>
          <w:highlight w:val="green"/>
        </w:rPr>
        <w:t>DPP</w:t>
      </w:r>
      <w:r w:rsidRPr="00CD1D90">
        <w:rPr>
          <w:sz w:val="12"/>
        </w:rPr>
        <w:t xml:space="preserve">) in Taiwan’s 2016 elections </w:t>
      </w:r>
      <w:r w:rsidRPr="00940572">
        <w:rPr>
          <w:rStyle w:val="StyleUnderline"/>
          <w:highlight w:val="green"/>
        </w:rPr>
        <w:t>dashed</w:t>
      </w:r>
      <w:r w:rsidRPr="00CD1D90">
        <w:rPr>
          <w:sz w:val="12"/>
        </w:rPr>
        <w:t xml:space="preserve"> any </w:t>
      </w:r>
      <w:r w:rsidRPr="00940572">
        <w:rPr>
          <w:rStyle w:val="StyleUnderline"/>
          <w:highlight w:val="green"/>
        </w:rPr>
        <w:t>hopes</w:t>
      </w:r>
      <w:r w:rsidRPr="00D74F98">
        <w:rPr>
          <w:rStyle w:val="StyleUnderline"/>
        </w:rPr>
        <w:t xml:space="preserve"> Chinese leaders had that the burgeoning economic ties with the mainland would translate gradually into increased Taiwanese popular support </w:t>
      </w:r>
      <w:r w:rsidRPr="00940572">
        <w:rPr>
          <w:rStyle w:val="StyleUnderline"/>
          <w:highlight w:val="green"/>
        </w:rPr>
        <w:t>for political reunification</w:t>
      </w:r>
      <w:r w:rsidRPr="00CD1D90">
        <w:rPr>
          <w:sz w:val="12"/>
          <w:highlight w:val="green"/>
        </w:rPr>
        <w:t xml:space="preserve">. </w:t>
      </w:r>
      <w:r w:rsidRPr="00940572">
        <w:rPr>
          <w:rStyle w:val="StyleUnderline"/>
          <w:highlight w:val="green"/>
        </w:rPr>
        <w:t xml:space="preserve">Anger at that strategy’s failure led Beijing to revive a campaign to increase Taiwan’s </w:t>
      </w:r>
      <w:r w:rsidRPr="00D74F98">
        <w:rPr>
          <w:rStyle w:val="StyleUnderline"/>
        </w:rPr>
        <w:t xml:space="preserve">diplomatic </w:t>
      </w:r>
      <w:r w:rsidRPr="00940572">
        <w:rPr>
          <w:rStyle w:val="StyleUnderline"/>
          <w:highlight w:val="green"/>
        </w:rPr>
        <w:t>isolation</w:t>
      </w:r>
      <w:r w:rsidRPr="00D74F98">
        <w:rPr>
          <w:rStyle w:val="StyleUnderline"/>
        </w:rPr>
        <w:t xml:space="preserve"> by poaching the few small nations that still maintain formal relations with Taipei.</w:t>
      </w:r>
      <w:r w:rsidRPr="00CD1D90">
        <w:rPr>
          <w:sz w:val="12"/>
        </w:rPr>
        <w:t xml:space="preserve"> </w:t>
      </w:r>
      <w:r w:rsidRPr="00940572">
        <w:rPr>
          <w:rStyle w:val="Emphasis"/>
          <w:highlight w:val="green"/>
        </w:rPr>
        <w:t>The PRC’s menacing military activities also increased.</w:t>
      </w:r>
      <w:r w:rsidRPr="00CD1D90">
        <w:rPr>
          <w:sz w:val="12"/>
        </w:rPr>
        <w:t xml:space="preserve"> </w:t>
      </w:r>
      <w:r w:rsidRPr="00D74F98">
        <w:rPr>
          <w:rStyle w:val="StyleUnderline"/>
        </w:rPr>
        <w:t xml:space="preserve">Chinese </w:t>
      </w:r>
      <w:r w:rsidRPr="00940572">
        <w:rPr>
          <w:rStyle w:val="StyleUnderline"/>
          <w:highlight w:val="green"/>
        </w:rPr>
        <w:t>war games</w:t>
      </w:r>
      <w:r w:rsidRPr="00D74F98">
        <w:rPr>
          <w:rStyle w:val="StyleUnderline"/>
        </w:rPr>
        <w:t xml:space="preserve"> in and around the Taiwan Strait </w:t>
      </w:r>
      <w:r w:rsidRPr="00940572">
        <w:rPr>
          <w:rStyle w:val="StyleUnderline"/>
          <w:highlight w:val="green"/>
        </w:rPr>
        <w:t>have soared</w:t>
      </w:r>
      <w:r w:rsidRPr="00D74F98">
        <w:rPr>
          <w:rStyle w:val="StyleUnderline"/>
        </w:rPr>
        <w:t xml:space="preserve"> since 2016. The U.S. Defense Intelligence Agency’s 2019 report to Congress also concludes that </w:t>
      </w:r>
      <w:r w:rsidRPr="00940572">
        <w:rPr>
          <w:rStyle w:val="StyleUnderline"/>
          <w:highlight w:val="green"/>
        </w:rPr>
        <w:t>Beijing is building up its ground, air, and naval forces</w:t>
      </w:r>
      <w:r w:rsidRPr="00D74F98">
        <w:rPr>
          <w:rStyle w:val="StyleUnderline"/>
        </w:rPr>
        <w:t xml:space="preserve"> to achieve a more robust capability </w:t>
      </w:r>
      <w:r w:rsidRPr="00940572">
        <w:rPr>
          <w:rStyle w:val="StyleUnderline"/>
          <w:highlight w:val="green"/>
        </w:rPr>
        <w:t>to invade Taiwan.</w:t>
      </w:r>
      <w:r w:rsidRPr="00CD1D90">
        <w:rPr>
          <w:sz w:val="12"/>
        </w:rPr>
        <w:t xml:space="preserve"> Anger at Beijing’s treatment of Taiwan has led to congressional and executive branch measures to strengthen Washington’s backing for Taipei. </w:t>
      </w:r>
      <w:r w:rsidRPr="00D74F98">
        <w:rPr>
          <w:rStyle w:val="StyleUnderline"/>
        </w:rPr>
        <w:t>A major step occurred in</w:t>
      </w:r>
      <w:r w:rsidRPr="00CD1D90">
        <w:rPr>
          <w:sz w:val="12"/>
        </w:rPr>
        <w:t xml:space="preserve"> March </w:t>
      </w:r>
      <w:r w:rsidRPr="00D74F98">
        <w:rPr>
          <w:rStyle w:val="StyleUnderline"/>
        </w:rPr>
        <w:t>2018 when</w:t>
      </w:r>
      <w:r w:rsidRPr="00CD1D90">
        <w:rPr>
          <w:sz w:val="12"/>
        </w:rPr>
        <w:t xml:space="preserve"> President </w:t>
      </w:r>
      <w:r w:rsidRPr="00D74F98">
        <w:rPr>
          <w:rStyle w:val="StyleUnderline"/>
        </w:rPr>
        <w:t>Trump signed into law the</w:t>
      </w:r>
      <w:r w:rsidRPr="00CD1D90">
        <w:rPr>
          <w:sz w:val="12"/>
        </w:rPr>
        <w:t xml:space="preserve"> Taiwan Travel Act </w:t>
      </w:r>
      <w:r w:rsidRPr="00D74F98">
        <w:rPr>
          <w:rStyle w:val="StyleUnderline"/>
        </w:rPr>
        <w:t>(TTA), which encouraged high-level U.S. officials to meet with their Taiwan counterparts</w:t>
      </w:r>
      <w:r w:rsidRPr="00CD1D90">
        <w:rPr>
          <w:sz w:val="12"/>
        </w:rPr>
        <w:t xml:space="preserve">. That legislation, which passed both houses of Congress, ended Washington’s cautious practice under the Taiwan Relations Act (TRA) of holding meetings only with relatively low-level Taiwanese officials. It was especially noticeable that the TTA specifically promoted interaction by “cabinet-level national security officials.” That provision proved to be more than a symbolic gesture when National Security Adviser John Bolton met with Taiwan National Security Council Secretary-General David Lee in May. </w:t>
      </w:r>
      <w:r w:rsidRPr="00940572">
        <w:rPr>
          <w:rStyle w:val="StyleUnderline"/>
          <w:highlight w:val="green"/>
        </w:rPr>
        <w:t>Bolton</w:t>
      </w:r>
      <w:r w:rsidRPr="00D74F98">
        <w:rPr>
          <w:rStyle w:val="StyleUnderline"/>
        </w:rPr>
        <w:t>’s intention to push for stronger security ties between the United States and Taiwan cannot be overstated.</w:t>
      </w:r>
      <w:r w:rsidRPr="00CD1D90">
        <w:rPr>
          <w:sz w:val="12"/>
        </w:rPr>
        <w:t xml:space="preserve"> Before his current stint in government service, he pushed for highly dangerous and provocative policies. </w:t>
      </w:r>
      <w:r w:rsidRPr="00D74F98">
        <w:rPr>
          <w:rStyle w:val="StyleUnderline"/>
        </w:rPr>
        <w:t xml:space="preserve">He </w:t>
      </w:r>
      <w:r w:rsidRPr="00940572">
        <w:rPr>
          <w:rStyle w:val="StyleUnderline"/>
          <w:highlight w:val="green"/>
        </w:rPr>
        <w:t>urged the U</w:t>
      </w:r>
      <w:r w:rsidRPr="00CD1D90">
        <w:rPr>
          <w:sz w:val="12"/>
        </w:rPr>
        <w:t xml:space="preserve">nited </w:t>
      </w:r>
      <w:r w:rsidRPr="00940572">
        <w:rPr>
          <w:rStyle w:val="StyleUnderline"/>
          <w:highlight w:val="green"/>
        </w:rPr>
        <w:t>S</w:t>
      </w:r>
      <w:r w:rsidRPr="00CD1D90">
        <w:rPr>
          <w:sz w:val="12"/>
        </w:rPr>
        <w:t xml:space="preserve">tates </w:t>
      </w:r>
      <w:r w:rsidRPr="00940572">
        <w:rPr>
          <w:rStyle w:val="Emphasis"/>
          <w:highlight w:val="green"/>
        </w:rPr>
        <w:t>to establish formal diplomatic relations with Taiwan</w:t>
      </w:r>
      <w:r w:rsidRPr="00CD1D90">
        <w:rPr>
          <w:sz w:val="12"/>
        </w:rPr>
        <w:t xml:space="preserve"> and even advocated moving U.S. military forces from Okinawa to Taiwan. Either </w:t>
      </w:r>
      <w:r w:rsidRPr="00D74F98">
        <w:rPr>
          <w:rStyle w:val="Emphasis"/>
        </w:rPr>
        <w:t xml:space="preserve">measure </w:t>
      </w:r>
      <w:r w:rsidRPr="00940572">
        <w:rPr>
          <w:rStyle w:val="Emphasis"/>
          <w:highlight w:val="green"/>
        </w:rPr>
        <w:t>would cross a bright red line</w:t>
      </w:r>
      <w:r w:rsidRPr="00D74F98">
        <w:rPr>
          <w:rStyle w:val="Emphasis"/>
        </w:rPr>
        <w:t xml:space="preserve"> as far as Beijing is concerned </w:t>
      </w:r>
      <w:r w:rsidRPr="00940572">
        <w:rPr>
          <w:rStyle w:val="Emphasis"/>
          <w:highlight w:val="green"/>
        </w:rPr>
        <w:t xml:space="preserve">and would likely trigger PRC military action to prevent Taiwan’s permanent </w:t>
      </w:r>
      <w:r w:rsidRPr="00D74F98">
        <w:rPr>
          <w:rStyle w:val="Emphasis"/>
        </w:rPr>
        <w:t xml:space="preserve">political </w:t>
      </w:r>
      <w:r w:rsidRPr="00940572">
        <w:rPr>
          <w:rStyle w:val="Emphasis"/>
          <w:highlight w:val="green"/>
        </w:rPr>
        <w:t>separation from the mainland</w:t>
      </w:r>
      <w:r w:rsidRPr="00CD1D90">
        <w:rPr>
          <w:sz w:val="12"/>
        </w:rPr>
        <w:t xml:space="preserve">. Having someone with those views holding a crucial policy post and sitting just a few doors down from the Oval Office greatly increases the likelihood of a further boost in U.S. support for Taiwan, despite the risk of war with China. There are multiple signs from various sources of growing U.S. backing for Taiwan’s de facto independence. Congress certainly is stepping up its support. By a unanimous voice vote in early May, the House of Representatives passed the Taiwan Assurance Act, which expresses firm support for Taiwan while urging Taipei to increase its own defense spending. The legislation also recommends that Washington continue “regular sales of defense articles” to Taiwan and back Taipei’s participation in international organizations—something Beijing emphatically resists. The Trump administration doesn’t seem to need much prodding. U.S. warships have transited the Taiwan Strait on several occasions over the past year to demonstrate military support for Taipei. At the Shangri-La Dialogue session, Acting Secretary of Defense Patrick Shanahan stated that the United States would no longer “tiptoe around” destabilizing Chinese behavior regarding Taiwan or the South China Sea. While Americans are focused on the ongoing trade war between the United States and China, the danger is growing of an actual shooting war that could involve Taiwan. </w:t>
      </w:r>
      <w:r w:rsidRPr="00D74F98">
        <w:rPr>
          <w:rStyle w:val="StyleUnderline"/>
        </w:rPr>
        <w:t xml:space="preserve">The </w:t>
      </w:r>
      <w:r w:rsidRPr="00940572">
        <w:rPr>
          <w:rStyle w:val="StyleUnderline"/>
          <w:highlight w:val="green"/>
        </w:rPr>
        <w:t>rhetoric</w:t>
      </w:r>
      <w:r w:rsidRPr="00D74F98">
        <w:rPr>
          <w:rStyle w:val="StyleUnderline"/>
        </w:rPr>
        <w:t xml:space="preserve"> coming out of both Beijing and Taipei </w:t>
      </w:r>
      <w:r w:rsidRPr="00940572">
        <w:rPr>
          <w:rStyle w:val="Emphasis"/>
          <w:highlight w:val="green"/>
        </w:rPr>
        <w:t>is increasingly confrontational</w:t>
      </w:r>
      <w:r w:rsidRPr="00D74F98">
        <w:rPr>
          <w:rStyle w:val="StyleUnderline"/>
        </w:rPr>
        <w:t xml:space="preserve"> and shrill. </w:t>
      </w:r>
      <w:r w:rsidRPr="00940572">
        <w:rPr>
          <w:rStyle w:val="StyleUnderline"/>
          <w:highlight w:val="green"/>
        </w:rPr>
        <w:t>Taiwan’s governing party is</w:t>
      </w:r>
      <w:r w:rsidRPr="00D74F98">
        <w:rPr>
          <w:rStyle w:val="StyleUnderline"/>
        </w:rPr>
        <w:t xml:space="preserve"> firmly </w:t>
      </w:r>
      <w:r w:rsidRPr="00940572">
        <w:rPr>
          <w:rStyle w:val="StyleUnderline"/>
          <w:highlight w:val="green"/>
        </w:rPr>
        <w:t>committed to resisting</w:t>
      </w:r>
      <w:r w:rsidRPr="00D74F98">
        <w:rPr>
          <w:rStyle w:val="StyleUnderline"/>
        </w:rPr>
        <w:t xml:space="preserve"> the PRC’s pressure for </w:t>
      </w:r>
      <w:r w:rsidRPr="00940572">
        <w:rPr>
          <w:rStyle w:val="StyleUnderline"/>
          <w:highlight w:val="green"/>
        </w:rPr>
        <w:t>unification</w:t>
      </w:r>
      <w:r w:rsidRPr="00D74F98">
        <w:rPr>
          <w:rStyle w:val="StyleUnderline"/>
        </w:rPr>
        <w:t xml:space="preserve">; indeed, incumbent president Tsai Ing-wen is being challenged by an even more hardline, pro-independence faction within the DPP. At the same time, </w:t>
      </w:r>
      <w:r w:rsidRPr="00940572">
        <w:rPr>
          <w:rStyle w:val="StyleUnderline"/>
          <w:highlight w:val="green"/>
        </w:rPr>
        <w:t>Chinese leaders seem intent on pushing</w:t>
      </w:r>
      <w:r w:rsidRPr="00D74F98">
        <w:rPr>
          <w:rStyle w:val="StyleUnderline"/>
        </w:rPr>
        <w:t xml:space="preserve"> their </w:t>
      </w:r>
      <w:r w:rsidRPr="00940572">
        <w:rPr>
          <w:rStyle w:val="StyleUnderline"/>
          <w:highlight w:val="green"/>
        </w:rPr>
        <w:t>reunification</w:t>
      </w:r>
      <w:r w:rsidRPr="00D74F98">
        <w:rPr>
          <w:rStyle w:val="StyleUnderline"/>
        </w:rPr>
        <w:t xml:space="preserve"> agenda with greater insistence and urgency.</w:t>
      </w:r>
      <w:r w:rsidRPr="00CD1D90">
        <w:rPr>
          <w:sz w:val="12"/>
        </w:rPr>
        <w:t xml:space="preserve"> Those are not comforting trends. </w:t>
      </w:r>
      <w:r w:rsidRPr="00D74F98">
        <w:rPr>
          <w:rStyle w:val="StyleUnderline"/>
        </w:rPr>
        <w:t>Washington has a vague but very real commitment under the Taiwan Relations Act to protect the island’s security</w:t>
      </w:r>
      <w:r w:rsidRPr="00CD1D90">
        <w:rPr>
          <w:sz w:val="12"/>
        </w:rPr>
        <w:t xml:space="preserve">. Both Congress and the Trump administration seem to be drifting toward boosting the traditional level of U.S. support in response to Beijing’s escalating pressure on Taiwan. The danger is growing that the TRA’s paper security commitment may be put to a real-world test. </w:t>
      </w:r>
      <w:r w:rsidRPr="00D74F98">
        <w:rPr>
          <w:rStyle w:val="Emphasis"/>
        </w:rPr>
        <w:t xml:space="preserve">U.S. </w:t>
      </w:r>
      <w:r w:rsidRPr="00940572">
        <w:rPr>
          <w:rStyle w:val="Emphasis"/>
          <w:highlight w:val="green"/>
        </w:rPr>
        <w:t>leaders</w:t>
      </w:r>
      <w:r w:rsidRPr="00D74F98">
        <w:rPr>
          <w:rStyle w:val="Emphasis"/>
        </w:rPr>
        <w:t xml:space="preserve"> and the American people </w:t>
      </w:r>
      <w:r w:rsidRPr="00940572">
        <w:rPr>
          <w:rStyle w:val="Emphasis"/>
          <w:highlight w:val="green"/>
        </w:rPr>
        <w:t>need to ask themselves whether they are</w:t>
      </w:r>
      <w:r w:rsidRPr="00D74F98">
        <w:rPr>
          <w:rStyle w:val="Emphasis"/>
        </w:rPr>
        <w:t xml:space="preserve"> really </w:t>
      </w:r>
      <w:r w:rsidRPr="00940572">
        <w:rPr>
          <w:rStyle w:val="Emphasis"/>
          <w:highlight w:val="green"/>
        </w:rPr>
        <w:t>willing to risk war with a nuclear-armed power to protect Taiwan. The</w:t>
      </w:r>
      <w:r w:rsidRPr="00D74F98">
        <w:rPr>
          <w:rStyle w:val="Emphasis"/>
        </w:rPr>
        <w:t xml:space="preserve"> prudent </w:t>
      </w:r>
      <w:r w:rsidRPr="00940572">
        <w:rPr>
          <w:rStyle w:val="Emphasis"/>
          <w:highlight w:val="green"/>
        </w:rPr>
        <w:t>answer</w:t>
      </w:r>
      <w:r w:rsidRPr="00D74F98">
        <w:rPr>
          <w:rStyle w:val="Emphasis"/>
        </w:rPr>
        <w:t xml:space="preserve"> clearly </w:t>
      </w:r>
      <w:r w:rsidRPr="00940572">
        <w:rPr>
          <w:rStyle w:val="Emphasis"/>
          <w:highlight w:val="green"/>
        </w:rPr>
        <w:t>should be “no.”</w:t>
      </w:r>
    </w:p>
    <w:p w14:paraId="7B0AFA0C" w14:textId="77777777" w:rsidR="00F07DE2" w:rsidRDefault="00F07DE2" w:rsidP="00F07DE2">
      <w:pPr>
        <w:pStyle w:val="Heading3"/>
      </w:pPr>
      <w:r>
        <w:t>Uniq: China Mod = Risk War</w:t>
      </w:r>
    </w:p>
    <w:p w14:paraId="6F278F93" w14:textId="77777777" w:rsidR="00F07DE2" w:rsidRDefault="00F07DE2" w:rsidP="00F07DE2"/>
    <w:p w14:paraId="5BBBE5EC" w14:textId="77777777" w:rsidR="00F07DE2" w:rsidRPr="00367435" w:rsidRDefault="00F07DE2" w:rsidP="00F07DE2">
      <w:pPr>
        <w:pStyle w:val="Heading4"/>
      </w:pPr>
      <w:r>
        <w:t xml:space="preserve">China is </w:t>
      </w:r>
      <w:r w:rsidRPr="00367435">
        <w:rPr>
          <w:u w:val="single"/>
        </w:rPr>
        <w:t>quickly</w:t>
      </w:r>
      <w:r>
        <w:t xml:space="preserve"> ramping up military capabilities – that’s increasing hostilities </w:t>
      </w:r>
    </w:p>
    <w:p w14:paraId="527081C0" w14:textId="77777777" w:rsidR="00F07DE2" w:rsidRPr="00515C98" w:rsidRDefault="00F07DE2" w:rsidP="00F07DE2">
      <w:r w:rsidRPr="004F0341">
        <w:rPr>
          <w:rStyle w:val="Style13ptBold"/>
        </w:rPr>
        <w:t>Seligman 19</w:t>
      </w:r>
      <w:r>
        <w:t xml:space="preserve"> –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(Lara, “U.S. Increasingly Concerned About a Chinese Attack on Taiwan” Foreign Policy, January 16, 2019, https://foreignpolicy.com/2019/01/16/u-s-increasingly-concerned-about-a-chinese-attack-on-taiwan)//RP</w:t>
      </w:r>
    </w:p>
    <w:p w14:paraId="412E759F" w14:textId="77777777" w:rsidR="00F07DE2" w:rsidRPr="00CD1D90" w:rsidRDefault="00F07DE2" w:rsidP="00F07DE2">
      <w:pPr>
        <w:rPr>
          <w:sz w:val="12"/>
        </w:rPr>
      </w:pPr>
      <w:r w:rsidRPr="00940572">
        <w:rPr>
          <w:rStyle w:val="Emphasis"/>
          <w:highlight w:val="green"/>
        </w:rPr>
        <w:t>The</w:t>
      </w:r>
      <w:r w:rsidRPr="00515C98">
        <w:rPr>
          <w:rStyle w:val="StyleUnderline"/>
        </w:rPr>
        <w:t xml:space="preserve"> U.S. </w:t>
      </w:r>
      <w:r w:rsidRPr="00940572">
        <w:rPr>
          <w:rStyle w:val="Emphasis"/>
          <w:highlight w:val="green"/>
        </w:rPr>
        <w:t>Defense Department is</w:t>
      </w:r>
      <w:r w:rsidRPr="00515C98">
        <w:rPr>
          <w:rStyle w:val="StyleUnderline"/>
        </w:rPr>
        <w:t xml:space="preserve"> increasingly </w:t>
      </w:r>
      <w:r w:rsidRPr="00940572">
        <w:rPr>
          <w:rStyle w:val="Emphasis"/>
          <w:highlight w:val="green"/>
        </w:rPr>
        <w:t>concerned that China’s growing military</w:t>
      </w:r>
      <w:r w:rsidRPr="00515C98">
        <w:rPr>
          <w:rStyle w:val="StyleUnderline"/>
        </w:rPr>
        <w:t xml:space="preserve"> might </w:t>
      </w:r>
      <w:r w:rsidRPr="00940572">
        <w:rPr>
          <w:rStyle w:val="Emphasis"/>
          <w:highlight w:val="green"/>
        </w:rPr>
        <w:t>could embolden it to launch a full-out attack on Taiwan.</w:t>
      </w:r>
      <w:r>
        <w:rPr>
          <w:rStyle w:val="Emphasis"/>
        </w:rPr>
        <w:t xml:space="preserve"> </w:t>
      </w:r>
      <w:r w:rsidRPr="00CD1D90">
        <w:rPr>
          <w:sz w:val="12"/>
        </w:rPr>
        <w:t xml:space="preserve">A new assessment of China’s military power published by the department’s Defense Intelligence Agency hints that </w:t>
      </w:r>
      <w:r w:rsidRPr="00940572">
        <w:rPr>
          <w:rStyle w:val="StyleUnderline"/>
          <w:highlight w:val="green"/>
        </w:rPr>
        <w:t>Beijing is building up</w:t>
      </w:r>
      <w:r w:rsidRPr="00515C98">
        <w:rPr>
          <w:rStyle w:val="StyleUnderline"/>
        </w:rPr>
        <w:t xml:space="preserve"> its military </w:t>
      </w:r>
      <w:r w:rsidRPr="00940572">
        <w:rPr>
          <w:rStyle w:val="StyleUnderline"/>
          <w:highlight w:val="green"/>
        </w:rPr>
        <w:t>capabilities so that it will have a range of options to attack Taiwan</w:t>
      </w:r>
      <w:r w:rsidRPr="00515C98">
        <w:rPr>
          <w:rStyle w:val="StyleUnderline"/>
        </w:rPr>
        <w:t xml:space="preserve"> if it decides to—and potentially the U</w:t>
      </w:r>
      <w:r w:rsidRPr="00CD1D90">
        <w:rPr>
          <w:sz w:val="12"/>
        </w:rPr>
        <w:t xml:space="preserve">nited </w:t>
      </w:r>
      <w:r w:rsidRPr="00515C98">
        <w:rPr>
          <w:rStyle w:val="StyleUnderline"/>
        </w:rPr>
        <w:t>S</w:t>
      </w:r>
      <w:r w:rsidRPr="00CD1D90">
        <w:rPr>
          <w:sz w:val="12"/>
        </w:rPr>
        <w:t xml:space="preserve">tates </w:t>
      </w:r>
      <w:r w:rsidRPr="00515C98">
        <w:rPr>
          <w:rStyle w:val="StyleUnderline"/>
        </w:rPr>
        <w:t>if it intervenes militarily.</w:t>
      </w:r>
      <w:r>
        <w:rPr>
          <w:rStyle w:val="StyleUnderline"/>
        </w:rPr>
        <w:t xml:space="preserve"> </w:t>
      </w:r>
      <w:r w:rsidRPr="00940572">
        <w:rPr>
          <w:b/>
          <w:bCs/>
          <w:highlight w:val="green"/>
          <w:u w:val="single"/>
        </w:rPr>
        <w:t>The news comes amid Washington’s renewed focus on Beijing’s</w:t>
      </w:r>
      <w:r w:rsidRPr="00BF71FB">
        <w:rPr>
          <w:b/>
          <w:bCs/>
          <w:u w:val="single"/>
        </w:rPr>
        <w:t xml:space="preserve"> mounting economic and </w:t>
      </w:r>
      <w:r w:rsidRPr="00940572">
        <w:rPr>
          <w:b/>
          <w:bCs/>
          <w:highlight w:val="green"/>
          <w:u w:val="single"/>
        </w:rPr>
        <w:t>military</w:t>
      </w:r>
      <w:r w:rsidRPr="00BF71FB">
        <w:rPr>
          <w:b/>
          <w:bCs/>
          <w:u w:val="single"/>
        </w:rPr>
        <w:t xml:space="preserve"> clout</w:t>
      </w:r>
      <w:r w:rsidRPr="00CD1D90">
        <w:rPr>
          <w:sz w:val="12"/>
        </w:rPr>
        <w:t xml:space="preserve">. The two countries are locked in a trade war that has roiled global markets and dampened economic outlooks. Meanwhile, Acting Secretary of Defense Patrick Shanahan, in his first day on the job earlier this month, told his staff to focus on “China, China, China.” As the assessment began to emerge in the U.S. news media, </w:t>
      </w:r>
      <w:r w:rsidRPr="00940572">
        <w:rPr>
          <w:rStyle w:val="StyleUnderline"/>
          <w:highlight w:val="green"/>
        </w:rPr>
        <w:t>a senior Chinese military official warned the U.S</w:t>
      </w:r>
      <w:r w:rsidRPr="002472FE">
        <w:rPr>
          <w:rStyle w:val="StyleUnderline"/>
        </w:rPr>
        <w:t xml:space="preserve">. Navy’s top officer on Tuesday in Beijing </w:t>
      </w:r>
      <w:r w:rsidRPr="00940572">
        <w:rPr>
          <w:rStyle w:val="Emphasis"/>
          <w:highlight w:val="green"/>
        </w:rPr>
        <w:t>against any “interference” in support of Taiwan’s independence</w:t>
      </w:r>
      <w:r w:rsidRPr="00CD1D90">
        <w:rPr>
          <w:sz w:val="12"/>
        </w:rPr>
        <w:t xml:space="preserve">. In a meeting with Chief of Naval Operations Adm. John Richardson, General Li Zuocheng, a member of the Central Military Commission, said </w:t>
      </w:r>
      <w:r w:rsidRPr="002472FE">
        <w:rPr>
          <w:rStyle w:val="Emphasis"/>
        </w:rPr>
        <w:t>Beijing would defend its claim to Taiwan “at any cost.</w:t>
      </w:r>
      <w:r w:rsidRPr="00CD1D90">
        <w:rPr>
          <w:sz w:val="12"/>
        </w:rPr>
        <w:t xml:space="preserve">” </w:t>
      </w:r>
      <w:r w:rsidRPr="00940572">
        <w:rPr>
          <w:rStyle w:val="StyleUnderline"/>
          <w:highlight w:val="green"/>
        </w:rPr>
        <w:t>Beijing has signaled for years</w:t>
      </w:r>
      <w:r w:rsidRPr="002472FE">
        <w:rPr>
          <w:rStyle w:val="StyleUnderline"/>
        </w:rPr>
        <w:t xml:space="preserve"> that </w:t>
      </w:r>
      <w:r w:rsidRPr="00940572">
        <w:rPr>
          <w:rStyle w:val="StyleUnderline"/>
          <w:highlight w:val="green"/>
        </w:rPr>
        <w:t>it wants</w:t>
      </w:r>
      <w:r w:rsidRPr="002472FE">
        <w:rPr>
          <w:rStyle w:val="StyleUnderline"/>
        </w:rPr>
        <w:t xml:space="preserve"> Taiwan </w:t>
      </w:r>
      <w:r w:rsidRPr="00940572">
        <w:rPr>
          <w:rStyle w:val="StyleUnderline"/>
          <w:highlight w:val="green"/>
        </w:rPr>
        <w:t>to be reunited</w:t>
      </w:r>
      <w:r w:rsidRPr="002472FE">
        <w:rPr>
          <w:rStyle w:val="StyleUnderline"/>
        </w:rPr>
        <w:t xml:space="preserve"> with the mainland, by force if necessary</w:t>
      </w:r>
      <w:r w:rsidRPr="00CD1D90">
        <w:rPr>
          <w:sz w:val="12"/>
        </w:rPr>
        <w:t xml:space="preserve">. The two split after China’s 1949 civil war won by Mao Zedong’s communists. It has opposed any attempt by the island nation to declare independence. </w:t>
      </w:r>
      <w:r w:rsidRPr="00940572">
        <w:rPr>
          <w:rStyle w:val="Emphasis"/>
          <w:highlight w:val="green"/>
        </w:rPr>
        <w:t>This goal “has served as the primary driver for China’s</w:t>
      </w:r>
      <w:r w:rsidRPr="002472FE">
        <w:rPr>
          <w:rStyle w:val="Emphasis"/>
        </w:rPr>
        <w:t xml:space="preserve"> military </w:t>
      </w:r>
      <w:r w:rsidRPr="00940572">
        <w:rPr>
          <w:rStyle w:val="Emphasis"/>
          <w:highlight w:val="green"/>
        </w:rPr>
        <w:t>modernization</w:t>
      </w:r>
      <w:r w:rsidRPr="002472FE">
        <w:rPr>
          <w:rStyle w:val="Emphasis"/>
        </w:rPr>
        <w:t>,”</w:t>
      </w:r>
      <w:r w:rsidRPr="00CD1D90">
        <w:rPr>
          <w:sz w:val="12"/>
        </w:rPr>
        <w:t xml:space="preserve"> according to the report. The Pentagon is also concerned about China’s growing military presence far from its borders, including in Djibouti in the Horn of Africa, where it has built a permanent base, a senior defense official told reporters Jan. 16. </w:t>
      </w:r>
      <w:r w:rsidRPr="004F0341">
        <w:rPr>
          <w:rStyle w:val="StyleUnderline"/>
        </w:rPr>
        <w:t>“We now have to be able to look for a Chinese military that is active everywhere,”</w:t>
      </w:r>
      <w:r w:rsidRPr="00CD1D90">
        <w:rPr>
          <w:sz w:val="12"/>
        </w:rPr>
        <w:t xml:space="preserve"> the official said. “I’m not saying that they are a threat or about to take military action everywhere, but they are present in a lot of places, and we will have to interact with them, engage with them, deal with them, monitor them more broadly than we’ve ever had to before.” </w:t>
      </w:r>
      <w:r w:rsidRPr="004F0341">
        <w:rPr>
          <w:rStyle w:val="StyleUnderline"/>
        </w:rPr>
        <w:t xml:space="preserve">The Defense Department is particularly worried that </w:t>
      </w:r>
      <w:r w:rsidRPr="00940572">
        <w:rPr>
          <w:rStyle w:val="Emphasis"/>
          <w:highlight w:val="green"/>
        </w:rPr>
        <w:t>this increase in capability makes a regional conflict more likely</w:t>
      </w:r>
      <w:r w:rsidRPr="004F0341">
        <w:rPr>
          <w:rStyle w:val="StyleUnderline"/>
        </w:rPr>
        <w:t xml:space="preserve">, the official said, </w:t>
      </w:r>
      <w:r w:rsidRPr="00940572">
        <w:rPr>
          <w:rStyle w:val="Emphasis"/>
          <w:highlight w:val="green"/>
        </w:rPr>
        <w:t>with the most likely target being Taiwan.</w:t>
      </w:r>
      <w:r w:rsidRPr="00CD1D90">
        <w:rPr>
          <w:sz w:val="12"/>
        </w:rPr>
        <w:t xml:space="preserve"> Leaders of the People’s Liberation Army might inform Chinese President Xi Jinping sometime soon that they are confident in their capability to take on both Taiwan and the U.S. Navy, the official stressed. “As a lot of these technologies mature, as [China’s] reorganization of their military comes into effect, as they become more proficient with these capabilities, </w:t>
      </w:r>
      <w:r w:rsidRPr="004F0341">
        <w:rPr>
          <w:rStyle w:val="StyleUnderline"/>
        </w:rPr>
        <w:t xml:space="preserve">our concern is </w:t>
      </w:r>
      <w:r w:rsidRPr="00940572">
        <w:rPr>
          <w:rStyle w:val="Emphasis"/>
          <w:highlight w:val="green"/>
        </w:rPr>
        <w:t>they will reach a point</w:t>
      </w:r>
      <w:r w:rsidRPr="004F0341">
        <w:rPr>
          <w:rStyle w:val="Emphasis"/>
        </w:rPr>
        <w:t xml:space="preserve"> where </w:t>
      </w:r>
      <w:r w:rsidRPr="00940572">
        <w:rPr>
          <w:rStyle w:val="Emphasis"/>
          <w:highlight w:val="green"/>
        </w:rPr>
        <w:t>internally</w:t>
      </w:r>
      <w:r w:rsidRPr="00940572">
        <w:rPr>
          <w:rStyle w:val="StyleUnderline"/>
          <w:highlight w:val="green"/>
        </w:rPr>
        <w:t>, within their decision-making, they will decide</w:t>
      </w:r>
      <w:r w:rsidRPr="004F0341">
        <w:rPr>
          <w:rStyle w:val="StyleUnderline"/>
        </w:rPr>
        <w:t xml:space="preserve"> that </w:t>
      </w:r>
      <w:r w:rsidRPr="00940572">
        <w:rPr>
          <w:rStyle w:val="StyleUnderline"/>
          <w:highlight w:val="green"/>
        </w:rPr>
        <w:t>using military force for a regional conflict is</w:t>
      </w:r>
      <w:r w:rsidRPr="004F0341">
        <w:rPr>
          <w:rStyle w:val="StyleUnderline"/>
        </w:rPr>
        <w:t xml:space="preserve"> something that is more </w:t>
      </w:r>
      <w:r w:rsidRPr="00940572">
        <w:rPr>
          <w:rStyle w:val="StyleUnderline"/>
          <w:highlight w:val="green"/>
        </w:rPr>
        <w:t>eminent</w:t>
      </w:r>
      <w:r w:rsidRPr="004F0341">
        <w:rPr>
          <w:rStyle w:val="StyleUnderline"/>
        </w:rPr>
        <w:t>,</w:t>
      </w:r>
      <w:r w:rsidRPr="00CD1D90">
        <w:rPr>
          <w:sz w:val="12"/>
        </w:rPr>
        <w:t>” the official said. In recent months, U.S. Navy ships have repeatedly traversed through the Taiwan strait, which separates mainland China from the island nation. Elbridge Colby, the director of the defense program at the Center for a New American Security, said the change in the Pentagon’s assessment of the risk to Taiwan is “very significant”—particularly because for China, taking on Taiwan means taking on the U.S. Navy.</w:t>
      </w:r>
    </w:p>
    <w:p w14:paraId="2E632A8E" w14:textId="77777777" w:rsidR="00F07DE2" w:rsidRPr="001108A5" w:rsidRDefault="00F07DE2" w:rsidP="00F07DE2"/>
    <w:p w14:paraId="2D64629A" w14:textId="77777777" w:rsidR="00F07DE2" w:rsidRDefault="00F07DE2" w:rsidP="00F07DE2">
      <w:pPr>
        <w:pStyle w:val="Heading3"/>
      </w:pPr>
      <w:r>
        <w:t xml:space="preserve">Uniq: Risk of War High </w:t>
      </w:r>
    </w:p>
    <w:p w14:paraId="7F277FB0" w14:textId="77777777" w:rsidR="00F07DE2" w:rsidRPr="00CD1D90" w:rsidRDefault="00F07DE2" w:rsidP="00F07DE2"/>
    <w:p w14:paraId="295A89A9" w14:textId="77777777" w:rsidR="00F07DE2" w:rsidRPr="004B66E3" w:rsidRDefault="00F07DE2" w:rsidP="00F07DE2">
      <w:pPr>
        <w:pStyle w:val="Heading4"/>
      </w:pPr>
      <w:r>
        <w:t xml:space="preserve">The threat of </w:t>
      </w:r>
      <w:r w:rsidRPr="004B66E3">
        <w:rPr>
          <w:u w:val="single"/>
        </w:rPr>
        <w:t>confrontation</w:t>
      </w:r>
      <w:r>
        <w:t xml:space="preserve"> between the US and China is at its peak – </w:t>
      </w:r>
      <w:r w:rsidRPr="004B66E3">
        <w:rPr>
          <w:u w:val="single"/>
        </w:rPr>
        <w:t>new</w:t>
      </w:r>
      <w:r>
        <w:t xml:space="preserve"> </w:t>
      </w:r>
      <w:r w:rsidRPr="004B66E3">
        <w:rPr>
          <w:u w:val="single"/>
        </w:rPr>
        <w:t>arms sales</w:t>
      </w:r>
      <w:r>
        <w:t xml:space="preserve"> are the key fuel to Chinese aggression</w:t>
      </w:r>
    </w:p>
    <w:p w14:paraId="115FE2A7" w14:textId="77777777" w:rsidR="00F07DE2" w:rsidRPr="000A0E5B" w:rsidRDefault="00F07DE2" w:rsidP="00F07DE2">
      <w:r w:rsidRPr="00622BB1">
        <w:rPr>
          <w:rStyle w:val="Style13ptBold"/>
        </w:rPr>
        <w:t>Panda 3/25</w:t>
      </w:r>
      <w:r>
        <w:t xml:space="preserve"> – an editor at The Diplomat. He writes on security, politics, economics, and culture. (Ankit, “Are the US and China About to Face off Over American Fighter Sales to Taiwan?” The Diplomat, March 25, 2019, https://thediplomat.com/2019/03/are-the-us-and-china-about-to-face-off-over-american-fighter-sales-to-taiwan)//RP</w:t>
      </w:r>
    </w:p>
    <w:p w14:paraId="2686D45F" w14:textId="77777777" w:rsidR="00F07DE2" w:rsidRDefault="00F07DE2" w:rsidP="00F07DE2">
      <w:pPr>
        <w:rPr>
          <w:sz w:val="14"/>
        </w:rPr>
      </w:pPr>
      <w:r w:rsidRPr="00940572">
        <w:rPr>
          <w:rStyle w:val="Emphasis"/>
          <w:highlight w:val="green"/>
        </w:rPr>
        <w:t>The U</w:t>
      </w:r>
      <w:r w:rsidRPr="00CD1D90">
        <w:rPr>
          <w:sz w:val="14"/>
        </w:rPr>
        <w:t xml:space="preserve">nited </w:t>
      </w:r>
      <w:r w:rsidRPr="00940572">
        <w:rPr>
          <w:rStyle w:val="Emphasis"/>
          <w:highlight w:val="green"/>
        </w:rPr>
        <w:t>S</w:t>
      </w:r>
      <w:r w:rsidRPr="00CD1D90">
        <w:rPr>
          <w:sz w:val="14"/>
        </w:rPr>
        <w:t xml:space="preserve">tates </w:t>
      </w:r>
      <w:r w:rsidRPr="00940572">
        <w:rPr>
          <w:rStyle w:val="Emphasis"/>
          <w:highlight w:val="green"/>
        </w:rPr>
        <w:t>and China appear to be heading toward a major confrontation</w:t>
      </w:r>
      <w:r w:rsidRPr="00940572">
        <w:rPr>
          <w:rStyle w:val="StyleUnderline"/>
          <w:highlight w:val="green"/>
        </w:rPr>
        <w:t xml:space="preserve"> over the possible sale of American fighters to Taiwan.</w:t>
      </w:r>
      <w:r>
        <w:rPr>
          <w:rStyle w:val="StyleUnderline"/>
        </w:rPr>
        <w:t xml:space="preserve"> </w:t>
      </w:r>
      <w:r w:rsidRPr="000A0E5B">
        <w:rPr>
          <w:rStyle w:val="StyleUnderline"/>
        </w:rPr>
        <w:t>Last week,</w:t>
      </w:r>
      <w:r w:rsidRPr="00CD1D90">
        <w:rPr>
          <w:sz w:val="14"/>
        </w:rPr>
        <w:t xml:space="preserve"> Taiwanese </w:t>
      </w:r>
      <w:r w:rsidRPr="00940572">
        <w:rPr>
          <w:rStyle w:val="StyleUnderline"/>
          <w:highlight w:val="green"/>
        </w:rPr>
        <w:t>President Tsai</w:t>
      </w:r>
      <w:r w:rsidRPr="000A0E5B">
        <w:rPr>
          <w:rStyle w:val="StyleUnderline"/>
        </w:rPr>
        <w:t xml:space="preserve"> Ing-wen </w:t>
      </w:r>
      <w:r w:rsidRPr="00940572">
        <w:rPr>
          <w:rStyle w:val="StyleUnderline"/>
          <w:highlight w:val="green"/>
        </w:rPr>
        <w:t>confirmed</w:t>
      </w:r>
      <w:r w:rsidRPr="000A0E5B">
        <w:rPr>
          <w:rStyle w:val="StyleUnderline"/>
        </w:rPr>
        <w:t xml:space="preserve"> that </w:t>
      </w:r>
      <w:r w:rsidRPr="00940572">
        <w:rPr>
          <w:rStyle w:val="StyleUnderline"/>
          <w:highlight w:val="green"/>
        </w:rPr>
        <w:t>the country’s Ministry of Defense had submitted a</w:t>
      </w:r>
      <w:r w:rsidRPr="000A0E5B">
        <w:rPr>
          <w:rStyle w:val="StyleUnderline"/>
        </w:rPr>
        <w:t xml:space="preserve"> formal </w:t>
      </w:r>
      <w:r w:rsidRPr="00940572">
        <w:rPr>
          <w:rStyle w:val="StyleUnderline"/>
          <w:highlight w:val="green"/>
        </w:rPr>
        <w:t>request to</w:t>
      </w:r>
      <w:r w:rsidRPr="00CD1D90">
        <w:rPr>
          <w:sz w:val="14"/>
        </w:rPr>
        <w:t xml:space="preserve"> Washington, D.C., to </w:t>
      </w:r>
      <w:r w:rsidRPr="00940572">
        <w:rPr>
          <w:rStyle w:val="Emphasis"/>
          <w:highlight w:val="green"/>
        </w:rPr>
        <w:t>purchase F-16V Viper fighters.</w:t>
      </w:r>
      <w:r w:rsidRPr="00CD1D90">
        <w:rPr>
          <w:sz w:val="14"/>
        </w:rPr>
        <w:t xml:space="preserve"> Tsai said the decision to make the request was supported by a review of Taiwan’s defense needs. Days later, Bloomberg News reported that </w:t>
      </w:r>
      <w:r w:rsidRPr="000A0E5B">
        <w:rPr>
          <w:rStyle w:val="StyleUnderline"/>
        </w:rPr>
        <w:t>the White House was poised to approve the Taiwanese request.</w:t>
      </w:r>
      <w:r>
        <w:rPr>
          <w:rStyle w:val="StyleUnderline"/>
        </w:rPr>
        <w:t xml:space="preserve"> </w:t>
      </w:r>
      <w:r w:rsidRPr="00CD1D90">
        <w:rPr>
          <w:sz w:val="14"/>
        </w:rPr>
        <w:t xml:space="preserve">If that report is true, </w:t>
      </w:r>
      <w:r w:rsidRPr="00940572">
        <w:rPr>
          <w:rStyle w:val="StyleUnderline"/>
          <w:highlight w:val="green"/>
        </w:rPr>
        <w:t>the U</w:t>
      </w:r>
      <w:r w:rsidRPr="00CD1D90">
        <w:rPr>
          <w:sz w:val="14"/>
        </w:rPr>
        <w:t xml:space="preserve">nited </w:t>
      </w:r>
      <w:r w:rsidRPr="00940572">
        <w:rPr>
          <w:rStyle w:val="StyleUnderline"/>
          <w:highlight w:val="green"/>
        </w:rPr>
        <w:t>S</w:t>
      </w:r>
      <w:r w:rsidRPr="00CD1D90">
        <w:rPr>
          <w:sz w:val="14"/>
        </w:rPr>
        <w:t>tates</w:t>
      </w:r>
      <w:r w:rsidRPr="00622BB1">
        <w:rPr>
          <w:rStyle w:val="StyleUnderline"/>
        </w:rPr>
        <w:t xml:space="preserve"> </w:t>
      </w:r>
      <w:r w:rsidRPr="00940572">
        <w:rPr>
          <w:rStyle w:val="Emphasis"/>
          <w:highlight w:val="green"/>
        </w:rPr>
        <w:t xml:space="preserve">would be turning course on </w:t>
      </w:r>
      <w:r w:rsidRPr="00622BB1">
        <w:rPr>
          <w:rStyle w:val="Emphasis"/>
        </w:rPr>
        <w:t xml:space="preserve">what has been </w:t>
      </w:r>
      <w:r w:rsidRPr="00940572">
        <w:rPr>
          <w:rStyle w:val="Emphasis"/>
          <w:highlight w:val="green"/>
        </w:rPr>
        <w:t>a longstanding reluctance to sell fighters to Taiwan,</w:t>
      </w:r>
      <w:r w:rsidRPr="00CD1D90">
        <w:rPr>
          <w:sz w:val="14"/>
        </w:rPr>
        <w:t xml:space="preserve"> even as it has authorized other arms sales in line with the 1979 Taiwan Relations Act, which requires the U.S. government to support Taiwan “with arms of a defensive character.” Even as the Obama administration and the Trump administration have approved weapons and spare parts for sale to Taiwan, </w:t>
      </w:r>
      <w:r w:rsidRPr="00940572">
        <w:rPr>
          <w:rStyle w:val="Emphasis"/>
          <w:highlight w:val="green"/>
        </w:rPr>
        <w:t>fighters</w:t>
      </w:r>
      <w:r w:rsidRPr="00622BB1">
        <w:rPr>
          <w:rStyle w:val="StyleUnderline"/>
        </w:rPr>
        <w:t xml:space="preserve"> have long been seen as a bridge too far </w:t>
      </w:r>
      <w:r w:rsidRPr="00940572">
        <w:rPr>
          <w:rStyle w:val="Emphasis"/>
          <w:highlight w:val="green"/>
        </w:rPr>
        <w:t>given Beijing serious reservations.</w:t>
      </w:r>
      <w:r>
        <w:rPr>
          <w:rStyle w:val="Emphasis"/>
        </w:rPr>
        <w:t xml:space="preserve"> </w:t>
      </w:r>
      <w:r w:rsidRPr="00CD1D90">
        <w:rPr>
          <w:sz w:val="14"/>
        </w:rPr>
        <w:t xml:space="preserve">The United States authorized the sale of 150 F-16 fighters to Taiwan in 1992. The Obama administration, after receiving a request from Taipei, turned it down, initiating a set of upgrades instead to Taipei’s existing fleet. </w:t>
      </w:r>
      <w:r w:rsidRPr="00940572">
        <w:rPr>
          <w:rStyle w:val="Emphasis"/>
          <w:highlight w:val="green"/>
        </w:rPr>
        <w:t xml:space="preserve">The issue hasn’t gone unnoticed </w:t>
      </w:r>
      <w:r w:rsidRPr="00622BB1">
        <w:rPr>
          <w:rStyle w:val="Emphasis"/>
        </w:rPr>
        <w:t xml:space="preserve">in China, where </w:t>
      </w:r>
      <w:r w:rsidRPr="00940572">
        <w:rPr>
          <w:rStyle w:val="Emphasis"/>
          <w:highlight w:val="green"/>
        </w:rPr>
        <w:t>Taiwan is seen as an inherent part of the country</w:t>
      </w:r>
      <w:r w:rsidRPr="00940572">
        <w:rPr>
          <w:rStyle w:val="StyleUnderline"/>
          <w:highlight w:val="green"/>
        </w:rPr>
        <w:t>.</w:t>
      </w:r>
      <w:r w:rsidRPr="00622BB1">
        <w:rPr>
          <w:rStyle w:val="StyleUnderline"/>
        </w:rPr>
        <w:t xml:space="preserve"> Relations across the Taiwan Strait have been particularly strained since Tsai’s inauguration in 2016.</w:t>
      </w:r>
      <w:r w:rsidRPr="00CD1D90">
        <w:rPr>
          <w:sz w:val="14"/>
        </w:rPr>
        <w:t xml:space="preserve"> 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 </w:t>
      </w:r>
      <w:r w:rsidRPr="00622BB1">
        <w:rPr>
          <w:rStyle w:val="Emphasis"/>
        </w:rPr>
        <w:t>“</w:t>
      </w:r>
      <w:r w:rsidRPr="00940572">
        <w:rPr>
          <w:rStyle w:val="Emphasis"/>
          <w:highlight w:val="green"/>
        </w:rPr>
        <w:t>China’s position to firmly oppose arms</w:t>
      </w:r>
      <w:r w:rsidRPr="00622BB1">
        <w:rPr>
          <w:rStyle w:val="Emphasis"/>
        </w:rPr>
        <w:t xml:space="preserve"> sales to Taiwan </w:t>
      </w:r>
      <w:r w:rsidRPr="00940572">
        <w:rPr>
          <w:rStyle w:val="Emphasis"/>
          <w:highlight w:val="green"/>
        </w:rPr>
        <w:t>is consistent and clear</w:t>
      </w:r>
      <w:r w:rsidRPr="00CD1D90">
        <w:rPr>
          <w:sz w:val="14"/>
        </w:rPr>
        <w:t xml:space="preserve">,” Chinese Foreign Ministry spokesperson Geng Shuang said during a press briefing on Friday. “We have made stern representations to the U.S. We have urged the U.S. to fully recognize the sensitivity of this issue and the harm it will cause.” </w:t>
      </w:r>
      <w:r w:rsidRPr="00940572">
        <w:rPr>
          <w:rStyle w:val="StyleUnderline"/>
          <w:highlight w:val="green"/>
        </w:rPr>
        <w:t>The prospect of a fighter sale</w:t>
      </w:r>
      <w:r w:rsidRPr="00622BB1">
        <w:rPr>
          <w:rStyle w:val="StyleUnderline"/>
        </w:rPr>
        <w:t xml:space="preserve"> to Taiwan this time </w:t>
      </w:r>
      <w:r w:rsidRPr="00940572">
        <w:rPr>
          <w:rStyle w:val="StyleUnderline"/>
          <w:highlight w:val="green"/>
        </w:rPr>
        <w:t>comes at a time of</w:t>
      </w:r>
      <w:r w:rsidRPr="00622BB1">
        <w:rPr>
          <w:rStyle w:val="StyleUnderline"/>
        </w:rPr>
        <w:t xml:space="preserve"> particularly </w:t>
      </w:r>
      <w:r w:rsidRPr="00940572">
        <w:rPr>
          <w:rStyle w:val="Emphasis"/>
          <w:highlight w:val="green"/>
        </w:rPr>
        <w:t>heightened U.S.-China tensions.</w:t>
      </w:r>
      <w:r w:rsidRPr="00CD1D90">
        <w:rPr>
          <w:sz w:val="14"/>
        </w:rPr>
        <w:t xml:space="preserve"> The Trump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Either way, </w:t>
      </w:r>
      <w:r w:rsidRPr="00940572">
        <w:rPr>
          <w:rStyle w:val="StyleUnderline"/>
          <w:highlight w:val="green"/>
        </w:rPr>
        <w:t>Tsai’s fighter request</w:t>
      </w:r>
      <w:r w:rsidRPr="00622BB1">
        <w:rPr>
          <w:rStyle w:val="StyleUnderline"/>
        </w:rPr>
        <w:t xml:space="preserve"> and the Trump administration’s reported acceptance </w:t>
      </w:r>
      <w:r w:rsidRPr="00940572">
        <w:rPr>
          <w:rStyle w:val="Emphasis"/>
          <w:highlight w:val="green"/>
        </w:rPr>
        <w:t>could set up</w:t>
      </w:r>
      <w:r w:rsidRPr="00622BB1">
        <w:rPr>
          <w:rStyle w:val="StyleUnderline"/>
        </w:rPr>
        <w:t xml:space="preserve"> another major area of </w:t>
      </w:r>
      <w:r w:rsidRPr="00940572">
        <w:rPr>
          <w:rStyle w:val="Emphasis"/>
          <w:highlight w:val="green"/>
        </w:rPr>
        <w:t>turbulence between the U</w:t>
      </w:r>
      <w:r w:rsidRPr="00CD1D90">
        <w:rPr>
          <w:sz w:val="14"/>
        </w:rPr>
        <w:t xml:space="preserve">nited </w:t>
      </w:r>
      <w:r w:rsidRPr="00940572">
        <w:rPr>
          <w:rStyle w:val="Emphasis"/>
          <w:highlight w:val="green"/>
        </w:rPr>
        <w:t>S</w:t>
      </w:r>
      <w:r w:rsidRPr="00CD1D90">
        <w:rPr>
          <w:sz w:val="14"/>
        </w:rPr>
        <w:t xml:space="preserve">tates </w:t>
      </w:r>
      <w:r w:rsidRPr="00940572">
        <w:rPr>
          <w:rStyle w:val="Emphasis"/>
          <w:highlight w:val="green"/>
        </w:rPr>
        <w:t>and China.</w:t>
      </w:r>
      <w:r>
        <w:rPr>
          <w:rStyle w:val="Emphasis"/>
        </w:rPr>
        <w:t xml:space="preserve"> </w:t>
      </w:r>
      <w:r w:rsidRPr="00CD1D90">
        <w:rPr>
          <w:sz w:val="14"/>
        </w:rPr>
        <w:t>Taiwan’s fleet of multi-role fighter aircraft consists of three squadrons of Mirage 2000-5/E/D fighters, three squadrons of the F-5E/F Tiger Ii, six squadrons of the F-16A/B Fighting Falcon, and five squadrons of the indigenously developed F-CK-1 Ching Kuo series of fighters. In an interview with CNN last month, Tsai assessed Taiwan’s defense readiness against a possible invasion by China, noting that the island was “well prepared for an attack at any time — for any situation where we would need to fend China off for 24 hours.” She added that she “would hope that after withstanding any first wave of attacks ourselves, other countries throughout the world would stand up in unison and put strong pressure upon China in response.”</w:t>
      </w:r>
    </w:p>
    <w:p w14:paraId="1D8E00BA" w14:textId="77777777" w:rsidR="00F07DE2" w:rsidRDefault="00F07DE2" w:rsidP="00F07DE2">
      <w:pPr>
        <w:rPr>
          <w:sz w:val="14"/>
        </w:rPr>
      </w:pPr>
    </w:p>
    <w:p w14:paraId="6BBEAC98" w14:textId="77777777" w:rsidR="00F07DE2" w:rsidRDefault="00F07DE2" w:rsidP="00F07DE2">
      <w:pPr>
        <w:pStyle w:val="Heading3"/>
      </w:pPr>
      <w:r>
        <w:t xml:space="preserve">Uniq: Tensions high </w:t>
      </w:r>
    </w:p>
    <w:p w14:paraId="0CF038EF" w14:textId="77777777" w:rsidR="00F07DE2" w:rsidRPr="00287361" w:rsidRDefault="00F07DE2" w:rsidP="00F07DE2"/>
    <w:p w14:paraId="76C4EA15" w14:textId="77777777" w:rsidR="00F07DE2" w:rsidRPr="001A7EA7" w:rsidRDefault="00F07DE2" w:rsidP="00F07DE2">
      <w:pPr>
        <w:pStyle w:val="Heading4"/>
      </w:pPr>
      <w:r>
        <w:t xml:space="preserve">Trump ties with Taiwan are increasing </w:t>
      </w:r>
      <w:r w:rsidRPr="001A7EA7">
        <w:rPr>
          <w:u w:val="single"/>
        </w:rPr>
        <w:t>tensions</w:t>
      </w:r>
      <w:r>
        <w:t xml:space="preserve"> – any push for independence prompts quick Chinese invasion</w:t>
      </w:r>
    </w:p>
    <w:p w14:paraId="7B552FD8" w14:textId="77777777" w:rsidR="00F07DE2" w:rsidRPr="00932F27" w:rsidRDefault="00F07DE2" w:rsidP="00F07DE2">
      <w:r w:rsidRPr="00AA4FF6">
        <w:rPr>
          <w:rStyle w:val="Style13ptBold"/>
        </w:rPr>
        <w:t>Gries and Wang 19</w:t>
      </w:r>
      <w:r>
        <w:t xml:space="preserve"> – (*Peter Fries is Lee Kai Hung Chair and Director of the Manchester China Institute and Professor of Chinese Politics at the University of Manchester. **Tao Wang is a doctoral candidate in East Asian politics at the University of Manchester. “Will China Seize Taiwan?” Foreign Affairs, February 15, 2019, https://www.foreignaffairs.com/articles/china/2019-02-15/will-china-seize-taiwan)//RP</w:t>
      </w:r>
    </w:p>
    <w:p w14:paraId="0E197A5E" w14:textId="77777777" w:rsidR="00F07DE2" w:rsidRPr="00807E50" w:rsidRDefault="00F07DE2" w:rsidP="00F07DE2">
      <w:pPr>
        <w:rPr>
          <w:rStyle w:val="Emphasis"/>
        </w:rPr>
      </w:pPr>
      <w:r w:rsidRPr="00932F27">
        <w:rPr>
          <w:rStyle w:val="StyleUnderline"/>
        </w:rPr>
        <w:t>China must be, and will be reunified,” Chinese President Xi Jinping declared in a speech in January. Xi spoke of “peaceful reunification” with Taiwan, but he warned, “We do not forsake the use of force.”</w:t>
      </w:r>
      <w:r w:rsidRPr="00BF71FB">
        <w:rPr>
          <w:sz w:val="12"/>
        </w:rPr>
        <w:t xml:space="preserve"> Ever since Hong Kong and Macau rejoined Mainland China in 1997 and 1999, respectively, Chinese expectations that Taiwan would follow suit have grown. When, a decade ago, the Beijing Olympics and the global financial crisis boosted China’s confidence on the world stage, those expectations redoubled. But “peaceful reunification” has proved elusive. </w:t>
      </w:r>
      <w:r w:rsidRPr="00940572">
        <w:rPr>
          <w:rStyle w:val="StyleUnderline"/>
          <w:highlight w:val="green"/>
        </w:rPr>
        <w:t>After Taiwan elected Tsai</w:t>
      </w:r>
      <w:r w:rsidRPr="00807E50">
        <w:rPr>
          <w:rStyle w:val="StyleUnderline"/>
        </w:rPr>
        <w:t xml:space="preserve"> Ing-wen, of the pro-independence Democratic Progressive Party (DPP), to the presidency in 2016, </w:t>
      </w:r>
      <w:r w:rsidRPr="00940572">
        <w:rPr>
          <w:rStyle w:val="Emphasis"/>
          <w:highlight w:val="green"/>
        </w:rPr>
        <w:t>many Mainland Chinese lost patience</w:t>
      </w:r>
      <w:r w:rsidRPr="00807E50">
        <w:rPr>
          <w:rStyle w:val="StyleUnderline"/>
        </w:rPr>
        <w:t xml:space="preserve"> with the idea.</w:t>
      </w:r>
      <w:r w:rsidRPr="00BF71FB">
        <w:rPr>
          <w:sz w:val="12"/>
        </w:rPr>
        <w:t xml:space="preserve"> </w:t>
      </w:r>
      <w:r w:rsidRPr="00807E50">
        <w:rPr>
          <w:rStyle w:val="StyleUnderline"/>
        </w:rPr>
        <w:t xml:space="preserve">Some Chinese </w:t>
      </w:r>
      <w:r w:rsidRPr="00940572">
        <w:rPr>
          <w:rStyle w:val="StyleUnderline"/>
          <w:highlight w:val="green"/>
        </w:rPr>
        <w:t>nationalists</w:t>
      </w:r>
      <w:r w:rsidRPr="00807E50">
        <w:rPr>
          <w:rStyle w:val="StyleUnderline"/>
        </w:rPr>
        <w:t xml:space="preserve"> now </w:t>
      </w:r>
      <w:r w:rsidRPr="00940572">
        <w:rPr>
          <w:rStyle w:val="StyleUnderline"/>
          <w:highlight w:val="green"/>
        </w:rPr>
        <w:t>argue</w:t>
      </w:r>
      <w:r w:rsidRPr="00807E50">
        <w:rPr>
          <w:rStyle w:val="StyleUnderline"/>
        </w:rPr>
        <w:t xml:space="preserve"> that </w:t>
      </w:r>
      <w:r w:rsidRPr="00940572">
        <w:rPr>
          <w:rStyle w:val="StyleUnderline"/>
          <w:highlight w:val="green"/>
        </w:rPr>
        <w:t xml:space="preserve">China has only </w:t>
      </w:r>
      <w:r w:rsidRPr="00940572">
        <w:rPr>
          <w:rStyle w:val="Emphasis"/>
          <w:highlight w:val="green"/>
        </w:rPr>
        <w:t>a brief window of opportunity</w:t>
      </w:r>
      <w:r w:rsidRPr="00940572">
        <w:rPr>
          <w:rStyle w:val="StyleUnderline"/>
          <w:highlight w:val="green"/>
        </w:rPr>
        <w:t xml:space="preserve"> to seize Taiwan.</w:t>
      </w:r>
      <w:r w:rsidRPr="00807E50">
        <w:rPr>
          <w:rStyle w:val="StyleUnderline"/>
        </w:rPr>
        <w:t xml:space="preserve"> Talk of “forceful reunification” is ascendant.</w:t>
      </w:r>
      <w:r w:rsidRPr="00BF71FB">
        <w:rPr>
          <w:sz w:val="12"/>
        </w:rPr>
        <w:t xml:space="preserve"> </w:t>
      </w:r>
      <w:r w:rsidRPr="00807E50">
        <w:rPr>
          <w:rStyle w:val="Emphasis"/>
        </w:rPr>
        <w:t>China has already begun to tighten the noose</w:t>
      </w:r>
      <w:r w:rsidRPr="00BF71FB">
        <w:rPr>
          <w:sz w:val="12"/>
        </w:rPr>
        <w:t xml:space="preserve">. It has forced Taiwan out of international bodies, such as the World Health Organization; required airlines to replace “Taiwan” with descriptions such as “Taiwan, Province of China”; and induced five more countries to sever relations with Taipei. </w:t>
      </w:r>
      <w:r w:rsidRPr="00807E50">
        <w:rPr>
          <w:rStyle w:val="StyleUnderline"/>
        </w:rPr>
        <w:t xml:space="preserve">Beijing seems to believe that the United States will sit by as it squeezes Taiwan. Taipei, meanwhile, has convinced itself that China has no plans to invade. And U.S. President Donald </w:t>
      </w:r>
      <w:r w:rsidRPr="00940572">
        <w:rPr>
          <w:rStyle w:val="StyleUnderline"/>
          <w:highlight w:val="green"/>
        </w:rPr>
        <w:t>Trump seems to think he can rock the boat without consequence</w:t>
      </w:r>
      <w:r w:rsidRPr="00807E50">
        <w:rPr>
          <w:rStyle w:val="StyleUnderline"/>
        </w:rPr>
        <w:t xml:space="preserve">s. All are wrong—and their </w:t>
      </w:r>
      <w:r w:rsidRPr="00940572">
        <w:rPr>
          <w:rStyle w:val="Emphasis"/>
          <w:highlight w:val="green"/>
        </w:rPr>
        <w:t>wishful thinking is raising the odds of conflict</w:t>
      </w:r>
      <w:r w:rsidRPr="00807E50">
        <w:rPr>
          <w:rStyle w:val="StyleUnderline"/>
        </w:rPr>
        <w:t>.</w:t>
      </w:r>
      <w:r>
        <w:rPr>
          <w:rStyle w:val="StyleUnderline"/>
        </w:rPr>
        <w:t xml:space="preserve"> </w:t>
      </w:r>
      <w:r w:rsidRPr="00BF71FB">
        <w:rPr>
          <w:sz w:val="12"/>
        </w:rPr>
        <w:t xml:space="preserve">“CHINA DREAM” IN BEIJING </w:t>
      </w:r>
      <w:r w:rsidRPr="00807E50">
        <w:rPr>
          <w:rStyle w:val="StyleUnderline"/>
        </w:rPr>
        <w:t xml:space="preserve">Now that </w:t>
      </w:r>
      <w:r w:rsidRPr="00940572">
        <w:rPr>
          <w:rStyle w:val="StyleUnderline"/>
          <w:highlight w:val="green"/>
        </w:rPr>
        <w:t>Xi has consolidated power, he seeks a legacy</w:t>
      </w:r>
      <w:r w:rsidRPr="00807E50">
        <w:rPr>
          <w:rStyle w:val="StyleUnderline"/>
        </w:rPr>
        <w:t xml:space="preserve"> befitting the great emperors </w:t>
      </w:r>
      <w:r w:rsidRPr="00940572">
        <w:rPr>
          <w:rStyle w:val="StyleUnderline"/>
          <w:highlight w:val="green"/>
        </w:rPr>
        <w:t>of</w:t>
      </w:r>
      <w:r w:rsidRPr="00807E50">
        <w:rPr>
          <w:rStyle w:val="StyleUnderline"/>
        </w:rPr>
        <w:t xml:space="preserve"> old: the </w:t>
      </w:r>
      <w:r w:rsidRPr="00940572">
        <w:rPr>
          <w:rStyle w:val="StyleUnderline"/>
          <w:highlight w:val="green"/>
        </w:rPr>
        <w:t>reunification</w:t>
      </w:r>
      <w:r w:rsidRPr="00807E50">
        <w:rPr>
          <w:rStyle w:val="StyleUnderline"/>
        </w:rPr>
        <w:t xml:space="preserve"> of the Middle Kingdom</w:t>
      </w:r>
      <w:r w:rsidRPr="00BF71FB">
        <w:rPr>
          <w:sz w:val="12"/>
        </w:rPr>
        <w:t xml:space="preserve">. “The only thing that will make him the greatest leader in the Chinese Communist Party’s history is to take Taiwan back,” Shen Dingli, a foreign relations scholar at Fudan University, told Quartz in 2018. “If he were to achieve China’s reunification, who will say he is second to Mao Zedong or Deng Xiaoping?" </w:t>
      </w:r>
      <w:r w:rsidRPr="00807E50">
        <w:rPr>
          <w:rStyle w:val="StyleUnderline"/>
        </w:rPr>
        <w:t>There are signs that Xi believes the world will sit by if China invades Taiwan.</w:t>
      </w:r>
      <w:r>
        <w:rPr>
          <w:rStyle w:val="StyleUnderline"/>
        </w:rPr>
        <w:t xml:space="preserve"> </w:t>
      </w:r>
      <w:r w:rsidRPr="00BF71FB">
        <w:rPr>
          <w:sz w:val="12"/>
        </w:rPr>
        <w:t>Xi, whose “China Dream” promises to make China great again, likely agrees. “Fight a war, win a war,” is one of his signature slogans. In 2017, he presided over a military parade with a replica of Taiwan’s presidential palace visible in the distance. Chinese soldiers had constructed it to train for an invasion of Taiwan. That same year, China’s first aircraft carrier, the Liaoning, circumnavigated Taiwan twice. “</w:t>
      </w:r>
      <w:r w:rsidRPr="00940572">
        <w:rPr>
          <w:rStyle w:val="StyleUnderline"/>
          <w:highlight w:val="green"/>
        </w:rPr>
        <w:t>The PLA is</w:t>
      </w:r>
      <w:r w:rsidRPr="00807E50">
        <w:rPr>
          <w:rStyle w:val="StyleUnderline"/>
        </w:rPr>
        <w:t xml:space="preserve"> likely </w:t>
      </w:r>
      <w:r w:rsidRPr="00940572">
        <w:rPr>
          <w:rStyle w:val="StyleUnderline"/>
          <w:highlight w:val="green"/>
        </w:rPr>
        <w:t>preparing for a contingency to unify Taiwan with China by force</w:t>
      </w:r>
      <w:r w:rsidRPr="00807E50">
        <w:rPr>
          <w:rStyle w:val="StyleUnderline"/>
        </w:rPr>
        <w:t>,” the</w:t>
      </w:r>
      <w:r>
        <w:rPr>
          <w:rStyle w:val="StyleUnderline"/>
        </w:rPr>
        <w:t xml:space="preserve"> </w:t>
      </w:r>
      <w:r w:rsidRPr="00807E50">
        <w:rPr>
          <w:rStyle w:val="StyleUnderline"/>
        </w:rPr>
        <w:t>U.S. Defense Department told Congress in 2018.</w:t>
      </w:r>
      <w:r>
        <w:rPr>
          <w:rStyle w:val="StyleUnderline"/>
        </w:rPr>
        <w:t xml:space="preserve"> </w:t>
      </w:r>
      <w:r w:rsidRPr="00BF71FB">
        <w:rPr>
          <w:sz w:val="12"/>
        </w:rPr>
        <w:t xml:space="preserve">There are signs that Xi believes the world will sit by if China invades Taiwan. “Xi has told people that he was impressed by Putin’s seizure of Crimea,” a Beijing insider told the reporter Evan Osnos in 2015. “[Putin] got a large piece of land and resources” and met little resistance from the West. Many among China’s elite have embraced military action. “The possibility for peaceful reunification is gradually dissipating,” Wang Zaixi, a former deputy director of the PRC’s Taiwan Affairs Office, declared in 2017. “There will very likely be military conflict,” retired Chinese General Wang Hongguang told the People’s Daily in December. </w:t>
      </w:r>
      <w:r w:rsidRPr="00807E50">
        <w:rPr>
          <w:rStyle w:val="StyleUnderline"/>
        </w:rPr>
        <w:t>Many ordinary Chinese agree. “If we want to take our island back, we have to use force.</w:t>
      </w:r>
      <w:r w:rsidRPr="00BF71FB">
        <w:rPr>
          <w:sz w:val="12"/>
        </w:rPr>
        <w:t xml:space="preserve">” reads a Weibo post from last November. Both Chinese academics and journalists argue that this sentiment is widespread. </w:t>
      </w:r>
      <w:r w:rsidRPr="00807E50">
        <w:rPr>
          <w:rStyle w:val="StyleUnderline"/>
        </w:rPr>
        <w:t>“Mainland Chinese public opinion became impatient with Taiwan a long time ago,” former director of the Chinese Academy of Social Science’s Institute of Taiwan Studies</w:t>
      </w:r>
      <w:r w:rsidRPr="00BF71FB">
        <w:rPr>
          <w:sz w:val="12"/>
        </w:rPr>
        <w:t xml:space="preserve"> Zhou Zhihuai wrote in 2017. “Mainland Chinese will be very happy to see the PLA take action to punish a ‘pro-independence Taiwan’,” a Global Times editorial claimed in 2018. WISHFUL THINKING IN TAIPEI </w:t>
      </w:r>
      <w:r w:rsidRPr="00807E50">
        <w:rPr>
          <w:rStyle w:val="StyleUnderline"/>
        </w:rPr>
        <w:t xml:space="preserve">Despite this increased militancy across the Strait, </w:t>
      </w:r>
      <w:r w:rsidRPr="00940572">
        <w:rPr>
          <w:rStyle w:val="StyleUnderline"/>
          <w:highlight w:val="green"/>
        </w:rPr>
        <w:t>Taipei has convinced itself</w:t>
      </w:r>
      <w:r w:rsidRPr="00807E50">
        <w:rPr>
          <w:rStyle w:val="StyleUnderline"/>
        </w:rPr>
        <w:t xml:space="preserve"> that </w:t>
      </w:r>
      <w:r w:rsidRPr="00940572">
        <w:rPr>
          <w:rStyle w:val="StyleUnderline"/>
          <w:highlight w:val="green"/>
        </w:rPr>
        <w:t>China will not attack</w:t>
      </w:r>
      <w:r w:rsidRPr="00BF71FB">
        <w:rPr>
          <w:sz w:val="12"/>
        </w:rPr>
        <w:t>. Many in the ruling Democratic Progressive Party have persuaded themselves that China is too sensible to take military action. “The mainland Chinese leader today is a rational decision maker,” Tsai claimed in 2017: Xi would not provoke a war likely to drag in Japan and the United States. Others in the DPP depict China as too weak.</w:t>
      </w:r>
      <w:r w:rsidRPr="00807E50">
        <w:rPr>
          <w:rStyle w:val="StyleUnderline"/>
        </w:rPr>
        <w:t xml:space="preserve"> “China has too many domestic problems” to capture Taiwan, professor Fan Shih-Ping wrote in 2017.</w:t>
      </w:r>
      <w:r w:rsidRPr="00BF71FB">
        <w:rPr>
          <w:sz w:val="12"/>
        </w:rPr>
        <w:t xml:space="preserve"> Taiwan’s major opposition party, the Kuomintang, takes a rosy view of Beijing that rejects the idea that China might invade. “There is no problem,” former president Ma Ying-jeou declared last year. “Nowadays Beijing’s top strategy is peaceful rise,” the journalist Huang Nian wrote in April. “Forceful reunification would derail it.” This complacency has led Taiwan to neglect its armed forces. Taiwan’s military suffers from a desperate shortage of officers—nearly half of all lieutenant positions are unfilled. In 2018, Taiwan made matters worse. Just as talk of “forceful reunification” was rising in Mainland China, the government ended compulsory military enlistment—but allowed felons to serve. Morale has plummeted. The United States has recommended that Taiwan consider restoring conscription. “The shift to a voluntary military was a mistake,” U.S. officials concluded. In an April 2018 poll, more than 40 percent of Taiwanese said they had “no confidence at all” that their military could defend Taiwan; but 65 percent had convinced themselves that the PRC would not take military action against the island; and only six percent believed that an attack was “very likely.” “AMERICA FIRST” IN WASHINGTON The withering of Taiwan’s armed forces has increased Taiwan’s military reliance on the United States—just when many in Beijing are questioning the U.S. commitment to Taiwan. Trump’s “America first” doctrine has convinced many Chinese that the United States is now too isolationist to come to Taiwan’s defense. “America will absolutely sacrifice Taiwan,” the Global Times insisted in 2017. “On the premise of America First … the United States is not likely to send troops to fight for Taiwan.” For decades, a U.S. policy of “dual deterrence” has helped prevent conflict in the Taiwan Strait. </w:t>
      </w:r>
      <w:r w:rsidRPr="00940572">
        <w:rPr>
          <w:rStyle w:val="StyleUnderline"/>
          <w:highlight w:val="green"/>
        </w:rPr>
        <w:t>Washington has warned Beijing not to attack Taiwan unprovoked, but reassured Chinese leaders that the U</w:t>
      </w:r>
      <w:r w:rsidRPr="00807E50">
        <w:rPr>
          <w:rStyle w:val="StyleUnderline"/>
        </w:rPr>
        <w:t xml:space="preserve">nited </w:t>
      </w:r>
      <w:r w:rsidRPr="00940572">
        <w:rPr>
          <w:rStyle w:val="StyleUnderline"/>
          <w:highlight w:val="green"/>
        </w:rPr>
        <w:t>S</w:t>
      </w:r>
      <w:r w:rsidRPr="00807E50">
        <w:rPr>
          <w:rStyle w:val="StyleUnderline"/>
        </w:rPr>
        <w:t xml:space="preserve">tates </w:t>
      </w:r>
      <w:r w:rsidRPr="00940572">
        <w:rPr>
          <w:rStyle w:val="StyleUnderline"/>
          <w:highlight w:val="green"/>
        </w:rPr>
        <w:t>would not support Taiwanese independence.</w:t>
      </w:r>
      <w:r w:rsidRPr="00807E50">
        <w:rPr>
          <w:rStyle w:val="StyleUnderline"/>
        </w:rPr>
        <w:t xml:space="preserve"> It has told Taipei, in turn, that the United States would come to its defense—as long as it did not provoke Beijing by declaring independence. Making the policy work has meant treading a fine line, but for decades, dual deterrence has allowed Taiwan to enjoy de facto independence and helped prevent a war with China.</w:t>
      </w:r>
      <w:r>
        <w:rPr>
          <w:rStyle w:val="StyleUnderline"/>
        </w:rPr>
        <w:t xml:space="preserve"> </w:t>
      </w:r>
      <w:r w:rsidRPr="00940572">
        <w:rPr>
          <w:rStyle w:val="Emphasis"/>
          <w:highlight w:val="green"/>
        </w:rPr>
        <w:t>Trump has upset that delicate balance</w:t>
      </w:r>
      <w:r w:rsidRPr="00807E50">
        <w:rPr>
          <w:rStyle w:val="StyleUnderline"/>
        </w:rPr>
        <w:t>. In December 2016, Tsai called Trump to congratulate him on his victory. The incoming Trump administration then began to talk of “revisiting” the One China policy, under which the United States recognizes the People’s Republic of China as the sole legal government of China, but maintains unofficial relations with Taiwan.</w:t>
      </w:r>
      <w:r>
        <w:rPr>
          <w:rStyle w:val="StyleUnderline"/>
        </w:rPr>
        <w:t xml:space="preserve"> </w:t>
      </w:r>
      <w:r w:rsidRPr="00940572">
        <w:rPr>
          <w:rStyle w:val="Emphasis"/>
          <w:highlight w:val="green"/>
        </w:rPr>
        <w:t>Beijing was outraged</w:t>
      </w:r>
      <w:r w:rsidRPr="00BF71FB">
        <w:rPr>
          <w:sz w:val="12"/>
        </w:rPr>
        <w:t xml:space="preserve">. Xi refused to talk to Trump until he recommitted the United States to the One China policy. In February, Trump capitulated. In a phone call with Xi, he affirmed that the United States would continue to support the “One China” policy. “Trump lost his first fight with Xi,” the Beijing scholar Shi Yinhong bragged to the New York Times. “He will be looked at as a paper tiger.” Last year, however, </w:t>
      </w:r>
      <w:r w:rsidRPr="00807E50">
        <w:rPr>
          <w:rStyle w:val="StyleUnderline"/>
        </w:rPr>
        <w:t>the pendulum swung back toward confrontation</w:t>
      </w:r>
      <w:r w:rsidRPr="00BF71FB">
        <w:rPr>
          <w:sz w:val="12"/>
        </w:rPr>
        <w:t xml:space="preserve">. In February, Congress passed the Taiwan Travel Act, encouraging (but not requiring) high-level U.S. officials to visit Taiwan, and high-level Taiwanese officials to visit the United States. In the fall, Trump started a trade war with China, generating anxiety among </w:t>
      </w:r>
      <w:r w:rsidRPr="00940572">
        <w:rPr>
          <w:rStyle w:val="StyleUnderline"/>
          <w:highlight w:val="green"/>
        </w:rPr>
        <w:t>Chinese nationalists</w:t>
      </w:r>
      <w:r w:rsidRPr="00BF71FB">
        <w:rPr>
          <w:sz w:val="12"/>
        </w:rPr>
        <w:t xml:space="preserve">. </w:t>
      </w:r>
      <w:r w:rsidRPr="00807E50">
        <w:rPr>
          <w:rStyle w:val="StyleUnderline"/>
        </w:rPr>
        <w:t xml:space="preserve">They now </w:t>
      </w:r>
      <w:r w:rsidRPr="00940572">
        <w:rPr>
          <w:rStyle w:val="StyleUnderline"/>
          <w:highlight w:val="green"/>
        </w:rPr>
        <w:t>believe Trump is using Taiwan as part of a new</w:t>
      </w:r>
      <w:r w:rsidRPr="00807E50">
        <w:rPr>
          <w:rStyle w:val="StyleUnderline"/>
        </w:rPr>
        <w:t xml:space="preserve"> Cold </w:t>
      </w:r>
      <w:r w:rsidRPr="00940572">
        <w:rPr>
          <w:rStyle w:val="StyleUnderline"/>
          <w:highlight w:val="green"/>
        </w:rPr>
        <w:t xml:space="preserve">War against China, </w:t>
      </w:r>
      <w:r w:rsidRPr="00940572">
        <w:rPr>
          <w:rStyle w:val="Emphasis"/>
          <w:highlight w:val="green"/>
        </w:rPr>
        <w:t>creating a sense of urgency for reunification.</w:t>
      </w:r>
      <w:r w:rsidRPr="00BF71FB">
        <w:rPr>
          <w:sz w:val="12"/>
        </w:rPr>
        <w:t xml:space="preserve"> </w:t>
      </w:r>
      <w:r w:rsidRPr="00807E50">
        <w:rPr>
          <w:rStyle w:val="Emphasis"/>
        </w:rPr>
        <w:t>A WINDOW OF OPPORTUNITY</w:t>
      </w:r>
      <w:r>
        <w:rPr>
          <w:rStyle w:val="Emphasis"/>
        </w:rPr>
        <w:t xml:space="preserve"> </w:t>
      </w:r>
      <w:r w:rsidRPr="00940572">
        <w:rPr>
          <w:rStyle w:val="Emphasis"/>
          <w:highlight w:val="green"/>
        </w:rPr>
        <w:t>China could</w:t>
      </w:r>
      <w:r w:rsidRPr="00807E50">
        <w:rPr>
          <w:rStyle w:val="StyleUnderline"/>
        </w:rPr>
        <w:t xml:space="preserve"> well </w:t>
      </w:r>
      <w:r w:rsidRPr="00940572">
        <w:rPr>
          <w:rStyle w:val="Emphasis"/>
          <w:highlight w:val="green"/>
        </w:rPr>
        <w:t>move to take Taiwan before 2020</w:t>
      </w:r>
      <w:r w:rsidRPr="00940572">
        <w:rPr>
          <w:rStyle w:val="StyleUnderline"/>
          <w:highlight w:val="green"/>
        </w:rPr>
        <w:t>, when</w:t>
      </w:r>
      <w:r w:rsidRPr="00807E50">
        <w:rPr>
          <w:rStyle w:val="StyleUnderline"/>
        </w:rPr>
        <w:t xml:space="preserve"> some </w:t>
      </w:r>
      <w:r w:rsidRPr="00940572">
        <w:rPr>
          <w:rStyle w:val="StyleUnderline"/>
          <w:highlight w:val="green"/>
        </w:rPr>
        <w:t>Chinese fear that Taiwan’s</w:t>
      </w:r>
      <w:r w:rsidRPr="00807E50">
        <w:rPr>
          <w:rStyle w:val="StyleUnderline"/>
        </w:rPr>
        <w:t xml:space="preserve"> presidential </w:t>
      </w:r>
      <w:r w:rsidRPr="00940572">
        <w:rPr>
          <w:rStyle w:val="StyleUnderline"/>
          <w:highlight w:val="green"/>
        </w:rPr>
        <w:t xml:space="preserve">election will close Beijing’s </w:t>
      </w:r>
      <w:r w:rsidRPr="00807E50">
        <w:rPr>
          <w:rStyle w:val="StyleUnderline"/>
        </w:rPr>
        <w:t xml:space="preserve">window of </w:t>
      </w:r>
      <w:r w:rsidRPr="00940572">
        <w:rPr>
          <w:rStyle w:val="StyleUnderline"/>
          <w:highlight w:val="green"/>
        </w:rPr>
        <w:t>opportunity for military action</w:t>
      </w:r>
      <w:r w:rsidRPr="00807E50">
        <w:rPr>
          <w:rStyle w:val="StyleUnderline"/>
        </w:rPr>
        <w:t>.</w:t>
      </w:r>
      <w:r w:rsidRPr="00BF71FB">
        <w:rPr>
          <w:sz w:val="12"/>
        </w:rPr>
        <w:t xml:space="preserve"> Many Mainland Chinese nationalists were disappointed, rather than relieved, by the pro-independence DPP’s poor showing in last November’s local Taiwanese </w:t>
      </w:r>
      <w:r w:rsidRPr="00807E50">
        <w:rPr>
          <w:rStyle w:val="StyleUnderline"/>
        </w:rPr>
        <w:t>elections. This counterintuitive reaction reveals an alarming calculus: should a weakened Tsai and the DPP lose the presidency in 2020 to a more pro-China candidate, the opportunity for “forceful reunification” would be lost</w:t>
      </w:r>
      <w:r w:rsidRPr="00BF71FB">
        <w:rPr>
          <w:sz w:val="12"/>
        </w:rPr>
        <w:t xml:space="preserve">. “What a pity,” one Weibo user from Beijing wrote about the DPP’s losses. “We could be further away from the day of reunification.” It is the hated DPP that gives Chinese nationalists a pretext to take Taiwan back now. </w:t>
      </w:r>
      <w:r w:rsidRPr="00807E50">
        <w:rPr>
          <w:rStyle w:val="StyleUnderline"/>
        </w:rPr>
        <w:t xml:space="preserve">That disappointment has fed a </w:t>
      </w:r>
      <w:r w:rsidRPr="00807E50">
        <w:rPr>
          <w:rStyle w:val="Emphasis"/>
        </w:rPr>
        <w:t>sense of urgency among many Chinese nationalists</w:t>
      </w:r>
      <w:r w:rsidRPr="00BF71FB">
        <w:rPr>
          <w:sz w:val="12"/>
        </w:rPr>
        <w:t xml:space="preserve">. “I request that Mainland China issue a timetable for reunification,” one outraged Weibo user wrote in November. “Whether peaceful or forceful, please don’t drag this out again and again.” The 2020 U.S. presidential election also looms in the minds of Chinese nationalists. Trump looks less likely to win reelection after Democratic victories in the 2018 midterms, and many Chinese worry that a Trump loss would make forceful reunification harder. Trump is seen as a businessman and isolationist willing to bargain Taiwan away. “America will sell Taiwan out in the blink of an eye,” a People’s Daily editorial claimed last year. (Few Chinese recognize the possibility that Trump might respond forcefully to an attack on Taiwan to rally support at home.) A Trump successor, “forceful reunification” advocates fear, may not be so willing to cut a deal. Some in Beijing even think China can retake Taiwan without violence. China may “break the enemy’s resistance without fighting,” Wang Zaixi told the Global Times in 2017. Just as the Communist Party seized Beijing in 1949 without shooting a single bullet, he argued, China could capture Taiwan peacefully by surrounding the island, imposing economic sanctions, and cutting off its oil supply. “No need to shed blood,” he concluded. </w:t>
      </w:r>
      <w:r w:rsidRPr="00807E50">
        <w:rPr>
          <w:rStyle w:val="StyleUnderline"/>
        </w:rPr>
        <w:t xml:space="preserve">The idea that China can force reunification without fighting is delusional and dangerous. Tightening the military or economic noose around Taiwan would likely provoke a reaction from the United States. Given popular nationalist pressures, Beijing would then feel compelled to respond. </w:t>
      </w:r>
      <w:r w:rsidRPr="00940572">
        <w:rPr>
          <w:rStyle w:val="Emphasis"/>
          <w:highlight w:val="green"/>
        </w:rPr>
        <w:t>Things could get out of control fast</w:t>
      </w:r>
      <w:r w:rsidRPr="00807E50">
        <w:rPr>
          <w:rStyle w:val="StyleUnderline"/>
        </w:rPr>
        <w:t xml:space="preserve">. All </w:t>
      </w:r>
      <w:r w:rsidRPr="00940572">
        <w:rPr>
          <w:rStyle w:val="Emphasis"/>
          <w:highlight w:val="green"/>
        </w:rPr>
        <w:t xml:space="preserve">sides need to wake up to the dangers of backing into a conflict </w:t>
      </w:r>
      <w:r w:rsidRPr="00807E50">
        <w:rPr>
          <w:rStyle w:val="Emphasis"/>
        </w:rPr>
        <w:t>that few want.</w:t>
      </w:r>
    </w:p>
    <w:p w14:paraId="0278163C" w14:textId="77777777" w:rsidR="00F07DE2" w:rsidRDefault="00F07DE2" w:rsidP="00F07DE2"/>
    <w:p w14:paraId="53F9A41B" w14:textId="77777777" w:rsidR="00F07DE2" w:rsidRDefault="00F07DE2" w:rsidP="00F07DE2">
      <w:pPr>
        <w:pStyle w:val="Heading3"/>
      </w:pPr>
      <w:r>
        <w:t xml:space="preserve">Internals: A/S = Friction w/China </w:t>
      </w:r>
    </w:p>
    <w:p w14:paraId="73D2EE23" w14:textId="77777777" w:rsidR="005F7E75" w:rsidRDefault="005F7E75" w:rsidP="00F07DE2">
      <w:pPr>
        <w:pStyle w:val="Heading4"/>
      </w:pPr>
    </w:p>
    <w:p w14:paraId="2B199560" w14:textId="2D88CAA5" w:rsidR="00F07DE2" w:rsidRDefault="00F07DE2" w:rsidP="00F07DE2">
      <w:pPr>
        <w:pStyle w:val="Heading4"/>
      </w:pPr>
      <w:r>
        <w:t>US arms sales cause friction with China</w:t>
      </w:r>
    </w:p>
    <w:p w14:paraId="14B2E1B0" w14:textId="77777777" w:rsidR="005F7E75" w:rsidRPr="005F7E75" w:rsidRDefault="005F7E75" w:rsidP="005F7E75"/>
    <w:p w14:paraId="0F844E22" w14:textId="77777777" w:rsidR="00F07DE2" w:rsidRDefault="00F07DE2" w:rsidP="00F07DE2">
      <w:r>
        <w:t xml:space="preserve">Eleanor Morgan </w:t>
      </w:r>
      <w:r w:rsidRPr="00F55310">
        <w:rPr>
          <w:rStyle w:val="Style13ptBold"/>
        </w:rPr>
        <w:t xml:space="preserve">Albert </w:t>
      </w:r>
      <w:r>
        <w:rPr>
          <w:rStyle w:val="Style13ptBold"/>
        </w:rPr>
        <w:t>6/27</w:t>
      </w:r>
      <w:r>
        <w:t xml:space="preserve"> is a PhD Student in Political Science at The George Washington University, June 27</w:t>
      </w:r>
      <w:r w:rsidRPr="00F55310">
        <w:rPr>
          <w:vertAlign w:val="superscript"/>
        </w:rPr>
        <w:t>th</w:t>
      </w:r>
      <w:r>
        <w:t>, 2019, “</w:t>
      </w:r>
      <w:r w:rsidRPr="00F55310">
        <w:t>China-Taiwan Relations</w:t>
      </w:r>
      <w:r>
        <w:t xml:space="preserve">” from </w:t>
      </w:r>
      <w:r w:rsidRPr="00F55310">
        <w:t>https://www.cfr.org/backgrounder/china-taiwan-relations</w:t>
      </w:r>
      <w:r>
        <w:t>, accessed 7/5/19 || OES-AT</w:t>
      </w:r>
    </w:p>
    <w:p w14:paraId="61B6220D" w14:textId="77777777" w:rsidR="00F07DE2" w:rsidRPr="00CF10C8" w:rsidRDefault="00F07DE2" w:rsidP="00F07DE2">
      <w:pPr>
        <w:rPr>
          <w:sz w:val="16"/>
        </w:rPr>
      </w:pPr>
      <w:r w:rsidRPr="000566D5">
        <w:rPr>
          <w:sz w:val="16"/>
        </w:rPr>
        <w:t xml:space="preserve">Taiwan, officially known as the Republic of China (ROC), is an island off the southern coast of China that has been governed independently from mainland China since 1949. The People’s Republic of China (PRC) views the island as a province, while in Taiwan—a territory with its own democratically elected government that is home to twenty-three million people—political leaders have differing views on the island’s status and relations with the mainland. ¶ Despite the sovereignty dispute, the economic ties between the island and the mainland have thrived in recent years. Yet political frictions still shadow the relationship, and China and Taiwan have experienced a renewal in tensions under new leadership. ¶ ‘One China’ Principle ¶ Beijing and Taipei sharply disagree on the island’s status. The PRC asserts that there is only “one China” and that Taiwan is an inalienable part of it. Beijing says Taiwan is bound by an understanding reached in 1992 between representatives of the Chinese Communist Party (CCP) and the Kuomintang (KMT) political party then ruling Taiwan. Referred to as the 1992 Consensus, it states that there is only “one China” but allows for differing interpretations, by which both Beijing and Taipei agree that Taiwan belongs to China, while the two still disagree on which entity is China’s legitimate governing body. The tacit agreement underlying the 1992 Consensus is that Taiwan will not seek independence. ¶ Taiwan’s KMT still accepts the consensus as a starting point for future negotiations with the CCP. However, the island’s current president, Tsai Ing-wen, leader of the Democratic Progressive Party (DPP), has rejected the consensus. In a January 2019 speech, she declared the “one country, two systems” framework advanced by Beijing unacceptable. Her rejection of the consensus, along with that of other leading voices in the governing DPP, leaves open the possibility of future Taiwanese independence. ¶ In 1979, the United States established formal diplomatic relations with Beijing by concluding a joint communiqué [PDF] stating that “the United States of America acknowledges the Chinese position that there is but one China and Taiwan is part of China.” At that time, U.S. President Jimmy Carter terminated diplomatic relations with the ROC government in Taiwan. But months after, the U.S. Congress passed the Taiwan Relations Act (TRA), affirming important unofficial ties with the island. The legislation allows for arms sales to Taiwan for self-defense and does not rule out the possibility of the United States defending Taiwan from Chinese attack—a policy known as strategic ambiguity. ¶ Since then, </w:t>
      </w:r>
      <w:r w:rsidRPr="000566D5">
        <w:rPr>
          <w:rStyle w:val="Emphasis"/>
        </w:rPr>
        <w:t>U.S. arms sales</w:t>
      </w:r>
      <w:r w:rsidRPr="000566D5">
        <w:rPr>
          <w:rStyle w:val="StyleUnderline"/>
        </w:rPr>
        <w:t xml:space="preserve"> to Taiwan,</w:t>
      </w:r>
      <w:r w:rsidRPr="000566D5">
        <w:rPr>
          <w:sz w:val="16"/>
        </w:rPr>
        <w:t xml:space="preserve"> totaling more than $25 billion [PDF] between 2007 and 2018, </w:t>
      </w:r>
      <w:r w:rsidRPr="000566D5">
        <w:rPr>
          <w:rStyle w:val="StyleUnderline"/>
        </w:rPr>
        <w:t xml:space="preserve">have led to </w:t>
      </w:r>
      <w:r w:rsidRPr="000566D5">
        <w:rPr>
          <w:rStyle w:val="Emphasis"/>
        </w:rPr>
        <w:t xml:space="preserve">U.S.-China friction </w:t>
      </w:r>
      <w:r w:rsidRPr="000566D5">
        <w:rPr>
          <w:rStyle w:val="StyleUnderline"/>
        </w:rPr>
        <w:t xml:space="preserve">and an upsurge in bellicose rhetoric across the strait. </w:t>
      </w:r>
      <w:r w:rsidRPr="000566D5">
        <w:rPr>
          <w:sz w:val="16"/>
        </w:rPr>
        <w:t xml:space="preserve">Political transitions in the United States have also prompted tensions between Beijing and Washington. Taiwan’s Tsai spoke with U.S. President Donald J. Trump by telephone ahead of his inauguration, the first such high-level contact between the two sides since 1979. </w:t>
      </w:r>
      <w:r w:rsidRPr="000566D5">
        <w:rPr>
          <w:rStyle w:val="StyleUnderline"/>
        </w:rPr>
        <w:t>The Trump administration also seems to be deepening ties with Taiwan over Chinese objections</w:t>
      </w:r>
      <w:r w:rsidRPr="000566D5">
        <w:rPr>
          <w:sz w:val="16"/>
        </w:rPr>
        <w:t xml:space="preserve">, proposing multiple arms deals and unveiling a new $250 million complex for its de facto embassy in Taipei. ¶ Rise of an Island ¶ Ethnic Han Chinese settlers, primarily merchants, began to arrive in Taiwan in the seventeenth century. The island, now inhabited by a Han Chinese majority, many of whom identify as distinctly Taiwanese, is also home to indigenous peoples who account for around 2 percent of the population. “Taiwan has a messy history of invasion, occupation, colonization, refuge, and intermarriage,” writes University of Sydney Professor Salvatore Babones. Annexed by the Qing dynasty in the late 1600s, Taiwan was later ceded to Japan in 1895 by imperial China in accordance with a treaty that concluded the Sino-Japanese War. Japan governed it as a colony until 1945, when Japanese forces on the island were required to surrender to Chiang Kai-shek’s ROC military forces. ¶ The ROC, which had governed China for decades, fled to Taiwan after losing the civil war to the Communists in 1949. But Chiang and his political party, the KMT, insisted his government continued to represent all Chinese people on both the island and the mainland. Washington and most Western powers affirmed the ROC’s stance by long refusing to recognize the Communist government in Beijing, a position most countries later reversed. ¶ Washington’s position began to shift under the Nixon administration. Back-channel diplomacy resulted in Washington’s formal recognition of the PRC in 1979. The ROC lost its seat representing China at the United Nations in 1971 to Beijing. ¶ The KMT governed the island from 1949 to 1987 under martial law. Political dissent was harshly repressed and Taiwanese who had long inhabited the island before 1945 faced discrimination. Taiwan held its first free legislative elections in 1992 and presidential elections in 1996. ¶ The KMT and coalition partners have historically viewed Taiwan as a part of “one China” and do not support the island’s independence. After 2000, the KMT often found itself in opposition to parties representing Taiwanese who had been on the island before 1949 and their descendants. Although riven with its own factionalism, the KMT retains deep ties to the island’s business leaders and consistently calls for closer ties with Beijing. The party lost its majority in Taiwan’s legislative body for the first time in the 2016 elections. ¶ The KMT’s chief rival, the DPP, was founded in 1986 and became legal in 1989 after a ban on opposition parties was dropped. The DPP has traditionally called for a de jure independent Taiwan as a separate political entity from China, and has become an outlet for the expression of Taiwanese identity. Chen Shui-bian was the first non-KMT politician to serve as president (2000–2008) and pushed for Taiwanese sovereignty. Shortly after his term, Chen was convicted and imprisoned on charges of embezzlement and accepting bribes. (He was later sentenced to four months in prison for leaking classified information.) ¶ </w:t>
      </w:r>
      <w:r w:rsidRPr="000566D5">
        <w:rPr>
          <w:rStyle w:val="StyleUnderline"/>
        </w:rPr>
        <w:t>Beijing closely observes the island’s elections</w:t>
      </w:r>
      <w:r w:rsidRPr="000566D5">
        <w:rPr>
          <w:sz w:val="16"/>
        </w:rPr>
        <w:t xml:space="preserve">. It has favored a steady deepening of ties with Taiwan, forging economic linkages that could ultimately become too costly for the island to sever, thus nudging it closer to unification. However, since the PRC’s own leadership transition in 2012, President Xi Jinping has embraced a tougher, nationalistic stance toward all of the special regions it claims, including Hong Kong, Tibet, Xinjiang, and Taiwan. </w:t>
      </w:r>
      <w:r w:rsidRPr="000566D5">
        <w:rPr>
          <w:rStyle w:val="StyleUnderline"/>
        </w:rPr>
        <w:t>Taiwan’s election of Tsai in 2016 brought even closer scrutiny of cross-strait ties from Beijing, and Xi has shown a willingness to use pressure to try to limit Tsai’s ability to reset the island’s relations with the mainland</w:t>
      </w:r>
      <w:r w:rsidRPr="000566D5">
        <w:rPr>
          <w:sz w:val="16"/>
        </w:rPr>
        <w:t xml:space="preserve">. For example, Beijing suspended a cross-strait communication mechanism with the main Taiwan liaison office in June 2016 because of Tsai’s reluctance to adhere to the 1992 Consensus. Beijing has also restricted tourism to Taiwan, excluded the island from international entities addressing civil aviation and global health issues, and pressured global corporations to list Taiwan as a Chinese province. ¶ Meanwhile, Taiwanese leaders consider formal diplomatic relations with major powers and international organizations essential if Taiwan is to survive separately from the Communist mainland. However, only seventeen states maintain official diplomatic ties with the island. ¶ Military Situation ¶ China, as part of its continued military expansion, has deployed missiles along the Taiwan Strait and periodically conducts drills near the island. It has sent bombers, fighter jets, and its aircraft carrier over and around the strait as shows of force. According to a 2018 U.S. Department of Defense report [PDF], China’s military, the People’s Liberation Army, has “continued to develop and deploy increasingly advanced military capabilities intended to coerce Taiwan, signal Chinese resolve, and gradually improve capabilities for an invasion.” ¶ </w:t>
      </w:r>
      <w:r w:rsidRPr="000566D5">
        <w:rPr>
          <w:rStyle w:val="StyleUnderline"/>
        </w:rPr>
        <w:t>Beijing has refused to renounce the use of force to resolve disputes over the island’s status.</w:t>
      </w:r>
      <w:r w:rsidRPr="000566D5">
        <w:rPr>
          <w:sz w:val="16"/>
        </w:rPr>
        <w:t xml:space="preserve"> The PRC’s introduction of the 2005 Anti-Secession Law, intended to strengthen Beijing’s approach to “peaceful national reunification,” included language stating that in the event secessionist forces seek independence, Beijing would “employ non-peaceful means” to protect its national sovereignty. In a 2019 speech, Xi reiterated this and added that Beijing would consider the use of force to prevent “intervention by external forces” on the island. ¶ I</w:t>
      </w:r>
      <w:r w:rsidRPr="000566D5">
        <w:rPr>
          <w:rStyle w:val="StyleUnderline"/>
        </w:rPr>
        <w:t xml:space="preserve">n response, </w:t>
      </w:r>
      <w:r w:rsidRPr="000566D5">
        <w:rPr>
          <w:rStyle w:val="Emphasis"/>
        </w:rPr>
        <w:t>Taiwan continues to purchase weapons, primarily from the United States.</w:t>
      </w:r>
      <w:r w:rsidRPr="000566D5">
        <w:rPr>
          <w:rStyle w:val="StyleUnderline"/>
        </w:rPr>
        <w:t xml:space="preserve"> </w:t>
      </w:r>
      <w:r w:rsidRPr="000566D5">
        <w:rPr>
          <w:sz w:val="16"/>
        </w:rPr>
        <w:t xml:space="preserve">Between 1979 and 2018, Taiwan ranked as the ninth largest recipient of arms globally. During the same period, </w:t>
      </w:r>
      <w:r w:rsidRPr="000566D5">
        <w:rPr>
          <w:rStyle w:val="StyleUnderline"/>
        </w:rPr>
        <w:t>the United States supplied more than three-quarters of Taiwan’s imported weapons,</w:t>
      </w:r>
      <w:r w:rsidRPr="000566D5">
        <w:rPr>
          <w:sz w:val="16"/>
        </w:rPr>
        <w:t xml:space="preserve"> according to the Stockholm International Peace Research Institute’s arms transfers database. ¶ Taiwan’s strategic security rests heavily on guarantees offered by the United States under the Taiwan Relations Act. Yet in recent years, security analysts have cited concern over the emerging military imbalance between Beijing and Taipei. “Given the pace of PLA(N) [People’s Liberation Army Navy] modernization, the gap in military capability [PDF] between the mainland and </w:t>
      </w:r>
      <w:r w:rsidRPr="000566D5">
        <w:rPr>
          <w:rStyle w:val="StyleUnderline"/>
        </w:rPr>
        <w:t>Taiwan will continue to widen in China’s favor over the coming years</w:t>
      </w:r>
      <w:r w:rsidRPr="000566D5">
        <w:rPr>
          <w:sz w:val="16"/>
        </w:rPr>
        <w:t xml:space="preserve">,” writes the Congressional Research Services’ naval affairs specialist Ronald O’Rourke. ¶ In 2019, Taiwan’s defense budget stood at $11.3 billion and accounted for 2.16 percent of its gross domestic product (GDP). President Tsai and the DPP have emphasized plans to raise annual defense spending incrementally, with the aim of an increase of 20 percent, or $2.1 billion, by 2025. Part of this expanded military budget will be dedicated to investment in advanced weapons systems, training, and new equipment, including missiles, electronic warfare technology, and missile defense systems. ¶ Economic Rapprochement ¶ Taiwan began investing in China after reform policies were implemented by PRC leader Deng Xiaoping in the late 1970s. Despite intermittent friction, the cross-strait economic relationship has blossomed. China entered the World Trade Organization in 2001 and, within a month, Taiwan entered as “Chinese Taipei.” The island holds member, observer, or other status in more than fifty organizations [PDF], such as the Asian Development Bank, APEC, OECD committees, and regional fishery organizations. ¶ China is Taiwan’s largest trading partner, accounting for nearly 30 percent of the island’s total trade, and trade between the two reached $150.5 billion in 2018 (up from $35 billion in 1999). China and Taiwan have also agreed to allow banks, insurers, and other financial service providers to work in both markets. In 2015, the number of direct flights between them hit just under 900 per week, up from 270 in 2009. Nevertheless, the economic relationship has experienced some hiccups in recent years. Taiwanese investment in the mainland declined for its fourth consecutive year in 2018, and mainland investment in Taiwan has increased at a slower rate than before. ¶ Former President Ma Ying-jeou’s KMT government (2008–2016) signed more than twenty pacts with the PRC, including the 2010 Economic Cooperation Framework Agreement (ECFA) [PDF], a cross-strait agreement to lift barriers to trade. Large Taiwanese corporations reaped most of the benefits from stronger commercial ties with the mainland, while many residents’ concerns over economic security mounted. While Taiwan’s economy grew 2.6 percent in 2018, youth unemployment stands around 12 percent, and the housing market remains weak. Many residents believed that Ma brought Taipei closer to Beijing without transparency and against the will of the Taiwanese people. Ma attended a historic meeting with China’s Xi in November 2015, the first meeting between cross-strait political leaders, but Ma’s approval ratings hovered near record lows in his last two years in power. KMT electoral losses in November 2014 and 2016 were widely interpreted as dissatisfaction with Ma’s China warming policies. ¶ In an effort to avoid outright economic dependence on the mainland, Taiwan has sought to diversify its commercial partnerships. In addition to ECFA, Taiwan has signed a handful of other free-trade pacts, including a deal with New Zealand in 2013—Taiwan’s first with a developed economy. The government in Taipei will likely expand other economic partnerships: investments by Taiwanese firms in Southeast Asia’s six largest economies doubled between 2011 and 2015, reaching more than $13 billion. ¶ Rise of Taiwanese Identity ¶ The backlash against the ruling KMT in exit polls after the 2016 elections raised further questions about societal views over ties with Beijing. Scholars cite the 228 Incident, a Taiwanese uprising against the KMT-led ROC that was violently suppressed in 1947, as the root of a strong ethnic Taiwanese identity that sowed the seeds for democratization. ¶ Generations of democratic practices [PDF] seem to have bound together the Taiwanese people and polity. Though most people across the Taiwan Strait speak Mandarin as their first language, more than a century of separation has led a growing number of Taiwanese to feel they deserve the right to continue a separate existence. Almost 55 percent of the island’s residents regarded themselves as exclusively Taiwanese, according to a survey conducted by National Chengchi University in 2018. By comparison, 38 percent identified as both Taiwanese and Chinese, down from 43 percent in 2008, while only about 4 percent considered themselves only Chinese, a figure that has dwindled since 1994. ¶ “The political awakening of youth in Taiwan was driven as much by practical frustrations as by political ideals,” wrote freelance writer Anna Beth Keim in a January 2016 post for the Asia Society. Frustrations over financial insecurity and economic inequality, as well as dissatisfaction with Taiwan’s political factions, have given birth to a groundswell of domestic political activity—often referred to as Taiwan’s “third force.” ¶ Meanwhile, China’s Xi has emphasized the need for Taiwan to adhere to the One China principle. He has said that Taiwan must be unified with the mainland and that the island’s “different systems are not an obstacle to unification.” China-based experts say that the election of pro-independence leaders in Taiwan may shift Beijing’s top security concern from territorial disputes in the East and South China Seas to defending territorial integrity across the Taiwan Strait. ¶ </w:t>
      </w:r>
      <w:r w:rsidRPr="000566D5">
        <w:rPr>
          <w:rStyle w:val="StyleUnderline"/>
        </w:rPr>
        <w:t>Issues of Taiwanese identity and independence will come to the fore when the island holds a presidential election in early 2020. Voters will choose between Tsai and one of several possible KMT candidates, who are more favorably disposed toward Beijing</w:t>
      </w:r>
      <w:r w:rsidRPr="000566D5">
        <w:rPr>
          <w:sz w:val="16"/>
        </w:rPr>
        <w:t>. “There’s no question that Beijing would prefer to see any of the KMT candidates prevail,” writes Shelley Rigger for the Foreign Policy Research Institute, but, she warns, the election could put the Taiwan Strait on a “plausible path to disaster.” ¶ Though Taiwan’s main political parties diverge on how best to manage the island’s relationship with Beijing, experts caution that both Beijing and Taipei must take responsibility for avoiding a crisis. “The status quo is admittedly imperfect,” writes CFR President Richard N. Haass, “but it is far less imperfect than what would follow unilateral actions and attempts to resolve a situation that doesn’t lend itself to a neat solution.”</w:t>
      </w:r>
    </w:p>
    <w:p w14:paraId="2345334D" w14:textId="77777777" w:rsidR="00F07DE2" w:rsidRDefault="00F07DE2" w:rsidP="00F07DE2"/>
    <w:p w14:paraId="30CDDE00" w14:textId="77777777" w:rsidR="00F07DE2" w:rsidRDefault="00F07DE2" w:rsidP="00F07DE2">
      <w:pPr>
        <w:pStyle w:val="Heading4"/>
      </w:pPr>
      <w:r>
        <w:t>new arms sales to Taiwan will anger China</w:t>
      </w:r>
    </w:p>
    <w:p w14:paraId="64CA7559" w14:textId="77777777" w:rsidR="00F07DE2" w:rsidRPr="00420DCA" w:rsidRDefault="00F07DE2" w:rsidP="00F07DE2">
      <w:r w:rsidRPr="00420DCA">
        <w:t xml:space="preserve">Rebecca </w:t>
      </w:r>
      <w:r w:rsidRPr="00420DCA">
        <w:rPr>
          <w:rStyle w:val="Style13ptBold"/>
        </w:rPr>
        <w:t>Falconer 7/5</w:t>
      </w:r>
      <w:r>
        <w:t xml:space="preserve"> is a multimedia journalist for Axios, June 5</w:t>
      </w:r>
      <w:r w:rsidRPr="00420DCA">
        <w:rPr>
          <w:vertAlign w:val="superscript"/>
        </w:rPr>
        <w:t>th</w:t>
      </w:r>
      <w:r>
        <w:t>, 2019, “</w:t>
      </w:r>
      <w:r w:rsidRPr="00420DCA">
        <w:t>U.S. preparing for $2B arms sale to Taiwan: Reports</w:t>
      </w:r>
      <w:r>
        <w:t xml:space="preserve">” from </w:t>
      </w:r>
      <w:r w:rsidRPr="00420DCA">
        <w:t>https://www.axios.com/trump-administration-taiwan-arms-sale-plan-83979790-cce1-489f-b39a-59f473e56464.html</w:t>
      </w:r>
      <w:r>
        <w:t>, accessed 7/5/19 || OES-AT</w:t>
      </w:r>
    </w:p>
    <w:p w14:paraId="4604BEE2" w14:textId="77777777" w:rsidR="00F07DE2" w:rsidRDefault="00F07DE2" w:rsidP="00F07DE2">
      <w:pPr>
        <w:rPr>
          <w:sz w:val="16"/>
        </w:rPr>
      </w:pPr>
      <w:r w:rsidRPr="00420DCA">
        <w:rPr>
          <w:sz w:val="16"/>
        </w:rPr>
        <w:t>Congress has received notification of a potential $</w:t>
      </w:r>
      <w:r w:rsidRPr="00420DCA">
        <w:rPr>
          <w:rStyle w:val="StyleUnderline"/>
        </w:rPr>
        <w:t>2 billion U.S. sale of tanks and other weapons to Taiwan</w:t>
      </w:r>
      <w:r w:rsidRPr="00420DCA">
        <w:rPr>
          <w:sz w:val="16"/>
        </w:rPr>
        <w:t xml:space="preserve">, Reuters first reported Wednesday, citing 4 sources who spoke on condition of remaining anonymous. Details: Bloomberg reports the Pentagon and State Department outlined to Congress the deal would include a </w:t>
      </w:r>
      <w:r w:rsidRPr="00420DCA">
        <w:rPr>
          <w:rStyle w:val="StyleUnderline"/>
        </w:rPr>
        <w:t>resupply of anti-air and anti-armor weapons and the first-time sale of the U.S. Army’s the M1A2 tank</w:t>
      </w:r>
      <w:r w:rsidRPr="00420DCA">
        <w:rPr>
          <w:sz w:val="16"/>
        </w:rPr>
        <w:t xml:space="preserve">, described as </w:t>
      </w:r>
      <w:r w:rsidRPr="00420DCA">
        <w:rPr>
          <w:rStyle w:val="StyleUnderline"/>
        </w:rPr>
        <w:t>the "backbone of the armored forces</w:t>
      </w:r>
      <w:r w:rsidRPr="00420DCA">
        <w:rPr>
          <w:sz w:val="16"/>
        </w:rPr>
        <w:t xml:space="preserve">." Why it matters: </w:t>
      </w:r>
      <w:r w:rsidRPr="00420DCA">
        <w:rPr>
          <w:rStyle w:val="StyleUnderline"/>
        </w:rPr>
        <w:t xml:space="preserve">Such a </w:t>
      </w:r>
      <w:r w:rsidRPr="00420DCA">
        <w:rPr>
          <w:rStyle w:val="Emphasis"/>
        </w:rPr>
        <w:t>sale would</w:t>
      </w:r>
      <w:r w:rsidRPr="00420DCA">
        <w:rPr>
          <w:rStyle w:val="StyleUnderline"/>
        </w:rPr>
        <w:t xml:space="preserve"> likely </w:t>
      </w:r>
      <w:r w:rsidRPr="00420DCA">
        <w:rPr>
          <w:rStyle w:val="Emphasis"/>
        </w:rPr>
        <w:t>anger China</w:t>
      </w:r>
      <w:r w:rsidRPr="00420DCA">
        <w:rPr>
          <w:sz w:val="16"/>
        </w:rPr>
        <w:t xml:space="preserve">, which regards the self-ruled Taiwan as a breakaway province. </w:t>
      </w:r>
      <w:r w:rsidRPr="00420DCA">
        <w:rPr>
          <w:rStyle w:val="StyleUnderline"/>
        </w:rPr>
        <w:t>Taiwan has become one of several flashpoints in the U.S.-China relationship, as the trade war shows no signs of abating and negotiations between the 2 countries continue to stall.</w:t>
      </w:r>
      <w:r>
        <w:rPr>
          <w:rStyle w:val="StyleUnderline"/>
        </w:rPr>
        <w:t xml:space="preserve"> </w:t>
      </w:r>
      <w:r w:rsidRPr="00420DCA">
        <w:rPr>
          <w:sz w:val="16"/>
        </w:rPr>
        <w:t>The big picture: Acting Defense Secretary Patrick Shanahan said on Saturday the U.S. is prepared to invest billions of dollars in securing stability in the Indo-Pacific region.</w:t>
      </w:r>
    </w:p>
    <w:p w14:paraId="3F1BBEFD" w14:textId="77777777" w:rsidR="00F07DE2" w:rsidRDefault="00F07DE2" w:rsidP="00F07DE2">
      <w:pPr>
        <w:pStyle w:val="Heading3"/>
      </w:pPr>
      <w:r>
        <w:t xml:space="preserve">Internals: Taiwan =/= Deterrence </w:t>
      </w:r>
    </w:p>
    <w:p w14:paraId="267AD66A" w14:textId="77777777" w:rsidR="00F07DE2" w:rsidRPr="00E91E41" w:rsidRDefault="00F07DE2" w:rsidP="00F07DE2"/>
    <w:p w14:paraId="51806691" w14:textId="77777777" w:rsidR="00F07DE2" w:rsidRDefault="00F07DE2" w:rsidP="00F07DE2">
      <w:pPr>
        <w:pStyle w:val="Heading4"/>
      </w:pPr>
      <w:r w:rsidRPr="001B57DA">
        <w:rPr>
          <w:u w:val="single"/>
        </w:rPr>
        <w:t>Depleted readiness</w:t>
      </w:r>
      <w:r>
        <w:t xml:space="preserve"> means Taiwanese deterrence is a façade – US arms are ineffective</w:t>
      </w:r>
    </w:p>
    <w:p w14:paraId="45EB9C25" w14:textId="77777777" w:rsidR="00F07DE2" w:rsidRPr="00C969E4" w:rsidRDefault="00F07DE2" w:rsidP="00F07DE2">
      <w:r w:rsidRPr="00C969E4">
        <w:rPr>
          <w:b/>
          <w:bCs/>
          <w:sz w:val="26"/>
          <w:szCs w:val="26"/>
        </w:rPr>
        <w:t>Minnick 19</w:t>
      </w:r>
      <w:r w:rsidRPr="00C969E4">
        <w:t xml:space="preserve"> (</w:t>
      </w:r>
      <w:hyperlink r:id="rId53" w:tgtFrame="_blank" w:history="1">
        <w:r w:rsidRPr="00C969E4">
          <w:rPr>
            <w:rStyle w:val="Hyperlink"/>
          </w:rPr>
          <w:t>Wendell Minnick</w:t>
        </w:r>
      </w:hyperlink>
      <w:r w:rsidRPr="00C969E4">
        <w:t> is an author, commentator, journalist and speaker who has spent two decades covering military and security issues in Asia, including one book on intelligence and over 1,200 articles. From 2006–2016, Minnick served as the Asia Bureau Chief for Defense News, a Washington-based defense weekly newspaper., 3-19-2019, "How to Save Taiwan from Itself," National Interest, </w:t>
      </w:r>
      <w:hyperlink r:id="rId54" w:history="1">
        <w:r w:rsidRPr="00C969E4">
          <w:rPr>
            <w:rStyle w:val="Hyperlink"/>
          </w:rPr>
          <w:t>https://nationalinterest.org/feature/how-save-taiwan-itself-48122</w:t>
        </w:r>
      </w:hyperlink>
      <w:r w:rsidRPr="00C969E4">
        <w:t>)SEM</w:t>
      </w:r>
    </w:p>
    <w:p w14:paraId="7AD21E9D" w14:textId="77777777" w:rsidR="00F07DE2" w:rsidRDefault="00F07DE2" w:rsidP="00F07DE2">
      <w:pPr>
        <w:rPr>
          <w:sz w:val="16"/>
        </w:rPr>
      </w:pPr>
      <w:r w:rsidRPr="00C969E4">
        <w:rPr>
          <w:rStyle w:val="StyleUnderline"/>
        </w:rPr>
        <w:t>Washington must concoct a way to convince Taiwan’s idealistic idle chattering political elites to stop believing in the fantasy that American troops will swing-in</w:t>
      </w:r>
      <w:r w:rsidRPr="00C969E4">
        <w:rPr>
          <w:sz w:val="16"/>
        </w:rPr>
        <w:t xml:space="preserve"> like Tarzan </w:t>
      </w:r>
      <w:r w:rsidRPr="00C969E4">
        <w:rPr>
          <w:rStyle w:val="StyleUnderline"/>
        </w:rPr>
        <w:t>and save them from the tiger</w:t>
      </w:r>
      <w:r w:rsidRPr="00C969E4">
        <w:rPr>
          <w:sz w:val="16"/>
        </w:rPr>
        <w:t xml:space="preserve">—especially with the current destabilization of American political culture. Taiwan’s military brass are very cognizant of the China threat; it is </w:t>
      </w:r>
      <w:r w:rsidRPr="00C969E4">
        <w:rPr>
          <w:rStyle w:val="StyleUnderline"/>
        </w:rPr>
        <w:t>Taipei’s political leadership</w:t>
      </w:r>
      <w:r w:rsidRPr="00C969E4">
        <w:rPr>
          <w:sz w:val="16"/>
        </w:rPr>
        <w:t xml:space="preserve"> that </w:t>
      </w:r>
      <w:r w:rsidRPr="00C969E4">
        <w:rPr>
          <w:rStyle w:val="StyleUnderline"/>
        </w:rPr>
        <w:t xml:space="preserve">has forced the military to </w:t>
      </w:r>
      <w:r w:rsidRPr="00C969E4">
        <w:rPr>
          <w:rStyle w:val="Emphasis"/>
        </w:rPr>
        <w:t>reduce military readiness</w:t>
      </w:r>
      <w:r w:rsidRPr="00C969E4">
        <w:rPr>
          <w:rStyle w:val="StyleUnderline"/>
        </w:rPr>
        <w:t xml:space="preserve"> over the past twenty years. </w:t>
      </w:r>
      <w:r w:rsidRPr="00C969E4">
        <w:rPr>
          <w:rStyle w:val="Emphasis"/>
        </w:rPr>
        <w:t>Public lethargy and a lack of confidence in the military</w:t>
      </w:r>
      <w:r w:rsidRPr="00C969E4">
        <w:rPr>
          <w:rStyle w:val="StyleUnderline"/>
        </w:rPr>
        <w:t xml:space="preserve"> has drained the armed forces of manpower and morale.</w:t>
      </w:r>
      <w:r w:rsidRPr="00C969E4">
        <w:rPr>
          <w:sz w:val="16"/>
        </w:rPr>
        <w:t xml:space="preserve"> And it is this lethargy, along with the unwillingness of Taiwan’s political elites to communicate this imminent threat to the public, that must be addressed. </w:t>
      </w:r>
      <w:r w:rsidRPr="00C969E4">
        <w:rPr>
          <w:rStyle w:val="StyleUnderline"/>
        </w:rPr>
        <w:t xml:space="preserve">Taiwan’s military wants to procure </w:t>
      </w:r>
      <w:r w:rsidRPr="00C969E4">
        <w:rPr>
          <w:rStyle w:val="Emphasis"/>
        </w:rPr>
        <w:t>big-ticket items from the United States</w:t>
      </w:r>
      <w:r w:rsidRPr="00C969E4">
        <w:rPr>
          <w:rStyle w:val="StyleUnderline"/>
        </w:rPr>
        <w:t xml:space="preserve">, but at the same time it has been forced to </w:t>
      </w:r>
      <w:r w:rsidRPr="00C969E4">
        <w:rPr>
          <w:rStyle w:val="Emphasis"/>
        </w:rPr>
        <w:t>reduce conscription and training due to funding issues and an apathetic civilian populatio</w:t>
      </w:r>
      <w:r w:rsidRPr="00C969E4">
        <w:rPr>
          <w:rStyle w:val="StyleUnderline"/>
        </w:rPr>
        <w:t>n.</w:t>
      </w:r>
      <w:r>
        <w:rPr>
          <w:rStyle w:val="StyleUnderline"/>
        </w:rPr>
        <w:t xml:space="preserve"> </w:t>
      </w:r>
      <w:r w:rsidRPr="00C969E4">
        <w:rPr>
          <w:rStyle w:val="StyleUnderline"/>
        </w:rPr>
        <w:t>Taiwan’s Air Force just announced an official request from the United States for sixty-six F-16V fighter aircraft</w:t>
      </w:r>
      <w:r w:rsidRPr="00C969E4">
        <w:rPr>
          <w:sz w:val="16"/>
        </w:rPr>
        <w:t xml:space="preserve">; the Army has secured the sale of M1 Abrams main battle tanks; and the Navy has gone forward with the initial procurement of the Mark 41 Vertical Launch System (VLS) for its upcoming local-build corvettes. The VLS will be fitted with the Tien Hai (Tien Kung variant) surface-to-air missile. </w:t>
      </w:r>
      <w:r w:rsidRPr="00C969E4">
        <w:rPr>
          <w:rStyle w:val="StyleUnderline"/>
        </w:rPr>
        <w:t xml:space="preserve">Even if Taiwan procures all of its dreams and desires from the U.S. government, then the question becomes: </w:t>
      </w:r>
      <w:r w:rsidRPr="00C969E4">
        <w:rPr>
          <w:rStyle w:val="Emphasis"/>
        </w:rPr>
        <w:t>who will fly them, drive them, sail them and fire them.</w:t>
      </w:r>
      <w:r>
        <w:rPr>
          <w:rStyle w:val="Emphasis"/>
        </w:rPr>
        <w:t xml:space="preserve"> </w:t>
      </w:r>
      <w:r w:rsidRPr="00C969E4">
        <w:rPr>
          <w:sz w:val="16"/>
        </w:rPr>
        <w:t xml:space="preserve">According to the Ministry of National Defense (MND), </w:t>
      </w:r>
      <w:r w:rsidRPr="00C969E4">
        <w:rPr>
          <w:rStyle w:val="StyleUnderline"/>
        </w:rPr>
        <w:t>the current estimate of personnel officially stands at 215,000. Many critics argue that this is the bare minimum needed to repel the first wave of a Chinese invasion.</w:t>
      </w:r>
      <w:r>
        <w:rPr>
          <w:rStyle w:val="StyleUnderline"/>
        </w:rPr>
        <w:t xml:space="preserve"> </w:t>
      </w:r>
      <w:r w:rsidRPr="00C969E4">
        <w:rPr>
          <w:rStyle w:val="StyleUnderline"/>
        </w:rPr>
        <w:t xml:space="preserve">Now remember, that is the </w:t>
      </w:r>
      <w:r w:rsidRPr="00C969E4">
        <w:rPr>
          <w:rStyle w:val="Emphasis"/>
        </w:rPr>
        <w:t>minimum</w:t>
      </w:r>
      <w:r w:rsidRPr="00C969E4">
        <w:rPr>
          <w:rStyle w:val="StyleUnderline"/>
        </w:rPr>
        <w:t>.</w:t>
      </w:r>
      <w:r>
        <w:rPr>
          <w:rStyle w:val="StyleUnderline"/>
        </w:rPr>
        <w:t xml:space="preserve"> </w:t>
      </w:r>
      <w:r w:rsidRPr="00C969E4">
        <w:rPr>
          <w:sz w:val="16"/>
        </w:rPr>
        <w:t xml:space="preserve">The reduction to 215,000 was the result of the 2011–2014 Jing-cui streamlining program, which was extended to 2015. Fortunately, the follow-up Yung-gu plan was canceled. It would have further reduced the number from 215,000 to 175,000 and eliminated conscription entirely, opting for an all-volunteer force. Now, </w:t>
      </w:r>
      <w:r w:rsidRPr="00C969E4">
        <w:rPr>
          <w:rStyle w:val="StyleUnderline"/>
        </w:rPr>
        <w:t xml:space="preserve">recruiters face a real nightmare. Last year the big brains in the presidential office </w:t>
      </w:r>
      <w:r w:rsidRPr="00C969E4">
        <w:rPr>
          <w:rStyle w:val="Emphasis"/>
        </w:rPr>
        <w:t>cut pensions</w:t>
      </w:r>
      <w:r w:rsidRPr="00C969E4">
        <w:rPr>
          <w:rStyle w:val="StyleUnderline"/>
        </w:rPr>
        <w:t xml:space="preserve"> 30 percent, with plans to </w:t>
      </w:r>
      <w:r w:rsidRPr="00C969E4">
        <w:rPr>
          <w:rStyle w:val="Emphasis"/>
        </w:rPr>
        <w:t>further reduce it 50 percent.</w:t>
      </w:r>
      <w:r>
        <w:rPr>
          <w:rStyle w:val="Emphasis"/>
        </w:rPr>
        <w:t xml:space="preserve"> </w:t>
      </w:r>
      <w:r w:rsidRPr="00C969E4">
        <w:rPr>
          <w:sz w:val="16"/>
        </w:rPr>
        <w:t xml:space="preserve">Even though Yung-gu is temporarily on hold, </w:t>
      </w:r>
      <w:r w:rsidRPr="00C969E4">
        <w:rPr>
          <w:rStyle w:val="StyleUnderline"/>
        </w:rPr>
        <w:t xml:space="preserve">the official current number, 215,000, is an outright lie. The actual number of operational active duty personnel is </w:t>
      </w:r>
      <w:r w:rsidRPr="00C969E4">
        <w:rPr>
          <w:rStyle w:val="Emphasis"/>
        </w:rPr>
        <w:t>devastating</w:t>
      </w:r>
      <w:r w:rsidRPr="00C969E4">
        <w:rPr>
          <w:rStyle w:val="StyleUnderline"/>
        </w:rPr>
        <w:t>.</w:t>
      </w:r>
      <w:r>
        <w:rPr>
          <w:rStyle w:val="StyleUnderline"/>
        </w:rPr>
        <w:t xml:space="preserve"> </w:t>
      </w:r>
      <w:r w:rsidRPr="00C969E4">
        <w:rPr>
          <w:sz w:val="16"/>
        </w:rPr>
        <w:t xml:space="preserve">There are actually only 188,000 in total and </w:t>
      </w:r>
      <w:r w:rsidRPr="00C969E4">
        <w:rPr>
          <w:rStyle w:val="StyleUnderline"/>
        </w:rPr>
        <w:t>if you exclude civilian employees, noncombat personnel, those on leave, and cadets, the actual number of warfighters is 152,280; 81 percent of the authorized strength levels needed for fending off an invasion.</w:t>
      </w:r>
      <w:r>
        <w:rPr>
          <w:rStyle w:val="StyleUnderline"/>
        </w:rPr>
        <w:t xml:space="preserve"> </w:t>
      </w:r>
      <w:r w:rsidRPr="00C969E4">
        <w:rPr>
          <w:rStyle w:val="Emphasis"/>
        </w:rPr>
        <w:t>Part of the problem is conscription and a decline in patriotism.</w:t>
      </w:r>
      <w:r>
        <w:rPr>
          <w:rStyle w:val="Emphasis"/>
        </w:rPr>
        <w:t xml:space="preserve"> </w:t>
      </w:r>
      <w:r w:rsidRPr="00C969E4">
        <w:rPr>
          <w:sz w:val="16"/>
        </w:rPr>
        <w:t xml:space="preserve">Those born before 1994 were required to serve one-year conscription, but it dropped to four months in 2016 when that generation turned eighteen. </w:t>
      </w:r>
      <w:r w:rsidRPr="00C969E4">
        <w:rPr>
          <w:rStyle w:val="StyleUnderline"/>
        </w:rPr>
        <w:t>Since the end of year-long conscription service, the military has been relying on personnel from the four-month program to fill in at least 10 percent of the frontline strength.</w:t>
      </w:r>
      <w:r>
        <w:rPr>
          <w:rStyle w:val="StyleUnderline"/>
        </w:rPr>
        <w:t xml:space="preserve"> </w:t>
      </w:r>
      <w:r w:rsidRPr="00C969E4">
        <w:rPr>
          <w:rStyle w:val="StyleUnderline"/>
        </w:rPr>
        <w:t>Conscripts now receive five weeks of basic training</w:t>
      </w:r>
      <w:r w:rsidRPr="00C969E4">
        <w:rPr>
          <w:sz w:val="16"/>
        </w:rPr>
        <w:t xml:space="preserve"> and eleven weeks of specialized training. This will average about five turnovers per year for individual field units. </w:t>
      </w:r>
      <w:r w:rsidRPr="00C969E4">
        <w:rPr>
          <w:rStyle w:val="StyleUnderline"/>
        </w:rPr>
        <w:t>They are also counted as active duty personnel, despite their lack of real contribution to the overall warfighting capabilities of the island.</w:t>
      </w:r>
      <w:r w:rsidRPr="00C969E4">
        <w:rPr>
          <w:sz w:val="16"/>
        </w:rPr>
        <w:t xml:space="preserve"> Taiwan’s Ministry of Foreign Affairs just announced a $100 million gift to Nicaragua; one of the numerous corrupt regimes with which Taiwan trades diplomatic status and recognition for dollars. Yet, at the same time, it continues to cut the number of bullets, all manufactured locally, to be used for infantry training. It’s worth noting that $100 million buys a lot of bullets. During annual exercises, </w:t>
      </w:r>
      <w:r w:rsidRPr="00C969E4">
        <w:rPr>
          <w:rStyle w:val="StyleUnderline"/>
        </w:rPr>
        <w:t xml:space="preserve">individual companies in the infantry, </w:t>
      </w:r>
      <w:r w:rsidRPr="00C969E4">
        <w:rPr>
          <w:rStyle w:val="Emphasis"/>
        </w:rPr>
        <w:t>now down to skeleton crews</w:t>
      </w:r>
      <w:r w:rsidRPr="00C969E4">
        <w:rPr>
          <w:rStyle w:val="StyleUnderline"/>
        </w:rPr>
        <w:t xml:space="preserve">, must borrow heavily from other companies to fill gaps </w:t>
      </w:r>
      <w:r w:rsidRPr="00C969E4">
        <w:rPr>
          <w:sz w:val="16"/>
        </w:rPr>
        <w:t xml:space="preserve">needed to carry out what have become dog-and-pony shows for the media. </w:t>
      </w:r>
      <w:r w:rsidRPr="00C969E4">
        <w:rPr>
          <w:rStyle w:val="StyleUnderline"/>
        </w:rPr>
        <w:t>To handle anything beyond the first wave of the invasion, the military reasons that it can dip into its 1.5 million reserves, but the effectiveness of such mobilization relies largely on the backbone of a small but elite core of trained personnel.</w:t>
      </w:r>
      <w:r>
        <w:rPr>
          <w:rStyle w:val="StyleUnderline"/>
        </w:rPr>
        <w:t xml:space="preserve"> </w:t>
      </w:r>
      <w:r w:rsidRPr="00C969E4">
        <w:rPr>
          <w:sz w:val="16"/>
        </w:rPr>
        <w:t xml:space="preserve">Officially, </w:t>
      </w:r>
      <w:r w:rsidRPr="00C969E4">
        <w:rPr>
          <w:rStyle w:val="StyleUnderline"/>
        </w:rPr>
        <w:t>reservists are required to spend only five days every two years for training</w:t>
      </w:r>
      <w:r w:rsidRPr="00C969E4">
        <w:rPr>
          <w:sz w:val="16"/>
        </w:rPr>
        <w:t xml:space="preserve">, during which time they typically perform simple chores and not weapons training. </w:t>
      </w:r>
      <w:r w:rsidRPr="00C969E4">
        <w:rPr>
          <w:rStyle w:val="StyleUnderline"/>
        </w:rPr>
        <w:t xml:space="preserve">However, the MND </w:t>
      </w:r>
      <w:r w:rsidRPr="00C969E4">
        <w:rPr>
          <w:rStyle w:val="Emphasis"/>
        </w:rPr>
        <w:t>might never contact an individual reservist</w:t>
      </w:r>
      <w:r w:rsidRPr="00C969E4">
        <w:rPr>
          <w:rStyle w:val="StyleUnderline"/>
        </w:rPr>
        <w:t xml:space="preserve"> due to</w:t>
      </w:r>
      <w:r w:rsidRPr="00C969E4">
        <w:rPr>
          <w:sz w:val="16"/>
        </w:rPr>
        <w:t xml:space="preserve"> a variety of reasons, including </w:t>
      </w:r>
      <w:r w:rsidRPr="00C969E4">
        <w:rPr>
          <w:rStyle w:val="StyleUnderline"/>
        </w:rPr>
        <w:t>critical missions, budgetary constraints, reservists refusing to comply, failure to simply locate and notify reservists, etc</w:t>
      </w:r>
      <w:r w:rsidRPr="00C969E4">
        <w:rPr>
          <w:sz w:val="16"/>
        </w:rPr>
        <w:t xml:space="preserve">. One MND source told the National Interest that the </w:t>
      </w:r>
      <w:r w:rsidRPr="00C969E4">
        <w:rPr>
          <w:rStyle w:val="StyleUnderline"/>
        </w:rPr>
        <w:t>ill-trained reserves were nothing more than “cannon fodder.”</w:t>
      </w:r>
      <w:r>
        <w:rPr>
          <w:rStyle w:val="StyleUnderline"/>
        </w:rPr>
        <w:t xml:space="preserve"> </w:t>
      </w:r>
      <w:r w:rsidRPr="00C969E4">
        <w:rPr>
          <w:rStyle w:val="StyleUnderline"/>
        </w:rPr>
        <w:t>Requirements for weapons are driven by outdated estimates</w:t>
      </w:r>
      <w:r w:rsidRPr="00C969E4">
        <w:rPr>
          <w:sz w:val="16"/>
        </w:rPr>
        <w:t xml:space="preserve"> going back ten to twenty years for a military that will fight a conventional war in the air, on land and at sea. Requirements set by generals who have long since retired. After all, colonels do not become generals by pushing reforms and upgrade programs—despite their cost-effectiveness. They score shiny, new stars for procuring bright shiny objects at several times greater cost. Today’s matrix has changed. </w:t>
      </w:r>
      <w:r w:rsidRPr="00C969E4">
        <w:rPr>
          <w:rStyle w:val="Emphasis"/>
        </w:rPr>
        <w:t>China will destroy Taiwan’s air bases</w:t>
      </w:r>
      <w:r w:rsidRPr="00C969E4">
        <w:rPr>
          <w:rStyle w:val="StyleUnderline"/>
        </w:rPr>
        <w:t xml:space="preserve"> with its stockpile of 1,300 short-range ballistic missiles, satellites with infrared will locate tanks for its fighter aircraft, and its vast array of hundreds of anti-ship missiles and submarines</w:t>
      </w:r>
      <w:r w:rsidRPr="00C969E4">
        <w:rPr>
          <w:sz w:val="16"/>
        </w:rPr>
        <w:t xml:space="preserve"> (over sixty) </w:t>
      </w:r>
      <w:r w:rsidRPr="00C969E4">
        <w:rPr>
          <w:rStyle w:val="Emphasis"/>
        </w:rPr>
        <w:t>will sink its warships</w:t>
      </w:r>
      <w:r w:rsidRPr="00C969E4">
        <w:rPr>
          <w:sz w:val="16"/>
        </w:rPr>
        <w:t xml:space="preserve">. </w:t>
      </w:r>
      <w:r w:rsidRPr="00C969E4">
        <w:rPr>
          <w:rStyle w:val="Emphasis"/>
        </w:rPr>
        <w:t>This will be in the first three or four days, according to modeling.</w:t>
      </w:r>
      <w:r>
        <w:rPr>
          <w:rStyle w:val="Emphasis"/>
        </w:rPr>
        <w:t xml:space="preserve"> </w:t>
      </w:r>
      <w:r w:rsidRPr="00C969E4">
        <w:rPr>
          <w:sz w:val="16"/>
        </w:rPr>
        <w:t xml:space="preserve">Anyone suggesting Taiwan’s ennui over a Chinese invasion is a new problem would demonstrate a lack of institutional memory, if not idiocy. When Taiwan first procured 150 F-16A/Bs in the 1990s, it badgered, ranted and whined about Washington’s refusal to release the AIM-120 AMRAAM’s for its F-16s, yet when they were released in 2004, the initial order was only for 200, then cut to 120. Critics complained Taiwan’s military was the only one on the planet that would procure 120 bullets for 150 guns. The Air Force procured more over the years, 218 in 2007, but its reputation was badly damaged. As a general rule, </w:t>
      </w:r>
      <w:r w:rsidRPr="00C969E4">
        <w:rPr>
          <w:rStyle w:val="StyleUnderline"/>
        </w:rPr>
        <w:t>Taiwan has about one-third to one-half of the munitions it needs for two-days of aerial combat</w:t>
      </w:r>
      <w:r w:rsidRPr="00C969E4">
        <w:rPr>
          <w:sz w:val="16"/>
        </w:rPr>
        <w:t>; it plans to place an emergency order with the United States when a war is on the horizon. In 1996, during the height of the Taiwan Strait Missile Crisis, emergency orders were sent to Washington for a wide array of missiles and bombs, but quickly canceled when the crisis ended.</w:t>
      </w:r>
    </w:p>
    <w:p w14:paraId="69ED71CE" w14:textId="77777777" w:rsidR="00F07DE2" w:rsidRDefault="00F07DE2" w:rsidP="00F07DE2">
      <w:pPr>
        <w:pStyle w:val="Heading3"/>
      </w:pPr>
      <w:r>
        <w:t xml:space="preserve">Internals: U.S. Support = War </w:t>
      </w:r>
    </w:p>
    <w:p w14:paraId="5533E6F1" w14:textId="77777777" w:rsidR="00F07DE2" w:rsidRPr="00CD1D90" w:rsidRDefault="00F07DE2" w:rsidP="00F07DE2"/>
    <w:p w14:paraId="432F9619" w14:textId="77777777" w:rsidR="00F07DE2" w:rsidRPr="00167A0C" w:rsidRDefault="00F07DE2" w:rsidP="00F07DE2">
      <w:pPr>
        <w:pStyle w:val="Heading4"/>
      </w:pPr>
      <w:r>
        <w:t xml:space="preserve">US commitment to Taiwan ensures a </w:t>
      </w:r>
      <w:r w:rsidRPr="00167A0C">
        <w:rPr>
          <w:u w:val="single"/>
        </w:rPr>
        <w:t>spiral model</w:t>
      </w:r>
      <w:r>
        <w:t xml:space="preserve"> of escalation – China believes Taiwan is an </w:t>
      </w:r>
      <w:r w:rsidRPr="00167A0C">
        <w:rPr>
          <w:u w:val="single"/>
        </w:rPr>
        <w:t>inextricable</w:t>
      </w:r>
      <w:r>
        <w:t xml:space="preserve"> part of its territory</w:t>
      </w:r>
    </w:p>
    <w:p w14:paraId="139E222A" w14:textId="77777777" w:rsidR="00F07DE2" w:rsidRPr="007D099B" w:rsidRDefault="00F07DE2" w:rsidP="00F07DE2">
      <w:r w:rsidRPr="00C45FCE">
        <w:rPr>
          <w:rStyle w:val="Style13ptBold"/>
        </w:rPr>
        <w:t>Metz 2/8</w:t>
      </w:r>
      <w:r>
        <w:t xml:space="preserve"> – </w:t>
      </w:r>
      <w:r w:rsidRPr="00C45FCE">
        <w:rPr>
          <w:sz w:val="20"/>
          <w:szCs w:val="20"/>
        </w:rPr>
        <w:t>the author of “Iraq and the Evolution of American Strategy.” In addition to having been on the faculty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 (Steven, “How Committed Is the U.S. to Fending Off a War Over Taiwan?” World Politics Review, February 8, 2019, https://www.worldpoliticsreview.com/articles/27395/how-committed-is-the-u-s-to-fending-off-a-war-over-taiwan)//RP</w:t>
      </w:r>
    </w:p>
    <w:p w14:paraId="34915A02" w14:textId="066C1B6D" w:rsidR="00F07DE2" w:rsidRDefault="00F07DE2" w:rsidP="00F07DE2">
      <w:pPr>
        <w:rPr>
          <w:rStyle w:val="StyleUnderline"/>
        </w:rPr>
      </w:pPr>
      <w:r w:rsidRPr="00940572">
        <w:rPr>
          <w:rStyle w:val="StyleUnderline"/>
          <w:highlight w:val="green"/>
        </w:rPr>
        <w:t>China and Taiwan</w:t>
      </w:r>
      <w:r w:rsidRPr="007D099B">
        <w:rPr>
          <w:rStyle w:val="StyleUnderline"/>
        </w:rPr>
        <w:t xml:space="preserve"> marked the</w:t>
      </w:r>
      <w:r>
        <w:t xml:space="preserve"> Lunar </w:t>
      </w:r>
      <w:r w:rsidRPr="007D099B">
        <w:rPr>
          <w:rStyle w:val="StyleUnderline"/>
        </w:rPr>
        <w:t>New Year</w:t>
      </w:r>
      <w:r>
        <w:t xml:space="preserve"> holiday this week with dueling propaganda videos </w:t>
      </w:r>
      <w:r w:rsidRPr="00940572">
        <w:rPr>
          <w:rStyle w:val="Emphasis"/>
          <w:highlight w:val="green"/>
        </w:rPr>
        <w:t>showcasing their respective military might,</w:t>
      </w:r>
      <w:r>
        <w:t xml:space="preserve"> released on social media. It was the latest sign that </w:t>
      </w:r>
      <w:r w:rsidRPr="007D099B">
        <w:rPr>
          <w:rStyle w:val="StyleUnderline"/>
        </w:rPr>
        <w:t xml:space="preserve">North Korea may no longer be the world’s most volatile hotspot, the nation </w:t>
      </w:r>
      <w:r w:rsidRPr="00940572">
        <w:rPr>
          <w:rStyle w:val="Emphasis"/>
          <w:highlight w:val="green"/>
        </w:rPr>
        <w:t>most likely to unleash a major crisis that could spiral out of control</w:t>
      </w:r>
      <w:r w:rsidRPr="007D099B">
        <w:rPr>
          <w:rStyle w:val="StyleUnderline"/>
        </w:rPr>
        <w:t>. Now that dubious distinction may be shifting to Taiwan.</w:t>
      </w:r>
      <w:r>
        <w:rPr>
          <w:rStyle w:val="StyleUnderline"/>
        </w:rPr>
        <w:t xml:space="preserve"> </w:t>
      </w:r>
      <w:r w:rsidRPr="007D099B">
        <w:rPr>
          <w:rStyle w:val="StyleUnderline"/>
        </w:rPr>
        <w:t>The root of the problem is,</w:t>
      </w:r>
      <w:r>
        <w:t xml:space="preserve"> of course, that </w:t>
      </w:r>
      <w:r w:rsidRPr="00940572">
        <w:rPr>
          <w:rStyle w:val="Emphasis"/>
          <w:highlight w:val="green"/>
        </w:rPr>
        <w:t>China considers Taiwan an inextricable part of its territory</w:t>
      </w:r>
      <w:r w:rsidRPr="007D099B">
        <w:rPr>
          <w:rStyle w:val="StyleUnderline"/>
        </w:rPr>
        <w:t xml:space="preserve"> ripped away in 1949 when the government of the Republic of China, facing military defeat against communist forces on the mainland, moved to the island</w:t>
      </w:r>
      <w:r>
        <w:t xml:space="preserve">. Beijing always saw this as temporary—something to be rectified when it had the power to do so. Now that time is at hand. </w:t>
      </w:r>
      <w:r w:rsidRPr="008B7385">
        <w:rPr>
          <w:rStyle w:val="StyleUnderline"/>
        </w:rPr>
        <w:t xml:space="preserve">Massive economic growth has given </w:t>
      </w:r>
      <w:r w:rsidRPr="00940572">
        <w:rPr>
          <w:rStyle w:val="Emphasis"/>
          <w:highlight w:val="green"/>
        </w:rPr>
        <w:t>China</w:t>
      </w:r>
      <w:r w:rsidRPr="008B7385">
        <w:rPr>
          <w:rStyle w:val="StyleUnderline"/>
        </w:rPr>
        <w:t xml:space="preserve"> a degree of influence and resilience that it never had before. Its </w:t>
      </w:r>
      <w:r w:rsidRPr="00940572">
        <w:rPr>
          <w:rStyle w:val="Emphasis"/>
          <w:highlight w:val="green"/>
        </w:rPr>
        <w:t>military capabilities have grown extensively.</w:t>
      </w:r>
      <w:r>
        <w:t xml:space="preserve"> </w:t>
      </w:r>
      <w:r w:rsidRPr="008B7385">
        <w:rPr>
          <w:rStyle w:val="StyleUnderline"/>
        </w:rPr>
        <w:t xml:space="preserve">And while America has long been committed to Taiwan’s separation from China, </w:t>
      </w:r>
      <w:r w:rsidRPr="00940572">
        <w:rPr>
          <w:rStyle w:val="StyleUnderline"/>
          <w:highlight w:val="green"/>
        </w:rPr>
        <w:t>the</w:t>
      </w:r>
      <w:r w:rsidRPr="008B7385">
        <w:rPr>
          <w:rStyle w:val="StyleUnderline"/>
        </w:rPr>
        <w:t xml:space="preserve"> willingness and </w:t>
      </w:r>
      <w:r w:rsidRPr="00940572">
        <w:rPr>
          <w:rStyle w:val="StyleUnderline"/>
          <w:highlight w:val="green"/>
        </w:rPr>
        <w:t>ability of the U</w:t>
      </w:r>
      <w:r>
        <w:t xml:space="preserve">nited </w:t>
      </w:r>
      <w:r w:rsidRPr="00940572">
        <w:rPr>
          <w:rStyle w:val="StyleUnderline"/>
          <w:highlight w:val="green"/>
        </w:rPr>
        <w:t>S</w:t>
      </w:r>
      <w:r>
        <w:t xml:space="preserve">tates </w:t>
      </w:r>
      <w:r w:rsidRPr="00940572">
        <w:rPr>
          <w:rStyle w:val="StyleUnderline"/>
          <w:highlight w:val="green"/>
        </w:rPr>
        <w:t>to back Taipei</w:t>
      </w:r>
      <w:r w:rsidRPr="008B7385">
        <w:rPr>
          <w:rStyle w:val="StyleUnderline"/>
        </w:rPr>
        <w:t xml:space="preserve"> with force </w:t>
      </w:r>
      <w:r w:rsidRPr="00940572">
        <w:rPr>
          <w:rStyle w:val="Emphasis"/>
          <w:highlight w:val="green"/>
        </w:rPr>
        <w:t>seems shakier than ever.</w:t>
      </w:r>
      <w:r>
        <w:t xml:space="preserve"> For strategists in Beijing, imposing reunification on Taiwan probably appears more feasible than at any time since 1949. What is making the situation particularly dangerous now is China’s mounting internal problems, especially a slowing economy. Its short-term economic prospects, at least, are troubling. This matters because the Chinese Communist Party sustains its rule in part by buying off internal dissatisfaction. The Chinese people tolerate authoritarianism in exchange for stability and prosperity. But if economic imbalances and problems mount, the Communist Party may have a harder time fending off political opposition. As often happens in authoritarian political systems, economic frustration could turn into dissent. Undoubtedly, </w:t>
      </w:r>
      <w:r w:rsidRPr="008B7385">
        <w:rPr>
          <w:rStyle w:val="StyleUnderline"/>
        </w:rPr>
        <w:t>this would lead the regime in Beijing to ramp up its system of internal security, which is already the most effective on earth.</w:t>
      </w:r>
      <w:r>
        <w:t xml:space="preserve"> Authoritarian regimes facing internal opposition have always tried to ease political pressure through distraction, specifically by becoming more externally aggressive or exaggerating security threats, whether foreign or internal. If China experiences a deep and long-term economic slowdown, it is not hard to imagine the government taking a more bellicose approach to Taiwan. </w:t>
      </w:r>
      <w:r w:rsidRPr="00167A0C">
        <w:rPr>
          <w:rStyle w:val="StyleUnderline"/>
        </w:rPr>
        <w:t>There are already ominous signs of that. Last month</w:t>
      </w:r>
      <w:r w:rsidRPr="00940572">
        <w:rPr>
          <w:rStyle w:val="Emphasis"/>
          <w:highlight w:val="green"/>
        </w:rPr>
        <w:t>, an editorial in China’s official military newspaper</w:t>
      </w:r>
      <w:r w:rsidRPr="00940572">
        <w:rPr>
          <w:rStyle w:val="StyleUnderline"/>
          <w:highlight w:val="green"/>
        </w:rPr>
        <w:t xml:space="preserve"> stated that “war preparations” should be a top priority</w:t>
      </w:r>
      <w:r w:rsidRPr="00167A0C">
        <w:rPr>
          <w:rStyle w:val="StyleUnderline"/>
        </w:rPr>
        <w:t xml:space="preserve"> for the year.</w:t>
      </w:r>
      <w:r>
        <w:t xml:space="preserve"> The next day, </w:t>
      </w:r>
      <w:r w:rsidRPr="00167A0C">
        <w:rPr>
          <w:rStyle w:val="StyleUnderline"/>
        </w:rPr>
        <w:t xml:space="preserve">President </w:t>
      </w:r>
      <w:r w:rsidRPr="00940572">
        <w:rPr>
          <w:rStyle w:val="StyleUnderline"/>
          <w:highlight w:val="green"/>
        </w:rPr>
        <w:t>Xi</w:t>
      </w:r>
      <w:r w:rsidRPr="00167A0C">
        <w:rPr>
          <w:rStyle w:val="StyleUnderline"/>
        </w:rPr>
        <w:t xml:space="preserve"> </w:t>
      </w:r>
      <w:r w:rsidRPr="00167A0C">
        <w:t>Jinping</w:t>
      </w:r>
      <w:r w:rsidRPr="00167A0C">
        <w:rPr>
          <w:rStyle w:val="StyleUnderline"/>
        </w:rPr>
        <w:t xml:space="preserve"> </w:t>
      </w:r>
      <w:r w:rsidRPr="00940572">
        <w:rPr>
          <w:rStyle w:val="Emphasis"/>
          <w:highlight w:val="green"/>
        </w:rPr>
        <w:t>reiterated China’s longstanding position</w:t>
      </w:r>
      <w:r w:rsidRPr="00940572">
        <w:rPr>
          <w:rStyle w:val="StyleUnderline"/>
          <w:highlight w:val="green"/>
        </w:rPr>
        <w:t xml:space="preserve"> that it reserves the right to use force against Taiwan</w:t>
      </w:r>
      <w:r w:rsidRPr="00167A0C">
        <w:rPr>
          <w:rStyle w:val="StyleUnderline"/>
        </w:rPr>
        <w:t xml:space="preserve"> if it considers it necessary</w:t>
      </w:r>
      <w:r>
        <w:t xml:space="preserve">. This may foreshadow a coming crisis. What is not clear at this point is how the United States would, or should, respond if China attempts to compel reunification with Taiwan. President Donald Trump seems more committed to the defense of Taiwan than his predecessors, having approved arms sales to Taipei at a much faster rate. And in December he signed the pro-Taiwan Asia Reassurance Initiative Act into law, which aims to counter China’s military influence in the region and boost U.S. support for allies like Taiwan, including arms sales. </w:t>
      </w:r>
      <w:r w:rsidRPr="00167A0C">
        <w:rPr>
          <w:rStyle w:val="StyleUnderline"/>
        </w:rPr>
        <w:t>The key for the United States is lowering the chances of China believing it can impose reunification by force.</w:t>
      </w:r>
      <w:r>
        <w:rPr>
          <w:rStyle w:val="StyleUnderline"/>
        </w:rPr>
        <w:t xml:space="preserve"> </w:t>
      </w:r>
      <w:r>
        <w:t xml:space="preserve">But would Trump use military force to defend Taiwan? </w:t>
      </w:r>
      <w:r w:rsidRPr="00940572">
        <w:rPr>
          <w:rStyle w:val="Emphasis"/>
          <w:highlight w:val="green"/>
        </w:rPr>
        <w:t>Even without</w:t>
      </w:r>
      <w:r w:rsidRPr="00167A0C">
        <w:rPr>
          <w:rStyle w:val="Emphasis"/>
        </w:rPr>
        <w:t xml:space="preserve"> large-scale </w:t>
      </w:r>
      <w:r w:rsidRPr="00940572">
        <w:rPr>
          <w:rStyle w:val="Emphasis"/>
          <w:highlight w:val="green"/>
        </w:rPr>
        <w:t>U.S. involvement, China might not be able to conquer Taiwan outright</w:t>
      </w:r>
      <w:r w:rsidRPr="00167A0C">
        <w:rPr>
          <w:rStyle w:val="StyleUnderline"/>
        </w:rPr>
        <w:t xml:space="preserve">. Conventional military </w:t>
      </w:r>
      <w:r w:rsidRPr="00940572">
        <w:rPr>
          <w:rStyle w:val="StyleUnderline"/>
          <w:highlight w:val="green"/>
        </w:rPr>
        <w:t>invasions</w:t>
      </w:r>
      <w:r w:rsidRPr="00167A0C">
        <w:rPr>
          <w:rStyle w:val="StyleUnderline"/>
        </w:rPr>
        <w:t xml:space="preserve"> across bodies of water </w:t>
      </w:r>
      <w:r w:rsidRPr="00940572">
        <w:rPr>
          <w:rStyle w:val="StyleUnderline"/>
          <w:highlight w:val="green"/>
        </w:rPr>
        <w:t>are</w:t>
      </w:r>
      <w:r w:rsidRPr="00167A0C">
        <w:rPr>
          <w:rStyle w:val="StyleUnderline"/>
        </w:rPr>
        <w:t xml:space="preserve"> extremely </w:t>
      </w:r>
      <w:r w:rsidRPr="00940572">
        <w:rPr>
          <w:rStyle w:val="StyleUnderline"/>
          <w:highlight w:val="green"/>
        </w:rPr>
        <w:t>difficult</w:t>
      </w:r>
      <w:r w:rsidRPr="00167A0C">
        <w:rPr>
          <w:rStyle w:val="StyleUnderline"/>
        </w:rPr>
        <w:t>.</w:t>
      </w:r>
      <w:r>
        <w:t xml:space="preserve"> </w:t>
      </w:r>
      <w:r w:rsidRPr="00167A0C">
        <w:rPr>
          <w:rStyle w:val="StyleUnderline"/>
        </w:rPr>
        <w:t>And time would not be on Beijing’s side since any invasion would be disruptive, even catastrophic, for both the global economy and China,</w:t>
      </w:r>
      <w:r>
        <w:t xml:space="preserve"> which depends on exports of manufactured goods and imports of energy and raw materials to sustain its economy. The United States might respond to a Chinese invasion of Taiwan with long-range military strikes plus standoff air defense, anti-ship, space and cyber operations. But “might” is the operative word. </w:t>
      </w:r>
      <w:r w:rsidRPr="00940572">
        <w:rPr>
          <w:rStyle w:val="Emphasis"/>
          <w:highlight w:val="green"/>
        </w:rPr>
        <w:t>U.S. involvement would entail massive risk</w:t>
      </w:r>
      <w:r>
        <w:t xml:space="preserve">. </w:t>
      </w:r>
      <w:r w:rsidRPr="00167A0C">
        <w:rPr>
          <w:rStyle w:val="StyleUnderline"/>
        </w:rPr>
        <w:t>There is the potential that Americans might simply accept the conquest of Taiwan.</w:t>
      </w:r>
    </w:p>
    <w:p w14:paraId="3AE72F53" w14:textId="77777777" w:rsidR="00935F9E" w:rsidRDefault="00935F9E" w:rsidP="00935F9E"/>
    <w:p w14:paraId="520F6755" w14:textId="77777777" w:rsidR="00935F9E" w:rsidRDefault="00935F9E" w:rsidP="00935F9E">
      <w:pPr>
        <w:pStyle w:val="Heading4"/>
      </w:pPr>
      <w:r>
        <w:t>US involvement in Taiwan difficult for Beijing to stick to peaceful means</w:t>
      </w:r>
    </w:p>
    <w:p w14:paraId="33FBFC19" w14:textId="77777777" w:rsidR="00935F9E" w:rsidRDefault="00935F9E" w:rsidP="00935F9E">
      <w:r w:rsidRPr="005C568F">
        <w:t xml:space="preserve">Kristin </w:t>
      </w:r>
      <w:r w:rsidRPr="005C568F">
        <w:rPr>
          <w:rStyle w:val="Style13ptBold"/>
        </w:rPr>
        <w:t>Huang 7/4</w:t>
      </w:r>
      <w:r>
        <w:t xml:space="preserve"> </w:t>
      </w:r>
      <w:r w:rsidRPr="005C568F">
        <w:t>is a senior China reporter, who focuses on diplomacy and defence. She joined the Post in 2016 and previously reported for China Review News Agency. Kristin is interested in security in northeast Asia and China's growing military might</w:t>
      </w:r>
      <w:r>
        <w:t>, July 4</w:t>
      </w:r>
      <w:r w:rsidRPr="005C568F">
        <w:rPr>
          <w:vertAlign w:val="superscript"/>
        </w:rPr>
        <w:t>th</w:t>
      </w:r>
      <w:r>
        <w:t>, 2019, “</w:t>
      </w:r>
      <w:r w:rsidRPr="005C568F">
        <w:t>High-powered talks between US, Taiwanese defence officials ‘could become the new normal’</w:t>
      </w:r>
      <w:r>
        <w:t xml:space="preserve">” from </w:t>
      </w:r>
      <w:r w:rsidRPr="005C568F">
        <w:t>https://www.scmp.com/news/china/diplomacy/article/3017309/high-power-talks-between-us-taiwanese-defence-officials-could</w:t>
      </w:r>
      <w:r>
        <w:t>, accessed 7/5/19 || OES-AT</w:t>
      </w:r>
    </w:p>
    <w:p w14:paraId="65032B37" w14:textId="77777777" w:rsidR="00935F9E" w:rsidRDefault="00935F9E" w:rsidP="00935F9E">
      <w:pPr>
        <w:rPr>
          <w:sz w:val="16"/>
        </w:rPr>
      </w:pPr>
      <w:r w:rsidRPr="005C568F">
        <w:rPr>
          <w:rStyle w:val="StyleUnderline"/>
        </w:rPr>
        <w:t>High-level meetings between defence officials from the United States and Taiwan could become the “new normal”</w:t>
      </w:r>
      <w:r w:rsidRPr="0072647A">
        <w:rPr>
          <w:sz w:val="16"/>
        </w:rPr>
        <w:t xml:space="preserve"> as the Pentagon seeks to increase its involvement with the self-ruled island, but </w:t>
      </w:r>
      <w:r w:rsidRPr="005C568F">
        <w:rPr>
          <w:rStyle w:val="StyleUnderline"/>
        </w:rPr>
        <w:t>US President Donald Trump is still seen as a “restraining force” on the issue, an American think tank has said</w:t>
      </w:r>
      <w:r w:rsidRPr="0072647A">
        <w:rPr>
          <w:sz w:val="16"/>
        </w:rPr>
        <w:t>. ¶ The National Committee on American Foreign Policy, a non-profit organisation based in New York, made the claims in a report published on Tuesday, following its annual conference in the city last month. The event was attended by academics and officials from mainland China and the United States. ¶ “</w:t>
      </w:r>
      <w:r w:rsidRPr="005C568F">
        <w:rPr>
          <w:rStyle w:val="StyleUnderline"/>
        </w:rPr>
        <w:t>The [US] defence department wants a more substantive role in arms sales</w:t>
      </w:r>
      <w:r w:rsidRPr="0072647A">
        <w:rPr>
          <w:sz w:val="16"/>
        </w:rPr>
        <w:t xml:space="preserve">,” the report said. “Public high-level talks, such as the ones between [Taiwan’s national security chief] David Lee and [White House national security adviser] John Bolton, could become the new normal.” ¶ Lee met Bolton during a visit to the US in May. The meeting between senior US and Taiwanese security officials was the first of its kind in more than four decades, and it infuriated Beijing. ¶ </w:t>
      </w:r>
      <w:r w:rsidRPr="005C568F">
        <w:rPr>
          <w:rStyle w:val="StyleUnderline"/>
        </w:rPr>
        <w:t>While the United States does not formally recognise Taiwan as an independent country, under the Taiwan Relations Act Washington is bound by law to provide the island with the means to defend itself</w:t>
      </w:r>
      <w:r w:rsidRPr="0072647A">
        <w:rPr>
          <w:sz w:val="16"/>
        </w:rPr>
        <w:t xml:space="preserve">. ¶ The report said that as the negative sentiment towards mainland China had grown in the US, so too had support for Taiwan. ¶ However, despite Trump’s often aggressive stance towards Beijing, “he has actually been a restraining force on Taiwan, having stepped in a few times to rein in other members of his government who are inclined to go even further” in their support, it said. ¶ A US delegate, who was not named, was quoted as saying that Trump’s reluctance might be more to do with economics than politics. ¶ “President Trump is said not to have been impressed by the size of Taiwan’s market,” the person said. ¶ Whatever the opinions of the delegates, Trump approved more arms deals with Taipei in his first two years in office than either of his predecessors, Barack Obama and George W. Bush. ¶ Among the Chinese attendees at the conference, which was held on June 11-12, were officials from the Chinese central government’s Taiwan Affairs Office, including its vice-minister Chen Yuanfeng, and various academics. ¶ They were joined by various US scholars and officials, including Raymond Burghardt and Douglas Paal, both of whom served as director of the American Institute in Taiwan, the United States’ de facto embassy on the island. ¶ Li Peng, director of the Graduate Institute for Taiwan Studies at Xiamen University in southeast China’s Fujian province, said it was important for Beijing and Washington to keep communication channels open on Taiwan to ensure tensions did not overheat. ¶ “Washington has deep-rooted perceptions about the Taiwan issue and is more influenced by Taiwan, so [mainland] China and the US need to keep communication channels open and advance understanding,” he said. ¶ The conference itself could “help Beijing and Washington understand each other better, especially at a time when bilateral relations are very complicated”, he said. ¶ The report quoted another unnamed Chinese speaker as saying he was worried that the </w:t>
      </w:r>
      <w:r w:rsidRPr="0072647A">
        <w:rPr>
          <w:rStyle w:val="Emphasis"/>
        </w:rPr>
        <w:t>United States’ involvement in Taiwan</w:t>
      </w:r>
      <w:r w:rsidRPr="0072647A">
        <w:rPr>
          <w:rStyle w:val="StyleUnderline"/>
        </w:rPr>
        <w:t xml:space="preserve"> could make it </w:t>
      </w:r>
      <w:r w:rsidRPr="0072647A">
        <w:rPr>
          <w:rStyle w:val="Emphasis"/>
        </w:rPr>
        <w:t>difficult for Beijing</w:t>
      </w:r>
      <w:r w:rsidRPr="0072647A">
        <w:rPr>
          <w:rStyle w:val="StyleUnderline"/>
        </w:rPr>
        <w:t xml:space="preserve"> to convince its own people of the need to </w:t>
      </w:r>
      <w:r w:rsidRPr="0072647A">
        <w:rPr>
          <w:rStyle w:val="Emphasis"/>
        </w:rPr>
        <w:t>stick to peaceful means</w:t>
      </w:r>
      <w:r w:rsidRPr="0072647A">
        <w:rPr>
          <w:rStyle w:val="StyleUnderline"/>
        </w:rPr>
        <w:t xml:space="preserve"> to resolve cross-strait tensions</w:t>
      </w:r>
      <w:r w:rsidRPr="0072647A">
        <w:rPr>
          <w:sz w:val="16"/>
        </w:rPr>
        <w:t>. ¶ Another delegate was quoted as saying that “outsiders” had no right to question Beijing’s actions or policies regarding Taiwan, as it was an internal affair. ¶ On the subject of how Trump should handle Taiwan, Jia Qingguo, dean of the International Studies School at Peking University in Beijing, said that while the US had a legal obligation to help defend the island, the president also had to consider his relationship with Beijing. ¶ He said he hoped the president would maintain “a responsible attitude towards Taiwan issues, and not be overwhelmed by the hawkish voices”.</w:t>
      </w:r>
    </w:p>
    <w:p w14:paraId="3B335240" w14:textId="77777777" w:rsidR="00935F9E" w:rsidRDefault="00935F9E" w:rsidP="00F07DE2">
      <w:pPr>
        <w:rPr>
          <w:rStyle w:val="StyleUnderline"/>
        </w:rPr>
      </w:pPr>
    </w:p>
    <w:p w14:paraId="4736D3C5" w14:textId="77777777" w:rsidR="00F07DE2" w:rsidRDefault="00F07DE2" w:rsidP="00F07DE2">
      <w:pPr>
        <w:pStyle w:val="Heading3"/>
      </w:pPr>
      <w:r>
        <w:t>Internals: Sales = Indep/War</w:t>
      </w:r>
    </w:p>
    <w:p w14:paraId="1D670CA0" w14:textId="77777777" w:rsidR="00F07DE2" w:rsidRPr="00CD1D90" w:rsidRDefault="00F07DE2" w:rsidP="00F07DE2"/>
    <w:p w14:paraId="155C2AB9" w14:textId="77777777" w:rsidR="00F07DE2" w:rsidRPr="00056718" w:rsidRDefault="00F07DE2" w:rsidP="00F07DE2">
      <w:pPr>
        <w:pStyle w:val="Heading4"/>
      </w:pPr>
      <w:r>
        <w:t xml:space="preserve">Taiwan is </w:t>
      </w:r>
      <w:r w:rsidRPr="00056718">
        <w:rPr>
          <w:u w:val="single"/>
        </w:rPr>
        <w:t>driving a wedge</w:t>
      </w:r>
      <w:r>
        <w:t xml:space="preserve"> between the US and China – pro-independence pushes in Taiwan guarantee Chinese aggression </w:t>
      </w:r>
    </w:p>
    <w:p w14:paraId="0BDFB175" w14:textId="77777777" w:rsidR="00F07DE2" w:rsidRPr="00280FBE" w:rsidRDefault="00F07DE2" w:rsidP="00F07DE2">
      <w:r w:rsidRPr="00056718">
        <w:rPr>
          <w:rStyle w:val="Style13ptBold"/>
        </w:rPr>
        <w:t>Tay 6/11</w:t>
      </w:r>
      <w:r>
        <w:t xml:space="preserve"> – an intern for CNBC.com out of the Asia Pacific headquarters in Singapore. (Shirley, “As US-China relations sour, Taiwan’s value as a ‘chess piece’ may rise” CNBC, June 11, 2019, https://www.cnbc.com/2019/06/11/as-us-china-relations-sour-taiwans-value-as-a-chess-piece-may-rise.html)//RP</w:t>
      </w:r>
    </w:p>
    <w:p w14:paraId="1FA79C77" w14:textId="77777777" w:rsidR="00F07DE2" w:rsidRPr="00056718" w:rsidRDefault="00F07DE2" w:rsidP="00F07DE2">
      <w:pPr>
        <w:rPr>
          <w:rStyle w:val="Emphasis"/>
        </w:rPr>
      </w:pPr>
      <w:r w:rsidRPr="00940572">
        <w:rPr>
          <w:rStyle w:val="StyleUnderline"/>
          <w:highlight w:val="green"/>
        </w:rPr>
        <w:t>As the U</w:t>
      </w:r>
      <w:r>
        <w:t xml:space="preserve">nited </w:t>
      </w:r>
      <w:r w:rsidRPr="00940572">
        <w:rPr>
          <w:rStyle w:val="StyleUnderline"/>
          <w:highlight w:val="green"/>
        </w:rPr>
        <w:t>S</w:t>
      </w:r>
      <w:r>
        <w:t xml:space="preserve">tates </w:t>
      </w:r>
      <w:r w:rsidRPr="00940572">
        <w:rPr>
          <w:rStyle w:val="StyleUnderline"/>
          <w:highlight w:val="green"/>
        </w:rPr>
        <w:t>and China remain</w:t>
      </w:r>
      <w:r>
        <w:t xml:space="preserve"> deadlocked </w:t>
      </w:r>
      <w:r w:rsidRPr="00940572">
        <w:rPr>
          <w:rStyle w:val="StyleUnderline"/>
          <w:highlight w:val="green"/>
        </w:rPr>
        <w:t>in a deepening dispute</w:t>
      </w:r>
      <w:r w:rsidRPr="00280FBE">
        <w:rPr>
          <w:rStyle w:val="StyleUnderline"/>
        </w:rPr>
        <w:t xml:space="preserve"> over trade</w:t>
      </w:r>
      <w:r>
        <w:t xml:space="preserve"> and technology, some </w:t>
      </w:r>
      <w:r w:rsidRPr="00940572">
        <w:rPr>
          <w:rStyle w:val="StyleUnderline"/>
          <w:highlight w:val="green"/>
        </w:rPr>
        <w:t>experts say</w:t>
      </w:r>
      <w:r w:rsidRPr="00280FBE">
        <w:rPr>
          <w:rStyle w:val="StyleUnderline"/>
        </w:rPr>
        <w:t xml:space="preserve"> </w:t>
      </w:r>
      <w:r w:rsidRPr="00940572">
        <w:rPr>
          <w:rStyle w:val="Emphasis"/>
          <w:highlight w:val="green"/>
        </w:rPr>
        <w:t>Taiwan’s value as a bargaining chip has increased.</w:t>
      </w:r>
      <w:r>
        <w:rPr>
          <w:rStyle w:val="Emphasis"/>
        </w:rPr>
        <w:t xml:space="preserve"> </w:t>
      </w:r>
      <w:r>
        <w:t xml:space="preserve">The self-governed island — which Beijing deems to be a renegade Chinese province — is one of many flashpoints in the rivalry between the world’s two superpowers. </w:t>
      </w:r>
      <w:r w:rsidRPr="00280FBE">
        <w:rPr>
          <w:rStyle w:val="StyleUnderline"/>
        </w:rPr>
        <w:t>Taiwan has always been a “chess piece” that Washington can play with in U.S.-China relations</w:t>
      </w:r>
      <w:r>
        <w:t xml:space="preserve">, said Zhiqun Zhu, a professor of political science and international relations at Bucknell University. </w:t>
      </w:r>
      <w:r w:rsidRPr="00280FBE">
        <w:rPr>
          <w:rStyle w:val="StyleUnderline"/>
        </w:rPr>
        <w:t>“Taiwan’s value to the U.S. will only increase as tensions between the U.S. and China escalate,”</w:t>
      </w:r>
      <w:r>
        <w:t xml:space="preserve"> Zhu told CNBC. Under the Chinese Communist Party’s “One China” policy, the self-ruled island is part of mainland China. Chinese President Xi Jinping has said before that China “must be and will be” reunified with Taiwan — by force if necessary. However, </w:t>
      </w:r>
      <w:r w:rsidRPr="00940572">
        <w:rPr>
          <w:rStyle w:val="StyleUnderline"/>
          <w:highlight w:val="green"/>
        </w:rPr>
        <w:t>recent military</w:t>
      </w:r>
      <w:r>
        <w:t xml:space="preserve"> and diplomatic </w:t>
      </w:r>
      <w:r w:rsidRPr="00940572">
        <w:rPr>
          <w:rStyle w:val="StyleUnderline"/>
          <w:highlight w:val="green"/>
        </w:rPr>
        <w:t>actions from Washington have been seen</w:t>
      </w:r>
      <w:r w:rsidRPr="00280FBE">
        <w:rPr>
          <w:rStyle w:val="StyleUnderline"/>
        </w:rPr>
        <w:t xml:space="preserve"> by Beijing </w:t>
      </w:r>
      <w:r w:rsidRPr="00940572">
        <w:rPr>
          <w:rStyle w:val="StyleUnderline"/>
          <w:highlight w:val="green"/>
        </w:rPr>
        <w:t>as U.S. support for Taiwan</w:t>
      </w:r>
      <w:r w:rsidRPr="00280FBE">
        <w:rPr>
          <w:rStyle w:val="StyleUnderline"/>
        </w:rPr>
        <w:t xml:space="preserve">’s </w:t>
      </w:r>
      <w:r w:rsidRPr="00940572">
        <w:rPr>
          <w:rStyle w:val="StyleUnderline"/>
          <w:highlight w:val="green"/>
        </w:rPr>
        <w:t>independence</w:t>
      </w:r>
      <w:r w:rsidRPr="00280FBE">
        <w:rPr>
          <w:rStyle w:val="StyleUnderline"/>
        </w:rPr>
        <w:t xml:space="preserve"> movement.</w:t>
      </w:r>
      <w:r>
        <w:rPr>
          <w:rStyle w:val="StyleUnderline"/>
        </w:rPr>
        <w:t xml:space="preserve"> </w:t>
      </w:r>
      <w:r>
        <w:t>At the Shangri-la dialogue defense summit in Singapore last weekend</w:t>
      </w:r>
      <w:r w:rsidRPr="00940572">
        <w:rPr>
          <w:highlight w:val="green"/>
        </w:rPr>
        <w:t xml:space="preserve">, </w:t>
      </w:r>
      <w:r w:rsidRPr="00940572">
        <w:rPr>
          <w:rStyle w:val="StyleUnderline"/>
          <w:highlight w:val="green"/>
        </w:rPr>
        <w:t>Chinese Lieutenant</w:t>
      </w:r>
      <w:r>
        <w:t xml:space="preserve"> General Shao Yuanming </w:t>
      </w:r>
      <w:r w:rsidRPr="00940572">
        <w:rPr>
          <w:rStyle w:val="StyleUnderline"/>
          <w:highlight w:val="green"/>
        </w:rPr>
        <w:t xml:space="preserve">said </w:t>
      </w:r>
      <w:r w:rsidRPr="00940572">
        <w:rPr>
          <w:rStyle w:val="Emphasis"/>
          <w:highlight w:val="green"/>
        </w:rPr>
        <w:t>Washington’s support</w:t>
      </w:r>
      <w:r w:rsidRPr="00280FBE">
        <w:rPr>
          <w:rStyle w:val="StyleUnderline"/>
        </w:rPr>
        <w:t xml:space="preserve"> for Taipei has sent “terribly wrong signals to Taiwan’s independence forces, </w:t>
      </w:r>
      <w:r w:rsidRPr="00280FBE">
        <w:rPr>
          <w:rStyle w:val="Emphasis"/>
        </w:rPr>
        <w:t xml:space="preserve">which </w:t>
      </w:r>
      <w:r w:rsidRPr="00940572">
        <w:rPr>
          <w:rStyle w:val="Emphasis"/>
          <w:highlight w:val="green"/>
        </w:rPr>
        <w:t>could undermine regional</w:t>
      </w:r>
      <w:r w:rsidRPr="00280FBE">
        <w:rPr>
          <w:rStyle w:val="StyleUnderline"/>
        </w:rPr>
        <w:t xml:space="preserve"> peace and </w:t>
      </w:r>
      <w:r w:rsidRPr="00940572">
        <w:rPr>
          <w:rStyle w:val="Emphasis"/>
          <w:highlight w:val="green"/>
        </w:rPr>
        <w:t>stability. ”</w:t>
      </w:r>
      <w:r>
        <w:rPr>
          <w:rStyle w:val="Emphasis"/>
        </w:rPr>
        <w:t xml:space="preserve"> </w:t>
      </w:r>
      <w:r w:rsidRPr="00280FBE">
        <w:rPr>
          <w:rStyle w:val="StyleUnderline"/>
        </w:rPr>
        <w:t xml:space="preserve">“If anyone wants to separate Taiwan from the country, </w:t>
      </w:r>
      <w:r w:rsidRPr="00940572">
        <w:rPr>
          <w:rStyle w:val="StyleUnderline"/>
          <w:highlight w:val="green"/>
        </w:rPr>
        <w:t xml:space="preserve">the Chinese military will </w:t>
      </w:r>
      <w:r w:rsidRPr="00940572">
        <w:rPr>
          <w:rStyle w:val="Emphasis"/>
          <w:highlight w:val="green"/>
        </w:rPr>
        <w:t xml:space="preserve">resolutely defend </w:t>
      </w:r>
      <w:r w:rsidRPr="00940572">
        <w:rPr>
          <w:rStyle w:val="StyleUnderline"/>
          <w:highlight w:val="green"/>
        </w:rPr>
        <w:t>the unity</w:t>
      </w:r>
      <w:r w:rsidRPr="00280FBE">
        <w:rPr>
          <w:rStyle w:val="StyleUnderline"/>
        </w:rPr>
        <w:t xml:space="preserve"> of our motherland at all costs</w:t>
      </w:r>
      <w:r>
        <w:t xml:space="preserve">,” Shao added. ‘Upgrade’ in US-Taiwan relations The U.S. using Taiwan as a card is a new factor in the dynamic of the trilateral relationship that “really did not exist” before President Donald Trump came into power, said Bonnie Glaser, senior advisor for Asia at Washington-based think tank Center for Strategic and International Studies (CSIS). “Trump is a transactional president and he often seems to be willing to put anything on the table,” she told CNBC. On the military front, the Trump administration has ramped up arms sales to Taipei over the years, invoking the ire of Beijing. Washington is reportedly preparing a sale of more than $2 billion worth of tanks and weapons to Taiwan. Diplomatic issues have also come to the fore. In May, high-level security officials from the U.S. and Taiwan met for the first time in nearly four decades, drawing an angry response from Beijing. Chinese foreign ministry spokesperson Lu Kang said Beijing is “strongly dissatisfied” with and “resolutely opposed” to any official meetings between the U.S. and Taiwan. “I believe </w:t>
      </w:r>
      <w:r w:rsidRPr="00940572">
        <w:rPr>
          <w:rStyle w:val="Emphasis"/>
          <w:highlight w:val="green"/>
        </w:rPr>
        <w:t>we’re inching closer</w:t>
      </w:r>
      <w:r w:rsidRPr="00056718">
        <w:rPr>
          <w:rStyle w:val="StyleUnderline"/>
        </w:rPr>
        <w:t xml:space="preserve"> &amp; closer </w:t>
      </w:r>
      <w:r w:rsidRPr="00940572">
        <w:rPr>
          <w:rStyle w:val="Emphasis"/>
          <w:highlight w:val="green"/>
        </w:rPr>
        <w:t>to Beijing’s redline on US-Taiwan</w:t>
      </w:r>
      <w:r w:rsidRPr="00056718">
        <w:rPr>
          <w:rStyle w:val="StyleUnderline"/>
        </w:rPr>
        <w:t xml:space="preserve"> senior official </w:t>
      </w:r>
      <w:r w:rsidRPr="00940572">
        <w:rPr>
          <w:rStyle w:val="Emphasis"/>
          <w:highlight w:val="green"/>
        </w:rPr>
        <w:t>mtgs</w:t>
      </w:r>
      <w:r w:rsidRPr="00056718">
        <w:rPr>
          <w:rStyle w:val="StyleUnderline"/>
        </w:rPr>
        <w:t>--those that are publicized at least,”</w:t>
      </w:r>
      <w:r>
        <w:t xml:space="preserve"> Derek Grossman, a senior defense analyst at California-based think tank Rand Corporation, said on Twitter after the U.S.-Taiwan meeting. Grossman told CNBC on email that his understanding is that such meetings “have been ongoing for some time in private.” “My hunch is that it was publicized this time via intentional leak from one or both sides to signal to China that the upgrade in U.S.-Taiwan relations is here to stay,” he added. </w:t>
      </w:r>
      <w:r w:rsidRPr="00056718">
        <w:rPr>
          <w:rStyle w:val="StyleUnderline"/>
        </w:rPr>
        <w:t>Taiwan’s next leader is key</w:t>
      </w:r>
      <w:r>
        <w:rPr>
          <w:rStyle w:val="StyleUnderline"/>
        </w:rPr>
        <w:t xml:space="preserve"> </w:t>
      </w:r>
      <w:r>
        <w:t xml:space="preserve">Taiwan is set to have its presidential elections in January 2020 — and experts said the polls would likely determine the direction of cross-strait ties. Grossman said that </w:t>
      </w:r>
      <w:r w:rsidRPr="00940572">
        <w:rPr>
          <w:rStyle w:val="StyleUnderline"/>
          <w:highlight w:val="green"/>
        </w:rPr>
        <w:t>if the incumbent Taiwanese president</w:t>
      </w:r>
      <w:r>
        <w:t xml:space="preserve"> Tsai Ing-Wen </w:t>
      </w:r>
      <w:r w:rsidRPr="00940572">
        <w:rPr>
          <w:rStyle w:val="StyleUnderline"/>
          <w:highlight w:val="green"/>
        </w:rPr>
        <w:t>is re-elected,</w:t>
      </w:r>
      <w:r w:rsidRPr="00940572">
        <w:rPr>
          <w:rStyle w:val="Emphasis"/>
          <w:highlight w:val="green"/>
        </w:rPr>
        <w:t xml:space="preserve"> which is “likely,” cross-strait tensions are likely to escalate further</w:t>
      </w:r>
      <w:r>
        <w:t xml:space="preserve"> from 2020 to 2024. Glaser from CSIS echoed that sentiment, adding that </w:t>
      </w:r>
      <w:r w:rsidRPr="00940572">
        <w:rPr>
          <w:rStyle w:val="Emphasis"/>
          <w:highlight w:val="green"/>
        </w:rPr>
        <w:t>if a candidate from the</w:t>
      </w:r>
      <w:r>
        <w:t xml:space="preserve"> independence-leaning </w:t>
      </w:r>
      <w:r w:rsidRPr="00940572">
        <w:rPr>
          <w:rStyle w:val="Emphasis"/>
          <w:highlight w:val="green"/>
        </w:rPr>
        <w:t>D</w:t>
      </w:r>
      <w:r>
        <w:t xml:space="preserve">emocratic </w:t>
      </w:r>
      <w:r w:rsidRPr="00940572">
        <w:rPr>
          <w:rStyle w:val="Emphasis"/>
          <w:highlight w:val="green"/>
        </w:rPr>
        <w:t>P</w:t>
      </w:r>
      <w:r>
        <w:t>rogressive</w:t>
      </w:r>
      <w:r w:rsidRPr="00056718">
        <w:rPr>
          <w:rStyle w:val="Emphasis"/>
        </w:rPr>
        <w:t xml:space="preserve"> </w:t>
      </w:r>
      <w:r w:rsidRPr="00940572">
        <w:rPr>
          <w:rStyle w:val="Emphasis"/>
          <w:highlight w:val="green"/>
        </w:rPr>
        <w:t>P</w:t>
      </w:r>
      <w:r w:rsidRPr="00056718">
        <w:t xml:space="preserve">arty </w:t>
      </w:r>
      <w:r w:rsidRPr="00940572">
        <w:rPr>
          <w:rStyle w:val="Emphasis"/>
          <w:highlight w:val="green"/>
        </w:rPr>
        <w:t>was elected, China would ratchet up military</w:t>
      </w:r>
      <w:r w:rsidRPr="00056718">
        <w:rPr>
          <w:rStyle w:val="Emphasis"/>
        </w:rPr>
        <w:t xml:space="preserve">, diplomatic and economic </w:t>
      </w:r>
      <w:r w:rsidRPr="00940572">
        <w:rPr>
          <w:rStyle w:val="Emphasis"/>
          <w:highlight w:val="green"/>
        </w:rPr>
        <w:t>pressure.</w:t>
      </w:r>
    </w:p>
    <w:p w14:paraId="7C2A353A" w14:textId="77777777" w:rsidR="00F07DE2" w:rsidRDefault="00F07DE2" w:rsidP="00F07DE2">
      <w:pPr>
        <w:pStyle w:val="Heading4"/>
      </w:pPr>
    </w:p>
    <w:p w14:paraId="7A48F484" w14:textId="77777777" w:rsidR="00F07DE2" w:rsidRDefault="00F07DE2" w:rsidP="00F07DE2">
      <w:pPr>
        <w:pStyle w:val="Heading3"/>
      </w:pPr>
      <w:r>
        <w:t>Internals: Arms Sales = Trigger</w:t>
      </w:r>
    </w:p>
    <w:p w14:paraId="5BD9754C" w14:textId="77777777" w:rsidR="00F07DE2" w:rsidRPr="00CD1D90" w:rsidRDefault="00F07DE2" w:rsidP="00F07DE2"/>
    <w:p w14:paraId="4075BC80" w14:textId="77777777" w:rsidR="00F07DE2" w:rsidRPr="00515C98" w:rsidRDefault="00F07DE2" w:rsidP="00F07DE2">
      <w:pPr>
        <w:pStyle w:val="Heading4"/>
      </w:pPr>
      <w:r>
        <w:t xml:space="preserve">China perceives arms sales to Taiwan as </w:t>
      </w:r>
      <w:r w:rsidRPr="00515C98">
        <w:rPr>
          <w:u w:val="single"/>
        </w:rPr>
        <w:t>interference</w:t>
      </w:r>
      <w:r>
        <w:t xml:space="preserve"> in regional spheres of influence </w:t>
      </w:r>
    </w:p>
    <w:p w14:paraId="7FCD56CF" w14:textId="77777777" w:rsidR="00F07DE2" w:rsidRPr="00515C98" w:rsidRDefault="00F07DE2" w:rsidP="00F07DE2">
      <w:r w:rsidRPr="00515C98">
        <w:rPr>
          <w:rStyle w:val="Style13ptBold"/>
        </w:rPr>
        <w:t>CBS News 6/6</w:t>
      </w:r>
      <w:r>
        <w:t xml:space="preserve"> – (“U.S. arms sale request from Taiwan draws warning of "serious harm" from China” June 6, 2019, CBS News, https://www.cbsnews.com/news/us-arms-sale-to-taiwan-china-warns-serious-harm-request-m1a2-abrams-tanks-2019-06-06)//RP</w:t>
      </w:r>
    </w:p>
    <w:p w14:paraId="03883B03" w14:textId="77777777" w:rsidR="00F07DE2" w:rsidRDefault="00F07DE2" w:rsidP="00F07DE2">
      <w:r>
        <w:t xml:space="preserve">Taipei, Taiwan — </w:t>
      </w:r>
      <w:r w:rsidRPr="00940572">
        <w:rPr>
          <w:rStyle w:val="StyleUnderline"/>
          <w:highlight w:val="green"/>
        </w:rPr>
        <w:t>Taiwan</w:t>
      </w:r>
      <w:r w:rsidRPr="00410E1B">
        <w:rPr>
          <w:rStyle w:val="StyleUnderline"/>
        </w:rPr>
        <w:t xml:space="preserve"> confirmed Thursday it has asked </w:t>
      </w:r>
      <w:r w:rsidRPr="00940572">
        <w:rPr>
          <w:rStyle w:val="StyleUnderline"/>
          <w:highlight w:val="green"/>
        </w:rPr>
        <w:t>to purchase more than 100 tanks from the U.S.,</w:t>
      </w:r>
      <w:r w:rsidRPr="00410E1B">
        <w:rPr>
          <w:rStyle w:val="StyleUnderline"/>
        </w:rPr>
        <w:t xml:space="preserve"> along with air defense and anti-tank missile systems in a major potential arms sale </w:t>
      </w:r>
      <w:r w:rsidRPr="00940572">
        <w:rPr>
          <w:rStyle w:val="Emphasis"/>
          <w:highlight w:val="green"/>
        </w:rPr>
        <w:t>that drew immediate protest from China</w:t>
      </w:r>
      <w:r>
        <w:t xml:space="preserve">. </w:t>
      </w:r>
      <w:r w:rsidRPr="00AE72C1">
        <w:rPr>
          <w:rStyle w:val="StyleUnderline"/>
        </w:rPr>
        <w:t>A Defense Ministry statement said it has submitted a letter of request for 108 cutting-edge M1A2 Abrams tanks, 1,240 TOW anti-armor missiles, 409 Javelin anti-tank missiles and 250 Stinger man-portable air defense systems.</w:t>
      </w:r>
      <w:r>
        <w:t xml:space="preserve"> The request is proceeding "as normal," it said. It wasn't clear when the official request had been issued, after which the U.S. has 120 days to respond. </w:t>
      </w:r>
      <w:r w:rsidRPr="00940572">
        <w:rPr>
          <w:rStyle w:val="StyleUnderline"/>
          <w:highlight w:val="green"/>
        </w:rPr>
        <w:t>Chinese foreign ministry</w:t>
      </w:r>
      <w:r w:rsidRPr="00AE72C1">
        <w:rPr>
          <w:rStyle w:val="StyleUnderline"/>
        </w:rPr>
        <w:t xml:space="preserve"> spokesman Geng Shuang said that China </w:t>
      </w:r>
      <w:r w:rsidRPr="00940572">
        <w:rPr>
          <w:rStyle w:val="Emphasis"/>
          <w:highlight w:val="green"/>
        </w:rPr>
        <w:t>firmly opposes</w:t>
      </w:r>
      <w:r w:rsidRPr="00AE72C1">
        <w:rPr>
          <w:rStyle w:val="StyleUnderline"/>
        </w:rPr>
        <w:t xml:space="preserve"> U.S. arms </w:t>
      </w:r>
      <w:r w:rsidRPr="00940572">
        <w:rPr>
          <w:rStyle w:val="Emphasis"/>
          <w:highlight w:val="green"/>
        </w:rPr>
        <w:t>sales to Taiwan.</w:t>
      </w:r>
      <w:r>
        <w:rPr>
          <w:rStyle w:val="Emphasis"/>
        </w:rPr>
        <w:t xml:space="preserve"> </w:t>
      </w:r>
      <w:r w:rsidRPr="00AE72C1">
        <w:rPr>
          <w:rStyle w:val="StyleUnderline"/>
        </w:rPr>
        <w:t>"This position is consistent and clear," he said at the ministry's daily briefing. "We urge the U.S. to fully understand the high sensitivity and serious harm of the issue of arms sales to Taiwan and abide by the one-China principle."</w:t>
      </w:r>
      <w:r>
        <w:rPr>
          <w:rStyle w:val="StyleUnderline"/>
        </w:rPr>
        <w:t xml:space="preserve"> </w:t>
      </w:r>
      <w:r>
        <w:t xml:space="preserve">Officials at the Pentagon referred CBS News to the State Department for comment on the Taiwanese arms request. A State Department official told CBS News the U.S. Government did not, "comment on or confirm potential or pending arms sales" as a matter of policy, until Congress has been notified of an agreed sale. </w:t>
      </w:r>
      <w:r w:rsidRPr="00940572">
        <w:rPr>
          <w:rStyle w:val="StyleUnderline"/>
          <w:highlight w:val="green"/>
        </w:rPr>
        <w:t>China considers</w:t>
      </w:r>
      <w:r w:rsidRPr="00AE72C1">
        <w:rPr>
          <w:rStyle w:val="StyleUnderline"/>
        </w:rPr>
        <w:t xml:space="preserve"> self-governing </w:t>
      </w:r>
      <w:r w:rsidRPr="00940572">
        <w:rPr>
          <w:rStyle w:val="StyleUnderline"/>
          <w:highlight w:val="green"/>
        </w:rPr>
        <w:t>Taiwan part of its territory</w:t>
      </w:r>
      <w:r w:rsidRPr="00AE72C1">
        <w:rPr>
          <w:rStyle w:val="StyleUnderline"/>
        </w:rPr>
        <w:t xml:space="preserve">, to be brought under its control by force if necessary. It says U.S. </w:t>
      </w:r>
      <w:r w:rsidRPr="00940572">
        <w:rPr>
          <w:rStyle w:val="Emphasis"/>
          <w:highlight w:val="green"/>
        </w:rPr>
        <w:t>arms sales to the island constitute</w:t>
      </w:r>
      <w:r w:rsidRPr="00AE72C1">
        <w:rPr>
          <w:rStyle w:val="StyleUnderline"/>
        </w:rPr>
        <w:t xml:space="preserve"> both </w:t>
      </w:r>
      <w:r w:rsidRPr="00940572">
        <w:rPr>
          <w:rStyle w:val="Emphasis"/>
          <w:highlight w:val="green"/>
        </w:rPr>
        <w:t>interference in its internal affairs and a betrayal of earlier commitments</w:t>
      </w:r>
      <w:r w:rsidRPr="00AE72C1">
        <w:rPr>
          <w:rStyle w:val="StyleUnderline"/>
        </w:rPr>
        <w:t xml:space="preserve"> made by Washington to Beijing.</w:t>
      </w:r>
      <w:r>
        <w:rPr>
          <w:rStyle w:val="StyleUnderline"/>
        </w:rPr>
        <w:t xml:space="preserve"> </w:t>
      </w:r>
      <w:r w:rsidRPr="00AE72C1">
        <w:rPr>
          <w:rStyle w:val="StyleUnderline"/>
        </w:rPr>
        <w:t>The U.S. is the main supplier of weapons to Taiwan, and earlier reports have said Taiwan is also seeking 66 F-16 fighter jets in the most advanced "V'' configuration.</w:t>
      </w:r>
      <w:r>
        <w:rPr>
          <w:rStyle w:val="StyleUnderline"/>
        </w:rPr>
        <w:t xml:space="preserve"> </w:t>
      </w:r>
      <w:r>
        <w:t xml:space="preserve">President Tsai Ing-wen said in March that Taiwan was seeking tanks and jet fighters, but didn't provide any details. At a public appearance Thursday, she pledged continued support for a strengthened military and said the island's efforts were winning it more international support. "We will keep on strengthening our self-defense capabilities (and) will also keep on being a contributor to regional peace," Tsai said. The M1 Abrams would mark a significant upgrade from the aging tanks Taiwan's army now uses, while the TOW and Javelin systems would upgrade Taiwan's ability to repulse an attempt by China to land tanks and troops from across the 100 mile-wide Taiwan Strait. The Stingers meanwhile could help boost Taiwan's defenses against China's more than 1,000 advanced fighter aircraft and 1,500 missiles pointing at the island. </w:t>
      </w:r>
      <w:r w:rsidRPr="00AE72C1">
        <w:rPr>
          <w:rStyle w:val="StyleUnderline"/>
        </w:rPr>
        <w:t>Taiwan, which split from China amid civil war in 1949, has had no formal diplomatic ties with the U.S. since Washington recognized Beijing in 1979.</w:t>
      </w:r>
      <w:r>
        <w:rPr>
          <w:rStyle w:val="StyleUnderline"/>
        </w:rPr>
        <w:t xml:space="preserve"> </w:t>
      </w:r>
      <w:r>
        <w:t xml:space="preserve">However, U.S. law requires it to take threats to the island seriously and to "make available to Taiwan such defense articles and defense services in such quantity as may be necessary to enable Taiwan to maintain a sufficient self-defense capability." </w:t>
      </w:r>
      <w:r w:rsidRPr="00940572">
        <w:rPr>
          <w:rStyle w:val="StyleUnderline"/>
          <w:highlight w:val="green"/>
        </w:rPr>
        <w:t>Tsai has made beefing up</w:t>
      </w:r>
      <w:r w:rsidRPr="00AE72C1">
        <w:rPr>
          <w:rStyle w:val="StyleUnderline"/>
        </w:rPr>
        <w:t xml:space="preserve"> Taiwan's </w:t>
      </w:r>
      <w:r w:rsidRPr="00940572">
        <w:rPr>
          <w:rStyle w:val="StyleUnderline"/>
          <w:highlight w:val="green"/>
        </w:rPr>
        <w:t>armed forces a central task</w:t>
      </w:r>
      <w:r w:rsidRPr="00AE72C1">
        <w:rPr>
          <w:rStyle w:val="StyleUnderline"/>
        </w:rPr>
        <w:t xml:space="preserve"> of her administration amid increasing Chinese military threats</w:t>
      </w:r>
      <w:r>
        <w:t xml:space="preserve"> and a campaign to increase Taiwan's diplomatic isolation and weaken its economy. While China's military spending and numbers of ships, planes and missiles vastly outstrip those of Taiwan, the island is basing its defense on geographical factors and asymmetrical warfare, in which a weaker opponent can hold off a stronger one by pinpointing weaknesses and using specialized weaponry and tactics. </w:t>
      </w:r>
      <w:r w:rsidRPr="00515C98">
        <w:rPr>
          <w:rStyle w:val="StyleUnderline"/>
        </w:rPr>
        <w:t>Tsai has also pushed to revamp the island's domestic arms industry and last month inaugurated a shipyard to build at least eight diesel-electric submarines</w:t>
      </w:r>
      <w:r>
        <w:t>. Taiwan currently operates just four aged submarines and pressure from China has prevented it from buying more abroad.</w:t>
      </w:r>
    </w:p>
    <w:p w14:paraId="1C4CA6A7" w14:textId="77777777" w:rsidR="00F07DE2" w:rsidRDefault="00F07DE2" w:rsidP="00F07DE2">
      <w:pPr>
        <w:pStyle w:val="Heading4"/>
      </w:pPr>
      <w:r>
        <w:t xml:space="preserve">Taiwan is the </w:t>
      </w:r>
      <w:r w:rsidRPr="00362BFC">
        <w:rPr>
          <w:u w:val="single"/>
        </w:rPr>
        <w:t>biggest flashpoint</w:t>
      </w:r>
      <w:r>
        <w:t xml:space="preserve"> between US and China – new sales ensure escalatory measures </w:t>
      </w:r>
    </w:p>
    <w:p w14:paraId="43A20FDD" w14:textId="77777777" w:rsidR="00F07DE2" w:rsidRPr="00362BFC" w:rsidRDefault="00F07DE2" w:rsidP="00F07DE2">
      <w:r w:rsidRPr="007837C3">
        <w:rPr>
          <w:rStyle w:val="Style13ptBold"/>
        </w:rPr>
        <w:t>Lopez 6/11</w:t>
      </w:r>
      <w:r>
        <w:t xml:space="preserve"> – the senior finance correspondent at Business Insider, most recently she's been focusing her reporting on Tesla and the Chinese economy. (Linette, “Forget the trade war — a bigger conflict between the US and China is playing out right under our noses” Insider, June 11, 2019, https://www.insider.com/us-arms-sales-to-taiwan-bigger-threat-to-us-china-relations)//RP</w:t>
      </w:r>
    </w:p>
    <w:p w14:paraId="3B4757CB" w14:textId="77777777" w:rsidR="00F07DE2" w:rsidRDefault="00F07DE2" w:rsidP="00F07DE2">
      <w:r w:rsidRPr="00940572">
        <w:rPr>
          <w:rStyle w:val="StyleUnderline"/>
          <w:highlight w:val="green"/>
        </w:rPr>
        <w:t>The world has its eye on the trade war</w:t>
      </w:r>
      <w:r w:rsidRPr="00362BFC">
        <w:rPr>
          <w:rStyle w:val="StyleUnderline"/>
        </w:rPr>
        <w:t xml:space="preserve"> between the US and China, </w:t>
      </w:r>
      <w:r w:rsidRPr="00940572">
        <w:rPr>
          <w:rStyle w:val="StyleUnderline"/>
          <w:highlight w:val="green"/>
        </w:rPr>
        <w:t>but</w:t>
      </w:r>
      <w:r w:rsidRPr="00940572">
        <w:rPr>
          <w:rStyle w:val="Emphasis"/>
          <w:highlight w:val="green"/>
        </w:rPr>
        <w:t xml:space="preserve"> a more dangerous confrontation</w:t>
      </w:r>
      <w:r w:rsidRPr="00362BFC">
        <w:rPr>
          <w:rStyle w:val="StyleUnderline"/>
        </w:rPr>
        <w:t xml:space="preserve"> between the two nations </w:t>
      </w:r>
      <w:r w:rsidRPr="00940572">
        <w:rPr>
          <w:rStyle w:val="Emphasis"/>
          <w:highlight w:val="green"/>
        </w:rPr>
        <w:t>is playing out</w:t>
      </w:r>
      <w:r w:rsidRPr="00362BFC">
        <w:rPr>
          <w:rStyle w:val="Emphasis"/>
        </w:rPr>
        <w:t xml:space="preserve"> in the background</w:t>
      </w:r>
      <w:r>
        <w:t xml:space="preserve">: the worsening disagreement over the "One China" policy. Last week, </w:t>
      </w:r>
      <w:r w:rsidRPr="00362BFC">
        <w:rPr>
          <w:rStyle w:val="StyleUnderline"/>
        </w:rPr>
        <w:t xml:space="preserve">Reuters reported that </w:t>
      </w:r>
      <w:r w:rsidRPr="00940572">
        <w:rPr>
          <w:rStyle w:val="StyleUnderline"/>
          <w:highlight w:val="green"/>
        </w:rPr>
        <w:t>Washington</w:t>
      </w:r>
      <w:r w:rsidRPr="00362BFC">
        <w:rPr>
          <w:rStyle w:val="StyleUnderline"/>
        </w:rPr>
        <w:t xml:space="preserve"> was on its way </w:t>
      </w:r>
      <w:r w:rsidRPr="00940572">
        <w:rPr>
          <w:rStyle w:val="StyleUnderline"/>
          <w:highlight w:val="green"/>
        </w:rPr>
        <w:t>to approv</w:t>
      </w:r>
      <w:r w:rsidRPr="00362BFC">
        <w:rPr>
          <w:rStyle w:val="StyleUnderline"/>
        </w:rPr>
        <w:t xml:space="preserve">ing </w:t>
      </w:r>
      <w:r w:rsidRPr="00940572">
        <w:rPr>
          <w:rStyle w:val="StyleUnderline"/>
          <w:highlight w:val="green"/>
        </w:rPr>
        <w:t>$2 billion worth of arms sales to Taiwan</w:t>
      </w:r>
      <w:r w:rsidRPr="00362BFC">
        <w:rPr>
          <w:rStyle w:val="StyleUnderline"/>
        </w:rPr>
        <w:t xml:space="preserve">. The move indicates the </w:t>
      </w:r>
      <w:r w:rsidRPr="00940572">
        <w:rPr>
          <w:rStyle w:val="StyleUnderline"/>
          <w:highlight w:val="green"/>
        </w:rPr>
        <w:t>Trump</w:t>
      </w:r>
      <w:r w:rsidRPr="00362BFC">
        <w:rPr>
          <w:rStyle w:val="StyleUnderline"/>
        </w:rPr>
        <w:t xml:space="preserve"> administration </w:t>
      </w:r>
      <w:r w:rsidRPr="00940572">
        <w:rPr>
          <w:rStyle w:val="StyleUnderline"/>
          <w:highlight w:val="green"/>
        </w:rPr>
        <w:t>isn't trying to create an atmosphere conducive to trade negotiations and</w:t>
      </w:r>
      <w:r w:rsidRPr="00362BFC">
        <w:rPr>
          <w:rStyle w:val="StyleUnderline"/>
        </w:rPr>
        <w:t xml:space="preserve"> suggests that </w:t>
      </w:r>
      <w:r w:rsidRPr="00940572">
        <w:rPr>
          <w:rStyle w:val="Emphasis"/>
          <w:highlight w:val="green"/>
        </w:rPr>
        <w:t>disputes between the US and China are more likely headed toward escalation than resolution</w:t>
      </w:r>
      <w:r w:rsidRPr="00362BFC">
        <w:rPr>
          <w:rStyle w:val="StyleUnderline"/>
        </w:rPr>
        <w:t>.</w:t>
      </w:r>
      <w:r>
        <w:rPr>
          <w:rStyle w:val="StyleUnderline"/>
        </w:rPr>
        <w:t xml:space="preserve"> </w:t>
      </w:r>
      <w:r w:rsidRPr="00940572">
        <w:rPr>
          <w:rStyle w:val="StyleUnderline"/>
          <w:highlight w:val="green"/>
        </w:rPr>
        <w:t>"Taiwan is the thing the Chinese care most about</w:t>
      </w:r>
      <w:r w:rsidRPr="00362BFC">
        <w:rPr>
          <w:rStyle w:val="StyleUnderline"/>
        </w:rPr>
        <w:t xml:space="preserve"> hands down," said Susan Thornton, a former assistant US secretary of state for East Asian and Pacific affairs. "Anything where the US is interfering with Taiwan hits a national third rail."</w:t>
      </w:r>
      <w:r>
        <w:rPr>
          <w:rStyle w:val="StyleUnderline"/>
        </w:rPr>
        <w:t xml:space="preserve"> </w:t>
      </w:r>
      <w:r>
        <w:t xml:space="preserve">The One China policy — under which the US acknowledges China's claim that Taiwan is not an independent nation but rather a part of China, without taking a side — was developed during the Nixon administration to improve US-China relations. The idea is central to China's identity as a modern world power, and since President Donald Trump took office the US has challenged that notion repeatedly. 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w:t>
      </w:r>
      <w:r w:rsidRPr="00362BFC">
        <w:rPr>
          <w:rStyle w:val="StyleUnderline"/>
        </w:rPr>
        <w:t xml:space="preserve">The </w:t>
      </w:r>
      <w:r w:rsidRPr="00940572">
        <w:rPr>
          <w:rStyle w:val="StyleUnderline"/>
          <w:highlight w:val="green"/>
        </w:rPr>
        <w:t>Trump</w:t>
      </w:r>
      <w:r w:rsidRPr="00362BFC">
        <w:rPr>
          <w:rStyle w:val="StyleUnderline"/>
        </w:rPr>
        <w:t xml:space="preserve"> administration </w:t>
      </w:r>
      <w:r w:rsidRPr="00940572">
        <w:rPr>
          <w:rStyle w:val="StyleUnderline"/>
          <w:highlight w:val="green"/>
        </w:rPr>
        <w:t>has also sold arms to Taiwan before</w:t>
      </w:r>
      <w:r w:rsidRPr="00362BFC">
        <w:rPr>
          <w:rStyle w:val="StyleUnderline"/>
        </w:rPr>
        <w:t xml:space="preserve">, as have previous administrations, </w:t>
      </w:r>
      <w:r w:rsidRPr="00940572">
        <w:rPr>
          <w:rStyle w:val="StyleUnderline"/>
          <w:highlight w:val="green"/>
        </w:rPr>
        <w:t>but this</w:t>
      </w:r>
      <w:r w:rsidRPr="00362BFC">
        <w:rPr>
          <w:rStyle w:val="StyleUnderline"/>
        </w:rPr>
        <w:t xml:space="preserve"> </w:t>
      </w:r>
      <w:r w:rsidRPr="00362BFC">
        <w:rPr>
          <w:rStyle w:val="Emphasis"/>
        </w:rPr>
        <w:t xml:space="preserve">$2 billion arms </w:t>
      </w:r>
      <w:r w:rsidRPr="00940572">
        <w:rPr>
          <w:rStyle w:val="Emphasis"/>
          <w:highlight w:val="green"/>
        </w:rPr>
        <w:t>sale digs at a delicate wound during a delicate time</w:t>
      </w:r>
      <w:r>
        <w:t xml:space="preserve">. </w:t>
      </w:r>
      <w:r w:rsidRPr="00362BFC">
        <w:rPr>
          <w:rStyle w:val="StyleUnderline"/>
        </w:rPr>
        <w:t>It's a big sale, even in a world where weapons are becoming more and more expensive</w:t>
      </w:r>
      <w:r>
        <w:t>. And though it does not include the US's top fighter jets</w:t>
      </w:r>
      <w:r w:rsidRPr="00940572">
        <w:rPr>
          <w:rStyle w:val="StyleUnderline"/>
          <w:highlight w:val="green"/>
        </w:rPr>
        <w:t>, it is sure to antagonize Beijing</w:t>
      </w:r>
      <w:r w:rsidRPr="00362BFC">
        <w:rPr>
          <w:rStyle w:val="StyleUnderline"/>
        </w:rPr>
        <w:t xml:space="preserve"> before the G20 meeting at the end of the month in Osaka, Japan, where US and Chinese heads of state are expected to meet.</w:t>
      </w:r>
      <w:r>
        <w:rPr>
          <w:rStyle w:val="StyleUnderline"/>
        </w:rPr>
        <w:t xml:space="preserve"> </w:t>
      </w:r>
      <w:r>
        <w:t xml:space="preserve">On Thursday, a Chinese Foreign Ministry representative, Geng Shuang, responded to the news of the arms sale with a warning, according to the Chinese state media outlet Xinhua. </w:t>
      </w:r>
      <w:r w:rsidRPr="00362BFC">
        <w:rPr>
          <w:rStyle w:val="StyleUnderline"/>
        </w:rPr>
        <w:t>"We urge the US side to stop arms sales to Taiwan and sever their military ties, prudently and properly handle Taiwan-related issues, to avoid serious damage to China-US relations as well as to the peace and stability of the Taiwan Strait," Geng said.</w:t>
      </w:r>
      <w:r>
        <w:rPr>
          <w:rStyle w:val="StyleUnderline"/>
        </w:rPr>
        <w:t xml:space="preserve"> </w:t>
      </w:r>
      <w:r>
        <w:t>It's just imagination In January 2017, China — most likely aware that the incoming US president was unfamiliar with the complexities of US-China relations — clarified its position on Taiwan in a rare US media interview by the Chinese Foreign Ministry official Lu Kang. "Because this issue touches upon China's core interest, by no means is this something that could be negotiated or used as a bargaining chip," he told NBC. " One China policy, 100%." The fight over Taiwan's status started in 1949 after the Nationalist leader Chiang Kai-shek left the mainland for the island when he was defeated by Mao Zedong's Communist forces. To the Chinese, the island's independence is both a product and a reminder of China's century of humiliation, when China was carved up by foreign powers and then thrown into decades of chaos and civil war after the end of the Qing dynasty. "It's the mythology they've told themselves for years," Thornton said. In that way the One China policy and China's economic nationalism are tied together in the Chinese political imagination. That may seem foreign to the US, where one set of technocrats handles economics and another handles national security, but the merging of the two interests are a response to the China's lost century. And both are being tested by the Trump administration. xi trump Chinese President Xi Jinping and US President Donald Trump at the Great Hall of the People in Beijing in November 2017. Damir Sagolj/Reuters While the US-China trade war producing a " tech Cold War" has grabbed headlines, less attention has been paid to escalation in hostilities surrounding the One China policy. This despite the fact that the conflict has all the trappings of the Cold War era</w:t>
      </w:r>
      <w:r w:rsidRPr="007837C3">
        <w:rPr>
          <w:rStyle w:val="Emphasis"/>
        </w:rPr>
        <w:t xml:space="preserve">. </w:t>
      </w:r>
      <w:r w:rsidRPr="00940572">
        <w:rPr>
          <w:rStyle w:val="Emphasis"/>
          <w:highlight w:val="green"/>
        </w:rPr>
        <w:t>China sees US interference in Taiwan as an encroachment on its sphere of influence</w:t>
      </w:r>
      <w:r w:rsidRPr="007837C3">
        <w:rPr>
          <w:rStyle w:val="StyleUnderline"/>
        </w:rPr>
        <w:t>. And the US sees Chinese involvement in the Caribbean similarly.</w:t>
      </w:r>
      <w:r>
        <w:rPr>
          <w:rStyle w:val="StyleUnderline"/>
        </w:rPr>
        <w:t xml:space="preserve"> </w:t>
      </w:r>
      <w:r>
        <w:t xml:space="preserve">Back in February 2018 after a speech in Texas, then-Secretary of State Rex Tillerson warned Latin American nations of China's "imperial" ambitions, invoking the Monroe Doctrine. "Latin America does not need new imperial powers that seek only to benefit their own people," he said. "China's state-led model of development is reminiscent of the past. It doesn't have to be this hemisphere's future." All of this matters for Taiwan because the more involved a country is with China, the more pressure China puts on it to wipe Taiwan off the map. Earlier this year the Dominican Republic dropped its recognition of Taiwan at China's behest. El Salvador did it in 2018, and Panama in 2017. </w:t>
      </w:r>
      <w:r w:rsidRPr="00940572">
        <w:rPr>
          <w:rStyle w:val="StyleUnderline"/>
          <w:highlight w:val="green"/>
        </w:rPr>
        <w:t xml:space="preserve">There may be a </w:t>
      </w:r>
      <w:r w:rsidRPr="00940572">
        <w:rPr>
          <w:rStyle w:val="Emphasis"/>
          <w:highlight w:val="green"/>
        </w:rPr>
        <w:t>Cold War</w:t>
      </w:r>
      <w:r w:rsidRPr="007837C3">
        <w:rPr>
          <w:rStyle w:val="Emphasis"/>
        </w:rPr>
        <w:t xml:space="preserve">-reminiscent </w:t>
      </w:r>
      <w:r w:rsidRPr="00940572">
        <w:rPr>
          <w:rStyle w:val="Emphasis"/>
          <w:highlight w:val="green"/>
        </w:rPr>
        <w:t>motivation</w:t>
      </w:r>
      <w:r w:rsidRPr="00940572">
        <w:rPr>
          <w:rStyle w:val="StyleUnderline"/>
          <w:highlight w:val="green"/>
        </w:rPr>
        <w:t xml:space="preserve"> behind this</w:t>
      </w:r>
      <w:r w:rsidRPr="007837C3">
        <w:rPr>
          <w:rStyle w:val="StyleUnderline"/>
        </w:rPr>
        <w:t xml:space="preserve"> arms </w:t>
      </w:r>
      <w:r w:rsidRPr="00940572">
        <w:rPr>
          <w:rStyle w:val="StyleUnderline"/>
          <w:highlight w:val="green"/>
        </w:rPr>
        <w:t>sale</w:t>
      </w:r>
      <w:r w:rsidRPr="007837C3">
        <w:rPr>
          <w:rStyle w:val="StyleUnderline"/>
        </w:rPr>
        <w:t xml:space="preserve"> as well. Taiwan's anti-China president, Tsai Ing-wen, faces an uphill battle for reelection next year. In Washington the sale may be seen as a way to bolster her chances of winning.</w:t>
      </w:r>
      <w:r>
        <w:rPr>
          <w:rStyle w:val="StyleUnderline"/>
        </w:rPr>
        <w:t xml:space="preserve"> </w:t>
      </w:r>
      <w:r>
        <w:t>"One thing US administrations tend to think, which may or may not be true," Thornton said, "is that selling weapons to Taiwan helps political candidates show that they have US support and can stand up to China." We — the US and China — may be slipping into a world where that theory has to be tested.</w:t>
      </w:r>
    </w:p>
    <w:p w14:paraId="3AFFDDAA" w14:textId="77777777" w:rsidR="00F07DE2" w:rsidRPr="009D0108" w:rsidRDefault="00F07DE2" w:rsidP="00F07DE2"/>
    <w:p w14:paraId="04E79136" w14:textId="77777777" w:rsidR="00F07DE2" w:rsidRDefault="00F07DE2" w:rsidP="00F07DE2"/>
    <w:p w14:paraId="42BA7EE9" w14:textId="77777777" w:rsidR="00F07DE2" w:rsidRDefault="00F07DE2" w:rsidP="00F07DE2">
      <w:pPr>
        <w:pStyle w:val="Heading3"/>
      </w:pPr>
      <w:r>
        <w:t>Internals: War Escalates</w:t>
      </w:r>
    </w:p>
    <w:p w14:paraId="07A396A0" w14:textId="77777777" w:rsidR="00F07DE2" w:rsidRPr="00CD1D90" w:rsidRDefault="00F07DE2" w:rsidP="00F07DE2"/>
    <w:p w14:paraId="29D633C5" w14:textId="77777777" w:rsidR="00F07DE2" w:rsidRPr="000D2735" w:rsidRDefault="00F07DE2" w:rsidP="00F07DE2">
      <w:pPr>
        <w:pStyle w:val="Heading4"/>
      </w:pPr>
      <w:r>
        <w:t xml:space="preserve">Taiwan is the </w:t>
      </w:r>
      <w:r w:rsidRPr="000D2735">
        <w:rPr>
          <w:u w:val="single"/>
        </w:rPr>
        <w:t>most important</w:t>
      </w:r>
      <w:r>
        <w:t xml:space="preserve"> issue to China – the fight for </w:t>
      </w:r>
      <w:r w:rsidRPr="000D2735">
        <w:rPr>
          <w:u w:val="single"/>
        </w:rPr>
        <w:t>reunification</w:t>
      </w:r>
      <w:r>
        <w:t xml:space="preserve"> won’t end, making escalation likely</w:t>
      </w:r>
    </w:p>
    <w:p w14:paraId="198CD686" w14:textId="77777777" w:rsidR="00F07DE2" w:rsidRPr="00D74BE4" w:rsidRDefault="00F07DE2" w:rsidP="00F07DE2">
      <w:r w:rsidRPr="000D2735">
        <w:rPr>
          <w:rStyle w:val="Style13ptBold"/>
        </w:rPr>
        <w:t>Huang 18</w:t>
      </w:r>
      <w:r>
        <w:t xml:space="preserve"> – a senior writer with the South China Morning Post, has been a China affairs columnist since the 1990s. (Cary, “Taiwan’s cosying up to Trump could spark a China-US war” This Week in Asia, October 21, 2018, https://www.scmp.com/week-asia/opinion/article/2169432/taiwans-cosying-trump-could-spark-china-us-war)//RP</w:t>
      </w:r>
    </w:p>
    <w:p w14:paraId="4B0E90DF" w14:textId="77777777" w:rsidR="00F07DE2" w:rsidRDefault="00F07DE2" w:rsidP="00F07DE2">
      <w:pPr>
        <w:rPr>
          <w:rStyle w:val="Emphasis"/>
        </w:rPr>
      </w:pPr>
      <w:r w:rsidRPr="00D74BE4">
        <w:rPr>
          <w:rStyle w:val="StyleUnderline"/>
        </w:rPr>
        <w:t xml:space="preserve">As the confrontation between the United States and China escalates, </w:t>
      </w:r>
      <w:r w:rsidRPr="00940572">
        <w:rPr>
          <w:rStyle w:val="Emphasis"/>
          <w:highlight w:val="green"/>
        </w:rPr>
        <w:t>Taiwan is being pushed</w:t>
      </w:r>
      <w:r w:rsidRPr="00D74BE4">
        <w:rPr>
          <w:rStyle w:val="Emphasis"/>
        </w:rPr>
        <w:t xml:space="preserve"> </w:t>
      </w:r>
      <w:r w:rsidRPr="00D74BE4">
        <w:rPr>
          <w:rStyle w:val="StyleUnderline"/>
        </w:rPr>
        <w:t xml:space="preserve">back </w:t>
      </w:r>
      <w:r w:rsidRPr="00940572">
        <w:rPr>
          <w:rStyle w:val="Emphasis"/>
          <w:highlight w:val="green"/>
        </w:rPr>
        <w:t>to the top of the agenda</w:t>
      </w:r>
      <w:r w:rsidRPr="00D74BE4">
        <w:rPr>
          <w:rStyle w:val="StyleUnderline"/>
        </w:rPr>
        <w:t xml:space="preserve"> in American foreign policy circles.</w:t>
      </w:r>
      <w:r>
        <w:rPr>
          <w:rStyle w:val="StyleUnderline"/>
        </w:rPr>
        <w:t xml:space="preserve"> </w:t>
      </w:r>
      <w:r>
        <w:t xml:space="preserve">And, for its part, </w:t>
      </w:r>
      <w:r w:rsidRPr="00940572">
        <w:rPr>
          <w:rStyle w:val="StyleUnderline"/>
          <w:highlight w:val="green"/>
        </w:rPr>
        <w:t>Taipei</w:t>
      </w:r>
      <w:r w:rsidRPr="00D74BE4">
        <w:rPr>
          <w:rStyle w:val="StyleUnderline"/>
        </w:rPr>
        <w:t xml:space="preserve"> seems keen </w:t>
      </w:r>
      <w:r w:rsidRPr="00940572">
        <w:rPr>
          <w:rStyle w:val="StyleUnderline"/>
          <w:highlight w:val="green"/>
        </w:rPr>
        <w:t>to exploit this</w:t>
      </w:r>
      <w:r w:rsidRPr="00D74BE4">
        <w:rPr>
          <w:rStyle w:val="StyleUnderline"/>
        </w:rPr>
        <w:t xml:space="preserve"> rare </w:t>
      </w:r>
      <w:r w:rsidRPr="00940572">
        <w:rPr>
          <w:rStyle w:val="StyleUnderline"/>
          <w:highlight w:val="green"/>
        </w:rPr>
        <w:t>opportunity to strengthen</w:t>
      </w:r>
      <w:r w:rsidRPr="00D74BE4">
        <w:rPr>
          <w:rStyle w:val="StyleUnderline"/>
        </w:rPr>
        <w:t xml:space="preserve"> its </w:t>
      </w:r>
      <w:r w:rsidRPr="00940572">
        <w:rPr>
          <w:rStyle w:val="StyleUnderline"/>
          <w:highlight w:val="green"/>
        </w:rPr>
        <w:t>ties with the US</w:t>
      </w:r>
      <w:r w:rsidRPr="00D74BE4">
        <w:rPr>
          <w:rStyle w:val="StyleUnderline"/>
        </w:rPr>
        <w:t>,</w:t>
      </w:r>
      <w:r>
        <w:t xml:space="preserve"> its most important protector, to boost its international standing, which has suffered major setbacks recently due to its diplomatic struggle with Beijing. In his landmark speech that signalled a fundamental shift in US policy on China, at the Hudson Institute on October 4, US Vice-President Mike Pence took a forceful line on Taiwan, as he criticised efforts by Beijing to lure away the island’s diplomatic partners and force foreign companies to stop referring to it as a country. Pence also praised Taiwan’s democratic development and criticised China’s authoritarian rule. “Taiwan’s embrace of democracy shows a better path for all the Chinese people,” he said. Days later, Taiwanese President Tsai Ing-wen used a speech at the National Day celebrations in Taipei to echo Pence’s rebuke to Beijing. Tsai said: “Our democratic transition lightens our dark past and provides a ray of light in the dark night for all those seeking democracy.” </w:t>
      </w:r>
      <w:r w:rsidRPr="00940572">
        <w:rPr>
          <w:rStyle w:val="Emphasis"/>
          <w:highlight w:val="green"/>
        </w:rPr>
        <w:t>Beijing is increasingly squeezing Taiwan’s international space</w:t>
      </w:r>
      <w:r w:rsidRPr="00D74BE4">
        <w:rPr>
          <w:rStyle w:val="StyleUnderline"/>
        </w:rPr>
        <w:t>. The island republic has lost five diplomatic allies since Tsai came to office in May 2016, and now has formal ties with only 17 small nations</w:t>
      </w:r>
      <w:r>
        <w:t xml:space="preserve">. But the more Beijing squeezes, the more support grows in Washington for the democratic, self-ruled island. President Donald </w:t>
      </w:r>
      <w:r w:rsidRPr="00D74BE4">
        <w:rPr>
          <w:rStyle w:val="StyleUnderline"/>
        </w:rPr>
        <w:t>Trump has signalled his determination to challenge Beijing’s cherished “one China” principle that underpins stable US-China relations vis-à-vis Taiwan.</w:t>
      </w:r>
      <w:r>
        <w:t xml:space="preserve"> As president-elect, Trump shocked the world by having a phone conversation with Tsai. And now, as president, Trump has surrounded himself with a team of pro-Taiwan advisers and aides in the White House, the State Department and the Pentagon. Among these are National Security Adviser John </w:t>
      </w:r>
      <w:r w:rsidRPr="00D74BE4">
        <w:rPr>
          <w:rStyle w:val="StyleUnderline"/>
        </w:rPr>
        <w:t>Bolton</w:t>
      </w:r>
      <w:r>
        <w:t xml:space="preserve">, who </w:t>
      </w:r>
      <w:r w:rsidRPr="00D74BE4">
        <w:rPr>
          <w:rStyle w:val="StyleUnderline"/>
        </w:rPr>
        <w:t>has suggested the US consider shifting diplomatic recognition back from Beijing to Taipei</w:t>
      </w:r>
      <w:r>
        <w:t xml:space="preserve">. Pence’s remarks about Taiwan also challenged the “one China” policy – a policy Washington has been committed to since it established diplomatic ties with Beijing in 1979. As Beijing squeezes Taiwan, Trump’s US gives Tsai a warm embrace This year, </w:t>
      </w:r>
      <w:r w:rsidRPr="00D74BE4">
        <w:rPr>
          <w:rStyle w:val="StyleUnderline"/>
        </w:rPr>
        <w:t>Trump signed into law two pieces of pro-Taiwan legislation</w:t>
      </w:r>
      <w:r>
        <w:t xml:space="preserve">, both of which received overwhelming support in the Senate and House of Representatives. The National Defence Authorisation Act calls for the upgrading of military support to Taiwan, while the Taiwan Travel Act encourages more mutual visits by cabinet-level officials. Both pieces of legislation challenge the “one China” policy. </w:t>
      </w:r>
      <w:r w:rsidRPr="00D74BE4">
        <w:rPr>
          <w:rStyle w:val="Emphasis"/>
        </w:rPr>
        <w:t xml:space="preserve">Why </w:t>
      </w:r>
      <w:r w:rsidRPr="00940572">
        <w:rPr>
          <w:rStyle w:val="Emphasis"/>
          <w:highlight w:val="green"/>
        </w:rPr>
        <w:t>a few American marines in Taiwan pose so many problems</w:t>
      </w:r>
      <w:r>
        <w:rPr>
          <w:rStyle w:val="Emphasis"/>
        </w:rPr>
        <w:t xml:space="preserve"> </w:t>
      </w:r>
      <w:r>
        <w:t xml:space="preserve">Washington and Taipei have much in common in ideology, values and beliefs as they are both free democracies, the most vibrant in the world and one of the most vibrant in Asia. They also share grievances with Beijing. For instance, in their speeches, both Pence and Tsai accused Beijing of interfering in elections. Tsai’s Democratic Progressive Party is facing a tough battle at the upcoming local elections in November, which coincide with US midterm elections. </w:t>
      </w:r>
      <w:r w:rsidRPr="00D74BE4">
        <w:rPr>
          <w:rStyle w:val="StyleUnderline"/>
        </w:rPr>
        <w:t xml:space="preserve">Economically, </w:t>
      </w:r>
      <w:r w:rsidRPr="00940572">
        <w:rPr>
          <w:rStyle w:val="Emphasis"/>
          <w:highlight w:val="green"/>
        </w:rPr>
        <w:t>Taiwan will be the loser</w:t>
      </w:r>
      <w:r w:rsidRPr="00D74BE4">
        <w:rPr>
          <w:rStyle w:val="StyleUnderline"/>
        </w:rPr>
        <w:t xml:space="preserve"> as it will be caught in the crossfire of the escalating US-China trade war and other conflicts between the world’s two largest economies – which also happen to be Taiwan’s top trade partners and export markets.</w:t>
      </w:r>
      <w:r>
        <w:rPr>
          <w:rStyle w:val="StyleUnderline"/>
        </w:rPr>
        <w:t xml:space="preserve"> </w:t>
      </w:r>
      <w:r>
        <w:t xml:space="preserve">However, politically, diplomatically and strategically, Tsai’s government might consider this a price worth paying in return for support in both the White House and Congress, as this might help in balancing Beijing’s diplomatic pressure. This is not the first time </w:t>
      </w:r>
      <w:r w:rsidRPr="00940572">
        <w:rPr>
          <w:rStyle w:val="Emphasis"/>
          <w:highlight w:val="green"/>
        </w:rPr>
        <w:t>Taiwan has become a central issue in US-China relations</w:t>
      </w:r>
      <w:r>
        <w:t xml:space="preserve">. In the 1960 US presidential debate, John Kennedy and Richard Nixon traded barbs over whether America should launch a nuclear war against China to protect the tiny islands of Matsu and Quemoy, or Kinmen, in the event of a communist invasion. </w:t>
      </w:r>
      <w:r w:rsidRPr="00940572">
        <w:rPr>
          <w:rStyle w:val="StyleUnderline"/>
          <w:highlight w:val="green"/>
        </w:rPr>
        <w:t>Trump might</w:t>
      </w:r>
      <w:r w:rsidRPr="000D2735">
        <w:rPr>
          <w:rStyle w:val="StyleUnderline"/>
        </w:rPr>
        <w:t xml:space="preserve"> now </w:t>
      </w:r>
      <w:r w:rsidRPr="00940572">
        <w:rPr>
          <w:rStyle w:val="StyleUnderline"/>
          <w:highlight w:val="green"/>
        </w:rPr>
        <w:t>see Taiwan as</w:t>
      </w:r>
      <w:r w:rsidRPr="000D2735">
        <w:rPr>
          <w:rStyle w:val="StyleUnderline"/>
        </w:rPr>
        <w:t xml:space="preserve"> an increasingly valuable point of </w:t>
      </w:r>
      <w:r w:rsidRPr="00940572">
        <w:rPr>
          <w:rStyle w:val="StyleUnderline"/>
          <w:highlight w:val="green"/>
        </w:rPr>
        <w:t>leverage over China</w:t>
      </w:r>
      <w:r w:rsidRPr="00940572">
        <w:rPr>
          <w:rStyle w:val="Emphasis"/>
          <w:highlight w:val="green"/>
        </w:rPr>
        <w:t xml:space="preserve">, but Beijing will make no compromise on this politically </w:t>
      </w:r>
      <w:r w:rsidRPr="000D2735">
        <w:rPr>
          <w:rStyle w:val="Emphasis"/>
        </w:rPr>
        <w:t xml:space="preserve">most </w:t>
      </w:r>
      <w:r w:rsidRPr="00940572">
        <w:rPr>
          <w:rStyle w:val="Emphasis"/>
          <w:highlight w:val="green"/>
        </w:rPr>
        <w:t>sensitive issue as it considers Taiwan a “core interest”.</w:t>
      </w:r>
      <w:r>
        <w:rPr>
          <w:rStyle w:val="Emphasis"/>
        </w:rPr>
        <w:t xml:space="preserve"> </w:t>
      </w:r>
      <w:r w:rsidRPr="000D2735">
        <w:rPr>
          <w:rStyle w:val="StyleUnderline"/>
        </w:rPr>
        <w:t>As the US and China drift dangerously towards direct conflict, Taiwan should be cautious.</w:t>
      </w:r>
      <w:r>
        <w:t xml:space="preserve"> </w:t>
      </w:r>
      <w:r w:rsidRPr="00940572">
        <w:rPr>
          <w:rStyle w:val="Emphasis"/>
          <w:highlight w:val="green"/>
        </w:rPr>
        <w:t>The narrow Taiwan Strait could be the flashpoint that sparks war between the</w:t>
      </w:r>
      <w:r w:rsidRPr="000D2735">
        <w:rPr>
          <w:rStyle w:val="Emphasis"/>
        </w:rPr>
        <w:t xml:space="preserve"> </w:t>
      </w:r>
      <w:r w:rsidRPr="00940572">
        <w:rPr>
          <w:rStyle w:val="Emphasis"/>
          <w:highlight w:val="green"/>
        </w:rPr>
        <w:t>world’s most powerful nations.</w:t>
      </w:r>
    </w:p>
    <w:p w14:paraId="08D88BB7" w14:textId="77777777" w:rsidR="00F07DE2" w:rsidRDefault="00F07DE2" w:rsidP="00F07DE2">
      <w:pPr>
        <w:pStyle w:val="Heading3"/>
      </w:pPr>
      <w:r>
        <w:t>Internals: U.S. Involvement = China Invasion</w:t>
      </w:r>
    </w:p>
    <w:p w14:paraId="767490A4" w14:textId="77777777" w:rsidR="00F07DE2" w:rsidRDefault="00F07DE2" w:rsidP="00F07DE2"/>
    <w:p w14:paraId="70DDE760" w14:textId="77777777" w:rsidR="00F07DE2" w:rsidRDefault="00F07DE2" w:rsidP="00F07DE2"/>
    <w:p w14:paraId="0C023B33" w14:textId="77777777" w:rsidR="00F07DE2" w:rsidRDefault="00F07DE2" w:rsidP="00F07DE2">
      <w:pPr>
        <w:pStyle w:val="Heading4"/>
      </w:pPr>
      <w:r>
        <w:t>US involvement in Taiwan difficult for Beijing to stick to peaceful means</w:t>
      </w:r>
    </w:p>
    <w:p w14:paraId="4CA5C79A" w14:textId="77777777" w:rsidR="00F07DE2" w:rsidRDefault="00F07DE2" w:rsidP="00F07DE2">
      <w:r w:rsidRPr="005C568F">
        <w:t xml:space="preserve">Kristin </w:t>
      </w:r>
      <w:r w:rsidRPr="005C568F">
        <w:rPr>
          <w:rStyle w:val="Style13ptBold"/>
        </w:rPr>
        <w:t>Huang 7/4</w:t>
      </w:r>
      <w:r>
        <w:t xml:space="preserve"> </w:t>
      </w:r>
      <w:r w:rsidRPr="005C568F">
        <w:t>is a senior China reporter, who focuses on diplomacy and defence. She joined the Post in 2016 and previously reported for China Review News Agency. Kristin is interested in security in northeast Asia and China's growing military might</w:t>
      </w:r>
      <w:r>
        <w:t>, July 4</w:t>
      </w:r>
      <w:r w:rsidRPr="005C568F">
        <w:rPr>
          <w:vertAlign w:val="superscript"/>
        </w:rPr>
        <w:t>th</w:t>
      </w:r>
      <w:r>
        <w:t>, 2019, “</w:t>
      </w:r>
      <w:r w:rsidRPr="005C568F">
        <w:t>High-powered talks between US, Taiwanese defence officials ‘could become the new normal’</w:t>
      </w:r>
      <w:r>
        <w:t xml:space="preserve">” from </w:t>
      </w:r>
      <w:r w:rsidRPr="005C568F">
        <w:t>https://www.scmp.com/news/china/diplomacy/article/3017309/high-power-talks-between-us-taiwanese-defence-officials-could</w:t>
      </w:r>
      <w:r>
        <w:t>, accessed 7/5/19 || OES-AT</w:t>
      </w:r>
    </w:p>
    <w:p w14:paraId="0EE74201" w14:textId="77777777" w:rsidR="00F07DE2" w:rsidRPr="005C568F" w:rsidRDefault="00F07DE2" w:rsidP="00F07DE2">
      <w:r w:rsidRPr="005C568F">
        <w:rPr>
          <w:rStyle w:val="StyleUnderline"/>
        </w:rPr>
        <w:t>High-level meetings between defence officials from the United States and Taiwan could become the “new normal”</w:t>
      </w:r>
      <w:r w:rsidRPr="0072647A">
        <w:rPr>
          <w:sz w:val="16"/>
        </w:rPr>
        <w:t xml:space="preserve"> as the Pentagon seeks to increase its involvement with the self-ruled island, but </w:t>
      </w:r>
      <w:r w:rsidRPr="005C568F">
        <w:rPr>
          <w:rStyle w:val="StyleUnderline"/>
        </w:rPr>
        <w:t>US President Donald Trump is still seen as a “restraining force” on the issue, an American think tank has said</w:t>
      </w:r>
      <w:r w:rsidRPr="0072647A">
        <w:rPr>
          <w:sz w:val="16"/>
        </w:rPr>
        <w:t>. ¶ The National Committee on American Foreign Policy, a non-profit organisation based in New York, made the claims in a report published on Tuesday, following its annual conference in the city last month. The event was attended by academics and officials from mainland China and the United States. ¶ “</w:t>
      </w:r>
      <w:r w:rsidRPr="005C568F">
        <w:rPr>
          <w:rStyle w:val="StyleUnderline"/>
        </w:rPr>
        <w:t>The [US] defence department wants a more substantive role in arms sales</w:t>
      </w:r>
      <w:r w:rsidRPr="0072647A">
        <w:rPr>
          <w:sz w:val="16"/>
        </w:rPr>
        <w:t xml:space="preserve">,” the report said. “Public high-level talks, such as the ones between [Taiwan’s national security chief] David Lee and [White House national security adviser] John Bolton, could become the new normal.” ¶ Lee met Bolton during a visit to the US in May. The meeting between senior US and Taiwanese security officials was the first of its kind in more than four decades, and it infuriated Beijing. ¶ </w:t>
      </w:r>
      <w:r w:rsidRPr="005C568F">
        <w:rPr>
          <w:rStyle w:val="StyleUnderline"/>
        </w:rPr>
        <w:t>While the United States does not formally recognise Taiwan as an independent country, under the Taiwan Relations Act Washington is bound by law to provide the island with the means to defend itself</w:t>
      </w:r>
      <w:r w:rsidRPr="0072647A">
        <w:rPr>
          <w:sz w:val="16"/>
        </w:rPr>
        <w:t xml:space="preserve">. ¶ The report said that as the negative sentiment towards mainland China had grown in the US, so too had support for Taiwan. ¶ However, despite Trump’s often aggressive stance towards Beijing, “he has actually been a restraining force on Taiwan, having stepped in a few times to rein in other members of his government who are inclined to go even further” in their support, it said. ¶ A US delegate, who was not named, was quoted as saying that Trump’s reluctance might be more to do with economics than politics. ¶ “President Trump is said not to have been impressed by the size of Taiwan’s market,” the person said. ¶ Whatever the opinions of the delegates, Trump approved more arms deals with Taipei in his first two years in office than either of his predecessors, Barack Obama and George W. Bush. ¶ Among the Chinese attendees at the conference, which was held on June 11-12, were officials from the Chinese central government’s Taiwan Affairs Office, including its vice-minister Chen Yuanfeng, and various academics. ¶ They were joined by various US scholars and officials, including Raymond Burghardt and Douglas Paal, both of whom served as director of the American Institute in Taiwan, the United States’ de facto embassy on the island. ¶ Li Peng, director of the Graduate Institute for Taiwan Studies at Xiamen University in southeast China’s Fujian province, said it was important for Beijing and Washington to keep communication channels open on Taiwan to ensure tensions did not overheat. ¶ “Washington has deep-rooted perceptions about the Taiwan issue and is more influenced by Taiwan, so [mainland] China and the US need to keep communication channels open and advance understanding,” he said. ¶ The conference itself could “help Beijing and Washington understand each other better, especially at a time when bilateral relations are very complicated”, he said. ¶ The report quoted another unnamed Chinese speaker as saying he was worried that the </w:t>
      </w:r>
      <w:r w:rsidRPr="0072647A">
        <w:rPr>
          <w:rStyle w:val="Emphasis"/>
        </w:rPr>
        <w:t>United States’ involvement in Taiwan</w:t>
      </w:r>
      <w:r w:rsidRPr="0072647A">
        <w:rPr>
          <w:rStyle w:val="StyleUnderline"/>
        </w:rPr>
        <w:t xml:space="preserve"> could make it </w:t>
      </w:r>
      <w:r w:rsidRPr="0072647A">
        <w:rPr>
          <w:rStyle w:val="Emphasis"/>
        </w:rPr>
        <w:t>difficult for Beijing</w:t>
      </w:r>
      <w:r w:rsidRPr="0072647A">
        <w:rPr>
          <w:rStyle w:val="StyleUnderline"/>
        </w:rPr>
        <w:t xml:space="preserve"> to convince its own people of the need to </w:t>
      </w:r>
      <w:r w:rsidRPr="0072647A">
        <w:rPr>
          <w:rStyle w:val="Emphasis"/>
        </w:rPr>
        <w:t>stick to peaceful means</w:t>
      </w:r>
      <w:r w:rsidRPr="0072647A">
        <w:rPr>
          <w:rStyle w:val="StyleUnderline"/>
        </w:rPr>
        <w:t xml:space="preserve"> to resolve cross-strait tensions</w:t>
      </w:r>
      <w:r w:rsidRPr="0072647A">
        <w:rPr>
          <w:sz w:val="16"/>
        </w:rPr>
        <w:t>. ¶ Another delegate was quoted as saying that “outsiders” had no right to question Beijing’s actions or policies regarding Taiwan, as it was an internal affair. ¶ On the subject of how Trump should handle Taiwan, Jia Qingguo, dean of the International Studies School at Peking University in Beijing, said that while the US had a legal obligation to help defend the island, the president also had to consider his relationship with Beijing. ¶ He said he hoped the president would maintain “a responsible attitude towards Taiwan issues, and not be overwhelmed by the hawkish voices”.</w:t>
      </w:r>
    </w:p>
    <w:p w14:paraId="58DBD8C8" w14:textId="77777777" w:rsidR="00F07DE2" w:rsidRDefault="00F07DE2" w:rsidP="00F07DE2"/>
    <w:p w14:paraId="0518683F" w14:textId="77777777" w:rsidR="00F07DE2" w:rsidRPr="00DF6BF7" w:rsidRDefault="00F07DE2" w:rsidP="00F07DE2"/>
    <w:p w14:paraId="1463E878" w14:textId="77777777" w:rsidR="00F07DE2" w:rsidRDefault="00F07DE2" w:rsidP="00F07DE2"/>
    <w:p w14:paraId="57DA042E" w14:textId="77777777" w:rsidR="00F07DE2" w:rsidRDefault="00F07DE2" w:rsidP="00F07DE2">
      <w:pPr>
        <w:pStyle w:val="Heading3"/>
      </w:pPr>
      <w:r>
        <w:t>Impacts: U.S.-Taiwan War = N/W</w:t>
      </w:r>
    </w:p>
    <w:p w14:paraId="61DF4894" w14:textId="77777777" w:rsidR="00F07DE2" w:rsidRDefault="00F07DE2" w:rsidP="00F07DE2"/>
    <w:p w14:paraId="4DF036DF" w14:textId="77777777" w:rsidR="00F07DE2" w:rsidRDefault="00F07DE2" w:rsidP="00F07DE2"/>
    <w:p w14:paraId="1375F270" w14:textId="77777777" w:rsidR="00F07DE2" w:rsidRDefault="00F07DE2" w:rsidP="00F07DE2">
      <w:pPr>
        <w:pStyle w:val="Heading4"/>
      </w:pPr>
      <w:r>
        <w:t>a crisis over Taiwan will go nuclear – gradual easing of commitment solves</w:t>
      </w:r>
    </w:p>
    <w:p w14:paraId="2EE27BF8" w14:textId="77777777" w:rsidR="00F07DE2" w:rsidRDefault="00F07DE2" w:rsidP="00F07DE2">
      <w:r w:rsidRPr="002C6C83">
        <w:t xml:space="preserve">Wenzhao </w:t>
      </w:r>
      <w:r w:rsidRPr="002C6C83">
        <w:rPr>
          <w:rStyle w:val="Style13ptBold"/>
        </w:rPr>
        <w:t xml:space="preserve">Tao ’17 </w:t>
      </w:r>
      <w:r w:rsidRPr="002C6C83">
        <w:t>is a senior research fellow at the Tsinghua Center for U.S.-China Relations. He was Director of Institute of American Studies at the Chinese Academy of Social Sciences</w:t>
      </w:r>
      <w:r>
        <w:t>, July 13</w:t>
      </w:r>
      <w:r w:rsidRPr="002C6C83">
        <w:rPr>
          <w:vertAlign w:val="superscript"/>
        </w:rPr>
        <w:t>th</w:t>
      </w:r>
      <w:r>
        <w:t>, 2017, “</w:t>
      </w:r>
      <w:r w:rsidRPr="002C6C83">
        <w:t>The US Policy Making Process for Post Cold War China: The Role of US Think Tanks and Diplomacy</w:t>
      </w:r>
      <w:r>
        <w:t>” from Google Books, pages 146-149 || OES-AT</w:t>
      </w:r>
    </w:p>
    <w:p w14:paraId="41BAA54C" w14:textId="77777777" w:rsidR="00F07DE2" w:rsidRDefault="00F07DE2" w:rsidP="00F07DE2">
      <w:pPr>
        <w:rPr>
          <w:sz w:val="16"/>
        </w:rPr>
      </w:pPr>
      <w:r w:rsidRPr="00305999">
        <w:rPr>
          <w:sz w:val="16"/>
        </w:rPr>
        <w:t>2.6 Debates Among Think Tanks on U.S. Taiwan Policy in Recent Years With China's rapid rise and fast development of China-U.S. relations in recent years, Beijing and Washington's mutual interests deepen increasingly. Some dis-tinguished persons and scholars have begun to rethink the Taiwan issue, sparking a new debate on U.S. Taiwan policy. An influential figure that raised the question much earlier is Bill Owens, a retired Admiral in U.S. Navy and the former Vice Chairman of the Joint Chiefs of Staff. In an article in November 2009, Owens writes that the world changes rapidly, and China's growth is four to five times faster than that of America and there will be two big equally-matched powers within less than thirty years. He suggests that Washington “need to make a frank and pragmatic assessment" of U.S.-China relations. “</w:t>
      </w:r>
      <w:r w:rsidRPr="00305999">
        <w:rPr>
          <w:rStyle w:val="StyleUnderline"/>
        </w:rPr>
        <w:t>The solution is to approach the US-China relationship not with hedging, competition or watchfulness, but with cooperation openness and trust,"</w:t>
      </w:r>
      <w:r w:rsidRPr="00305999">
        <w:rPr>
          <w:sz w:val="16"/>
        </w:rPr>
        <w:t xml:space="preserve"> and thus "</w:t>
      </w:r>
      <w:r w:rsidRPr="00305999">
        <w:rPr>
          <w:rStyle w:val="StyleUnderline"/>
        </w:rPr>
        <w:t>America must start treating China as a friend.”</w:t>
      </w:r>
      <w:r w:rsidRPr="00305999">
        <w:rPr>
          <w:sz w:val="16"/>
        </w:rPr>
        <w:t xml:space="preserve"> The TRA is the basis </w:t>
      </w:r>
      <w:r w:rsidRPr="00305999">
        <w:rPr>
          <w:rStyle w:val="StyleUnderline"/>
        </w:rPr>
        <w:t xml:space="preserve">to </w:t>
      </w:r>
      <w:r w:rsidRPr="00305999">
        <w:rPr>
          <w:rStyle w:val="Emphasis"/>
        </w:rPr>
        <w:t>sell arms to Taiwan</w:t>
      </w:r>
      <w:r w:rsidRPr="00305999">
        <w:rPr>
          <w:rStyle w:val="StyleUnderline"/>
        </w:rPr>
        <w:t xml:space="preserve">, but this act "is </w:t>
      </w:r>
      <w:r w:rsidRPr="00305999">
        <w:rPr>
          <w:rStyle w:val="Emphasis"/>
        </w:rPr>
        <w:t>not in our best interest.”</w:t>
      </w:r>
      <w:r w:rsidRPr="00305999">
        <w:rPr>
          <w:rStyle w:val="StyleUnderline"/>
        </w:rPr>
        <w:t xml:space="preserve"> "</w:t>
      </w:r>
      <w:r w:rsidRPr="00305999">
        <w:rPr>
          <w:sz w:val="16"/>
        </w:rPr>
        <w:t xml:space="preserve">A thoughtful review of this outdated legislation is warranted and would he viewed by China as a genuine attempt to set a new course" for China-U.S. relations. Besides, Owens pun forward some concrete suggestions to enhance US-China relationship including military exchanges. Americans might not notice Admiral Owens' article because it was published at British newspaper. Another two articles published at the US. authoritative maga-zine Foreign Affairs in 2010 arid 2011, comparatively, drew much more attention. At the first issue of </w:t>
      </w:r>
      <w:r w:rsidRPr="00305999">
        <w:rPr>
          <w:i/>
          <w:sz w:val="16"/>
        </w:rPr>
        <w:t>Foreign Affairs</w:t>
      </w:r>
      <w:r w:rsidRPr="00305999">
        <w:rPr>
          <w:sz w:val="16"/>
        </w:rPr>
        <w:t xml:space="preserve"> in 2010, Bruce Gilley, associate professor at Portland State University, published his article “Not So Dire Straits: How the Findlandization of Taiwan Benefits U.S. Security.” In the article, Gilley reviews security interests for all parties involved because of Finland’s policy of neutrality on U.S.-Soviet relations during the Cold War. It is noted that, as Gilley observes, </w:t>
      </w:r>
      <w:r w:rsidRPr="00305999">
        <w:rPr>
          <w:rStyle w:val="StyleUnderline"/>
        </w:rPr>
        <w:t>“Taiwan shares many of the key features that characterized Finland in the late 1940s,” and both of them are geographically close to rival powers.</w:t>
      </w:r>
      <w:r w:rsidRPr="00305999">
        <w:rPr>
          <w:sz w:val="16"/>
        </w:rPr>
        <w:t xml:space="preserve"> He then analyzes the </w:t>
      </w:r>
      <w:r w:rsidRPr="00305999">
        <w:rPr>
          <w:rStyle w:val="StyleUnderline"/>
        </w:rPr>
        <w:t>importance of the Finlandization of Taiwan to U.S. security interests</w:t>
      </w:r>
      <w:r w:rsidRPr="00305999">
        <w:rPr>
          <w:sz w:val="16"/>
        </w:rPr>
        <w:t>. First</w:t>
      </w:r>
      <w:r w:rsidRPr="00305999">
        <w:rPr>
          <w:rStyle w:val="Emphasis"/>
        </w:rPr>
        <w:t>, Taiwan issue remains the most explosive issue for Beijing and Washington,</w:t>
      </w:r>
      <w:r w:rsidRPr="00305999">
        <w:rPr>
          <w:sz w:val="16"/>
        </w:rPr>
        <w:t xml:space="preserve"> </w:t>
      </w:r>
      <w:r w:rsidRPr="00305999">
        <w:rPr>
          <w:rStyle w:val="StyleUnderline"/>
        </w:rPr>
        <w:t>Taiwan’s Finlandization could cut off the blasting fuse and consequently “mollify Beijing’s fears about the island’s becoming an obstacle to China’s military and commercial ambitions in the region.”</w:t>
      </w:r>
      <w:r w:rsidRPr="00305999">
        <w:rPr>
          <w:sz w:val="16"/>
        </w:rPr>
        <w:t xml:space="preserve"> Second, Taiwan has been serving U.S. strategic interests since 1949. “The tragic result of this policy, however, has been that it has </w:t>
      </w:r>
      <w:r w:rsidRPr="00305999">
        <w:rPr>
          <w:rStyle w:val="StyleUnderline"/>
        </w:rPr>
        <w:t>played into Beijing’s fears of encirclement and naval inferiority, which in turn has prompted China’s own military buildup.”</w:t>
      </w:r>
      <w:r w:rsidRPr="00305999">
        <w:rPr>
          <w:sz w:val="16"/>
        </w:rPr>
        <w:t xml:space="preserve"> “Finlandization will </w:t>
      </w:r>
      <w:r w:rsidRPr="00305999">
        <w:rPr>
          <w:rStyle w:val="StyleUnderline"/>
        </w:rPr>
        <w:t>allow Taiwan to break this cycle by taking itself out of the game and moderating the security dilemma that haunts the Washington-Beijing relationship.”</w:t>
      </w:r>
      <w:r w:rsidRPr="00305999">
        <w:rPr>
          <w:sz w:val="16"/>
        </w:rPr>
        <w:t xml:space="preserve"> Third, concerns in Washington have grown increasingly in recent years, doubting whether Taiwan is becoming American strategic burden. Taiwan’s Findlandization, in this case, could remove people’s concerns and worries. Fourth, “even from a strictly realist perspective</w:t>
      </w:r>
      <w:r w:rsidRPr="00305999">
        <w:rPr>
          <w:rStyle w:val="StyleUnderline"/>
        </w:rPr>
        <w:t>, there is no need for the United States to keep Taiwan within its strategic orbit, given that U.S. military security can be attained through other Asian bases and operations.</w:t>
      </w:r>
      <w:r w:rsidRPr="00305999">
        <w:rPr>
          <w:sz w:val="16"/>
        </w:rPr>
        <w:t xml:space="preserve">” To sum up, this policy shift “serves its own long-term strategic aims in Asia and globally.” When talking about the possibilities of the Findlandization of Taiwan, Gilley argues that </w:t>
      </w:r>
      <w:r w:rsidRPr="00305999">
        <w:rPr>
          <w:rStyle w:val="StyleUnderline"/>
        </w:rPr>
        <w:t>the Chinese mainland is seeking for peaceful development with Taiwan,</w:t>
      </w:r>
      <w:r w:rsidRPr="00305999">
        <w:rPr>
          <w:sz w:val="16"/>
        </w:rPr>
        <w:t xml:space="preserve"> and there already developed an inclination in Taiwan to seek security through integration rather than confrontation. Therefore, </w:t>
      </w:r>
      <w:r w:rsidRPr="00305999">
        <w:rPr>
          <w:rStyle w:val="StyleUnderline"/>
        </w:rPr>
        <w:t>Taiwan’s Finlandization is realistically possible</w:t>
      </w:r>
      <w:r w:rsidRPr="00305999">
        <w:rPr>
          <w:sz w:val="16"/>
        </w:rPr>
        <w:t xml:space="preserve">. This article has drawn responses from a wide variety of scholars. Another two articles conveying different viewpoints are published at Foreign Affairs’ May/June issues of the same year. Vance Chang, Director of the Information Division at the Taipei Economic and Cultural Representative Office in Washington. D. C., rejects the theory of Finladization by emphasizing that "relations between Taiwan and mainland China … have represented the exact opposite of the Finladizaion model” since 1949. "Taiwan's strong security partnership with the United States provides a foundation of support" for various achievements that Taiwan has made, including the supportive foundation for economic cooperation with the mainland. Taiwan should not weaken its relationship with the United States. Hans Mouritzen, a Danish scholar specializing on studies on Finlandization, too, disagrees with Bruce Gilley's model of Taiwan's Findlandization. His main argument is that “unilateral dependency is not a desirable project for any small power... no smell power today will voluntarily discard a reasonable alliance option and limit its room to maneuver in the way Findlandization requires. More people vocalized diverse views on U.S. Taiwan policy in 2011. The monthly </w:t>
      </w:r>
      <w:r w:rsidRPr="00305999">
        <w:rPr>
          <w:i/>
          <w:sz w:val="16"/>
        </w:rPr>
        <w:t>Foreign Affairs</w:t>
      </w:r>
      <w:r w:rsidRPr="00305999">
        <w:rPr>
          <w:sz w:val="16"/>
        </w:rPr>
        <w:t xml:space="preserve"> at its 2</w:t>
      </w:r>
      <w:r w:rsidRPr="00305999">
        <w:rPr>
          <w:sz w:val="16"/>
          <w:vertAlign w:val="superscript"/>
        </w:rPr>
        <w:t>nd</w:t>
      </w:r>
      <w:r w:rsidRPr="00305999">
        <w:rPr>
          <w:sz w:val="16"/>
        </w:rPr>
        <w:t xml:space="preserve"> issue in 2011 publishes an article titled “Will China’s Rise Lead to War?” by Charles Glaser, professor of political science and International Relations at the George Washington University. Glaser points out in his article, “</w:t>
      </w:r>
      <w:r w:rsidRPr="00305999">
        <w:rPr>
          <w:rStyle w:val="StyleUnderline"/>
        </w:rPr>
        <w:t>the rise of China will likely be the most important international relations story of the twenty-first century</w:t>
      </w:r>
      <w:r w:rsidRPr="00305999">
        <w:rPr>
          <w:sz w:val="16"/>
        </w:rPr>
        <w:t xml:space="preserve">, but it remains unclear whether that story will have a happy ending.” The academia of international relations therefore has always been debating over China’s rise and China-U.S. conflicts. According to Glaser, </w:t>
      </w:r>
      <w:r w:rsidRPr="00305999">
        <w:rPr>
          <w:rStyle w:val="StyleUnderline"/>
        </w:rPr>
        <w:t>China’s rise will not lead to war with the United States, and “the solution to the puzzle lies in the concept of the security dilemma</w:t>
      </w:r>
      <w:r w:rsidRPr="00305999">
        <w:rPr>
          <w:sz w:val="16"/>
        </w:rPr>
        <w:t xml:space="preserve"> – a situation in which one state’s efforts to increase its own security reduce the security of others.” He thinks that U.S. military superiority, particularly its nuclear advantage, and “separation by the Pacific Ocean,” as well as “political relations that are currently relatively good” should enable China and the United States to “maintain high levels of security and avoid military policies that severely strain their relationship.” “Because </w:t>
      </w:r>
      <w:r w:rsidRPr="00305999">
        <w:rPr>
          <w:rStyle w:val="Emphasis"/>
        </w:rPr>
        <w:t>China places such high value on Taiwa</w:t>
      </w:r>
      <w:r w:rsidRPr="00305999">
        <w:rPr>
          <w:sz w:val="16"/>
        </w:rPr>
        <w:t xml:space="preserve">n and because the United States and China … have such different attitude regarding the legitimacy of the </w:t>
      </w:r>
      <w:r w:rsidRPr="00305999">
        <w:rPr>
          <w:i/>
          <w:sz w:val="16"/>
        </w:rPr>
        <w:t>status quo</w:t>
      </w:r>
      <w:r w:rsidRPr="00305999">
        <w:rPr>
          <w:sz w:val="16"/>
        </w:rPr>
        <w:t>, the issue poses special dangers and challenges for the U.S.-China relationship,” he adds. “</w:t>
      </w:r>
      <w:r w:rsidRPr="00305999">
        <w:rPr>
          <w:rStyle w:val="Emphasis"/>
        </w:rPr>
        <w:t>A crisis over Taiwan could fairly easily escalate to nuclear war</w:t>
      </w:r>
      <w:r w:rsidRPr="00305999">
        <w:rPr>
          <w:sz w:val="16"/>
        </w:rPr>
        <w:t>,” Glaser says. “</w:t>
      </w:r>
      <w:r w:rsidRPr="00305999">
        <w:rPr>
          <w:rStyle w:val="StyleUnderline"/>
        </w:rPr>
        <w:t>given the different interests and perceptions of the various parties and the limited control washington has over Taipei’s behavior,</w:t>
      </w:r>
      <w:r w:rsidRPr="00305999">
        <w:rPr>
          <w:sz w:val="16"/>
        </w:rPr>
        <w:t xml:space="preserve"> a crisis could unfold in which the United states found itself following events rather than leading them.” Therefore, </w:t>
      </w:r>
      <w:r w:rsidRPr="00305999">
        <w:rPr>
          <w:rStyle w:val="Emphasis"/>
        </w:rPr>
        <w:t>the United States should</w:t>
      </w:r>
      <w:r w:rsidRPr="00305999">
        <w:rPr>
          <w:sz w:val="16"/>
        </w:rPr>
        <w:t xml:space="preserve"> consider </w:t>
      </w:r>
      <w:r w:rsidRPr="00305999">
        <w:rPr>
          <w:rStyle w:val="Emphasis"/>
        </w:rPr>
        <w:t>backing away from its commitment to Taiwan,</w:t>
      </w:r>
      <w:r w:rsidRPr="00305999">
        <w:rPr>
          <w:sz w:val="16"/>
        </w:rPr>
        <w:t xml:space="preserve"> which “</w:t>
      </w:r>
      <w:r w:rsidRPr="00305999">
        <w:rPr>
          <w:rStyle w:val="StyleUnderline"/>
        </w:rPr>
        <w:t>would remove the most obvious and contentious flash point between the United States and China and smooth the way for better relations between them in the decades to come.”</w:t>
      </w:r>
      <w:r w:rsidRPr="00305999">
        <w:rPr>
          <w:sz w:val="16"/>
        </w:rPr>
        <w:t xml:space="preserve"> Admittedly, it remains a “complex issue” for the United States whether and how to reduce its commitment to Taiwan. As Glaser suggests, </w:t>
      </w:r>
      <w:r w:rsidRPr="00305999">
        <w:rPr>
          <w:rStyle w:val="Emphasis"/>
        </w:rPr>
        <w:t>“a gradual easing of its commitment is likely best, as opposed to a sharp, highly advertised break</w:t>
      </w:r>
      <w:r w:rsidRPr="00305999">
        <w:rPr>
          <w:sz w:val="16"/>
        </w:rPr>
        <w:t xml:space="preserve">.” As cross-Strait relations have improved over the past several years, “Washington will likely have both the time and the room to evaluate and adjust its policy.” </w:t>
      </w:r>
    </w:p>
    <w:p w14:paraId="30642409" w14:textId="77777777" w:rsidR="00F07DE2" w:rsidRDefault="00F07DE2" w:rsidP="00F07DE2"/>
    <w:p w14:paraId="0CC7356E" w14:textId="77777777" w:rsidR="00F07DE2" w:rsidRDefault="00F07DE2" w:rsidP="00F07DE2">
      <w:pPr>
        <w:pStyle w:val="Heading3"/>
      </w:pPr>
      <w:r>
        <w:t>Impacts: War Escalates</w:t>
      </w:r>
    </w:p>
    <w:p w14:paraId="51596D5D" w14:textId="77777777" w:rsidR="00F07DE2" w:rsidRDefault="00F07DE2" w:rsidP="00F07DE2"/>
    <w:p w14:paraId="6EC56FA9" w14:textId="77777777" w:rsidR="00F07DE2" w:rsidRDefault="00F07DE2" w:rsidP="00F07DE2">
      <w:pPr>
        <w:pStyle w:val="Heading4"/>
      </w:pPr>
      <w:r>
        <w:t xml:space="preserve">And, U.S.-China War over Taiwan escalates --- bigger risk than any other conflict </w:t>
      </w:r>
    </w:p>
    <w:p w14:paraId="27598F4C" w14:textId="77777777" w:rsidR="00F07DE2" w:rsidRPr="003A6D2C" w:rsidRDefault="00F07DE2" w:rsidP="00F07DE2"/>
    <w:p w14:paraId="31DB157A" w14:textId="77777777" w:rsidR="00F07DE2" w:rsidRDefault="00F07DE2" w:rsidP="00F07DE2">
      <w:r w:rsidRPr="008E65F0">
        <w:rPr>
          <w:rStyle w:val="Style13ptBold"/>
        </w:rPr>
        <w:t xml:space="preserve">Swaine et al. </w:t>
      </w:r>
      <w:r>
        <w:rPr>
          <w:rStyle w:val="Style13ptBold"/>
        </w:rPr>
        <w:t>‘</w:t>
      </w:r>
      <w:r w:rsidRPr="008E65F0">
        <w:rPr>
          <w:rStyle w:val="Style13ptBold"/>
        </w:rPr>
        <w:t>16</w:t>
      </w:r>
      <w:r>
        <w:t xml:space="preserve"> </w:t>
      </w:r>
    </w:p>
    <w:p w14:paraId="3CD3AC02" w14:textId="77777777" w:rsidR="00F07DE2" w:rsidRPr="003A6D2C" w:rsidRDefault="00F07DE2" w:rsidP="00F07DE2">
      <w:pPr>
        <w:rPr>
          <w:sz w:val="16"/>
          <w:szCs w:val="16"/>
        </w:rPr>
      </w:pPr>
      <w:r w:rsidRPr="003A6D2C">
        <w:rPr>
          <w:sz w:val="16"/>
          <w:szCs w:val="16"/>
        </w:rPr>
        <w:t xml:space="preserve">(Michael Swaine, Senior Associate in the Asia Program at the Carnegie Endowment for International Peace, Coordinator of the U.S.-China Crisis Management Program co-sponsored by the Carnegie Endowment and the China Foundation for International and Strategic Studies, Contributor to China Leadership Monitor—a journal published by the Hoover Institution at Stanford University, former Senior Policy Analyst and RAND Center for Asia-Pacific Policy Chair in Northeast Asian Security at the RAND Corporation, former Postdoctoral Fellow at the Center for Chinese Studies at the University of California-Berkeley, former Research Associate at Harvard University, holds a Ph.D. in Government from Harvard University, with Wenyan Deng, former Junior Fellow in the Asia Program at the Carnegie Endowment for International Peace, Graduate Student in International Relations and Security Studies at the University of Chicago, and Aube Rey Lescure, former Research Assistant in the Asia Program at the Carnegie Endowment for International Peace, 2016 “The Seven Components of a Stable Balance of Power,” Creating a Stable Asia: An Agenda for a U.S.-China Balance of Power, Available Online at </w:t>
      </w:r>
      <w:hyperlink r:id="rId55" w:history="1">
        <w:r w:rsidRPr="003A6D2C">
          <w:rPr>
            <w:rStyle w:val="Hyperlink"/>
            <w:sz w:val="16"/>
            <w:szCs w:val="16"/>
          </w:rPr>
          <w:t>http://carnegieendowment.org/files/CEIP_Swaine_U.S.-Asia_Final.pdf</w:t>
        </w:r>
      </w:hyperlink>
      <w:r w:rsidRPr="003A6D2C">
        <w:rPr>
          <w:sz w:val="16"/>
          <w:szCs w:val="16"/>
        </w:rPr>
        <w:t>)</w:t>
      </w:r>
    </w:p>
    <w:p w14:paraId="1F7A9588" w14:textId="77777777" w:rsidR="00F07DE2" w:rsidRPr="00960B8B" w:rsidRDefault="00F07DE2" w:rsidP="00F07DE2">
      <w:pPr>
        <w:rPr>
          <w:sz w:val="14"/>
        </w:rPr>
      </w:pPr>
      <w:r w:rsidRPr="00960B8B">
        <w:rPr>
          <w:sz w:val="14"/>
        </w:rPr>
        <w:t xml:space="preserve">A Largely Demilitarized Taiwan Strait Arguably, </w:t>
      </w:r>
      <w:r w:rsidRPr="00960B8B">
        <w:rPr>
          <w:rStyle w:val="StyleUnderline"/>
        </w:rPr>
        <w:t xml:space="preserve">a Sino-U.S. confrontation over Taiwan, </w:t>
      </w:r>
      <w:r w:rsidRPr="00960B8B">
        <w:rPr>
          <w:rStyle w:val="Emphasis"/>
        </w:rPr>
        <w:t>more than any other hotspot</w:t>
      </w:r>
      <w:r w:rsidRPr="00960B8B">
        <w:rPr>
          <w:sz w:val="14"/>
        </w:rPr>
        <w:t xml:space="preserve"> in the Western Pacific, </w:t>
      </w:r>
      <w:r w:rsidRPr="00960B8B">
        <w:rPr>
          <w:rStyle w:val="StyleUnderline"/>
        </w:rPr>
        <w:t>has the potential to escalate to a direct military conflict of major proportions</w:t>
      </w:r>
      <w:r w:rsidRPr="00960B8B">
        <w:rPr>
          <w:sz w:val="14"/>
        </w:rPr>
        <w:t xml:space="preserve">. Indeed, </w:t>
      </w:r>
      <w:r w:rsidRPr="00960B8B">
        <w:rPr>
          <w:rStyle w:val="StyleUnderline"/>
        </w:rPr>
        <w:t xml:space="preserve">this constitutes </w:t>
      </w:r>
      <w:r w:rsidRPr="00960B8B">
        <w:rPr>
          <w:rStyle w:val="Emphasis"/>
        </w:rPr>
        <w:t>the most likely potential trigger</w:t>
      </w:r>
      <w:r w:rsidRPr="00960B8B">
        <w:rPr>
          <w:rStyle w:val="StyleUnderline"/>
        </w:rPr>
        <w:t xml:space="preserve"> for an outright war</w:t>
      </w:r>
      <w:r w:rsidRPr="00960B8B">
        <w:rPr>
          <w:sz w:val="14"/>
        </w:rPr>
        <w:t xml:space="preserve"> </w:t>
      </w:r>
      <w:r w:rsidRPr="00960B8B">
        <w:rPr>
          <w:rStyle w:val="Emphasis"/>
        </w:rPr>
        <w:t>between the two powers</w:t>
      </w:r>
      <w:r w:rsidRPr="00960B8B">
        <w:rPr>
          <w:sz w:val="14"/>
        </w:rPr>
        <w:t xml:space="preserve">. As countless experts and pundits have observed, despite ever-closer cross-strait economic ties and people-to-people contacts and a long, recent period of positive cross-strait relations under former Taiwan president Ma Ying-jeou, </w:t>
      </w:r>
      <w:r w:rsidRPr="00960B8B">
        <w:rPr>
          <w:rStyle w:val="StyleUnderline"/>
        </w:rPr>
        <w:t>the combination of growing sentiment on Taiwan against reunification</w:t>
      </w:r>
      <w:r w:rsidRPr="00960B8B">
        <w:rPr>
          <w:sz w:val="14"/>
        </w:rPr>
        <w:t xml:space="preserve"> (under almost any conditions), </w:t>
      </w:r>
      <w:r w:rsidRPr="00960B8B">
        <w:rPr>
          <w:rStyle w:val="StyleUnderline"/>
        </w:rPr>
        <w:t xml:space="preserve">continued U.S. political and </w:t>
      </w:r>
      <w:r w:rsidRPr="00960B8B">
        <w:rPr>
          <w:rStyle w:val="Emphasis"/>
        </w:rPr>
        <w:t xml:space="preserve">military </w:t>
      </w:r>
      <w:r w:rsidRPr="00960B8B">
        <w:rPr>
          <w:rStyle w:val="StyleUnderline"/>
        </w:rPr>
        <w:t>support</w:t>
      </w:r>
      <w:r w:rsidRPr="00960B8B">
        <w:rPr>
          <w:sz w:val="14"/>
        </w:rPr>
        <w:t xml:space="preserve"> for the island, </w:t>
      </w:r>
      <w:r w:rsidRPr="00960B8B">
        <w:rPr>
          <w:rStyle w:val="StyleUnderline"/>
        </w:rPr>
        <w:t xml:space="preserve">and China’s growing military and economic strength could </w:t>
      </w:r>
      <w:r w:rsidRPr="00960B8B">
        <w:rPr>
          <w:rStyle w:val="Emphasis"/>
        </w:rPr>
        <w:t>significantly increase</w:t>
      </w:r>
      <w:r w:rsidRPr="00960B8B">
        <w:rPr>
          <w:rStyle w:val="StyleUnderline"/>
        </w:rPr>
        <w:t xml:space="preserve"> the potential for future crises. These could arise over </w:t>
      </w:r>
      <w:r w:rsidRPr="00960B8B">
        <w:rPr>
          <w:sz w:val="14"/>
        </w:rPr>
        <w:t>tension-producing political events on Taiwan or the mainland or as a result either of</w:t>
      </w:r>
      <w:r w:rsidRPr="00960B8B">
        <w:rPr>
          <w:rStyle w:val="StyleUnderline"/>
        </w:rPr>
        <w:t xml:space="preserve"> </w:t>
      </w:r>
      <w:r w:rsidRPr="00960B8B">
        <w:rPr>
          <w:rStyle w:val="Emphasis"/>
        </w:rPr>
        <w:t>a much stronger China’s refusal to accept future U.S. arms sales to the island</w:t>
      </w:r>
      <w:r w:rsidRPr="00960B8B">
        <w:rPr>
          <w:sz w:val="14"/>
        </w:rPr>
        <w:t xml:space="preserve"> or the emergence of a new pattern of Taiwan politics dominated by pro-independence elements. In fact, the recent 2016 election by a large margin of members of the pro-independence Democratic Progressive Party to both the Taiwan presidency and the Legislative Yuan </w:t>
      </w:r>
      <w:r w:rsidRPr="00960B8B">
        <w:rPr>
          <w:rStyle w:val="StyleUnderline"/>
        </w:rPr>
        <w:t xml:space="preserve">suggests that cross-strait relations might become more turbulent in the </w:t>
      </w:r>
      <w:r w:rsidRPr="00960B8B">
        <w:rPr>
          <w:rStyle w:val="Emphasis"/>
        </w:rPr>
        <w:t>near future</w:t>
      </w:r>
      <w:r w:rsidRPr="00960B8B">
        <w:rPr>
          <w:rStyle w:val="StyleUnderline"/>
        </w:rPr>
        <w:t>, as cross-strait relations languish and especially if Beijing becomes significantly less confident in the prospects for eventual reunification</w:t>
      </w:r>
      <w:r w:rsidRPr="00960B8B">
        <w:rPr>
          <w:sz w:val="14"/>
        </w:rPr>
        <w:t>. And such increased turbulence is particularly likely to become a long-term problem if this election portends a fundamental long-term weakening of the pro–One China Nationalist Party (Guomindang), as many observers believe.16</w:t>
      </w:r>
    </w:p>
    <w:p w14:paraId="3CC73CDA" w14:textId="77777777" w:rsidR="00F07DE2" w:rsidRDefault="00F07DE2" w:rsidP="00F07DE2"/>
    <w:p w14:paraId="427644BF" w14:textId="77777777" w:rsidR="00F07DE2" w:rsidRDefault="00F07DE2" w:rsidP="00F07DE2">
      <w:pPr>
        <w:pStyle w:val="Heading4"/>
      </w:pPr>
      <w:r>
        <w:t xml:space="preserve">A crisis over Taiwan will escalate to </w:t>
      </w:r>
      <w:r w:rsidRPr="00307690">
        <w:rPr>
          <w:u w:val="single"/>
        </w:rPr>
        <w:t>nuclear war</w:t>
      </w:r>
      <w:r>
        <w:t xml:space="preserve"> — risking </w:t>
      </w:r>
      <w:r w:rsidRPr="004B761B">
        <w:rPr>
          <w:u w:val="single"/>
        </w:rPr>
        <w:t>extinction</w:t>
      </w:r>
      <w:r>
        <w:t xml:space="preserve">. </w:t>
      </w:r>
    </w:p>
    <w:p w14:paraId="4E382D26" w14:textId="77777777" w:rsidR="00F07DE2" w:rsidRDefault="00F07DE2" w:rsidP="00F07DE2">
      <w:pPr>
        <w:rPr>
          <w:rStyle w:val="Style13ptBold"/>
        </w:rPr>
      </w:pPr>
    </w:p>
    <w:p w14:paraId="5C28FBDF" w14:textId="77777777" w:rsidR="00F07DE2" w:rsidRDefault="00F07DE2" w:rsidP="00F07DE2">
      <w:r w:rsidRPr="00B471BE">
        <w:rPr>
          <w:rStyle w:val="Style13ptBold"/>
        </w:rPr>
        <w:t xml:space="preserve">Bohl </w:t>
      </w:r>
      <w:r>
        <w:rPr>
          <w:rStyle w:val="Style13ptBold"/>
        </w:rPr>
        <w:t>‘16</w:t>
      </w:r>
      <w:r>
        <w:t xml:space="preserve"> </w:t>
      </w:r>
    </w:p>
    <w:p w14:paraId="2B537786" w14:textId="77777777" w:rsidR="00F07DE2" w:rsidRDefault="00F07DE2" w:rsidP="00F07DE2">
      <w:r>
        <w:t>(Ryan Bohl, Geopolitical Writer at Geopolitics Made Super, “</w:t>
      </w:r>
      <w:r w:rsidRPr="00497725">
        <w:t>Why Taiwan Could (Still) Start World War III</w:t>
      </w:r>
      <w:r>
        <w:t xml:space="preserve">,” </w:t>
      </w:r>
      <w:r>
        <w:rPr>
          <w:i/>
        </w:rPr>
        <w:t>The Atlantic Sentinel</w:t>
      </w:r>
      <w:r>
        <w:t>, December 8</w:t>
      </w:r>
      <w:r w:rsidRPr="00497725">
        <w:rPr>
          <w:vertAlign w:val="superscript"/>
        </w:rPr>
        <w:t>th</w:t>
      </w:r>
      <w:r>
        <w:t xml:space="preserve">, Available Online at </w:t>
      </w:r>
      <w:hyperlink r:id="rId56" w:history="1">
        <w:r w:rsidRPr="00946207">
          <w:rPr>
            <w:rStyle w:val="Hyperlink"/>
          </w:rPr>
          <w:t>http://atlanticsentinel.com/2016/12/why-taiwan-could-still-start-world-war-iii/</w:t>
        </w:r>
      </w:hyperlink>
      <w:r>
        <w:t>)</w:t>
      </w:r>
    </w:p>
    <w:p w14:paraId="4402B9AE" w14:textId="4074D569" w:rsidR="00F07DE2" w:rsidRPr="00DF63E8" w:rsidRDefault="00F07DE2" w:rsidP="00F07DE2">
      <w:pPr>
        <w:rPr>
          <w:sz w:val="12"/>
        </w:rPr>
      </w:pPr>
      <w:r w:rsidRPr="003D3275">
        <w:rPr>
          <w:sz w:val="12"/>
        </w:rPr>
        <w:t xml:space="preserve">So </w:t>
      </w:r>
      <w:r w:rsidRPr="003D3275">
        <w:rPr>
          <w:rStyle w:val="StyleUnderline"/>
        </w:rPr>
        <w:t>if the PRC tries to bring Taiwan back into the fold by military force, the U</w:t>
      </w:r>
      <w:r w:rsidRPr="003D3275">
        <w:rPr>
          <w:sz w:val="12"/>
        </w:rPr>
        <w:t xml:space="preserve">nited </w:t>
      </w:r>
      <w:r w:rsidRPr="003D3275">
        <w:rPr>
          <w:rStyle w:val="StyleUnderline"/>
        </w:rPr>
        <w:t>S</w:t>
      </w:r>
      <w:r w:rsidRPr="003D3275">
        <w:rPr>
          <w:sz w:val="12"/>
        </w:rPr>
        <w:t xml:space="preserve">tates </w:t>
      </w:r>
      <w:r w:rsidRPr="003D3275">
        <w:rPr>
          <w:rStyle w:val="StyleUnderline"/>
        </w:rPr>
        <w:t xml:space="preserve">must retaliate. Conventional battles turn to nuclear battles and </w:t>
      </w:r>
      <w:r w:rsidRPr="003D3275">
        <w:rPr>
          <w:rStyle w:val="Emphasis"/>
        </w:rPr>
        <w:t>then we all die</w:t>
      </w:r>
      <w:r w:rsidRPr="003D3275">
        <w:rPr>
          <w:sz w:val="12"/>
        </w:rPr>
        <w:t xml:space="preserve"> in the irradiated glow of our own monstrous weapons. That much is common knowledge, which is why even Donald Trump walked back from his inopportune phone call from the Taiwanese president, Tsai Ing-wen. The diplomatic implications of the phone call are better detailed elsewhere. What is not being detailed is why </w:t>
      </w:r>
      <w:r w:rsidRPr="003D3275">
        <w:rPr>
          <w:rStyle w:val="StyleUnderline"/>
        </w:rPr>
        <w:t xml:space="preserve">China could well </w:t>
      </w:r>
      <w:r w:rsidRPr="003D3275">
        <w:rPr>
          <w:rStyle w:val="Emphasis"/>
        </w:rPr>
        <w:t>end humanity</w:t>
      </w:r>
      <w:r w:rsidRPr="003D3275">
        <w:rPr>
          <w:rStyle w:val="StyleUnderline"/>
        </w:rPr>
        <w:t xml:space="preserve"> over the island</w:t>
      </w:r>
      <w:r w:rsidRPr="003D3275">
        <w:rPr>
          <w:sz w:val="12"/>
        </w:rPr>
        <w:t xml:space="preserve">. This requires a deep dive into China’s geopolitics and understanding why the communists, the latest Chinese dynasty, cannot afford to let Taiwan officially slip from their grasp. The nature of China: huge, isolated, powerful and prone to corrective self-destruction China is a unique geopolitical entity. It is gigantic by both land and population: it is the largest by population and fourth largest by land. This gives it tremendous power. Geography and demography, after all, are the pillars upon which power are made. Is also, however, uniquely isolated. That doesn’t seem the case by glancing at a political map. It looks like its a big state in a crowded neighborhood. But to look at a map of Asia’s human distribution and you see the distinction. Virtually all of China’s population is crowded either along the coast or near the interior province of Chengdu. The especially ultra-crowded Shanghai-Beijing corridor is historically where Chinese elites made their homes and the backbone of Chinese society lay. What might seem like threatening states — Russia, India or Japan — are in fact isolated from the heart of Chinese power. India is barred by the impassable Himalayas and the sparse Tibetan plateau. Russia’s Far East is nearly empty. Japan’s highly developed population is isolated by sea and completely dependent on outsiders to supply it. This affords it a level of powerful isolation only equalled by the United States. Unlike the US, however, China has had huge problems managing change. The Mandate of Heaven: corruption, destruction, rebirth The US was a do-over nation. It sought to improve on the political models of Europe, at the time mired in increasingly ineffective monarchies and empires. China is no do-over. It’s a first nation, with all its original geopolitical sins still intact. Chief of these sins is the inability to modernize the state and society without mass violence. This isn’t a Chinese sin so much as first-nation sin: trying to upend society anywhere is extraordinarily difficult and almost always comes with hefty doses of violence. Tribal chiefs resent being replaced by kings; kings despise being replaced by prime ministers and presidents. The elites of one outdated era often fight against the winds of change. This is the stuff civil wars are made of. One part of the state and society recognizes things must change to keep up with competitors and to rationalize the distribution of resources and power. Another part doesn’t want to rationalize anything, lest they lose privileges. As Oliver Wendell Jones acutely observed, there is no remedy then but force. But China is unique in the way it fights these relatively normal civil wars. Many other states have collapsed or been conquered in the course of such shifts: a wily adversary takes advantage of their weakness to bring them under their control. But China’s isolation has allowed it to corrupt, collapse and coalesce at least sixteen times since the Zhou Dynasty three thousand years ago. That number may wobble depending on how you define a dynasty and collapse, but it is regardless extraordinary. How many other nation states exist today after more than a dozen huge civil wars over three thousand years? And the communists are all too aware of this </w:t>
      </w:r>
      <w:r w:rsidRPr="003D3275">
        <w:rPr>
          <w:rStyle w:val="StyleUnderline"/>
        </w:rPr>
        <w:t>The Chinese Politburo</w:t>
      </w:r>
      <w:r w:rsidRPr="003D3275">
        <w:rPr>
          <w:sz w:val="12"/>
        </w:rPr>
        <w:t xml:space="preserve">, the ruling cadre of the Communist Party, </w:t>
      </w:r>
      <w:r w:rsidRPr="003D3275">
        <w:rPr>
          <w:rStyle w:val="StyleUnderline"/>
        </w:rPr>
        <w:t>knows their history. Their spasmodic anti-corruption drives are</w:t>
      </w:r>
      <w:r w:rsidRPr="003D3275">
        <w:rPr>
          <w:sz w:val="12"/>
        </w:rPr>
        <w:t xml:space="preserve"> not merely for the betterment of Chinese society, but </w:t>
      </w:r>
      <w:r w:rsidRPr="003D3275">
        <w:rPr>
          <w:rStyle w:val="StyleUnderline"/>
        </w:rPr>
        <w:t>to stave off what they see as the looming repetition of Chinese history</w:t>
      </w:r>
      <w:r w:rsidRPr="003D3275">
        <w:rPr>
          <w:sz w:val="12"/>
        </w:rPr>
        <w:t xml:space="preserve">. Each dynasty grows lax: it becomes corrupt, losing the favor of its subjects. These subjects, and the elites they empower, revolt, overthrow the dynasty and start afresh. Worse, most Chinese elites know they are too big, too powerful and too isolated to be conquered readily by some outside force taking advantage during this violence. The Japanese tried during the last great civil war and failed. This can breed a complacency toward stability: Chinese can think they can afford a violent uprising to better their lot. And so </w:t>
      </w:r>
      <w:r w:rsidRPr="003D3275">
        <w:rPr>
          <w:rStyle w:val="StyleUnderline"/>
        </w:rPr>
        <w:t>the communists worry not about the extinction of China,</w:t>
      </w:r>
      <w:r w:rsidRPr="003D3275">
        <w:rPr>
          <w:sz w:val="12"/>
        </w:rPr>
        <w:t xml:space="preserve"> which would be very difficult to achieve, </w:t>
      </w:r>
      <w:r w:rsidRPr="003D3275">
        <w:rPr>
          <w:rStyle w:val="StyleUnderline"/>
        </w:rPr>
        <w:t xml:space="preserve">but the dissolution of </w:t>
      </w:r>
      <w:r w:rsidRPr="003D3275">
        <w:rPr>
          <w:rStyle w:val="Emphasis"/>
        </w:rPr>
        <w:t>themselves</w:t>
      </w:r>
      <w:r w:rsidRPr="003D3275">
        <w:rPr>
          <w:rStyle w:val="StyleUnderline"/>
        </w:rPr>
        <w:t>. It is they, and not China as a nation state, that fears the loss of Taiwan</w:t>
      </w:r>
      <w:r w:rsidRPr="003D3275">
        <w:rPr>
          <w:sz w:val="12"/>
        </w:rPr>
        <w:t xml:space="preserve">. </w:t>
      </w:r>
      <w:r w:rsidRPr="003D3275">
        <w:rPr>
          <w:rStyle w:val="StyleUnderline"/>
        </w:rPr>
        <w:t>To lose Taiwan to independence is to put the communists’ critical credibility on the line. When the communists under Mao first declared Taiwan would never be abandoned, they believe[d] that Taiwan would soon collapse to communist forces as the rest of the country had. As decades have gone on, it’s become addicting: it allowed the communists to whip up anti-Yankee nationalists</w:t>
      </w:r>
      <w:r w:rsidRPr="003D3275">
        <w:rPr>
          <w:sz w:val="12"/>
        </w:rPr>
        <w:t xml:space="preserve"> to crowd out dissidents in the public sphere. </w:t>
      </w:r>
      <w:r w:rsidRPr="003D3275">
        <w:rPr>
          <w:rStyle w:val="StyleUnderline"/>
        </w:rPr>
        <w:t xml:space="preserve">But it also has become </w:t>
      </w:r>
      <w:r w:rsidRPr="003D3275">
        <w:rPr>
          <w:rStyle w:val="Emphasis"/>
        </w:rPr>
        <w:t>a critical means test</w:t>
      </w:r>
      <w:r w:rsidRPr="003D3275">
        <w:rPr>
          <w:rStyle w:val="StyleUnderline"/>
        </w:rPr>
        <w:t xml:space="preserve"> for their rule</w:t>
      </w:r>
      <w:r w:rsidRPr="003D3275">
        <w:rPr>
          <w:sz w:val="12"/>
        </w:rPr>
        <w:t xml:space="preserve">. For </w:t>
      </w:r>
      <w:r w:rsidRPr="003D3275">
        <w:rPr>
          <w:rStyle w:val="StyleUnderline"/>
        </w:rPr>
        <w:t>Taiwan is not the only part of the old Qing Empire that has agitations to secede. There is</w:t>
      </w:r>
      <w:r w:rsidRPr="003D3275">
        <w:rPr>
          <w:sz w:val="12"/>
        </w:rPr>
        <w:t xml:space="preserve">, famously, </w:t>
      </w:r>
      <w:r w:rsidRPr="003D3275">
        <w:rPr>
          <w:rStyle w:val="StyleUnderline"/>
        </w:rPr>
        <w:t>Tibet</w:t>
      </w:r>
      <w:r w:rsidRPr="003D3275">
        <w:rPr>
          <w:sz w:val="12"/>
        </w:rPr>
        <w:t xml:space="preserve">: the very frontier that protects China’s heartland from Indian influence and invasion. </w:t>
      </w:r>
      <w:r w:rsidRPr="003D3275">
        <w:rPr>
          <w:rStyle w:val="StyleUnderline"/>
        </w:rPr>
        <w:t>But there is also Muslim Uyghurstan</w:t>
      </w:r>
      <w:r w:rsidRPr="003D3275">
        <w:rPr>
          <w:sz w:val="12"/>
        </w:rPr>
        <w:t xml:space="preserve">, the huge, resource-rich Xinjiang Province in the west once on the Silk Road and linked culturally more with Arabia than Beijing. </w:t>
      </w:r>
      <w:r w:rsidRPr="003D3275">
        <w:rPr>
          <w:rStyle w:val="StyleUnderline"/>
        </w:rPr>
        <w:t>There is also</w:t>
      </w:r>
      <w:r w:rsidRPr="003D3275">
        <w:rPr>
          <w:sz w:val="12"/>
        </w:rPr>
        <w:t xml:space="preserve"> the less murderous but still worrisome </w:t>
      </w:r>
      <w:r w:rsidRPr="003D3275">
        <w:rPr>
          <w:rStyle w:val="StyleUnderline"/>
        </w:rPr>
        <w:t>Inner Mongolia, as well as the distant possibility of an independent Manchuria</w:t>
      </w:r>
      <w:r w:rsidRPr="003D3275">
        <w:rPr>
          <w:sz w:val="12"/>
        </w:rPr>
        <w:t xml:space="preserve">. </w:t>
      </w:r>
      <w:r w:rsidRPr="003D3275">
        <w:rPr>
          <w:rStyle w:val="StyleUnderline"/>
        </w:rPr>
        <w:t>We’ve seen this happen before. When the USSR began to lose credibility in the late</w:t>
      </w:r>
      <w:r w:rsidRPr="003D3275">
        <w:rPr>
          <w:sz w:val="12"/>
        </w:rPr>
        <w:t xml:space="preserve"> 19</w:t>
      </w:r>
      <w:r w:rsidRPr="003D3275">
        <w:rPr>
          <w:rStyle w:val="StyleUnderline"/>
        </w:rPr>
        <w:t>80s</w:t>
      </w:r>
      <w:r w:rsidRPr="003D3275">
        <w:rPr>
          <w:sz w:val="12"/>
        </w:rPr>
        <w:t xml:space="preserve"> — especially when it abandoned its Warsaw Pact allies to revolution in 1989 — </w:t>
      </w:r>
      <w:r w:rsidRPr="003D3275">
        <w:rPr>
          <w:rStyle w:val="StyleUnderline"/>
        </w:rPr>
        <w:t>various Soviet subject-elites took the opportunity to break away</w:t>
      </w:r>
      <w:r w:rsidRPr="003D3275">
        <w:rPr>
          <w:sz w:val="12"/>
        </w:rPr>
        <w:t xml:space="preserve">. China is not structured like the ex-USSR with ready-to-go republics, but it doesn’t have to be for this disaster scenario to replay itself. </w:t>
      </w:r>
      <w:r w:rsidRPr="003D3275">
        <w:rPr>
          <w:rStyle w:val="StyleUnderline"/>
        </w:rPr>
        <w:t>If Taiwan declares formal independence and gets away with it, it will prove China’s communists are</w:t>
      </w:r>
      <w:r w:rsidRPr="003D3275">
        <w:rPr>
          <w:sz w:val="12"/>
        </w:rPr>
        <w:t xml:space="preserve">, ironically, </w:t>
      </w:r>
      <w:r w:rsidRPr="003D3275">
        <w:rPr>
          <w:rStyle w:val="StyleUnderline"/>
        </w:rPr>
        <w:t>the real paper tiger. For secessionists, that time would be perfect to launch full-scale uprisings and revolts. It’s not that China’s P</w:t>
      </w:r>
      <w:r w:rsidRPr="003D3275">
        <w:rPr>
          <w:sz w:val="12"/>
        </w:rPr>
        <w:t xml:space="preserve">eople’s </w:t>
      </w:r>
      <w:r w:rsidRPr="003D3275">
        <w:rPr>
          <w:rStyle w:val="StyleUnderline"/>
        </w:rPr>
        <w:t>L</w:t>
      </w:r>
      <w:r w:rsidRPr="003D3275">
        <w:rPr>
          <w:sz w:val="12"/>
        </w:rPr>
        <w:t xml:space="preserve">iberation </w:t>
      </w:r>
      <w:r w:rsidRPr="003D3275">
        <w:rPr>
          <w:rStyle w:val="StyleUnderline"/>
        </w:rPr>
        <w:t>A</w:t>
      </w:r>
      <w:r w:rsidRPr="003D3275">
        <w:rPr>
          <w:sz w:val="12"/>
        </w:rPr>
        <w:t xml:space="preserve">rmy </w:t>
      </w:r>
      <w:r w:rsidRPr="003D3275">
        <w:rPr>
          <w:rStyle w:val="StyleUnderline"/>
        </w:rPr>
        <w:t>couldn’t crush said revolts; they probably could</w:t>
      </w:r>
      <w:r w:rsidRPr="003D3275">
        <w:rPr>
          <w:sz w:val="12"/>
        </w:rPr>
        <w:t xml:space="preserve">, since all the secessionists are coming from sparsely populated regions. </w:t>
      </w:r>
      <w:r w:rsidRPr="003D3275">
        <w:rPr>
          <w:rStyle w:val="StyleUnderline"/>
        </w:rPr>
        <w:t xml:space="preserve">It’s that they could </w:t>
      </w:r>
      <w:r w:rsidRPr="003D3275">
        <w:rPr>
          <w:rStyle w:val="Emphasis"/>
        </w:rPr>
        <w:t>inspire others</w:t>
      </w:r>
      <w:r w:rsidRPr="003D3275">
        <w:rPr>
          <w:rStyle w:val="StyleUnderline"/>
        </w:rPr>
        <w:t xml:space="preserve"> in the heart of China’s society</w:t>
      </w:r>
      <w:r w:rsidRPr="003D3275">
        <w:rPr>
          <w:sz w:val="12"/>
        </w:rPr>
        <w:t xml:space="preserve">. 1.1 billion people cannot uniformly do anything, let alone agree on leadership. </w:t>
      </w:r>
      <w:r w:rsidRPr="003D3275">
        <w:rPr>
          <w:rStyle w:val="StyleUnderline"/>
        </w:rPr>
        <w:t>There are millions of dissident Chinese</w:t>
      </w:r>
      <w:r w:rsidRPr="003D3275">
        <w:rPr>
          <w:sz w:val="12"/>
        </w:rPr>
        <w:t xml:space="preserve">; within them are shadow societies with shadow elites who aim to empower themselves at the expense of the ruling communists. Just because we don’t see them in the public light doesn’t mean they don’t exist. They may be small, but </w:t>
      </w:r>
      <w:r w:rsidRPr="003D3275">
        <w:rPr>
          <w:rStyle w:val="StyleUnderline"/>
        </w:rPr>
        <w:t xml:space="preserve">if the communists look anything less than dangerous, they could inspire </w:t>
      </w:r>
      <w:r w:rsidRPr="003D3275">
        <w:rPr>
          <w:rStyle w:val="Emphasis"/>
        </w:rPr>
        <w:t>many millions</w:t>
      </w:r>
      <w:r w:rsidRPr="003D3275">
        <w:rPr>
          <w:sz w:val="12"/>
        </w:rPr>
        <w:t xml:space="preserve">. There are doubtless more dissidents than we realize because of the truth of life in an authoritarian state. They can do big things well, and quickly, but not much else. Thus China can build massive, ultra-modern cities — but then can’t find ways to convince people to move into them. It can arm and corral some 1.8 million troops, but then makes a hash of a small peacekeeping mission in a much weaker country. It can outperform many countries on standardized tests, but cannot prevent many of its students from cheating their way through university. When focused, authoritarian states can get high-profile stuff done: The Soviet Union was especially proud of its annual steel output. But day-to-day life is often mired in corruption, frustration and incompetence. It’s very normal for citizens to want their government to be better; in authoritarian states, that universal truth is denied and instead frustrations hide in plain sight. And so for the highly populated coast, Shanghai-Beijing corridor and Chengdu province, </w:t>
      </w:r>
      <w:r w:rsidRPr="003D3275">
        <w:rPr>
          <w:rStyle w:val="StyleUnderline"/>
        </w:rPr>
        <w:t>the masses merely need to see their leaders fail to spark an uprising that could well repeat history</w:t>
      </w:r>
      <w:r w:rsidRPr="003D3275">
        <w:rPr>
          <w:sz w:val="12"/>
        </w:rPr>
        <w:t xml:space="preserve">. </w:t>
      </w:r>
      <w:r w:rsidRPr="003D3275">
        <w:rPr>
          <w:rStyle w:val="StyleUnderline"/>
        </w:rPr>
        <w:t xml:space="preserve">For the communist elite, this distant fear alone is </w:t>
      </w:r>
      <w:r w:rsidRPr="003D3275">
        <w:rPr>
          <w:rStyle w:val="Emphasis"/>
        </w:rPr>
        <w:t>worth the threat of nuclear war</w:t>
      </w:r>
      <w:r w:rsidRPr="003D3275">
        <w:rPr>
          <w:sz w:val="12"/>
        </w:rPr>
        <w:t xml:space="preserve">. Another frozen conflict </w:t>
      </w:r>
      <w:r w:rsidRPr="003D3275">
        <w:rPr>
          <w:rStyle w:val="StyleUnderline"/>
        </w:rPr>
        <w:t>The communists benefit immensely from this frozen conflict. They can rail against the Americans to the right sort while not actually having to do anything about it. Mutually assured destruction is a completely rational reason not to invade Taiwan; even hardcore communists</w:t>
      </w:r>
      <w:r w:rsidRPr="003D3275">
        <w:rPr>
          <w:sz w:val="12"/>
        </w:rPr>
        <w:t xml:space="preserve">, few as they are, </w:t>
      </w:r>
      <w:r w:rsidRPr="003D3275">
        <w:rPr>
          <w:rStyle w:val="StyleUnderline"/>
        </w:rPr>
        <w:t>can see that</w:t>
      </w:r>
      <w:r w:rsidRPr="003D3275">
        <w:rPr>
          <w:sz w:val="12"/>
        </w:rPr>
        <w:t xml:space="preserve">. </w:t>
      </w:r>
      <w:r w:rsidRPr="003D3275">
        <w:rPr>
          <w:rStyle w:val="StyleUnderline"/>
        </w:rPr>
        <w:t>They do not benefit in any change in status, unless that status is to bring Taiwan into the mainland’s fold. If Taiwan acts like an independent nation, it reveals the Politburo’s threats as just propaganda and undermines the whole regime</w:t>
      </w:r>
      <w:r w:rsidRPr="003D3275">
        <w:rPr>
          <w:sz w:val="12"/>
        </w:rPr>
        <w:t xml:space="preserve">. Calling Donald Trump was the act of a free nation; him picking up implied he, or his advisors, believe so too. Thus </w:t>
      </w:r>
      <w:r w:rsidRPr="003D3275">
        <w:rPr>
          <w:rStyle w:val="StyleUnderline"/>
        </w:rPr>
        <w:t>to ensure credibility</w:t>
      </w:r>
      <w:r w:rsidRPr="003D3275">
        <w:rPr>
          <w:sz w:val="12"/>
        </w:rPr>
        <w:t xml:space="preserve"> on the matter, </w:t>
      </w:r>
      <w:r w:rsidRPr="003D3275">
        <w:rPr>
          <w:rStyle w:val="StyleUnderline"/>
        </w:rPr>
        <w:t xml:space="preserve">the Chinese </w:t>
      </w:r>
      <w:r w:rsidRPr="003D3275">
        <w:rPr>
          <w:rStyle w:val="Emphasis"/>
        </w:rPr>
        <w:t>must</w:t>
      </w:r>
      <w:r w:rsidRPr="003D3275">
        <w:rPr>
          <w:rStyle w:val="StyleUnderline"/>
        </w:rPr>
        <w:t xml:space="preserve"> retaliate</w:t>
      </w:r>
      <w:r w:rsidRPr="003D3275">
        <w:rPr>
          <w:sz w:val="12"/>
        </w:rPr>
        <w:t xml:space="preserve">. Right now, they seem interested in brushing it off as the accident of yet another idiot American president. This suits their purposes nicely, slandering both the Americans and the democratic system that produced their inept leader. If that’s all that happens, little will change. But there is a sense that </w:t>
      </w:r>
      <w:r w:rsidRPr="003D3275">
        <w:rPr>
          <w:rStyle w:val="StyleUnderline"/>
        </w:rPr>
        <w:t>perhaps Trump’s advisors wish to push the envelope further</w:t>
      </w:r>
      <w:r w:rsidRPr="003D3275">
        <w:rPr>
          <w:sz w:val="12"/>
        </w:rPr>
        <w:t xml:space="preserve">. Many of them are diehard anti-communists; an odd anachronism in the twenty-first century, yet one that would push a policy of using Taiwan as a wedge to undermine Chinese power. If I can see the writing on China’s wall sans Taiwan, surely so can Trump’s people. </w:t>
      </w:r>
      <w:r w:rsidRPr="003D3275">
        <w:rPr>
          <w:rStyle w:val="StyleUnderline"/>
        </w:rPr>
        <w:t>If their goal is to destabilize China</w:t>
      </w:r>
      <w:r w:rsidRPr="003D3275">
        <w:rPr>
          <w:sz w:val="12"/>
        </w:rPr>
        <w:t xml:space="preserve"> as Ronald Reagan once destabilized the Soviet Union by supporting Poland’s Solidarity Movement and sending arms to the Afghan rebellion, </w:t>
      </w:r>
      <w:r w:rsidRPr="003D3275">
        <w:rPr>
          <w:rStyle w:val="StyleUnderline"/>
        </w:rPr>
        <w:t>their best point of attack is through Taiwan</w:t>
      </w:r>
      <w:r w:rsidRPr="003D3275">
        <w:rPr>
          <w:sz w:val="12"/>
        </w:rPr>
        <w:t xml:space="preserve">. Yet </w:t>
      </w:r>
      <w:r w:rsidRPr="003D3275">
        <w:rPr>
          <w:rStyle w:val="StyleUnderline"/>
        </w:rPr>
        <w:t xml:space="preserve">this puts Beijing in a bind. To not respond at all is to threaten the existence of the communist regime; to retaliate is to perhaps </w:t>
      </w:r>
      <w:r w:rsidRPr="003D3275">
        <w:rPr>
          <w:rStyle w:val="Emphasis"/>
        </w:rPr>
        <w:t>spiral toward Armageddon</w:t>
      </w:r>
      <w:r w:rsidRPr="003D3275">
        <w:rPr>
          <w:sz w:val="12"/>
        </w:rPr>
        <w:t xml:space="preserve">. How far will China’s leaders go, if Trump’s people push too far? The problem of remaining credible China is at a disadvantage. It prefers to get Taiwan back, but can maintain the status quo. The Americans, on the other hand, can upset the applecart. China needs America more than the other way around, at least for now: China holds much of America’s debt, yet if tensions rose such debt could be frozen, seized or outright cancelled by an aggressive White House. China also needs the United States as an export market; without manufacturing, the Chinese miracle is dead on arrival. While Russia can supply China with all the energy and raw material it needs to support its industrial base, it cannot replace the US or its allies as a consumer. If the US ratchets up tension, and if China appears the aggressor, Europe may also close its doors to Chinese goods. That would leave only the developed world left for Chinese materials and many of them too would choose sides. It’s the USSR all over again: a closed system, sealed off by the Americans, with ever diminishing returns. So instead </w:t>
      </w:r>
      <w:r w:rsidRPr="003D3275">
        <w:rPr>
          <w:rStyle w:val="StyleUnderline"/>
        </w:rPr>
        <w:t xml:space="preserve">China could flex its military muscles, especially its nuclear ones. To stop an aggressive White House might require Beijing to </w:t>
      </w:r>
      <w:r w:rsidRPr="003D3275">
        <w:rPr>
          <w:rStyle w:val="Emphasis"/>
        </w:rPr>
        <w:t>bring us all to the brink</w:t>
      </w:r>
      <w:r w:rsidRPr="003D3275">
        <w:rPr>
          <w:rStyle w:val="StyleUnderline"/>
        </w:rPr>
        <w:t>. And in that there lies the road for miscalculation or</w:t>
      </w:r>
      <w:r w:rsidRPr="003D3275">
        <w:rPr>
          <w:sz w:val="12"/>
        </w:rPr>
        <w:t xml:space="preserve">, worse, </w:t>
      </w:r>
      <w:r w:rsidRPr="003D3275">
        <w:rPr>
          <w:rStyle w:val="StyleUnderline"/>
        </w:rPr>
        <w:t>outright nihilism, as bunkered elites in China decide their massive population can afford a half million losses. This is not far from Mao’s own thinking. Surely in a Cuban Missile Crisis-style confrontation, some generals would offer that</w:t>
      </w:r>
      <w:r w:rsidRPr="003D3275">
        <w:rPr>
          <w:sz w:val="12"/>
        </w:rPr>
        <w:t xml:space="preserve">. </w:t>
      </w:r>
      <w:r w:rsidRPr="003D3275">
        <w:rPr>
          <w:rStyle w:val="StyleUnderline"/>
        </w:rPr>
        <w:t>The terrible thing is that the U</w:t>
      </w:r>
      <w:r w:rsidRPr="003D3275">
        <w:rPr>
          <w:sz w:val="12"/>
        </w:rPr>
        <w:t xml:space="preserve">nited </w:t>
      </w:r>
      <w:r w:rsidRPr="003D3275">
        <w:rPr>
          <w:rStyle w:val="StyleUnderline"/>
        </w:rPr>
        <w:t>S</w:t>
      </w:r>
      <w:r w:rsidRPr="003D3275">
        <w:rPr>
          <w:sz w:val="12"/>
        </w:rPr>
        <w:t xml:space="preserve">tates </w:t>
      </w:r>
      <w:r w:rsidRPr="003D3275">
        <w:rPr>
          <w:rStyle w:val="StyleUnderline"/>
        </w:rPr>
        <w:t>doesn’t need to rock the boat</w:t>
      </w:r>
      <w:r w:rsidRPr="003D3275">
        <w:rPr>
          <w:sz w:val="12"/>
        </w:rPr>
        <w:t xml:space="preserve"> for anything but ideological reasons. </w:t>
      </w:r>
      <w:r w:rsidRPr="003D3275">
        <w:rPr>
          <w:rStyle w:val="StyleUnderline"/>
        </w:rPr>
        <w:t>To throw China into post-communist chaos is</w:t>
      </w:r>
      <w:r w:rsidRPr="003D3275">
        <w:rPr>
          <w:sz w:val="12"/>
        </w:rPr>
        <w:t xml:space="preserve"> unlikely to repeat the clean dissolution of the USSR, but rather </w:t>
      </w:r>
      <w:r w:rsidRPr="003D3275">
        <w:rPr>
          <w:rStyle w:val="StyleUnderline"/>
        </w:rPr>
        <w:t xml:space="preserve">to invite a </w:t>
      </w:r>
      <w:r w:rsidRPr="003D3275">
        <w:rPr>
          <w:rStyle w:val="Emphasis"/>
        </w:rPr>
        <w:t>dynastic civil war</w:t>
      </w:r>
      <w:r w:rsidRPr="003D3275">
        <w:rPr>
          <w:rStyle w:val="StyleUnderline"/>
        </w:rPr>
        <w:t xml:space="preserve"> which will almost certainly hurt US interests. It’s high-risk and low-reward: the Chinese communists have all the incentive in the world to slowly reform themselves out of power, </w:t>
      </w:r>
      <w:r w:rsidRPr="003D3275">
        <w:rPr>
          <w:rStyle w:val="Emphasis"/>
        </w:rPr>
        <w:t>but will never do so if under threat</w:t>
      </w:r>
      <w:r w:rsidRPr="003D3275">
        <w:rPr>
          <w:sz w:val="12"/>
        </w:rPr>
        <w:t xml:space="preserve">. </w:t>
      </w:r>
      <w:r w:rsidRPr="003D3275">
        <w:rPr>
          <w:rStyle w:val="StyleUnderline"/>
        </w:rPr>
        <w:t xml:space="preserve">Yet that may not bother a post-truth Trump White House. We may see </w:t>
      </w:r>
      <w:r w:rsidRPr="003D3275">
        <w:rPr>
          <w:rStyle w:val="Emphasis"/>
        </w:rPr>
        <w:t>nuclear sabers rattled</w:t>
      </w:r>
      <w:r w:rsidRPr="003D3275">
        <w:rPr>
          <w:rStyle w:val="StyleUnderline"/>
        </w:rPr>
        <w:t xml:space="preserve"> yet</w:t>
      </w:r>
      <w:r w:rsidRPr="003D3275">
        <w:rPr>
          <w:sz w:val="12"/>
        </w:rPr>
        <w:t>.</w:t>
      </w:r>
    </w:p>
    <w:p w14:paraId="21831F55" w14:textId="77777777" w:rsidR="00DF63E8" w:rsidRDefault="00DF63E8" w:rsidP="00DF63E8">
      <w:pPr>
        <w:pStyle w:val="Heading4"/>
        <w:jc w:val="both"/>
      </w:pPr>
      <w:r w:rsidRPr="00D84892">
        <w:t xml:space="preserve">The CCP’s </w:t>
      </w:r>
      <w:r w:rsidRPr="00D84892">
        <w:rPr>
          <w:u w:val="single"/>
        </w:rPr>
        <w:t>primary objective</w:t>
      </w:r>
      <w:r w:rsidRPr="00D84892">
        <w:t xml:space="preserve"> is to </w:t>
      </w:r>
      <w:r w:rsidRPr="00D84892">
        <w:rPr>
          <w:u w:val="single"/>
        </w:rPr>
        <w:t>preserve the regime</w:t>
      </w:r>
      <w:r w:rsidRPr="00D84892">
        <w:t xml:space="preserve"> – ensures </w:t>
      </w:r>
      <w:r w:rsidRPr="00D84892">
        <w:rPr>
          <w:u w:val="single"/>
        </w:rPr>
        <w:t>escalation</w:t>
      </w:r>
      <w:r w:rsidRPr="00D84892">
        <w:t xml:space="preserve"> and </w:t>
      </w:r>
      <w:r>
        <w:rPr>
          <w:u w:val="single"/>
        </w:rPr>
        <w:t>mass suffering</w:t>
      </w:r>
      <w:r w:rsidRPr="009003A1">
        <w:t xml:space="preserve"> – kills a ton of people </w:t>
      </w:r>
    </w:p>
    <w:p w14:paraId="3E55D4FF" w14:textId="77777777" w:rsidR="00DF63E8" w:rsidRPr="00940016" w:rsidRDefault="00DF63E8" w:rsidP="00DF63E8"/>
    <w:p w14:paraId="7DD921A9" w14:textId="77777777" w:rsidR="00DF63E8" w:rsidRPr="00D84892" w:rsidRDefault="00DF63E8" w:rsidP="00DF63E8">
      <w:pPr>
        <w:rPr>
          <w:rStyle w:val="Style13ptBold"/>
        </w:rPr>
      </w:pPr>
      <w:r w:rsidRPr="00D84892">
        <w:rPr>
          <w:rStyle w:val="Style13ptBold"/>
        </w:rPr>
        <w:t>Lieber &amp; Press ‘13</w:t>
      </w:r>
    </w:p>
    <w:p w14:paraId="0DED473C" w14:textId="77777777" w:rsidR="00DF63E8" w:rsidRPr="00D84892" w:rsidRDefault="00DF63E8" w:rsidP="00DF63E8">
      <w:r w:rsidRPr="00D84892">
        <w:t>[Kier A. Lieber and Daryl G. Press 13, Associate Professor in the Edmund A. Walsh School of Foreign Service and the Department of Government at Georgetown, Associate Professor of Government at Dartmouth, “Coercive Nuclear Campaigns in the 21st Century: Understanding Adversary Incentives and Options for Nuclear Escalation,” January, Project on Advanced Systems and Concepts Report No. 2013]</w:t>
      </w:r>
    </w:p>
    <w:p w14:paraId="62D27F91" w14:textId="77777777" w:rsidR="00DF63E8" w:rsidRDefault="00DF63E8" w:rsidP="00DF63E8">
      <w:pPr>
        <w:rPr>
          <w:rStyle w:val="Emphasis"/>
        </w:rPr>
      </w:pPr>
      <w:r w:rsidRPr="00DF63E8">
        <w:rPr>
          <w:rStyle w:val="StyleUnderline"/>
        </w:rPr>
        <w:t>A second key condition that may affect the propensity of leaders to escalate conventional wars – rather than accept defeat – is their vulnerability to</w:t>
      </w:r>
      <w:r w:rsidRPr="00DF63E8">
        <w:rPr>
          <w:sz w:val="12"/>
        </w:rPr>
        <w:t xml:space="preserve"> coups or </w:t>
      </w:r>
      <w:r w:rsidRPr="00DF63E8">
        <w:rPr>
          <w:rStyle w:val="StyleUnderline"/>
        </w:rPr>
        <w:t>revolutions.</w:t>
      </w:r>
      <w:r w:rsidRPr="00DF63E8">
        <w:rPr>
          <w:sz w:val="12"/>
        </w:rPr>
        <w:t xml:space="preserve">39 As we described above, </w:t>
      </w:r>
      <w:r w:rsidRPr="00DF63E8">
        <w:rPr>
          <w:rStyle w:val="StyleUnderline"/>
        </w:rPr>
        <w:t xml:space="preserve">losing power often results in terrible outcomes for a country’s elite. To avoid losing power during a war, however, a country’s leaders </w:t>
      </w:r>
      <w:r w:rsidRPr="00DF63E8">
        <w:rPr>
          <w:sz w:val="12"/>
        </w:rPr>
        <w:t xml:space="preserve">must do more than merely deter a wartime enemy from conquering them; they </w:t>
      </w:r>
      <w:r w:rsidRPr="00DF63E8">
        <w:rPr>
          <w:rStyle w:val="StyleUnderline"/>
        </w:rPr>
        <w:t xml:space="preserve">must also prevent the war from unleashing dynamics within their own country that trigger a coup or revolution – during or after the conflict. Countries whose governments face substantial domestic opposition will, therefore, face intense pressure to coerce an end to hostilities rapidly, before regime opponents are emboldened or before too much damage is done to the regime’s internal security forces. </w:t>
      </w:r>
      <w:r w:rsidRPr="00DF63E8">
        <w:rPr>
          <w:sz w:val="12"/>
        </w:rPr>
        <w:t xml:space="preserve">Wars tend to undermine governing regimes in a variety of ways. </w:t>
      </w:r>
      <w:r w:rsidRPr="00DF63E8">
        <w:rPr>
          <w:rStyle w:val="StyleUnderline"/>
        </w:rPr>
        <w:t xml:space="preserve">In many authoritarian regimes, popular uprisings are prevented by “collective action” problems: if every regime opponent rebelled at once, they could overwhelm the regime’s internal security forces, but no group wants to be the first: it would be slaughtered, and there is no guarantee that other groups or individuals would follow their lead. </w:t>
      </w:r>
      <w:r w:rsidRPr="00DF63E8">
        <w:rPr>
          <w:sz w:val="12"/>
        </w:rPr>
        <w:t xml:space="preserve">Oppressive governments exacerbate these collective action problems by using spies and informants to make coordination against the regime too dangerous.40 </w:t>
      </w:r>
      <w:r w:rsidRPr="00DF63E8">
        <w:rPr>
          <w:rStyle w:val="StyleUnderline"/>
        </w:rPr>
        <w:t xml:space="preserve">If a government suffers a major military defeat – </w:t>
      </w:r>
      <w:r w:rsidRPr="00DF63E8">
        <w:rPr>
          <w:rStyle w:val="Emphasis"/>
        </w:rPr>
        <w:t xml:space="preserve">even one with </w:t>
      </w:r>
      <w:r w:rsidRPr="00DF63E8">
        <w:rPr>
          <w:rStyle w:val="StyleUnderline"/>
        </w:rPr>
        <w:t xml:space="preserve">merely </w:t>
      </w:r>
      <w:r w:rsidRPr="00DF63E8">
        <w:rPr>
          <w:rStyle w:val="Emphasis"/>
        </w:rPr>
        <w:t>“limited objectives”</w:t>
      </w:r>
      <w:r w:rsidRPr="00DF63E8">
        <w:rPr>
          <w:rStyle w:val="StyleUnderline"/>
        </w:rPr>
        <w:t xml:space="preserve"> – the evidence of disarray among the leadership and regime security forces may </w:t>
      </w:r>
      <w:r w:rsidRPr="00DF63E8">
        <w:rPr>
          <w:rStyle w:val="Emphasis"/>
        </w:rPr>
        <w:t>embolden domestic opponents</w:t>
      </w:r>
      <w:r w:rsidRPr="00DF63E8">
        <w:rPr>
          <w:rStyle w:val="StyleUnderline"/>
        </w:rPr>
        <w:t xml:space="preserve"> to rebel. </w:t>
      </w:r>
      <w:r w:rsidRPr="00DF63E8">
        <w:rPr>
          <w:sz w:val="12"/>
        </w:rPr>
        <w:t xml:space="preserve">This dynamic was triggered in the wake of the 1991 Persian Gulf War: the signs of chaos within Saddam Hussein’s government, and the appearance that his regime was on its last legs, emboldened Shi’ite groups, principally from Southern Iraq, to rebel against Saddam’s rule. </w:t>
      </w:r>
      <w:r w:rsidRPr="00DF63E8">
        <w:rPr>
          <w:rStyle w:val="StyleUnderline"/>
        </w:rPr>
        <w:t>In addition to emboldening regime opponents, the conduct of the war might directly reduce the ability of the regime to defend itself against its opponents.</w:t>
      </w:r>
      <w:r w:rsidRPr="00DF63E8">
        <w:rPr>
          <w:sz w:val="12"/>
        </w:rPr>
        <w:t xml:space="preserve"> If the war involves attacks on internal security forces, </w:t>
      </w:r>
      <w:r w:rsidRPr="00DF63E8">
        <w:rPr>
          <w:rStyle w:val="StyleUnderline"/>
        </w:rPr>
        <w:t xml:space="preserve">leaders may become unable to defend themselves against a </w:t>
      </w:r>
      <w:r w:rsidRPr="00DF63E8">
        <w:rPr>
          <w:rStyle w:val="Emphasis"/>
        </w:rPr>
        <w:t>popular uprising</w:t>
      </w:r>
      <w:r w:rsidRPr="00DF63E8">
        <w:rPr>
          <w:rStyle w:val="StyleUnderline"/>
        </w:rPr>
        <w:t xml:space="preserve">, or defend themselves against a military </w:t>
      </w:r>
      <w:r w:rsidRPr="00DF63E8">
        <w:rPr>
          <w:rStyle w:val="Emphasis"/>
        </w:rPr>
        <w:t>coup</w:t>
      </w:r>
      <w:r w:rsidRPr="00DF63E8">
        <w:rPr>
          <w:rStyle w:val="StyleUnderline"/>
        </w:rPr>
        <w:t>, or even against a coup attempt by elements of those security forces. Oppressive governments typically put their most</w:t>
      </w:r>
      <w:r w:rsidRPr="00DF63E8">
        <w:rPr>
          <w:rStyle w:val="StyleUnderline"/>
          <w:rFonts w:ascii="Cambria Math" w:hAnsi="Cambria Math" w:cs="Cambria Math"/>
        </w:rPr>
        <w:t>‐</w:t>
      </w:r>
      <w:r w:rsidRPr="00DF63E8">
        <w:rPr>
          <w:rStyle w:val="StyleUnderline"/>
        </w:rPr>
        <w:t>trusted allies in charge of leadership security forces. If those forces are being targeted and destroyed – and hence the regime’s closest allies are being killed – the leadership may face intense pressure to compel a ceasefire immediately.</w:t>
      </w:r>
      <w:r w:rsidRPr="00DF63E8">
        <w:rPr>
          <w:sz w:val="12"/>
        </w:rPr>
        <w:t xml:space="preserve"> Finally, for many governments, the greatest threat to regime survival comes from the country’s own military. </w:t>
      </w:r>
      <w:r w:rsidRPr="00DF63E8">
        <w:rPr>
          <w:rStyle w:val="StyleUnderline"/>
        </w:rPr>
        <w:t xml:space="preserve">If a war results in the devastation of a country’s military forces – and the </w:t>
      </w:r>
      <w:r w:rsidRPr="00DF63E8">
        <w:rPr>
          <w:rStyle w:val="Emphasis"/>
        </w:rPr>
        <w:t>humiliation</w:t>
      </w:r>
      <w:r w:rsidRPr="00DF63E8">
        <w:rPr>
          <w:rStyle w:val="StyleUnderline"/>
        </w:rPr>
        <w:t xml:space="preserve"> of the military leadership – the risk of a coup </w:t>
      </w:r>
      <w:r w:rsidRPr="00DF63E8">
        <w:rPr>
          <w:rStyle w:val="Emphasis"/>
        </w:rPr>
        <w:t>surges</w:t>
      </w:r>
      <w:r w:rsidRPr="00DF63E8">
        <w:rPr>
          <w:rStyle w:val="StyleUnderline"/>
        </w:rPr>
        <w:t xml:space="preserve">. </w:t>
      </w:r>
      <w:r w:rsidRPr="00DF63E8">
        <w:rPr>
          <w:sz w:val="12"/>
        </w:rPr>
        <w:t xml:space="preserve">As a result, </w:t>
      </w:r>
      <w:r w:rsidRPr="00DF63E8">
        <w:rPr>
          <w:rStyle w:val="Emphasis"/>
        </w:rPr>
        <w:t>leaders must</w:t>
      </w:r>
      <w:r w:rsidRPr="00DF63E8">
        <w:rPr>
          <w:sz w:val="12"/>
        </w:rPr>
        <w:t xml:space="preserve"> compel a ceasefire long before enemy forces start to advance on their capital; they must </w:t>
      </w:r>
      <w:r w:rsidRPr="00DF63E8">
        <w:rPr>
          <w:rStyle w:val="Emphasis"/>
        </w:rPr>
        <w:t>create a ceasefire before domestic opponents sense weakness</w:t>
      </w:r>
      <w:r w:rsidRPr="00DF63E8">
        <w:rPr>
          <w:rStyle w:val="StyleUnderline"/>
        </w:rPr>
        <w:t xml:space="preserve">, before regime security elements are too degraded, and </w:t>
      </w:r>
      <w:r w:rsidRPr="00DF63E8">
        <w:rPr>
          <w:rStyle w:val="Emphasis"/>
        </w:rPr>
        <w:t>before its military becomes too</w:t>
      </w:r>
      <w:r w:rsidRPr="00DF63E8">
        <w:rPr>
          <w:rStyle w:val="StyleUnderline"/>
        </w:rPr>
        <w:t xml:space="preserve"> demoralized and </w:t>
      </w:r>
      <w:r w:rsidRPr="00DF63E8">
        <w:rPr>
          <w:rStyle w:val="Emphasis"/>
        </w:rPr>
        <w:t>angry</w:t>
      </w:r>
      <w:r w:rsidRPr="00DF63E8">
        <w:rPr>
          <w:rStyle w:val="StyleUnderline"/>
        </w:rPr>
        <w:t xml:space="preserve"> at the political leadership. The implication for regimes that face considerable internal opposition is clear: if a war begins to go badly, find a way to create a battlefield stalemate immediately – or face the prospects of a revolution or coup. The implication for countries that might face weak regimes in war is equally important: adopting even a “limited aims” war plan may not be sufficient to prevent escalation. Inflicting a major conventional defeat on the enemy</w:t>
      </w:r>
      <w:r w:rsidRPr="00DF63E8">
        <w:rPr>
          <w:sz w:val="12"/>
        </w:rPr>
        <w:t xml:space="preserve"> – like the one inflicted on Iraq in 1991, </w:t>
      </w:r>
      <w:r w:rsidRPr="00DF63E8">
        <w:rPr>
          <w:rStyle w:val="StyleUnderline"/>
        </w:rPr>
        <w:t xml:space="preserve">and the one the United States would seek to inflict in almost any limited war – may cross the enemy’s </w:t>
      </w:r>
      <w:r w:rsidRPr="00DF63E8">
        <w:rPr>
          <w:rStyle w:val="Emphasis"/>
        </w:rPr>
        <w:t>escalatory red line.</w:t>
      </w:r>
      <w:r w:rsidRPr="00DF63E8">
        <w:rPr>
          <w:sz w:val="12"/>
        </w:rPr>
        <w:t xml:space="preserve"> Blinding and Disarming Military Operations </w:t>
      </w:r>
      <w:r w:rsidRPr="00DF63E8">
        <w:rPr>
          <w:rStyle w:val="StyleUnderline"/>
        </w:rPr>
        <w:t xml:space="preserve">The third </w:t>
      </w:r>
      <w:r w:rsidRPr="00DF63E8">
        <w:rPr>
          <w:rStyle w:val="Emphasis"/>
        </w:rPr>
        <w:t>key factor</w:t>
      </w:r>
      <w:r w:rsidRPr="00DF63E8">
        <w:rPr>
          <w:sz w:val="12"/>
        </w:rPr>
        <w:t xml:space="preserve"> </w:t>
      </w:r>
      <w:r w:rsidRPr="00DF63E8">
        <w:rPr>
          <w:rStyle w:val="StyleUnderline"/>
        </w:rPr>
        <w:t xml:space="preserve">that may make leaders more inclined to employ nuclear weapons coercively stems from the </w:t>
      </w:r>
      <w:r w:rsidRPr="00DF63E8">
        <w:rPr>
          <w:rStyle w:val="Emphasis"/>
        </w:rPr>
        <w:t>style of war waged by their opponents.</w:t>
      </w:r>
      <w:r w:rsidRPr="00DF63E8">
        <w:rPr>
          <w:rStyle w:val="StyleUnderline"/>
        </w:rPr>
        <w:t xml:space="preserve"> </w:t>
      </w:r>
      <w:r w:rsidRPr="00DF63E8">
        <w:rPr>
          <w:sz w:val="12"/>
        </w:rPr>
        <w:t>If leaders are driven to escalate by fear of conquest or post-­</w:t>
      </w:r>
      <w:r w:rsidRPr="00DF63E8">
        <w:rPr>
          <w:rFonts w:ascii="Cambria Math" w:hAnsi="Cambria Math" w:cs="Cambria Math"/>
          <w:sz w:val="12"/>
        </w:rPr>
        <w:t>‐</w:t>
      </w:r>
      <w:r w:rsidRPr="00DF63E8">
        <w:rPr>
          <w:sz w:val="12"/>
        </w:rPr>
        <w:t xml:space="preserve">war regime change, then </w:t>
      </w:r>
      <w:r w:rsidRPr="00DF63E8">
        <w:rPr>
          <w:rStyle w:val="StyleUnderline"/>
        </w:rPr>
        <w:t xml:space="preserve">certain kinds of military operations are likely to </w:t>
      </w:r>
      <w:r w:rsidRPr="00DF63E8">
        <w:rPr>
          <w:rStyle w:val="Emphasis"/>
        </w:rPr>
        <w:t>exacerbate that fear.</w:t>
      </w:r>
      <w:r w:rsidRPr="00DF63E8">
        <w:rPr>
          <w:rStyle w:val="StyleUnderline"/>
        </w:rPr>
        <w:t xml:space="preserve"> Specifically, operations that aim to </w:t>
      </w:r>
      <w:r w:rsidRPr="00DF63E8">
        <w:rPr>
          <w:rStyle w:val="Emphasis"/>
        </w:rPr>
        <w:t>blind enemy c</w:t>
      </w:r>
      <w:r w:rsidRPr="00DF63E8">
        <w:rPr>
          <w:sz w:val="12"/>
        </w:rPr>
        <w:t xml:space="preserve">ommand </w:t>
      </w:r>
      <w:r w:rsidRPr="00DF63E8">
        <w:rPr>
          <w:rStyle w:val="Emphasis"/>
        </w:rPr>
        <w:t>and</w:t>
      </w:r>
      <w:r w:rsidRPr="00DF63E8">
        <w:rPr>
          <w:sz w:val="12"/>
        </w:rPr>
        <w:t xml:space="preserve"> </w:t>
      </w:r>
      <w:r w:rsidRPr="00DF63E8">
        <w:rPr>
          <w:rStyle w:val="Emphasis"/>
        </w:rPr>
        <w:t>c</w:t>
      </w:r>
      <w:r w:rsidRPr="00DF63E8">
        <w:rPr>
          <w:sz w:val="12"/>
        </w:rPr>
        <w:t xml:space="preserve">ontrol, directly target political leaders and regime security elements, </w:t>
      </w:r>
      <w:r w:rsidRPr="00DF63E8">
        <w:rPr>
          <w:rStyle w:val="StyleUnderline"/>
        </w:rPr>
        <w:t xml:space="preserve">or </w:t>
      </w:r>
      <w:r w:rsidRPr="00DF63E8">
        <w:rPr>
          <w:rStyle w:val="Emphasis"/>
        </w:rPr>
        <w:t>degrade strategic deterrent forces</w:t>
      </w:r>
      <w:r w:rsidRPr="00DF63E8">
        <w:rPr>
          <w:sz w:val="12"/>
        </w:rPr>
        <w:t xml:space="preserve"> </w:t>
      </w:r>
      <w:r w:rsidRPr="00DF63E8">
        <w:rPr>
          <w:rStyle w:val="StyleUnderline"/>
        </w:rPr>
        <w:t xml:space="preserve">will intensify adversary incentives to escalate. </w:t>
      </w:r>
      <w:r w:rsidRPr="00DF63E8">
        <w:rPr>
          <w:sz w:val="12"/>
        </w:rPr>
        <w:t xml:space="preserve">Conventional war has changed dramatically over the past three decades as computers have become fully integrated into every facet of warfare. The computerization of weapons and warfare has changed nearly every aspect of combat: e.g., command, communications, reconnaissance, navigation, and the precision with which weapons can be delivered against targets. Increasingly, military forces derive combat effectiveness from their ability to integrate information from multiple sources, make effective decisions, and coordinate the actions of widely dispersed units. Thus, the battlefield payoffs from disrupting an adversary’s command and control system – i.e., severing the links between sensors and commanders and forces, and destroying command sites themselves – have become enormous. </w:t>
      </w:r>
      <w:r w:rsidRPr="00DF63E8">
        <w:rPr>
          <w:rStyle w:val="StyleUnderline"/>
        </w:rPr>
        <w:t>Not surprisingly</w:t>
      </w:r>
      <w:r w:rsidRPr="00DF63E8">
        <w:rPr>
          <w:sz w:val="12"/>
        </w:rPr>
        <w:t xml:space="preserve">, powerful states like </w:t>
      </w:r>
      <w:r w:rsidRPr="00DF63E8">
        <w:rPr>
          <w:rStyle w:val="StyleUnderline"/>
        </w:rPr>
        <w:t>the U</w:t>
      </w:r>
      <w:r w:rsidRPr="00DF63E8">
        <w:rPr>
          <w:sz w:val="12"/>
        </w:rPr>
        <w:t xml:space="preserve">nited </w:t>
      </w:r>
      <w:r w:rsidRPr="00DF63E8">
        <w:rPr>
          <w:rStyle w:val="StyleUnderline"/>
        </w:rPr>
        <w:t>S</w:t>
      </w:r>
      <w:r w:rsidRPr="00DF63E8">
        <w:rPr>
          <w:sz w:val="12"/>
        </w:rPr>
        <w:t xml:space="preserve">tates </w:t>
      </w:r>
      <w:r w:rsidRPr="00DF63E8">
        <w:rPr>
          <w:rStyle w:val="StyleUnderline"/>
        </w:rPr>
        <w:t>have made such operations the</w:t>
      </w:r>
      <w:r w:rsidRPr="00DF63E8">
        <w:rPr>
          <w:sz w:val="12"/>
        </w:rPr>
        <w:t xml:space="preserve"> </w:t>
      </w:r>
      <w:r w:rsidRPr="00DF63E8">
        <w:rPr>
          <w:rStyle w:val="Emphasis"/>
        </w:rPr>
        <w:t>centerpiece</w:t>
      </w:r>
      <w:r w:rsidRPr="00DF63E8">
        <w:rPr>
          <w:sz w:val="12"/>
        </w:rPr>
        <w:t xml:space="preserve"> </w:t>
      </w:r>
      <w:r w:rsidRPr="00DF63E8">
        <w:rPr>
          <w:rStyle w:val="StyleUnderline"/>
        </w:rPr>
        <w:t>of</w:t>
      </w:r>
      <w:r w:rsidRPr="00DF63E8">
        <w:rPr>
          <w:sz w:val="12"/>
        </w:rPr>
        <w:t xml:space="preserve"> their way of </w:t>
      </w:r>
      <w:r w:rsidRPr="00DF63E8">
        <w:rPr>
          <w:rStyle w:val="StyleUnderline"/>
        </w:rPr>
        <w:t xml:space="preserve">war. The problem is that </w:t>
      </w:r>
      <w:r w:rsidRPr="00DF63E8">
        <w:rPr>
          <w:sz w:val="12"/>
        </w:rPr>
        <w:t xml:space="preserve">although </w:t>
      </w:r>
      <w:r w:rsidRPr="00DF63E8">
        <w:rPr>
          <w:rStyle w:val="StyleUnderline"/>
        </w:rPr>
        <w:t>this style of warfare</w:t>
      </w:r>
      <w:r w:rsidRPr="00DF63E8">
        <w:rPr>
          <w:sz w:val="12"/>
        </w:rPr>
        <w:t xml:space="preserve"> can produce one-­</w:t>
      </w:r>
      <w:r w:rsidRPr="00DF63E8">
        <w:rPr>
          <w:rFonts w:ascii="Cambria Math" w:hAnsi="Cambria Math" w:cs="Cambria Math"/>
          <w:sz w:val="12"/>
        </w:rPr>
        <w:t>‐</w:t>
      </w:r>
      <w:r w:rsidRPr="00DF63E8">
        <w:rPr>
          <w:sz w:val="12"/>
        </w:rPr>
        <w:t xml:space="preserve">sided battlefield outcomes, it </w:t>
      </w:r>
      <w:r w:rsidRPr="00DF63E8">
        <w:rPr>
          <w:rStyle w:val="StyleUnderline"/>
        </w:rPr>
        <w:t>is</w:t>
      </w:r>
      <w:r w:rsidRPr="00DF63E8">
        <w:rPr>
          <w:sz w:val="12"/>
        </w:rPr>
        <w:t xml:space="preserve"> also </w:t>
      </w:r>
      <w:r w:rsidRPr="00DF63E8">
        <w:rPr>
          <w:rStyle w:val="Emphasis"/>
        </w:rPr>
        <w:t xml:space="preserve">highly escalatory. </w:t>
      </w:r>
      <w:r w:rsidRPr="00DF63E8">
        <w:rPr>
          <w:sz w:val="12"/>
        </w:rPr>
        <w:t>Over the past twenty years, every major U.S. military operation has begun with an intense effort to destroy the enemy’s command and control. For example, the first five days of U.S. air operations in the 1991 Persian Gulf War focused on degrading the Iraqi military’s central nervous system, rather than hacking off its limbs. More than a thousand airstrikes targeted Iraqi surface-­</w:t>
      </w:r>
      <w:r w:rsidRPr="00DF63E8">
        <w:rPr>
          <w:rFonts w:ascii="Cambria Math" w:hAnsi="Cambria Math" w:cs="Cambria Math"/>
          <w:sz w:val="12"/>
        </w:rPr>
        <w:t>‐</w:t>
      </w:r>
      <w:r w:rsidRPr="00DF63E8">
        <w:rPr>
          <w:sz w:val="12"/>
        </w:rPr>
        <w:t>to-­</w:t>
      </w:r>
      <w:r w:rsidRPr="00DF63E8">
        <w:rPr>
          <w:rFonts w:ascii="Cambria Math" w:hAnsi="Cambria Math" w:cs="Cambria Math"/>
          <w:sz w:val="12"/>
        </w:rPr>
        <w:t>‐</w:t>
      </w:r>
      <w:r w:rsidRPr="00DF63E8">
        <w:rPr>
          <w:sz w:val="12"/>
        </w:rPr>
        <w:t xml:space="preserve">air radars and missile systems (to allow the United States unfettered access to Iraqi airspace), command posts, electricity, communications, and organs of government control – all aimed at denying the Iraqi leadership “situational awareness” and preventing it from coordinating military forces in the field.41 Of these strikes, nearly two hundred were launched against Iraq’s leadership on the first night of the air war – representing an intense effort to kill the senior members in Saddam’s government.42 The air war against Serbia (1999) and during the Iraq War (2003) followed a similar pattern.43 Even the wars against enemies with more rudimentary command and controls systems – the Taliban leaders of Afghanistan (2001) and the brief campaign against Libya (2011) – began with attacks on the leadership and their ability to command and control their defense forces. In addition to blinding adversaries, sophisticated militaries like that of the United States have a powerful proclivity to target the most lethal weapons systems of their enemies, including weapons of mass destruction. </w:t>
      </w:r>
      <w:r w:rsidRPr="00DF63E8">
        <w:rPr>
          <w:rStyle w:val="StyleUnderline"/>
        </w:rPr>
        <w:t>From an operational standpoint, this makes good sense – during a war it seems logical to degrade an enemy’s most lethal weapons. However, attacks on an adversary’s WMD sites and delivery systems also inherently open the door for follow-­</w:t>
      </w:r>
      <w:r w:rsidRPr="00DF63E8">
        <w:rPr>
          <w:rStyle w:val="StyleUnderline"/>
          <w:rFonts w:ascii="Cambria Math" w:hAnsi="Cambria Math" w:cs="Cambria Math"/>
        </w:rPr>
        <w:t>‐</w:t>
      </w:r>
      <w:r w:rsidRPr="00DF63E8">
        <w:rPr>
          <w:rStyle w:val="StyleUnderline"/>
        </w:rPr>
        <w:t xml:space="preserve">on operations to overthrow those regimes. </w:t>
      </w:r>
      <w:r w:rsidRPr="00DF63E8">
        <w:rPr>
          <w:sz w:val="12"/>
        </w:rPr>
        <w:t xml:space="preserve">Stated differently, if an enemy’s weapons of mass destruction are the ultimate deterrent and guarantee of its regime survival, then </w:t>
      </w:r>
      <w:r w:rsidRPr="00DF63E8">
        <w:rPr>
          <w:rStyle w:val="StyleUnderline"/>
        </w:rPr>
        <w:t xml:space="preserve">efforts to destroy those weapons will pose an </w:t>
      </w:r>
      <w:r w:rsidRPr="00DF63E8">
        <w:rPr>
          <w:rStyle w:val="Emphasis"/>
        </w:rPr>
        <w:t>existential threat</w:t>
      </w:r>
      <w:r w:rsidRPr="00DF63E8">
        <w:rPr>
          <w:rStyle w:val="StyleUnderline"/>
        </w:rPr>
        <w:t xml:space="preserve"> – forcing it to escalate to coerce an end to those attacks.</w:t>
      </w:r>
      <w:r w:rsidRPr="00DF63E8">
        <w:rPr>
          <w:sz w:val="12"/>
        </w:rPr>
        <w:t xml:space="preserve"> Attacking an enemy’s strategic deterrent assets is, therefore, highly escalatory. In recent wars, the United States has often sought to destroy the enemy’s strategic assets. In 1991, the U.S. air campaign included intense attacks on Iraqi WMD sites and suspected delivery systems. More than one hundred WMD-­</w:t>
      </w:r>
      <w:r w:rsidRPr="00DF63E8">
        <w:rPr>
          <w:rFonts w:ascii="Cambria Math" w:hAnsi="Cambria Math" w:cs="Cambria Math"/>
          <w:sz w:val="12"/>
        </w:rPr>
        <w:t>‐</w:t>
      </w:r>
      <w:r w:rsidRPr="00DF63E8">
        <w:rPr>
          <w:sz w:val="12"/>
        </w:rPr>
        <w:t xml:space="preserve">related targets were struck on the first night alone, and nearly six hundred WMD targets were attacked during the first five days of the campaign – comprising 15% of all U.S. strikes.44 The United States prioritized potential WMD targets in the 2003 war against Iraq as well; the air war plan for Operation Iraqi Freedom identified 1,840 targets associated with delivery systems for Iraq’s (essentially nonexistent) WMD program.45 </w:t>
      </w:r>
      <w:r w:rsidRPr="00DF63E8">
        <w:rPr>
          <w:rStyle w:val="StyleUnderline"/>
        </w:rPr>
        <w:t>The effective – but potentially escalatory – style of conventional warfare is likely to remain central to U.S. war plans in the coming decades, and it is unlikely to be simply shelved for conflict scenarios involving nuclear</w:t>
      </w:r>
      <w:r w:rsidRPr="00DF63E8">
        <w:rPr>
          <w:rStyle w:val="StyleUnderline"/>
          <w:rFonts w:ascii="Cambria Math" w:hAnsi="Cambria Math" w:cs="Cambria Math"/>
        </w:rPr>
        <w:t>‐</w:t>
      </w:r>
      <w:r w:rsidRPr="00DF63E8">
        <w:rPr>
          <w:rStyle w:val="StyleUnderline"/>
        </w:rPr>
        <w:t>armed enemies. For example, the over</w:t>
      </w:r>
      <w:r w:rsidRPr="00DF63E8">
        <w:rPr>
          <w:rStyle w:val="StyleUnderline"/>
          <w:rFonts w:ascii="Cambria Math" w:hAnsi="Cambria Math" w:cs="Cambria Math"/>
        </w:rPr>
        <w:t>‐</w:t>
      </w:r>
      <w:r w:rsidRPr="00DF63E8">
        <w:rPr>
          <w:rStyle w:val="StyleUnderline"/>
        </w:rPr>
        <w:t xml:space="preserve">arching U.S. concept for military operations against China in the coming decades – </w:t>
      </w:r>
      <w:r w:rsidRPr="00DF63E8">
        <w:rPr>
          <w:sz w:val="12"/>
        </w:rPr>
        <w:t>“</w:t>
      </w:r>
      <w:r w:rsidRPr="00DF63E8">
        <w:rPr>
          <w:rStyle w:val="Emphasis"/>
        </w:rPr>
        <w:t>A</w:t>
      </w:r>
      <w:r w:rsidRPr="00DF63E8">
        <w:rPr>
          <w:sz w:val="12"/>
        </w:rPr>
        <w:t>ir</w:t>
      </w:r>
      <w:r w:rsidRPr="00DF63E8">
        <w:rPr>
          <w:rStyle w:val="Emphasis"/>
        </w:rPr>
        <w:t>S</w:t>
      </w:r>
      <w:r w:rsidRPr="00DF63E8">
        <w:rPr>
          <w:sz w:val="12"/>
        </w:rPr>
        <w:t xml:space="preserve">ea </w:t>
      </w:r>
      <w:r w:rsidRPr="00DF63E8">
        <w:rPr>
          <w:rStyle w:val="Emphasis"/>
        </w:rPr>
        <w:t>B</w:t>
      </w:r>
      <w:r w:rsidRPr="00DF63E8">
        <w:rPr>
          <w:sz w:val="12"/>
        </w:rPr>
        <w:t xml:space="preserve">attle” – </w:t>
      </w:r>
      <w:r w:rsidRPr="00DF63E8">
        <w:rPr>
          <w:rStyle w:val="StyleUnderline"/>
        </w:rPr>
        <w:t xml:space="preserve">calls for air and missile strikes against large numbers of radars, communications nodes, and other </w:t>
      </w:r>
      <w:r w:rsidRPr="00DF63E8">
        <w:rPr>
          <w:rStyle w:val="Emphasis"/>
        </w:rPr>
        <w:t>c</w:t>
      </w:r>
      <w:r w:rsidRPr="00DF63E8">
        <w:rPr>
          <w:rStyle w:val="StyleUnderline"/>
        </w:rPr>
        <w:t xml:space="preserve">ommand </w:t>
      </w:r>
      <w:r w:rsidRPr="00DF63E8">
        <w:rPr>
          <w:rStyle w:val="Emphasis"/>
        </w:rPr>
        <w:t>and</w:t>
      </w:r>
      <w:r w:rsidRPr="00DF63E8">
        <w:rPr>
          <w:rStyle w:val="StyleUnderline"/>
        </w:rPr>
        <w:t xml:space="preserve"> </w:t>
      </w:r>
      <w:r w:rsidRPr="00DF63E8">
        <w:rPr>
          <w:rStyle w:val="Emphasis"/>
        </w:rPr>
        <w:t>c</w:t>
      </w:r>
      <w:r w:rsidRPr="00DF63E8">
        <w:rPr>
          <w:rStyle w:val="StyleUnderline"/>
        </w:rPr>
        <w:t>ontrol targets across the Chinese homeland.</w:t>
      </w:r>
      <w:r w:rsidRPr="00DF63E8">
        <w:rPr>
          <w:sz w:val="12"/>
        </w:rPr>
        <w:t xml:space="preserve"> 46 Furthermore, recent U.S. conventional operations and U.S. air war doctrine suggest that if war erupted in Korea, the U.S.-­</w:t>
      </w:r>
      <w:r w:rsidRPr="00DF63E8">
        <w:rPr>
          <w:rFonts w:ascii="Cambria Math" w:hAnsi="Cambria Math" w:cs="Cambria Math"/>
          <w:sz w:val="12"/>
        </w:rPr>
        <w:t>‐</w:t>
      </w:r>
      <w:r w:rsidRPr="00DF63E8">
        <w:rPr>
          <w:sz w:val="12"/>
        </w:rPr>
        <w:t>ROK Combined Forces Command would seek to rapidly degrade North Korean command and control and strategic weapon systems. There is a powerful logic for attacking enemy command and control – such attacks are a key element of the one-­</w:t>
      </w:r>
      <w:r w:rsidRPr="00DF63E8">
        <w:rPr>
          <w:rFonts w:ascii="Cambria Math" w:hAnsi="Cambria Math" w:cs="Cambria Math"/>
          <w:sz w:val="12"/>
        </w:rPr>
        <w:t>‐</w:t>
      </w:r>
      <w:r w:rsidRPr="00DF63E8">
        <w:rPr>
          <w:sz w:val="12"/>
        </w:rPr>
        <w:t xml:space="preserve">sided conventional victories that the U.S. has enjoyed for the past two decades. There is also a powerful logic for rapidly degrading those enemy weapon systems that could cause extreme damage to U.S. allies, forces, and the U.S. homeland. But waging war in this fashion – blinding and disarming the enemy, while destroying his leadership sites – places great pressure on enemy leaders to escalate to force such attacks to stop. In sum, strong states with sophisticated militaries like </w:t>
      </w:r>
      <w:r w:rsidRPr="00DF63E8">
        <w:rPr>
          <w:rStyle w:val="StyleUnderline"/>
        </w:rPr>
        <w:t>the U</w:t>
      </w:r>
      <w:r w:rsidRPr="00DF63E8">
        <w:rPr>
          <w:sz w:val="12"/>
        </w:rPr>
        <w:t xml:space="preserve">nited </w:t>
      </w:r>
      <w:r w:rsidRPr="00DF63E8">
        <w:rPr>
          <w:rStyle w:val="StyleUnderline"/>
        </w:rPr>
        <w:t>S</w:t>
      </w:r>
      <w:r w:rsidRPr="00DF63E8">
        <w:rPr>
          <w:sz w:val="12"/>
        </w:rPr>
        <w:t xml:space="preserve">tates </w:t>
      </w:r>
      <w:r w:rsidRPr="00DF63E8">
        <w:rPr>
          <w:rStyle w:val="StyleUnderline"/>
        </w:rPr>
        <w:t>will</w:t>
      </w:r>
      <w:r w:rsidRPr="00DF63E8">
        <w:rPr>
          <w:sz w:val="12"/>
        </w:rPr>
        <w:t xml:space="preserve"> almost inevitably </w:t>
      </w:r>
      <w:r w:rsidRPr="00DF63E8">
        <w:rPr>
          <w:rStyle w:val="StyleUnderline"/>
        </w:rPr>
        <w:t xml:space="preserve">target weaker states’ command and control systems, leadership, and strategic assets at the outset of a conventional conflict. This compounds the adversary’s fear of not surviving the conflict, thus making </w:t>
      </w:r>
      <w:r w:rsidRPr="00DF63E8">
        <w:rPr>
          <w:rStyle w:val="Emphasis"/>
        </w:rPr>
        <w:t>nuclear escalation</w:t>
      </w:r>
      <w:r w:rsidRPr="00DF63E8">
        <w:rPr>
          <w:rStyle w:val="StyleUnderline"/>
        </w:rPr>
        <w:t xml:space="preserve"> as a means of </w:t>
      </w:r>
      <w:r w:rsidRPr="00DF63E8">
        <w:rPr>
          <w:rStyle w:val="Emphasis"/>
        </w:rPr>
        <w:t>forestalling defeat</w:t>
      </w:r>
      <w:r w:rsidRPr="00DF63E8">
        <w:rPr>
          <w:rStyle w:val="StyleUnderline"/>
        </w:rPr>
        <w:t xml:space="preserve"> more likely.</w:t>
      </w:r>
      <w:r w:rsidRPr="00DF63E8">
        <w:rPr>
          <w:sz w:val="12"/>
        </w:rPr>
        <w:t xml:space="preserve"> Escalation Risks in Potential Conventional Conflicts Table 1 summarizes these dangers in the context of several wars that could plausibly occur in the coming years. </w:t>
      </w:r>
      <w:r w:rsidRPr="00DF63E8">
        <w:rPr>
          <w:rStyle w:val="StyleUnderline"/>
        </w:rPr>
        <w:t>The column on the far right aggregates the three worrisome conditions – conquest, regime vulnerability, and the propensity of the combatants to wage conventional war by blinding and disarming the enemy – and indicates the resulting escalatory risks if conventional war were to occur.</w:t>
      </w:r>
      <w:r w:rsidRPr="00DF63E8">
        <w:rPr>
          <w:sz w:val="12"/>
        </w:rPr>
        <w:t xml:space="preserve"> The darker shade in that far-­</w:t>
      </w:r>
      <w:r w:rsidRPr="00DF63E8">
        <w:rPr>
          <w:rFonts w:ascii="Cambria Math" w:hAnsi="Cambria Math" w:cs="Cambria Math"/>
          <w:sz w:val="12"/>
        </w:rPr>
        <w:t>‐</w:t>
      </w:r>
      <w:r w:rsidRPr="00DF63E8">
        <w:rPr>
          <w:sz w:val="12"/>
        </w:rPr>
        <w:t xml:space="preserve">right column indicates that all three worrisome conditions are present; the lighter shade means that one or two of the dangerous conditions would exist during a conventional war. Several of the implications from Table 1 are striking. First, although it is widely appreciated within the U.S. national security community that a major war between India and Pakistan would entail dangerous escalatory risks – a judgment we share – the logic developed in this paper and summarized in Table 1 suggests that several plausible U.S. regional wars are even more prone to escalation. The likelihood of escalation seems greatest on the Korean Peninsula: the Pyongyang government has every reason to expect that a major military defeat equals regime change, with calamitous consequences for the existing leadership. Regime change could occur as a result of intentional U.S. / ROK policy – i.e., if leaders in Washington and Seoul choose “regime change” as the war’s desired endstate. But the Pyongyang government might fall even if the U.S. and ROK pursue limited objectives: the damage inflicted on the North Korean military and security services may sufficiently weaken the regime and trigger a coup or revolution. Furthermore, CFC military operations will likely seek to blind the North Korean command and control, destroy leadership sites, and perhaps degrade their strategic weapons. If war erupts on the Korean Peninsula, preventing escalation will be a very difficult challenge. Second, a </w:t>
      </w:r>
      <w:r w:rsidRPr="00DF63E8">
        <w:rPr>
          <w:rStyle w:val="StyleUnderline"/>
        </w:rPr>
        <w:t xml:space="preserve">conventional conflict in maritime East Asia between the United States and China may entail </w:t>
      </w:r>
      <w:r w:rsidRPr="00DF63E8">
        <w:rPr>
          <w:rStyle w:val="Emphasis"/>
        </w:rPr>
        <w:t>far greater nuclear escalation risks than is commonly recognized.</w:t>
      </w:r>
      <w:r w:rsidRPr="00DF63E8">
        <w:rPr>
          <w:sz w:val="12"/>
        </w:rPr>
        <w:t xml:space="preserve"> </w:t>
      </w:r>
      <w:r w:rsidRPr="00DF63E8">
        <w:rPr>
          <w:rStyle w:val="StyleUnderline"/>
        </w:rPr>
        <w:t>Because the conquest of China is not plausible, many analysts assume that the escalation risks in a U.S.</w:t>
      </w:r>
      <w:r w:rsidRPr="00DF63E8">
        <w:rPr>
          <w:rStyle w:val="StyleUnderline"/>
          <w:rFonts w:ascii="Cambria Math" w:hAnsi="Cambria Math" w:cs="Cambria Math"/>
        </w:rPr>
        <w:t>‐</w:t>
      </w:r>
      <w:r w:rsidRPr="00DF63E8">
        <w:rPr>
          <w:rStyle w:val="StyleUnderline"/>
        </w:rPr>
        <w:t xml:space="preserve">China clash are substantially muted. But that optimistic assumption overlooks </w:t>
      </w:r>
      <w:r w:rsidRPr="00DF63E8">
        <w:rPr>
          <w:rStyle w:val="Emphasis"/>
        </w:rPr>
        <w:t>two critical facts</w:t>
      </w:r>
      <w:r w:rsidRPr="00DF63E8">
        <w:rPr>
          <w:sz w:val="12"/>
        </w:rPr>
        <w:t xml:space="preserve">, which are highlighted in Table 1. </w:t>
      </w:r>
      <w:r w:rsidRPr="00DF63E8">
        <w:rPr>
          <w:rStyle w:val="StyleUnderline"/>
        </w:rPr>
        <w:t xml:space="preserve">Namely, China’s leadership may not be able to survive the </w:t>
      </w:r>
      <w:r w:rsidRPr="00DF63E8">
        <w:rPr>
          <w:rStyle w:val="Emphasis"/>
        </w:rPr>
        <w:t>political repercussion</w:t>
      </w:r>
      <w:r w:rsidRPr="00DF63E8">
        <w:rPr>
          <w:rStyle w:val="StyleUnderline"/>
        </w:rPr>
        <w:t xml:space="preserve"> of suffering a </w:t>
      </w:r>
      <w:r w:rsidRPr="00DF63E8">
        <w:rPr>
          <w:rStyle w:val="Emphasis"/>
        </w:rPr>
        <w:t>humiliating conventional military defeat</w:t>
      </w:r>
      <w:r w:rsidRPr="00DF63E8">
        <w:rPr>
          <w:rStyle w:val="StyleUnderline"/>
        </w:rPr>
        <w:t xml:space="preserve"> at the hands of the United States, and that the U.S. style of conventional operations – including large numbers of </w:t>
      </w:r>
      <w:r w:rsidRPr="00DF63E8">
        <w:rPr>
          <w:rStyle w:val="Emphasis"/>
        </w:rPr>
        <w:t>strikes on the Chinese mainland to blind Chinese sensors and degrade</w:t>
      </w:r>
      <w:r w:rsidRPr="00DF63E8">
        <w:rPr>
          <w:rStyle w:val="StyleUnderline"/>
        </w:rPr>
        <w:t xml:space="preserve"> military </w:t>
      </w:r>
      <w:r w:rsidRPr="00DF63E8">
        <w:rPr>
          <w:rStyle w:val="Emphasis"/>
        </w:rPr>
        <w:t>c</w:t>
      </w:r>
      <w:r w:rsidRPr="00DF63E8">
        <w:rPr>
          <w:rStyle w:val="StyleUnderline"/>
        </w:rPr>
        <w:t xml:space="preserve">ommand </w:t>
      </w:r>
      <w:r w:rsidRPr="00DF63E8">
        <w:rPr>
          <w:rStyle w:val="Emphasis"/>
        </w:rPr>
        <w:t>and</w:t>
      </w:r>
      <w:r w:rsidRPr="00DF63E8">
        <w:rPr>
          <w:rStyle w:val="StyleUnderline"/>
        </w:rPr>
        <w:t xml:space="preserve"> </w:t>
      </w:r>
      <w:r w:rsidRPr="00DF63E8">
        <w:rPr>
          <w:rStyle w:val="Emphasis"/>
        </w:rPr>
        <w:t>c</w:t>
      </w:r>
      <w:r w:rsidRPr="00DF63E8">
        <w:rPr>
          <w:rStyle w:val="StyleUnderline"/>
        </w:rPr>
        <w:t xml:space="preserve">ontrol – may </w:t>
      </w:r>
      <w:r w:rsidRPr="00DF63E8">
        <w:rPr>
          <w:rStyle w:val="Emphasis"/>
        </w:rPr>
        <w:t>exacerbate these escalatory risks.</w:t>
      </w:r>
    </w:p>
    <w:p w14:paraId="379A28CB" w14:textId="77777777" w:rsidR="00F07DE2" w:rsidRDefault="00F07DE2" w:rsidP="00F07DE2"/>
    <w:p w14:paraId="301BD2C2" w14:textId="77777777" w:rsidR="00F07DE2" w:rsidRPr="003A6D2C" w:rsidRDefault="00F07DE2" w:rsidP="00F07DE2"/>
    <w:p w14:paraId="36711C3E" w14:textId="77777777" w:rsidR="00F07DE2" w:rsidRDefault="00F07DE2" w:rsidP="00F07DE2"/>
    <w:p w14:paraId="2C55401B" w14:textId="77777777" w:rsidR="00F07DE2" w:rsidRDefault="00F07DE2" w:rsidP="00F07DE2">
      <w:pPr>
        <w:pStyle w:val="Heading2"/>
      </w:pPr>
      <w:r>
        <w:t>China Invades Debate</w:t>
      </w:r>
    </w:p>
    <w:p w14:paraId="5D890D85" w14:textId="77777777" w:rsidR="00F07DE2" w:rsidRDefault="00F07DE2" w:rsidP="00F07DE2">
      <w:pPr>
        <w:pStyle w:val="Heading3"/>
      </w:pPr>
      <w:r>
        <w:t>PLA Cant Invade</w:t>
      </w:r>
    </w:p>
    <w:p w14:paraId="6DD88C9E" w14:textId="77777777" w:rsidR="00F07DE2" w:rsidRDefault="00F07DE2" w:rsidP="00F07DE2"/>
    <w:p w14:paraId="2797796B" w14:textId="77777777" w:rsidR="00F07DE2" w:rsidRDefault="00F07DE2" w:rsidP="00F07DE2">
      <w:pPr>
        <w:pStyle w:val="Heading4"/>
      </w:pPr>
      <w:r>
        <w:t>PLA doesn’t have the capability to invade Taiwan</w:t>
      </w:r>
    </w:p>
    <w:p w14:paraId="7919C6A0" w14:textId="77777777" w:rsidR="00F07DE2" w:rsidRDefault="00F07DE2" w:rsidP="00F07DE2">
      <w:r w:rsidRPr="00270C2E">
        <w:t xml:space="preserve">Ben </w:t>
      </w:r>
      <w:r w:rsidRPr="00270C2E">
        <w:rPr>
          <w:rStyle w:val="Style13ptBold"/>
        </w:rPr>
        <w:t>Westcott ‘19</w:t>
      </w:r>
      <w:r w:rsidRPr="00270C2E">
        <w:t xml:space="preserve"> is a Digital News Producer based in Hong Kong, who joined CNN in 2016. He writes about China, Australia and Indonesia</w:t>
      </w:r>
      <w:r>
        <w:t>, June 24</w:t>
      </w:r>
      <w:r w:rsidRPr="00270C2E">
        <w:rPr>
          <w:vertAlign w:val="superscript"/>
        </w:rPr>
        <w:t>th</w:t>
      </w:r>
      <w:r>
        <w:t>, 2019, “</w:t>
      </w:r>
      <w:r w:rsidRPr="00270C2E">
        <w:t>A Chinese invasion of Taiwan would be a bloody, logistical nightmare</w:t>
      </w:r>
      <w:r>
        <w:t xml:space="preserve">” from </w:t>
      </w:r>
      <w:r w:rsidRPr="00270C2E">
        <w:t>https://www.cnn.com/2019/06/23/asia/taiwan-china-invasion-intl-hnk/index.html</w:t>
      </w:r>
      <w:r>
        <w:t>, accessed 7/5/19 || OES-AT</w:t>
      </w:r>
    </w:p>
    <w:p w14:paraId="6CE5D046" w14:textId="77777777" w:rsidR="00F07DE2" w:rsidRDefault="00F07DE2" w:rsidP="00F07DE2">
      <w:pPr>
        <w:rPr>
          <w:sz w:val="16"/>
        </w:rPr>
      </w:pPr>
      <w:r w:rsidRPr="00270C2E">
        <w:rPr>
          <w:sz w:val="16"/>
        </w:rPr>
        <w:t xml:space="preserve">Roaring out of the sky, an F-16V fighter jet lands smoothly to rearm and refuel on an unremarkable freeway in rural Taiwan, surrounded by rice paddies. ¶ In different circumstances, this could be alarming sight. Taiwan's fighter pilots are trained to land on freeways between sorties in case all of the island's airports have been occupied or destroyed by an invasion. ¶ Luckily, this was a training exercise. ¶ </w:t>
      </w:r>
      <w:r w:rsidRPr="00270C2E">
        <w:rPr>
          <w:rStyle w:val="StyleUnderline"/>
        </w:rPr>
        <w:t>There's only really one enemy that Taiwan's armed forces are preparing to resist -- China's People's Liberation Army (PLA).</w:t>
      </w:r>
      <w:r w:rsidRPr="00270C2E">
        <w:rPr>
          <w:sz w:val="16"/>
        </w:rPr>
        <w:t xml:space="preserve"> And as China's reputation as an economic and military superpower has grown in recent years, so too has that threat of invasion, according to security experts. ¶ Taiwan has been self-governed since separating from China at the end of a brutal civil war in 1949, but Beijing has never given up hope of reuniting with what it considers a renegade province. ¶ At a regional security conference in June, Chinese Defense Minister Wei Fenghe said: "</w:t>
      </w:r>
      <w:r w:rsidRPr="00270C2E">
        <w:rPr>
          <w:rStyle w:val="StyleUnderline"/>
        </w:rPr>
        <w:t>If anyone dares to split Taiwan from China, the Chinese military has no choice but to fight at all costs for national unity."</w:t>
      </w:r>
      <w:r w:rsidRPr="00270C2E">
        <w:rPr>
          <w:sz w:val="16"/>
        </w:rPr>
        <w:t xml:space="preserve"> In some shops in mainland China, you can buy postcards and T-shirts emblazoned with patriotic emblems promoting the retaking of Taiwan. ¶ But for seven decades, </w:t>
      </w:r>
      <w:r w:rsidRPr="00270C2E">
        <w:rPr>
          <w:rStyle w:val="Emphasis"/>
        </w:rPr>
        <w:t>China has resisted attacking Taiwan partly for political reasons, including the prospect of a US intervention and the potential heavy human toll.</w:t>
      </w:r>
      <w:r w:rsidRPr="00270C2E">
        <w:rPr>
          <w:sz w:val="16"/>
        </w:rPr>
        <w:t xml:space="preserve"> But the </w:t>
      </w:r>
      <w:r w:rsidRPr="00270C2E">
        <w:rPr>
          <w:rStyle w:val="StyleUnderline"/>
        </w:rPr>
        <w:t>practical realities of a full-blown invasion are also daunting for the PLA, according to experts</w:t>
      </w:r>
      <w:r w:rsidRPr="00270C2E">
        <w:rPr>
          <w:sz w:val="16"/>
        </w:rPr>
        <w:t xml:space="preserve">. ¶ Ferrying hundreds of thousands of troops across the narrow Taiwan Strait to a handful of reliable landing beaches, in the face of fierce resistance, is a harrowing prospect. </w:t>
      </w:r>
      <w:r w:rsidRPr="00270C2E">
        <w:rPr>
          <w:rStyle w:val="StyleUnderline"/>
        </w:rPr>
        <w:t>Troops would then have a long slog over Taiwan's western mudflats and mountains to reach the capital, Taipei.</w:t>
      </w:r>
      <w:r w:rsidRPr="00270C2E">
        <w:rPr>
          <w:sz w:val="16"/>
        </w:rPr>
        <w:t xml:space="preserve"> ¶ Not only that, but </w:t>
      </w:r>
      <w:r w:rsidRPr="00270C2E">
        <w:rPr>
          <w:rStyle w:val="StyleUnderline"/>
        </w:rPr>
        <w:t>China would face an opponent who has been preparing for war for almost 70 years</w:t>
      </w:r>
      <w:r w:rsidRPr="00270C2E">
        <w:rPr>
          <w:sz w:val="16"/>
        </w:rPr>
        <w:t xml:space="preserve">. ¶ At mass anti-invasion drills in May, Taiwan military spokesman Maj. Gen. Chen Chung-Chi said the island knew it had to always be "combat-ready." ¶ "Of course, we don't want war, but only by gaining our own strength can we defend ourselves," he said. "If China wants to take any action against us, it has to consider paying a painful price." ¶ Difficult and bloody ¶ </w:t>
      </w:r>
      <w:r w:rsidRPr="00270C2E">
        <w:rPr>
          <w:rStyle w:val="StyleUnderline"/>
        </w:rPr>
        <w:t>It could be easy to assume that any invasion of Taiwan by Beijing would be brief and devastating for Taipei</w:t>
      </w:r>
      <w:r w:rsidRPr="00270C2E">
        <w:rPr>
          <w:sz w:val="16"/>
        </w:rPr>
        <w:t xml:space="preserve">: a David and Goliath fight between a tiny island and the mainland's military might, population and wealth. ¶ With nearly 1.4 billion people, the People's Republic of China has the largest population in the world. Taiwan has fewer than 24 million people -- a similar number to Australia. China has the fifth largest territory in the world, while Taiwan is the size of Denmark or the US state of Maryland. And Beijing runs an economy that is second only to the United States, while Taiwan's doesn't rank in the world's top 20. ¶ But perhaps most pertinently, China has been building and modernizing its military at an unprecedented rate, while Taiwan relies on moderate US arms sales. ¶ In sheer size, the PLA simply dwarfs Taiwan's military. ¶ China has an estimated 1 million troops, almost 6,000 tanks, 1,500 fighter jets and 33 navy destroyers, according to the latest US Defense Department report. Taiwan's ground force troops barely number 150,000 and are backed by 800 tanks and about 350 fighter aircraft, the report found, while its navy fields only four destroyer-class ships. ¶ Under Chinese President Xi Jinping, the PLA has rapidly modernized, buoyed by rises in military spending and crackdowns on corruption in the army's leadership. ¶ "China's leaders hope that possessing these military capabilities will deter pro-independence moves by Taiwan or, should deterrence fail, will permit a range of tailored military options against Taiwan and potential third-party military intervention," according to a 2019 US Defense Intelligence Agency report on China's military. ¶ </w:t>
      </w:r>
      <w:r w:rsidRPr="00270C2E">
        <w:rPr>
          <w:rStyle w:val="StyleUnderline"/>
        </w:rPr>
        <w:t xml:space="preserve">Yet while China hawks in the media might beat the drum of invasion, an internal China military study, seen by CNN, revealed that the </w:t>
      </w:r>
      <w:r w:rsidRPr="00270C2E">
        <w:rPr>
          <w:rStyle w:val="Emphasis"/>
        </w:rPr>
        <w:t>PLA considers an invasion of Taiwan to be extremely difficult</w:t>
      </w:r>
      <w:r w:rsidRPr="00270C2E">
        <w:rPr>
          <w:sz w:val="16"/>
        </w:rPr>
        <w:t>. ¶ "</w:t>
      </w:r>
      <w:r w:rsidRPr="00270C2E">
        <w:rPr>
          <w:rStyle w:val="StyleUnderline"/>
        </w:rPr>
        <w:t>Taiwan has a professional military, with a strong core of American-trained experts,"</w:t>
      </w:r>
      <w:r w:rsidRPr="00270C2E">
        <w:rPr>
          <w:sz w:val="16"/>
        </w:rPr>
        <w:t xml:space="preserve"> said Ian Easton, author of "The Chinese Invasion Threat" and research fellow at the Project 2049 Institute, as well as "highly defensible" terrain. ¶ In his book he described an invasion by China as "the most difficult and bloody mission facing the Chinese military." ¶ The plan to take Taiwan ¶ China's Taiwan invasion plan, known internally as the "Joint Island Attack Campaign," would begin with a mass, coordinated bombing of Taiwan's vital infrastructure -- ports and airfields -- to cripple the island's military ahead of an amphibious invasion, according to both Easton and Sidharth Kaushal, a research fellow at the Royal United Services Institute for Defense and Security Studies. ¶ At the same time, the Chinese air force would fly over the Taiwan Strait and try to dominate the island's air space. Once the PLA was satisfied it had suitably disabled Taiwan's air and naval forces, Kaushal said soldiers would begin to invade on the west coast of the island. ¶ The island's rocky, mountainous east coast is considered too inhospitable and far from mainland China. ¶ The amphibious invasion needed to put troops on Taiwan, however, could be the biggest hurdle facing the PLA. ¶ In its 2019 report to Congress, the US Department of Defense said China -- which has one of the largest navies in Asia -- had at its command 37 amphibious transport docks and 22 smaller landing ships, as well as any civilian vessels Beijing could enlist. ¶ That might be enough to occupy smaller islands, such as those in the South China Sea, but </w:t>
      </w:r>
      <w:r w:rsidRPr="00270C2E">
        <w:rPr>
          <w:rStyle w:val="StyleUnderline"/>
        </w:rPr>
        <w:t>an amphibious assault on Taiwan would likely require a bigger arsena</w:t>
      </w:r>
      <w:r w:rsidRPr="00270C2E">
        <w:rPr>
          <w:sz w:val="16"/>
        </w:rPr>
        <w:t xml:space="preserve">l -- and there is "no indication China is significantly expanding its landing ship force," the report said. ¶ That makes it vital for Beijing to neutralize Taiwan's navy and air force in the early stages of an attack, Kaushal said. ¶ "The Taiwanese air force would have to sink around 40% of the amphibious landing forces of the PLA in order to render this sort of mission infeasible," he said. ¶ Essentially, that's only about 10 to 15 ships, he added. ¶ If they did make it across the strait, </w:t>
      </w:r>
      <w:r w:rsidRPr="00270C2E">
        <w:rPr>
          <w:rStyle w:val="StyleUnderline"/>
        </w:rPr>
        <w:t>the PLA would still need to find a decent landing spot for its ships</w:t>
      </w:r>
      <w:r w:rsidRPr="00270C2E">
        <w:rPr>
          <w:sz w:val="16"/>
        </w:rPr>
        <w:t xml:space="preserve">. ¶ China's military would be looking for a landing site both close to the mainland, and a strategic city, such as Taipei, with nearby port and airport facilities. ¶ That leaves just 14 potential beaches, Easton said -- and it's not only the PLA that knows it. Taiwanese engineers have spent decades digging tunnels and bunkers in potential landing zones along the coast. ¶ Furthermore, </w:t>
      </w:r>
      <w:r w:rsidRPr="00270C2E">
        <w:rPr>
          <w:rStyle w:val="StyleUnderline"/>
        </w:rPr>
        <w:t>the backbone of Taiwan's defense is a fleet of vessels capable of launching anti-ship cruise missiles, on top of an array of ground-based missiles, and substantial mines and artillery on the coastline.</w:t>
      </w:r>
      <w:r w:rsidRPr="00270C2E">
        <w:rPr>
          <w:sz w:val="16"/>
        </w:rPr>
        <w:t xml:space="preserve"> ¶ "Taiwan's entire national defense strategy, including its war plans, are specifically targeted at defeating a PLA invasion," Easton said. ¶ Chinese troops could be dropped in from the air, but a lack of paratroopers in the PLA makes it unlikely. ¶ </w:t>
      </w:r>
      <w:r w:rsidRPr="00270C2E">
        <w:rPr>
          <w:rStyle w:val="StyleUnderline"/>
        </w:rPr>
        <w:t>If the PLA held a position on Taiwan, and could reinforce with troops from the mainland to face off about 150,000 Taiwan troops, as</w:t>
      </w:r>
      <w:r w:rsidRPr="00270C2E">
        <w:rPr>
          <w:sz w:val="16"/>
        </w:rPr>
        <w:t xml:space="preserve"> well as more than 2.5 million reservists, it would have to push through the island's western mud flats and mountains, with only narrow roads to assist them, towards Taipei. ¶ Finally, the mobilization of amphibious landing vessels, ballistic missile launchers, fighters and bombers, as well as hundreds of thousands of troops, would give Taiwan plenty of advance warning of any attack, Kaushal said. ¶ "It's extremely unlikely that the invasion could come as a bolt from the blue," Kaushal added. ¶ There is, of course, </w:t>
      </w:r>
      <w:r w:rsidRPr="00270C2E">
        <w:rPr>
          <w:rStyle w:val="StyleUnderline"/>
        </w:rPr>
        <w:t>one final deterrent to any PLA invasion of Taiwan</w:t>
      </w:r>
      <w:r w:rsidRPr="00270C2E">
        <w:rPr>
          <w:sz w:val="16"/>
        </w:rPr>
        <w:t>. ¶ It isn't clear whether or not such an attack by China would spark an intervention by the United States on Taipei's behalf. ¶ Washington has been a longtime ally of the island, selling weapons to the Taiwan government and providing implicit military protection from Beijing. ¶ Easton said that, at present, the US would likely intervene in Taiwan's favor, both to protect investment by US companies on the island and reassure American allies in the region, who are also facing down a resurgent PLA in the East and South China seas. ¶ Collin Koh Swee Lean, research fellow at the S. Rajaratnam School of International Studies' Maritime Security Program in Singapore, said there would also be "immense political consequences" from taking over Taiwan, in the event of a successful China invasion. ¶ "It will likely mean that China will be seen as the bad guy in the neighborhood, who uses force," he said. "It will alienate some regional partners and the good will which China has been trying to build over the years will evaporate. And it will set China on a collision course with the US." ¶ But Taipei isn't taking anything for granted. ¶ On the sidelines of the massive Han Guang drills, Taiwan's Maj. Gen. Chen pointed out the hundreds of spectators who had come out to watch and support the island's military. ¶ "These exercises let people know the national army of the Republic of China is ready," he said. ¶ Taiwan is taking no chances.</w:t>
      </w:r>
    </w:p>
    <w:p w14:paraId="4773F9DA" w14:textId="77777777" w:rsidR="00F07DE2" w:rsidRDefault="00F07DE2" w:rsidP="00F07DE2">
      <w:pPr>
        <w:pStyle w:val="Heading3"/>
      </w:pPr>
      <w:r>
        <w:t xml:space="preserve">China Wont Invade </w:t>
      </w:r>
    </w:p>
    <w:p w14:paraId="4744F3BE" w14:textId="77777777" w:rsidR="00F07DE2" w:rsidRDefault="00F07DE2" w:rsidP="00F07DE2"/>
    <w:p w14:paraId="3B4787CE" w14:textId="77777777" w:rsidR="00F07DE2" w:rsidRPr="00F5516C" w:rsidRDefault="00F07DE2" w:rsidP="00F07DE2"/>
    <w:p w14:paraId="4231C420" w14:textId="77777777" w:rsidR="00F07DE2" w:rsidRDefault="00F07DE2" w:rsidP="00F07DE2">
      <w:pPr>
        <w:pStyle w:val="Heading4"/>
      </w:pPr>
      <w:r>
        <w:t>China wouldn’t invade Taiwan – Taiwan has the capacity to defend themselves</w:t>
      </w:r>
    </w:p>
    <w:p w14:paraId="0A3DD4BF" w14:textId="77777777" w:rsidR="00F07DE2" w:rsidRDefault="00F07DE2" w:rsidP="00F07DE2">
      <w:r w:rsidRPr="0007758C">
        <w:t xml:space="preserve">Mark </w:t>
      </w:r>
      <w:r w:rsidRPr="0007758C">
        <w:rPr>
          <w:rStyle w:val="Style13ptBold"/>
        </w:rPr>
        <w:t>Episkopos ’19</w:t>
      </w:r>
      <w:r>
        <w:t xml:space="preserve"> </w:t>
      </w:r>
      <w:r w:rsidRPr="0007758C">
        <w:t>is a frequent contributor to The National Interest and serves as research assistant at the Center for the National Interest. Mark is also a PhD student in History at American University</w:t>
      </w:r>
      <w:r>
        <w:t>, June 1</w:t>
      </w:r>
      <w:r w:rsidRPr="0007758C">
        <w:rPr>
          <w:vertAlign w:val="superscript"/>
        </w:rPr>
        <w:t>st</w:t>
      </w:r>
      <w:r>
        <w:t>, 2019, “</w:t>
      </w:r>
      <w:r w:rsidRPr="0007758C">
        <w:t>Could Taiwan Halt an Invasion by China?</w:t>
      </w:r>
      <w:r>
        <w:t xml:space="preserve">” from </w:t>
      </w:r>
      <w:r w:rsidRPr="0007758C">
        <w:t>https://nationalinterest.org/blog/buzz/could-taiwan-halt-invasion-china-60617</w:t>
      </w:r>
      <w:r>
        <w:t>, accessed 7/5/19 || OES-AT</w:t>
      </w:r>
    </w:p>
    <w:p w14:paraId="0117640E" w14:textId="77777777" w:rsidR="00F07DE2" w:rsidRDefault="00F07DE2" w:rsidP="00F07DE2">
      <w:pPr>
        <w:rPr>
          <w:sz w:val="16"/>
        </w:rPr>
      </w:pPr>
      <w:r w:rsidRPr="00983AAD">
        <w:rPr>
          <w:sz w:val="16"/>
        </w:rPr>
        <w:t xml:space="preserve">The Taiwan question has long been in a thorn in the Chinese Communist Party’s (CCP) side. In the decades following the Shanghai communiqué, the CCP’s core strategic approach to Taiwan was to bide their time while building up national strength. As Deng Xiaoping famously proclaimed, the People’s Republic of China (PRC) can wait 100 years to reunify with Taiwan (also known as Republic of China, or ROC) if necessary. ¶ Today’s CCP appears to be operating within a much shorter time frame, however. With China’s rise to great power status, Beijing wields unprecedented economic leverage over Taiwan and is increasingly comfortable with flexing its military muscle overseas. XI Jingping is “losing patience” with the defiant island off his southeastern coast, which continues to rebuff Chinese reunification schemes premised on what Xi calls a “one country, two systems” approach. ¶ </w:t>
      </w:r>
      <w:r w:rsidRPr="00983AAD">
        <w:rPr>
          <w:rStyle w:val="StyleUnderline"/>
        </w:rPr>
        <w:t xml:space="preserve">It is </w:t>
      </w:r>
      <w:r w:rsidRPr="00983AAD">
        <w:rPr>
          <w:rStyle w:val="Emphasis"/>
        </w:rPr>
        <w:t>unlikely that the CCP</w:t>
      </w:r>
      <w:r w:rsidRPr="00983AAD">
        <w:rPr>
          <w:rStyle w:val="StyleUnderline"/>
        </w:rPr>
        <w:t xml:space="preserve"> would </w:t>
      </w:r>
      <w:r w:rsidRPr="00983AAD">
        <w:rPr>
          <w:rStyle w:val="Emphasis"/>
        </w:rPr>
        <w:t>seek an outright invasion and occupation of Taiwan</w:t>
      </w:r>
      <w:r w:rsidRPr="00983AAD">
        <w:rPr>
          <w:rStyle w:val="StyleUnderline"/>
        </w:rPr>
        <w:t>, given the drastic geopolitical risks that would entail.</w:t>
      </w:r>
      <w:r w:rsidRPr="00983AAD">
        <w:rPr>
          <w:sz w:val="16"/>
        </w:rPr>
        <w:t xml:space="preserve"> But as East Asia scholars have frequently cautioned, the </w:t>
      </w:r>
      <w:r w:rsidRPr="00983AAD">
        <w:rPr>
          <w:rStyle w:val="StyleUnderline"/>
        </w:rPr>
        <w:t>China-Taiwan relationship is fraught with potential escalatory spirals that can easily set the two sides on a path to unavoidable military conflict</w:t>
      </w:r>
      <w:r w:rsidRPr="00983AAD">
        <w:rPr>
          <w:sz w:val="16"/>
        </w:rPr>
        <w:t xml:space="preserve">. ¶ What are Taiwan’s military capabilities, and how would it defend itself against a Chinese offensive? Here is what we found. ¶ </w:t>
      </w:r>
      <w:r w:rsidRPr="00983AAD">
        <w:rPr>
          <w:rStyle w:val="StyleUnderline"/>
        </w:rPr>
        <w:t xml:space="preserve">Taiwan’s capacity to defend its airspace against the might of the Chinese People’s Liberation Army Air Force (PLAAF) is one of the foremost deciding factors in a prospective military conflict. </w:t>
      </w:r>
      <w:r w:rsidRPr="00983AAD">
        <w:rPr>
          <w:sz w:val="16"/>
        </w:rPr>
        <w:t xml:space="preserve">For most of the 20th century, Taiwan’s security establishment was confident that the superior training and equipment of the ROC air force was enough to offset the PLAAF’s vast numerical advantage. In 2019, those calculations no longer apply. The PLAAF has emerged from its 1980’s modernization program with one of the most technically advanced air force rosters in the world, supplementing a growing domestic jet fighter industry with a total sum of just under one hundred modernized Russian Su-30MKK and Su-35 fighters. ¶ </w:t>
      </w:r>
      <w:r w:rsidRPr="00983AAD">
        <w:rPr>
          <w:rStyle w:val="StyleUnderline"/>
        </w:rPr>
        <w:t>Meanwhile, the core of Taiwan’s fleet is still composed of US-made F-16A/B fighters that were procured in the 1990’s.</w:t>
      </w:r>
      <w:r w:rsidRPr="00983AAD">
        <w:rPr>
          <w:sz w:val="16"/>
        </w:rPr>
        <w:t xml:space="preserve"> Since then, Taipei attempted several times to purchase upgraded F-16 C/D Block fighters. The Pentagon demurred until 2011, when it instead offered a minor retrofit package for Taiwan’s fleet of aging F-16A/B jets. Even this watered-down contract sputtered and eventually ground to a halt amid cost concerns. Taipei then briefly turned its sights on procuring the F-35B, before concluding that the US fighter was cost-inefficient and ill-suited for Taiwan’s defense needs. ¶ </w:t>
      </w:r>
      <w:r w:rsidRPr="00983AAD">
        <w:rPr>
          <w:rStyle w:val="StyleUnderline"/>
        </w:rPr>
        <w:t xml:space="preserve">It is only in the past year that </w:t>
      </w:r>
      <w:r w:rsidRPr="00983AAD">
        <w:rPr>
          <w:rStyle w:val="Emphasis"/>
        </w:rPr>
        <w:t>Taipei found a glimmer of hope</w:t>
      </w:r>
      <w:r w:rsidRPr="00983AAD">
        <w:rPr>
          <w:rStyle w:val="StyleUnderline"/>
        </w:rPr>
        <w:t xml:space="preserve"> on their decades-long quest to modernize the Taiwanese air force. As per a 330 million dollar contract signed in late 2018 and reconfirmed last month, the preponderance of Taiwan’s</w:t>
      </w:r>
      <w:r>
        <w:rPr>
          <w:rStyle w:val="StyleUnderline"/>
        </w:rPr>
        <w:t xml:space="preserve"> </w:t>
      </w:r>
      <w:r w:rsidRPr="00983AAD">
        <w:rPr>
          <w:rStyle w:val="StyleUnderline"/>
        </w:rPr>
        <w:t>F-16A/B fleet will be retrofitted to become generation 4.5 F-16 Vipers</w:t>
      </w:r>
      <w:r w:rsidRPr="00983AAD">
        <w:rPr>
          <w:sz w:val="16"/>
        </w:rPr>
        <w:t xml:space="preserve">. As opposed to the ill-fated F-16 C/D deal, the F-16V upgrade promises to be a serious technical leap forward for Taiwan’s air force. </w:t>
      </w:r>
      <w:r w:rsidRPr="00983AAD">
        <w:rPr>
          <w:rStyle w:val="StyleUnderline"/>
        </w:rPr>
        <w:t>The Viper boasts the best avionics package ever seen on an F-16, while incorporating the expanded armament suites of more recent F-16 Block revisions</w:t>
      </w:r>
      <w:r w:rsidRPr="00983AAD">
        <w:rPr>
          <w:sz w:val="16"/>
        </w:rPr>
        <w:t xml:space="preserve">. ¶ For the first time in well over a decade, </w:t>
      </w:r>
      <w:r w:rsidRPr="00983AAD">
        <w:rPr>
          <w:rStyle w:val="StyleUnderline"/>
        </w:rPr>
        <w:t>Taiwan’s air force would be in a military position to at least contest Taiwanese airspace against the PLAAF’s J-10 and Su-30 fighters.</w:t>
      </w:r>
      <w:r w:rsidRPr="00983AAD">
        <w:rPr>
          <w:sz w:val="16"/>
        </w:rPr>
        <w:t xml:space="preserve"> There is, however, a large caveat: the F-16V deal is not set in stone. Just as rapidly as Taiwan’s military fortunes are rising on the heels of a deteriorating US-China relationship, so too can they suddenly collapse with a change in Washington’s geopolitical priorities.</w:t>
      </w:r>
    </w:p>
    <w:p w14:paraId="79661731" w14:textId="77777777" w:rsidR="00F07DE2" w:rsidRDefault="00F07DE2" w:rsidP="00F07DE2"/>
    <w:p w14:paraId="5C94B626" w14:textId="77777777" w:rsidR="00F07DE2" w:rsidRPr="00635BC1" w:rsidRDefault="00F07DE2" w:rsidP="00F07DE2"/>
    <w:p w14:paraId="501CC537" w14:textId="77777777" w:rsidR="00F07DE2" w:rsidRDefault="00F07DE2" w:rsidP="00F07DE2">
      <w:pPr>
        <w:pStyle w:val="Heading2"/>
      </w:pPr>
      <w:r>
        <w:t>Independence Debate</w:t>
      </w:r>
    </w:p>
    <w:p w14:paraId="7AC6C105" w14:textId="77777777" w:rsidR="00F07DE2" w:rsidRPr="00A95457" w:rsidRDefault="00F07DE2" w:rsidP="00F07DE2">
      <w:pPr>
        <w:pStyle w:val="Heading3"/>
      </w:pPr>
      <w:r>
        <w:t>Internals: U.S. Actions Matter</w:t>
      </w:r>
    </w:p>
    <w:p w14:paraId="35E7C831" w14:textId="77777777" w:rsidR="00F07DE2" w:rsidRDefault="00F07DE2" w:rsidP="00F07DE2"/>
    <w:p w14:paraId="17F7BE85" w14:textId="77777777" w:rsidR="00F07DE2" w:rsidRDefault="00F07DE2" w:rsidP="00F07DE2">
      <w:pPr>
        <w:pStyle w:val="Heading4"/>
      </w:pPr>
      <w:r>
        <w:t xml:space="preserve">U.S. Support = Escalation </w:t>
      </w:r>
    </w:p>
    <w:p w14:paraId="1654A912" w14:textId="77777777" w:rsidR="00F07DE2" w:rsidRDefault="00F07DE2" w:rsidP="00F07DE2"/>
    <w:p w14:paraId="48E6C638" w14:textId="77777777" w:rsidR="00F07DE2" w:rsidRDefault="00F07DE2" w:rsidP="00F07DE2">
      <w:r w:rsidRPr="000E5E0C">
        <w:rPr>
          <w:rStyle w:val="Style13ptBold"/>
        </w:rPr>
        <w:t>Yin 16</w:t>
      </w:r>
      <w:r>
        <w:t xml:space="preserve"> </w:t>
      </w:r>
    </w:p>
    <w:p w14:paraId="584F3267" w14:textId="77777777" w:rsidR="00F07DE2" w:rsidRPr="005D0CF0" w:rsidRDefault="00F07DE2" w:rsidP="00F07DE2">
      <w:r w:rsidRPr="005D0CF0">
        <w:t xml:space="preserve">(Yin Chengde, Research Fellow at the China Foundation for International Studies, 2016 “Time for US to Change Its Taiwan Policy,” China-US Focus, June 8th, pg online @ </w:t>
      </w:r>
      <w:hyperlink r:id="rId57" w:history="1">
        <w:r w:rsidRPr="005D0CF0">
          <w:rPr>
            <w:rStyle w:val="Hyperlink"/>
          </w:rPr>
          <w:t>http://www.chinausfocus.com/political-social-development/time-for-us-to-change-its-taiwan-policy/</w:t>
        </w:r>
      </w:hyperlink>
      <w:r w:rsidRPr="005D0CF0">
        <w:t>)</w:t>
      </w:r>
    </w:p>
    <w:p w14:paraId="714D6E02" w14:textId="77777777" w:rsidR="00F07DE2" w:rsidRPr="00F54370" w:rsidRDefault="00F07DE2" w:rsidP="00F07DE2">
      <w:pPr>
        <w:rPr>
          <w:sz w:val="12"/>
        </w:rPr>
      </w:pPr>
      <w:r w:rsidRPr="005D0CF0">
        <w:rPr>
          <w:sz w:val="12"/>
        </w:rPr>
        <w:t xml:space="preserve">The pro-independence DPP has returned to power in Taiwan. </w:t>
      </w:r>
      <w:r w:rsidRPr="005D0CF0">
        <w:rPr>
          <w:rStyle w:val="StyleUnderline"/>
        </w:rPr>
        <w:t>Despite repeated warnings from Beijing, Tsai</w:t>
      </w:r>
      <w:r w:rsidRPr="005D0CF0">
        <w:rPr>
          <w:sz w:val="12"/>
        </w:rPr>
        <w:t xml:space="preserve"> Ing-wen, leader of the DPP, </w:t>
      </w:r>
      <w:r w:rsidRPr="005D0CF0">
        <w:rPr>
          <w:rStyle w:val="StyleUnderline"/>
        </w:rPr>
        <w:t>stopped short of recognizing the</w:t>
      </w:r>
      <w:r w:rsidRPr="005D0CF0">
        <w:rPr>
          <w:sz w:val="12"/>
        </w:rPr>
        <w:t xml:space="preserve"> 19</w:t>
      </w:r>
      <w:r w:rsidRPr="005D0CF0">
        <w:rPr>
          <w:rStyle w:val="StyleUnderline"/>
        </w:rPr>
        <w:t>92 Consensus</w:t>
      </w:r>
      <w:r w:rsidRPr="005D0CF0">
        <w:rPr>
          <w:sz w:val="12"/>
        </w:rPr>
        <w:t xml:space="preserve"> and the one-China principle in her inaugural speech, </w:t>
      </w:r>
      <w:r w:rsidRPr="005D0CF0">
        <w:rPr>
          <w:rStyle w:val="StyleUnderline"/>
        </w:rPr>
        <w:t>a signal that she may intend to lead the island in pursuing</w:t>
      </w:r>
      <w:r w:rsidRPr="005D0CF0">
        <w:rPr>
          <w:sz w:val="12"/>
        </w:rPr>
        <w:t xml:space="preserve"> “one China, one Taiwan” or “two Chinas”, i.e. Taiwan </w:t>
      </w:r>
      <w:r w:rsidRPr="005D0CF0">
        <w:rPr>
          <w:rStyle w:val="StyleUnderline"/>
        </w:rPr>
        <w:t xml:space="preserve">independence. Evidently, her stance </w:t>
      </w:r>
      <w:r w:rsidRPr="005D0CF0">
        <w:rPr>
          <w:rStyle w:val="Emphasis"/>
        </w:rPr>
        <w:t>has the backing of the U</w:t>
      </w:r>
      <w:r w:rsidRPr="005D0CF0">
        <w:rPr>
          <w:sz w:val="12"/>
        </w:rPr>
        <w:t xml:space="preserve">nited </w:t>
      </w:r>
      <w:r w:rsidRPr="005D0CF0">
        <w:rPr>
          <w:rStyle w:val="Emphasis"/>
        </w:rPr>
        <w:t>S</w:t>
      </w:r>
      <w:r w:rsidRPr="005D0CF0">
        <w:rPr>
          <w:sz w:val="12"/>
        </w:rPr>
        <w:t xml:space="preserve">tates. On the eve of the election, </w:t>
      </w:r>
      <w:r w:rsidRPr="005D0CF0">
        <w:rPr>
          <w:rStyle w:val="StyleUnderline"/>
        </w:rPr>
        <w:t>Tsai took a trip to the US</w:t>
      </w:r>
      <w:r w:rsidRPr="005D0CF0">
        <w:rPr>
          <w:sz w:val="12"/>
        </w:rPr>
        <w:t xml:space="preserve">, which was apparently designed to seek advice from and compare notes with US policy makers on her policy for cross-Strait relations. It must be </w:t>
      </w:r>
      <w:r w:rsidRPr="005D0CF0">
        <w:rPr>
          <w:rStyle w:val="StyleUnderline"/>
        </w:rPr>
        <w:t>during this trip</w:t>
      </w:r>
      <w:r w:rsidRPr="005D0CF0">
        <w:rPr>
          <w:sz w:val="12"/>
        </w:rPr>
        <w:t xml:space="preserve"> that </w:t>
      </w:r>
      <w:r w:rsidRPr="005D0CF0">
        <w:rPr>
          <w:rStyle w:val="StyleUnderline"/>
        </w:rPr>
        <w:t>her pro-independence policy was given tacit approval</w:t>
      </w:r>
      <w:r w:rsidRPr="005D0CF0">
        <w:rPr>
          <w:sz w:val="12"/>
        </w:rPr>
        <w:t xml:space="preserve">. She received further reassurance for her inclination toward independence when the US House of Representatives passed a resolution reaffirming support for Taipei just ahead of her inauguration. </w:t>
      </w:r>
      <w:r w:rsidRPr="005D0CF0">
        <w:rPr>
          <w:rStyle w:val="StyleUnderline"/>
        </w:rPr>
        <w:t>The US has always been known to support Taiwan’s quiet moves toward independence to hold back China’s reunification</w:t>
      </w:r>
      <w:r w:rsidRPr="005D0CF0">
        <w:rPr>
          <w:sz w:val="12"/>
        </w:rPr>
        <w:t xml:space="preserve"> through its policy toward Taipei. </w:t>
      </w:r>
      <w:r w:rsidRPr="005D0CF0">
        <w:rPr>
          <w:rStyle w:val="StyleUnderline"/>
        </w:rPr>
        <w:t>Though the US pronounced its commitment to the one-China principle and opposition to Taiwan independence</w:t>
      </w:r>
      <w:r w:rsidRPr="005D0CF0">
        <w:rPr>
          <w:sz w:val="12"/>
        </w:rPr>
        <w:t xml:space="preserve">, enshrined in its three joint communiques with China, </w:t>
      </w:r>
      <w:r w:rsidRPr="005D0CF0">
        <w:rPr>
          <w:rStyle w:val="StyleUnderline"/>
        </w:rPr>
        <w:t xml:space="preserve">its commitment was </w:t>
      </w:r>
      <w:r w:rsidRPr="005D0CF0">
        <w:rPr>
          <w:rStyle w:val="Emphasis"/>
        </w:rPr>
        <w:t>never fully kept</w:t>
      </w:r>
      <w:r w:rsidRPr="005D0CF0">
        <w:rPr>
          <w:rStyle w:val="StyleUnderline"/>
        </w:rPr>
        <w:t>. The US public position never went further than saying that it does not support Taiwan independence. What that means is</w:t>
      </w:r>
      <w:r w:rsidRPr="005D0CF0">
        <w:rPr>
          <w:sz w:val="12"/>
        </w:rPr>
        <w:t xml:space="preserve">, </w:t>
      </w:r>
      <w:r w:rsidRPr="005D0CF0">
        <w:rPr>
          <w:rStyle w:val="StyleUnderline"/>
        </w:rPr>
        <w:t>the US does not support anything radical that the DPP might engage</w:t>
      </w:r>
      <w:r w:rsidRPr="005D0CF0">
        <w:rPr>
          <w:sz w:val="12"/>
        </w:rPr>
        <w:t xml:space="preserve"> in such as de jure independence by changing Taiwan’s title, </w:t>
      </w:r>
      <w:r w:rsidRPr="005D0CF0">
        <w:rPr>
          <w:rStyle w:val="StyleUnderline"/>
        </w:rPr>
        <w:t>lest the US be dragged into a frontal clash with China. The US</w:t>
      </w:r>
      <w:r w:rsidRPr="005D0CF0">
        <w:rPr>
          <w:sz w:val="12"/>
        </w:rPr>
        <w:t xml:space="preserve">, however, </w:t>
      </w:r>
      <w:r w:rsidRPr="005D0CF0">
        <w:rPr>
          <w:rStyle w:val="StyleUnderline"/>
        </w:rPr>
        <w:t xml:space="preserve">does not prohibit the DPP from desinicization of the island and pursue </w:t>
      </w:r>
      <w:r w:rsidRPr="005D0CF0">
        <w:rPr>
          <w:rStyle w:val="Emphasis"/>
        </w:rPr>
        <w:t>disguised independence</w:t>
      </w:r>
      <w:r w:rsidRPr="005D0CF0">
        <w:rPr>
          <w:rStyle w:val="StyleUnderline"/>
        </w:rPr>
        <w:t>. The T</w:t>
      </w:r>
      <w:r w:rsidRPr="005D0CF0">
        <w:rPr>
          <w:sz w:val="12"/>
        </w:rPr>
        <w:t xml:space="preserve">aiwan </w:t>
      </w:r>
      <w:r w:rsidRPr="005D0CF0">
        <w:rPr>
          <w:rStyle w:val="StyleUnderline"/>
        </w:rPr>
        <w:t>R</w:t>
      </w:r>
      <w:r w:rsidRPr="005D0CF0">
        <w:rPr>
          <w:sz w:val="12"/>
        </w:rPr>
        <w:t xml:space="preserve">elations </w:t>
      </w:r>
      <w:r w:rsidRPr="005D0CF0">
        <w:rPr>
          <w:rStyle w:val="StyleUnderline"/>
        </w:rPr>
        <w:t>A</w:t>
      </w:r>
      <w:r w:rsidRPr="005D0CF0">
        <w:rPr>
          <w:sz w:val="12"/>
        </w:rPr>
        <w:t xml:space="preserve">ct, to start with, </w:t>
      </w:r>
      <w:r w:rsidRPr="005D0CF0">
        <w:rPr>
          <w:rStyle w:val="StyleUnderline"/>
        </w:rPr>
        <w:t xml:space="preserve">and the “six assurances” are nothing but deliberate steps to force China to renounce the use of force and maintain the “status quo” indefinitely. Its consequence? Emboldened separatists with less scruples as they seek to pull the island away from the Chinese mainland. </w:t>
      </w:r>
      <w:r w:rsidRPr="005D0CF0">
        <w:rPr>
          <w:sz w:val="12"/>
        </w:rPr>
        <w:t xml:space="preserve">Reunification would remain a distant dream for China, and de facto independence might become the reality in Taiwan. </w:t>
      </w:r>
      <w:r w:rsidRPr="005D0CF0">
        <w:rPr>
          <w:rStyle w:val="StyleUnderline"/>
        </w:rPr>
        <w:t>Such a policy toward Taiwan is at odds with the fundamental and core interests of China and</w:t>
      </w:r>
      <w:r w:rsidRPr="005D0CF0">
        <w:rPr>
          <w:sz w:val="12"/>
        </w:rPr>
        <w:t xml:space="preserve">, in the final analysis, </w:t>
      </w:r>
      <w:r w:rsidRPr="005D0CF0">
        <w:rPr>
          <w:rStyle w:val="StyleUnderline"/>
        </w:rPr>
        <w:t>the US</w:t>
      </w:r>
      <w:r w:rsidRPr="005D0CF0">
        <w:rPr>
          <w:sz w:val="12"/>
        </w:rPr>
        <w:t xml:space="preserve">’ own interests as well. </w:t>
      </w:r>
      <w:r w:rsidRPr="005D0CF0">
        <w:rPr>
          <w:rStyle w:val="StyleUnderline"/>
        </w:rPr>
        <w:t>It is a policy with multiple strategic flaws</w:t>
      </w:r>
      <w:r w:rsidRPr="005D0CF0">
        <w:rPr>
          <w:sz w:val="12"/>
        </w:rPr>
        <w:t xml:space="preserve">. First, the US should stop using Taiwan as its “unsinkable aircraft carrier”. Deng Xiaoping made the observation that the US saw the strategic and military value in Taiwan and wanted to keep it as its unsinkable aircraft carrier. It is quite true because </w:t>
      </w:r>
      <w:r w:rsidRPr="005D0CF0">
        <w:rPr>
          <w:rStyle w:val="StyleUnderline"/>
        </w:rPr>
        <w:t>though the US has professedly severed diplomatic ties, withdrew troops</w:t>
      </w:r>
      <w:r w:rsidRPr="005D0CF0">
        <w:rPr>
          <w:sz w:val="12"/>
        </w:rPr>
        <w:t xml:space="preserve"> from </w:t>
      </w:r>
      <w:r w:rsidRPr="005D0CF0">
        <w:rPr>
          <w:rStyle w:val="StyleUnderline"/>
        </w:rPr>
        <w:t>and ended mutual defense treaty</w:t>
      </w:r>
      <w:r w:rsidRPr="005D0CF0">
        <w:rPr>
          <w:sz w:val="12"/>
        </w:rPr>
        <w:t xml:space="preserve"> with Taiwan, </w:t>
      </w:r>
      <w:r w:rsidRPr="005D0CF0">
        <w:rPr>
          <w:rStyle w:val="StyleUnderline"/>
        </w:rPr>
        <w:t>it continues to have semi-official political and military ties</w:t>
      </w:r>
      <w:r w:rsidRPr="005D0CF0">
        <w:rPr>
          <w:sz w:val="12"/>
        </w:rPr>
        <w:t xml:space="preserve"> with it. </w:t>
      </w:r>
      <w:r w:rsidRPr="005D0CF0">
        <w:rPr>
          <w:rStyle w:val="StyleUnderline"/>
        </w:rPr>
        <w:t xml:space="preserve">It has publicly assisted Taiwan’s defense through arms sales </w:t>
      </w:r>
      <w:r w:rsidRPr="005D0CF0">
        <w:rPr>
          <w:sz w:val="12"/>
        </w:rPr>
        <w:t xml:space="preserve">and covert military cooperation of various kinds. </w:t>
      </w:r>
      <w:r w:rsidRPr="005D0CF0">
        <w:rPr>
          <w:rStyle w:val="StyleUnderline"/>
        </w:rPr>
        <w:t>The goal is to hold back China’s reunification and use Taiwan as an outpost to contain China. This strategy is nothing but a vestige of the Cold War and will only slow down the growth of China-US relations. As time advances and as China continues to rise, Taiwan won’t be the US’ “unsinkable aircraft carrier” forever</w:t>
      </w:r>
      <w:r w:rsidRPr="005D0CF0">
        <w:rPr>
          <w:sz w:val="12"/>
        </w:rPr>
        <w:t xml:space="preserve">. Second, </w:t>
      </w:r>
      <w:r w:rsidRPr="005D0CF0">
        <w:rPr>
          <w:rStyle w:val="StyleUnderline"/>
        </w:rPr>
        <w:t>the US should stop going back on its commitments. The return of Taiwan to China was written into the Cairo Declaration, an official international instrument formulated and signed by US</w:t>
      </w:r>
      <w:r w:rsidRPr="005D0CF0">
        <w:rPr>
          <w:sz w:val="12"/>
        </w:rPr>
        <w:t xml:space="preserve"> and other </w:t>
      </w:r>
      <w:r w:rsidRPr="005D0CF0">
        <w:rPr>
          <w:rStyle w:val="StyleUnderline"/>
        </w:rPr>
        <w:t>leaders. All three Sino-US joint communiques affirmed the one-China principle and opposition to Taiwan independence. These are legally binding international documents and serve as the guide and rulebook for China-US relations. Honoring such documents is the very foundation for a functioning international system</w:t>
      </w:r>
      <w:r w:rsidRPr="005D0CF0">
        <w:rPr>
          <w:sz w:val="12"/>
        </w:rPr>
        <w:t xml:space="preserve">. But </w:t>
      </w:r>
      <w:r w:rsidRPr="005D0CF0">
        <w:rPr>
          <w:rStyle w:val="StyleUnderline"/>
        </w:rPr>
        <w:t>any US tacit support of the DPP’s attempts at de facto independence at the cost of its credibility has hurt</w:t>
      </w:r>
      <w:r w:rsidRPr="005D0CF0">
        <w:rPr>
          <w:sz w:val="12"/>
        </w:rPr>
        <w:t xml:space="preserve"> not just China, but also </w:t>
      </w:r>
      <w:r w:rsidRPr="005D0CF0">
        <w:rPr>
          <w:rStyle w:val="StyleUnderline"/>
        </w:rPr>
        <w:t>the authority of the declaration and the post-war order and can only lead to myriad problems</w:t>
      </w:r>
      <w:r w:rsidRPr="005D0CF0">
        <w:rPr>
          <w:sz w:val="12"/>
        </w:rPr>
        <w:t xml:space="preserve">. Third, </w:t>
      </w:r>
      <w:r w:rsidRPr="005D0CF0">
        <w:rPr>
          <w:rStyle w:val="StyleUnderline"/>
        </w:rPr>
        <w:t>the US should stop supporting separatists</w:t>
      </w:r>
      <w:r w:rsidRPr="005D0CF0">
        <w:rPr>
          <w:sz w:val="12"/>
        </w:rPr>
        <w:t xml:space="preserve">. The DPP prospered through street politics, manipulation of public opinion and populism. Those who won’t stop playing with fire will only destroy themselves. The DPP has gone so far as to take the 20-million-plus Taiwanese as hostage to fulfill its selfish objective of Taiwan independence. This is extremely irresponsible and egregious. </w:t>
      </w:r>
      <w:r w:rsidRPr="005D0CF0">
        <w:rPr>
          <w:rStyle w:val="StyleUnderline"/>
        </w:rPr>
        <w:t>To demonstrate support to separatists like the DPP through the T</w:t>
      </w:r>
      <w:r w:rsidRPr="005D0CF0">
        <w:rPr>
          <w:sz w:val="12"/>
        </w:rPr>
        <w:t xml:space="preserve">aiwan </w:t>
      </w:r>
      <w:r w:rsidRPr="005D0CF0">
        <w:rPr>
          <w:rStyle w:val="StyleUnderline"/>
        </w:rPr>
        <w:t>R</w:t>
      </w:r>
      <w:r w:rsidRPr="005D0CF0">
        <w:rPr>
          <w:sz w:val="12"/>
        </w:rPr>
        <w:t xml:space="preserve">elations </w:t>
      </w:r>
      <w:r w:rsidRPr="005D0CF0">
        <w:rPr>
          <w:rStyle w:val="StyleUnderline"/>
        </w:rPr>
        <w:t>A</w:t>
      </w:r>
      <w:r w:rsidRPr="005D0CF0">
        <w:rPr>
          <w:sz w:val="12"/>
        </w:rPr>
        <w:t>ct and the “six assurances”</w:t>
      </w:r>
      <w:r w:rsidRPr="005D0CF0">
        <w:rPr>
          <w:rStyle w:val="StyleUnderline"/>
        </w:rPr>
        <w:t xml:space="preserve"> is to </w:t>
      </w:r>
      <w:r w:rsidRPr="005D0CF0">
        <w:rPr>
          <w:rStyle w:val="Emphasis"/>
        </w:rPr>
        <w:t>openly undermine China’s sovereignty</w:t>
      </w:r>
      <w:r w:rsidRPr="005D0CF0">
        <w:rPr>
          <w:rStyle w:val="StyleUnderline"/>
        </w:rPr>
        <w:t>, disrespect the basic norms governing international relations, reject the US’ moral responsibility and hurt its international reputation</w:t>
      </w:r>
      <w:r w:rsidRPr="005D0CF0">
        <w:rPr>
          <w:sz w:val="12"/>
        </w:rPr>
        <w:t xml:space="preserve">. Fourth, the US should stop misplacing its stakes. The size, population and overall strength of Taiwan is nowhere near that of the Chinese mainland. Neither is Taiwan’s importance to the US. Economically, the People’s Republic of China and the US are as interdependent as any two economies in the world can be; on major international issues, the US needs China’s cooperation. In economic and strategic areas key to America’s future, Taiwan is of minimal consequence. Admittedly, the US has interests in Taiwan. Its interests on the Chinese mainland, however, far outweigh those in Taiwan. Pitching itself against China, a fast-growing country with 1.3 billion people, by supporting separatists in Taiwan is definitely not the wise thing to do. </w:t>
      </w:r>
      <w:r w:rsidRPr="005D0CF0">
        <w:rPr>
          <w:rStyle w:val="StyleUnderline"/>
        </w:rPr>
        <w:t>China will not allow Taiwan</w:t>
      </w:r>
      <w:r w:rsidRPr="005D0CF0">
        <w:rPr>
          <w:sz w:val="12"/>
        </w:rPr>
        <w:t xml:space="preserve">, which has historically been part of China, </w:t>
      </w:r>
      <w:r w:rsidRPr="005D0CF0">
        <w:rPr>
          <w:rStyle w:val="StyleUnderline"/>
        </w:rPr>
        <w:t xml:space="preserve">to break away. This is a </w:t>
      </w:r>
      <w:r w:rsidRPr="005D0CF0">
        <w:rPr>
          <w:rStyle w:val="Emphasis"/>
        </w:rPr>
        <w:t>permanent red line</w:t>
      </w:r>
      <w:r w:rsidRPr="005D0CF0">
        <w:rPr>
          <w:rStyle w:val="StyleUnderline"/>
        </w:rPr>
        <w:t xml:space="preserve"> for China. The question of Taiwan is a </w:t>
      </w:r>
      <w:r w:rsidRPr="005D0CF0">
        <w:rPr>
          <w:rStyle w:val="Emphasis"/>
        </w:rPr>
        <w:t>core issue</w:t>
      </w:r>
      <w:r w:rsidRPr="005D0CF0">
        <w:rPr>
          <w:rStyle w:val="StyleUnderline"/>
        </w:rPr>
        <w:t xml:space="preserve"> in China-US relations and must be handled with extraordinary care. Some foresighted people in the US have called for </w:t>
      </w:r>
      <w:r w:rsidRPr="005D0CF0">
        <w:rPr>
          <w:rStyle w:val="Emphasis"/>
        </w:rPr>
        <w:t>adjusting the US’ Taiwan policy</w:t>
      </w:r>
      <w:r w:rsidRPr="005D0CF0">
        <w:rPr>
          <w:rStyle w:val="StyleUnderline"/>
        </w:rPr>
        <w:t>, abolish the T</w:t>
      </w:r>
      <w:r w:rsidRPr="005D0CF0">
        <w:rPr>
          <w:sz w:val="12"/>
        </w:rPr>
        <w:t xml:space="preserve">aiwan </w:t>
      </w:r>
      <w:r w:rsidRPr="005D0CF0">
        <w:rPr>
          <w:rStyle w:val="StyleUnderline"/>
        </w:rPr>
        <w:t>R</w:t>
      </w:r>
      <w:r w:rsidRPr="005D0CF0">
        <w:rPr>
          <w:sz w:val="12"/>
        </w:rPr>
        <w:t xml:space="preserve">elations </w:t>
      </w:r>
      <w:r w:rsidRPr="005D0CF0">
        <w:rPr>
          <w:rStyle w:val="StyleUnderline"/>
        </w:rPr>
        <w:t>A</w:t>
      </w:r>
      <w:r w:rsidRPr="005D0CF0">
        <w:rPr>
          <w:sz w:val="12"/>
        </w:rPr>
        <w:t xml:space="preserve">ct </w:t>
      </w:r>
      <w:r w:rsidRPr="005D0CF0">
        <w:rPr>
          <w:rStyle w:val="StyleUnderline"/>
        </w:rPr>
        <w:t>and the “six assurances” to herald a fully normal and healthy bilateral relationship with China</w:t>
      </w:r>
      <w:r w:rsidRPr="005D0CF0">
        <w:rPr>
          <w:sz w:val="12"/>
        </w:rPr>
        <w:t xml:space="preserve">. Apparently, this is the trend and </w:t>
      </w:r>
      <w:r w:rsidRPr="005D0CF0">
        <w:rPr>
          <w:rStyle w:val="StyleUnderline"/>
        </w:rPr>
        <w:t>we</w:t>
      </w:r>
      <w:r w:rsidRPr="005D0CF0">
        <w:rPr>
          <w:sz w:val="12"/>
        </w:rPr>
        <w:t xml:space="preserve"> only </w:t>
      </w:r>
      <w:r w:rsidRPr="005D0CF0">
        <w:rPr>
          <w:rStyle w:val="StyleUnderline"/>
        </w:rPr>
        <w:t>hope</w:t>
      </w:r>
      <w:r w:rsidRPr="005D0CF0">
        <w:rPr>
          <w:sz w:val="12"/>
        </w:rPr>
        <w:t xml:space="preserve"> that </w:t>
      </w:r>
      <w:r w:rsidRPr="005D0CF0">
        <w:rPr>
          <w:rStyle w:val="StyleUnderline"/>
        </w:rPr>
        <w:t>the US government would do it sooner rather than later for the benefit of the people on both sides of the</w:t>
      </w:r>
      <w:r w:rsidRPr="005D0CF0">
        <w:rPr>
          <w:sz w:val="12"/>
        </w:rPr>
        <w:t xml:space="preserve"> Taiwan </w:t>
      </w:r>
      <w:r w:rsidRPr="005D0CF0">
        <w:rPr>
          <w:rStyle w:val="StyleUnderline"/>
        </w:rPr>
        <w:t>Strait and for the</w:t>
      </w:r>
      <w:r w:rsidRPr="005D0CF0">
        <w:rPr>
          <w:sz w:val="12"/>
        </w:rPr>
        <w:t xml:space="preserve"> benefit of the </w:t>
      </w:r>
      <w:r w:rsidRPr="005D0CF0">
        <w:rPr>
          <w:rStyle w:val="StyleUnderline"/>
        </w:rPr>
        <w:t>US</w:t>
      </w:r>
      <w:r w:rsidRPr="005D0CF0">
        <w:rPr>
          <w:sz w:val="12"/>
        </w:rPr>
        <w:t xml:space="preserve"> itself </w:t>
      </w:r>
      <w:r w:rsidRPr="005D0CF0">
        <w:rPr>
          <w:rStyle w:val="StyleUnderline"/>
        </w:rPr>
        <w:t>too</w:t>
      </w:r>
      <w:r w:rsidRPr="005D0CF0">
        <w:rPr>
          <w:sz w:val="12"/>
        </w:rPr>
        <w:t>.</w:t>
      </w:r>
    </w:p>
    <w:p w14:paraId="428245B4" w14:textId="77777777" w:rsidR="00F07DE2" w:rsidRDefault="00F07DE2" w:rsidP="00F07DE2"/>
    <w:p w14:paraId="1AB8D15A" w14:textId="77777777" w:rsidR="00F07DE2" w:rsidRPr="005D0CF0" w:rsidRDefault="00F07DE2" w:rsidP="00F07DE2"/>
    <w:p w14:paraId="3F441DB2" w14:textId="77777777" w:rsidR="00F07DE2" w:rsidRDefault="00F07DE2" w:rsidP="00F07DE2">
      <w:pPr>
        <w:pStyle w:val="Heading3"/>
      </w:pPr>
      <w:r>
        <w:t>Internals: Independence = War</w:t>
      </w:r>
    </w:p>
    <w:p w14:paraId="333411C1" w14:textId="77777777" w:rsidR="00F07DE2" w:rsidRPr="00CD1D90" w:rsidRDefault="00F07DE2" w:rsidP="00F07DE2"/>
    <w:p w14:paraId="6F99D5A7" w14:textId="77777777" w:rsidR="00F07DE2" w:rsidRDefault="00F07DE2" w:rsidP="00F07DE2">
      <w:pPr>
        <w:pStyle w:val="Heading4"/>
      </w:pPr>
      <w:r>
        <w:t>if Taiwan declares independence the Chinese military will escalate</w:t>
      </w:r>
    </w:p>
    <w:p w14:paraId="7BA65EE0" w14:textId="77777777" w:rsidR="00F07DE2" w:rsidRPr="00A95457" w:rsidRDefault="00F07DE2" w:rsidP="00F07DE2"/>
    <w:p w14:paraId="3892B747" w14:textId="77777777" w:rsidR="00F07DE2" w:rsidRDefault="00F07DE2" w:rsidP="00F07DE2">
      <w:r w:rsidRPr="00B51E2B">
        <w:rPr>
          <w:rStyle w:val="Style13ptBold"/>
        </w:rPr>
        <w:t xml:space="preserve">The Hilltop Monitor </w:t>
      </w:r>
      <w:r>
        <w:rPr>
          <w:rStyle w:val="Style13ptBold"/>
        </w:rPr>
        <w:t>6/7</w:t>
      </w:r>
      <w:r>
        <w:t>, June 7</w:t>
      </w:r>
      <w:r w:rsidRPr="00CF10C8">
        <w:rPr>
          <w:vertAlign w:val="superscript"/>
        </w:rPr>
        <w:t>th</w:t>
      </w:r>
      <w:r>
        <w:t>, 2019, “</w:t>
      </w:r>
      <w:r w:rsidRPr="00B51E2B">
        <w:t>Taiwan orders $2bn of USA weapons as tensions rise with China</w:t>
      </w:r>
      <w:r>
        <w:t xml:space="preserve">” from </w:t>
      </w:r>
      <w:r w:rsidRPr="00B51E2B">
        <w:t>http://hilltopmonitor.com/2019/06/taiwan-orders-2bn-of-usa-weapons-as-tensions-rise-with-china/</w:t>
      </w:r>
      <w:r>
        <w:t>, accessed 6/5/19 || OES-AT</w:t>
      </w:r>
    </w:p>
    <w:p w14:paraId="6F8DFB07" w14:textId="77777777" w:rsidR="00F07DE2" w:rsidRDefault="00F07DE2" w:rsidP="00F07DE2">
      <w:r w:rsidRPr="005874A8">
        <w:rPr>
          <w:rStyle w:val="StyleUnderline"/>
        </w:rPr>
        <w:t>The US government is preparing a deal to sell $2 billion worth of military equipment to Taiwan</w:t>
      </w:r>
      <w:r w:rsidRPr="005874A8">
        <w:rPr>
          <w:sz w:val="16"/>
        </w:rPr>
        <w:t xml:space="preserve"> and has already informally notified the US Congress about the said deal, Reuters reported citing four anonymous sources. ¶ </w:t>
      </w:r>
      <w:r w:rsidRPr="005874A8">
        <w:rPr>
          <w:rStyle w:val="StyleUnderline"/>
        </w:rPr>
        <w:t>Taiwan confirmed Thursday it has asked to purchase more than 100 tanks from the US, along with air defense and anti-tank missile systems in a major potential arms sale that drew immediate protest from China.</w:t>
      </w:r>
      <w:r w:rsidRPr="005874A8">
        <w:rPr>
          <w:sz w:val="16"/>
        </w:rPr>
        <w:t xml:space="preserve"> Taiwan's Ministry of National Defense confirmed the request for the arms purchase on Thursday. ¶ Reports have also said </w:t>
      </w:r>
      <w:r w:rsidRPr="005874A8">
        <w:rPr>
          <w:rStyle w:val="StyleUnderline"/>
        </w:rPr>
        <w:t>Taiwan is seeking 66 additional F-16 fighter jets</w:t>
      </w:r>
      <w:r w:rsidRPr="005874A8">
        <w:rPr>
          <w:sz w:val="16"/>
        </w:rPr>
        <w:t xml:space="preserve">. ¶ It </w:t>
      </w:r>
      <w:r w:rsidRPr="005874A8">
        <w:rPr>
          <w:rStyle w:val="StyleUnderline"/>
        </w:rPr>
        <w:t>comes days after Chinese defence minister Wei Fenghe said: "</w:t>
      </w:r>
      <w:r w:rsidRPr="005874A8">
        <w:rPr>
          <w:rStyle w:val="Emphasis"/>
        </w:rPr>
        <w:t>If anyone dares to split Taiwan from China, the Chinese military has no choice but to fight at all costs</w:t>
      </w:r>
      <w:r w:rsidRPr="005874A8">
        <w:rPr>
          <w:sz w:val="16"/>
        </w:rPr>
        <w:t>". ¶ The move also complies with Donald Trump's arms export strategy, in which he planned to expand weapons sales to allies to create jobs in the US. ¶ In Beijing, foreign ministry spokesman Geng Shuang urged Washington "to fully understand the sensitive and serious harm" that would come from selling military hardware to Taiwan, and to "abide by the one China principle". ¶ This leaves Trevor Bauer , Shane Bieber , and rookie Zach Plesac as the only healthy members of Cleveland's rotation. The right-hander is expected to rejoin the team later in the season, but a definitive timeline is not now known. ¶ The M1 Abrams would mark a significant upgrade from the aging tanks currently used by Taiwan's army now uses, while the TOW and Javelin systems would upgrade the island's ability to repulse an attempt by China to land tanks and troops from across the 160km-wide Taiwan Strait. ¶ The Stingers meanwhile could help boost Taiwan's defenses against China's more than 1,000 advanced fighter aircraft and 1,500 missiles pointing at the island. ¶ As well as strengthening ties with Russia, Beijing has been involved in a trade war with the U.S. as both sides ramp up billions worth in tariffs on one another. ¶ Fought between Mao Zedong's Communist Party and the Chinese Nationalists - the Kuomintang - Mao ended up taking control of mainland China, while the Kuomintang held Taiwan. ¶ Last month, senior national security officials from Taiwan and the U.S. held their first meeting in four decades with the aim of deepening cooperation, according to Taipei. Taiwan now operates just four aged submarines and pressure from China has prevented it from buying more overseas.</w:t>
      </w:r>
    </w:p>
    <w:p w14:paraId="34E42C63" w14:textId="77777777" w:rsidR="00F07DE2" w:rsidRDefault="00F07DE2" w:rsidP="00F07DE2"/>
    <w:p w14:paraId="30879AB9" w14:textId="77777777" w:rsidR="00F07DE2" w:rsidRDefault="00F07DE2" w:rsidP="00F07DE2">
      <w:pPr>
        <w:pStyle w:val="Heading3"/>
      </w:pPr>
      <w:r>
        <w:t xml:space="preserve">Internals: U.S. Axns Impact Independence </w:t>
      </w:r>
    </w:p>
    <w:p w14:paraId="5D476CFE" w14:textId="77777777" w:rsidR="00F07DE2" w:rsidRPr="00A95457" w:rsidRDefault="00F07DE2" w:rsidP="00F07DE2"/>
    <w:p w14:paraId="182D388C" w14:textId="77777777" w:rsidR="00F07DE2" w:rsidRPr="00A95457" w:rsidRDefault="00F07DE2" w:rsidP="00F07DE2">
      <w:pPr>
        <w:pStyle w:val="Heading4"/>
      </w:pPr>
      <w:r w:rsidRPr="00A95457">
        <w:t>And, the plan’s action is a key signal to the Taiwanese independence movement</w:t>
      </w:r>
    </w:p>
    <w:p w14:paraId="19DF1865" w14:textId="77777777" w:rsidR="00F07DE2" w:rsidRPr="00A95457" w:rsidRDefault="00F07DE2" w:rsidP="00F07DE2"/>
    <w:p w14:paraId="1EB7A3C0" w14:textId="77777777" w:rsidR="00F07DE2" w:rsidRDefault="00F07DE2" w:rsidP="00F07DE2">
      <w:r>
        <w:rPr>
          <w:rStyle w:val="Style13ptBold"/>
        </w:rPr>
        <w:t>Wu</w:t>
      </w:r>
      <w:r w:rsidRPr="000E5E0C">
        <w:rPr>
          <w:rStyle w:val="Style13ptBold"/>
        </w:rPr>
        <w:t xml:space="preserve"> 1</w:t>
      </w:r>
      <w:r>
        <w:rPr>
          <w:rStyle w:val="Style13ptBold"/>
        </w:rPr>
        <w:t>5</w:t>
      </w:r>
      <w:r>
        <w:t xml:space="preserve"> — Wu Zurong, Research Fellow at the China Foundation for International Studies, 2015 (“</w:t>
      </w:r>
      <w:r w:rsidRPr="00A95457">
        <w:t>Deep Involvement in Taiwan is Negative U.S. Assets,” China-US Focus, April 14th, Available Online at http://www.chinausfocus.com/peace-security/deep-involvement-in-taiwan-is-negative-u-s-assets)</w:t>
      </w:r>
    </w:p>
    <w:p w14:paraId="0611B40D" w14:textId="4179C64A" w:rsidR="00F07DE2" w:rsidRDefault="00F07DE2" w:rsidP="00F07DE2">
      <w:r w:rsidRPr="00A95457">
        <w:t xml:space="preserve">With the general trend of the peaceful development of the cross-Strait relations established, </w:t>
      </w:r>
      <w:r w:rsidRPr="00A95457">
        <w:rPr>
          <w:rStyle w:val="StyleUnderline"/>
        </w:rPr>
        <w:t xml:space="preserve">good opportunities have arisen for China and the U.S. to work together to </w:t>
      </w:r>
      <w:r w:rsidRPr="00A95457">
        <w:rPr>
          <w:rStyle w:val="Emphasis"/>
        </w:rPr>
        <w:t>resolve the Taiwan issue completely</w:t>
      </w:r>
      <w:r w:rsidRPr="00A95457">
        <w:rPr>
          <w:rStyle w:val="StyleUnderline"/>
        </w:rPr>
        <w:t xml:space="preserve"> so as to avoid dangerous obstacles to the smooth, healthy development of the Sino-U.S. relations. Continued expansion of exchanges and cooperation in various fields between the two sides</w:t>
      </w:r>
      <w:r w:rsidRPr="00A95457">
        <w:t xml:space="preserve"> of the Taiwan Strait is not only in the interests of the people on both sides of the Taiwan Strait, but also </w:t>
      </w:r>
      <w:r w:rsidRPr="00A95457">
        <w:rPr>
          <w:rStyle w:val="StyleUnderline"/>
        </w:rPr>
        <w:t>helps maintain peace and stability</w:t>
      </w:r>
      <w:r w:rsidRPr="00A95457">
        <w:t xml:space="preserve"> in the region. </w:t>
      </w:r>
      <w:r w:rsidRPr="00A95457">
        <w:rPr>
          <w:rStyle w:val="StyleUnderline"/>
        </w:rPr>
        <w:t>The U.S. has all along cared about the resolution of their differences by the two sides</w:t>
      </w:r>
      <w:r w:rsidRPr="00A95457">
        <w:t xml:space="preserve"> of the Taiwan Strait </w:t>
      </w:r>
      <w:r w:rsidRPr="00A95457">
        <w:rPr>
          <w:rStyle w:val="StyleUnderline"/>
        </w:rPr>
        <w:t>by peaceful means</w:t>
      </w:r>
      <w:r w:rsidRPr="00A95457">
        <w:t xml:space="preserve">. At this point, </w:t>
      </w:r>
      <w:r w:rsidRPr="00A95457">
        <w:rPr>
          <w:rStyle w:val="StyleUnderline"/>
        </w:rPr>
        <w:t xml:space="preserve">what the U.S. needs to do is </w:t>
      </w:r>
      <w:r w:rsidRPr="00A95457">
        <w:rPr>
          <w:rStyle w:val="Emphasis"/>
        </w:rPr>
        <w:t>not to give any wrong signal to “Taiwan independence” advocators</w:t>
      </w:r>
      <w:r w:rsidRPr="00A95457">
        <w:t xml:space="preserve">, </w:t>
      </w:r>
      <w:r w:rsidRPr="00A95457">
        <w:rPr>
          <w:rStyle w:val="StyleUnderline"/>
        </w:rPr>
        <w:t>who are trouble-makers of the peace and stability in the region. Any idea to win them over or to work with them</w:t>
      </w:r>
      <w:r w:rsidRPr="00A95457">
        <w:t xml:space="preserve"> smoothly by sheer good luck </w:t>
      </w:r>
      <w:r w:rsidRPr="00A95457">
        <w:rPr>
          <w:rStyle w:val="StyleUnderline"/>
        </w:rPr>
        <w:t>carry unbearable risks</w:t>
      </w:r>
      <w:r w:rsidRPr="00A95457">
        <w:t xml:space="preserve">, </w:t>
      </w:r>
      <w:r w:rsidRPr="00A95457">
        <w:rPr>
          <w:rStyle w:val="StyleUnderline"/>
        </w:rPr>
        <w:t>for they have their own political goals and will not give up for the interests of the U.S.</w:t>
      </w:r>
      <w:r w:rsidRPr="00A95457">
        <w:t xml:space="preserve"> Therefore, </w:t>
      </w:r>
      <w:r w:rsidRPr="00A95457">
        <w:rPr>
          <w:rStyle w:val="StyleUnderline"/>
        </w:rPr>
        <w:t xml:space="preserve">the U.S. has to </w:t>
      </w:r>
      <w:r w:rsidRPr="00A95457">
        <w:rPr>
          <w:rStyle w:val="Emphasis"/>
        </w:rPr>
        <w:t>oppose Taiwan independence through concrete actions</w:t>
      </w:r>
      <w:r w:rsidRPr="00A95457">
        <w:rPr>
          <w:rStyle w:val="StyleUnderline"/>
        </w:rPr>
        <w:t xml:space="preserve"> and not be deceived by seeing through their trouble-making nature of those political leaders in Taiwan who refuse to recognize the</w:t>
      </w:r>
      <w:r w:rsidRPr="00A95457">
        <w:t xml:space="preserve"> “19</w:t>
      </w:r>
      <w:r w:rsidRPr="00A95457">
        <w:rPr>
          <w:rStyle w:val="StyleUnderline"/>
        </w:rPr>
        <w:t>92 Consensus</w:t>
      </w:r>
      <w:r w:rsidRPr="00A95457">
        <w:t>,” otherwise the U.S. would have to confront numerous troubles they would inevitably bring about.</w:t>
      </w:r>
    </w:p>
    <w:p w14:paraId="31B71A86" w14:textId="77777777" w:rsidR="00C60242" w:rsidRDefault="00C60242" w:rsidP="00C60242">
      <w:pPr>
        <w:rPr>
          <w:sz w:val="16"/>
        </w:rPr>
      </w:pPr>
    </w:p>
    <w:p w14:paraId="58814E3C" w14:textId="437FAFC0" w:rsidR="00C60242" w:rsidRPr="00C60242" w:rsidRDefault="00C60242" w:rsidP="00C60242">
      <w:pPr>
        <w:pStyle w:val="Heading4"/>
      </w:pPr>
      <w:r w:rsidRPr="00C60242">
        <w:t>China will rise peacefully unless the U.S. abandons its “One China” policy. U.S. provocations increase the risk of conventional and nuclear war</w:t>
      </w:r>
    </w:p>
    <w:p w14:paraId="73A33F8A" w14:textId="77777777" w:rsidR="00C60242" w:rsidRPr="003D3275" w:rsidRDefault="00C60242" w:rsidP="00C60242"/>
    <w:p w14:paraId="59D35113" w14:textId="77777777" w:rsidR="00C60242" w:rsidRDefault="00C60242" w:rsidP="00C60242">
      <w:r w:rsidRPr="00F14EDA">
        <w:rPr>
          <w:rStyle w:val="Style13ptBold"/>
        </w:rPr>
        <w:t xml:space="preserve">Glaser </w:t>
      </w:r>
      <w:r>
        <w:rPr>
          <w:rStyle w:val="Style13ptBold"/>
        </w:rPr>
        <w:t>‘</w:t>
      </w:r>
      <w:r w:rsidRPr="00F14EDA">
        <w:rPr>
          <w:rStyle w:val="Style13ptBold"/>
        </w:rPr>
        <w:t>16</w:t>
      </w:r>
      <w:r>
        <w:t xml:space="preserve"> </w:t>
      </w:r>
    </w:p>
    <w:p w14:paraId="58C998FA" w14:textId="21306D06" w:rsidR="00C60242" w:rsidRPr="00C60242" w:rsidRDefault="00C60242" w:rsidP="00C60242">
      <w:pPr>
        <w:rPr>
          <w:sz w:val="16"/>
          <w:szCs w:val="16"/>
        </w:rPr>
      </w:pPr>
      <w:r w:rsidRPr="00C60242">
        <w:rPr>
          <w:sz w:val="16"/>
          <w:szCs w:val="16"/>
        </w:rPr>
        <w:t xml:space="preserve">(Charles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2016 “China’s Rise Can Be Peaceful If the U.S. Doesn’t Provoke It,” Room For Debate—a New York Times scholarly blog, December 16th, pg online @ </w:t>
      </w:r>
      <w:hyperlink r:id="rId58" w:history="1">
        <w:r w:rsidRPr="00C60242">
          <w:rPr>
            <w:rStyle w:val="Hyperlink"/>
            <w:sz w:val="16"/>
            <w:szCs w:val="16"/>
          </w:rPr>
          <w:t>http://www.nytimes.com/roomfordebate/2016/12/14/can-trump-get-tough-with-china/chinas-rise-can-be-peaceful-if-the-us-doesnt-provoke-it</w:t>
        </w:r>
      </w:hyperlink>
      <w:r w:rsidRPr="00C60242">
        <w:rPr>
          <w:sz w:val="16"/>
          <w:szCs w:val="16"/>
        </w:rPr>
        <w:t>)</w:t>
      </w:r>
    </w:p>
    <w:p w14:paraId="48FE94CC" w14:textId="77777777" w:rsidR="00C60242" w:rsidRPr="00C63A9D" w:rsidRDefault="00C60242" w:rsidP="00C60242">
      <w:pPr>
        <w:rPr>
          <w:sz w:val="14"/>
        </w:rPr>
      </w:pPr>
      <w:r w:rsidRPr="00C60242">
        <w:rPr>
          <w:sz w:val="14"/>
        </w:rPr>
        <w:t xml:space="preserve">China’s rise will continue to redefine international politics in East Asia. </w:t>
      </w:r>
      <w:r w:rsidRPr="00C60242">
        <w:rPr>
          <w:rStyle w:val="StyleUnderline"/>
        </w:rPr>
        <w:t>Contrary to many pessimistic assessments, China can rise peacefully. Its growing military and economic power pose major challenges to U.S. dominance in the region, but need not lead to conflict. However, China’s peaceful rise is far from assured. Both ambition and insecurity could lead China to challenge the status quo, generating an armed clas[h] with the U</w:t>
      </w:r>
      <w:r w:rsidRPr="00C60242">
        <w:rPr>
          <w:sz w:val="14"/>
        </w:rPr>
        <w:t xml:space="preserve">nited </w:t>
      </w:r>
      <w:r w:rsidRPr="00C60242">
        <w:rPr>
          <w:rStyle w:val="StyleUnderline"/>
        </w:rPr>
        <w:t>S</w:t>
      </w:r>
      <w:r w:rsidRPr="00C60242">
        <w:rPr>
          <w:sz w:val="14"/>
        </w:rPr>
        <w:t xml:space="preserve">tates. </w:t>
      </w:r>
      <w:r w:rsidRPr="00C60242">
        <w:rPr>
          <w:rStyle w:val="StyleUnderline"/>
        </w:rPr>
        <w:t>U.S. strategy must</w:t>
      </w:r>
      <w:r w:rsidRPr="00C60242">
        <w:rPr>
          <w:sz w:val="14"/>
        </w:rPr>
        <w:t xml:space="preserve"> therefore </w:t>
      </w:r>
      <w:r w:rsidRPr="00C60242">
        <w:rPr>
          <w:rStyle w:val="StyleUnderline"/>
        </w:rPr>
        <w:t>strike a careful balance: its policies must effectively deter attacks against U.S. vital interests, while at the same time not posing a serious threat to China’s security</w:t>
      </w:r>
      <w:r w:rsidRPr="00C60242">
        <w:rPr>
          <w:sz w:val="14"/>
        </w:rPr>
        <w:t xml:space="preserve">. </w:t>
      </w:r>
      <w:r w:rsidRPr="00C60242">
        <w:rPr>
          <w:rStyle w:val="StyleUnderline"/>
        </w:rPr>
        <w:t xml:space="preserve">Even </w:t>
      </w:r>
      <w:r w:rsidRPr="00C60242">
        <w:rPr>
          <w:rStyle w:val="Emphasis"/>
        </w:rPr>
        <w:t>appearing</w:t>
      </w:r>
      <w:r w:rsidRPr="00C60242">
        <w:rPr>
          <w:rStyle w:val="StyleUnderline"/>
        </w:rPr>
        <w:t xml:space="preserve"> to be moving toward supporting Taiwan’s independence would be seen by China’s leaders as a </w:t>
      </w:r>
      <w:r w:rsidRPr="00C60242">
        <w:rPr>
          <w:rStyle w:val="Emphasis"/>
        </w:rPr>
        <w:t>highly provocative act</w:t>
      </w:r>
      <w:r w:rsidRPr="00C60242">
        <w:rPr>
          <w:rStyle w:val="StyleUnderline"/>
        </w:rPr>
        <w:t>. China considers Taiwan to be part of its homeland and unification remains a key political goal</w:t>
      </w:r>
      <w:r w:rsidRPr="00C60242">
        <w:rPr>
          <w:sz w:val="14"/>
        </w:rPr>
        <w:t xml:space="preserve"> for Beijing. </w:t>
      </w:r>
      <w:r w:rsidRPr="00C60242">
        <w:rPr>
          <w:rStyle w:val="StyleUnderline"/>
        </w:rPr>
        <w:t xml:space="preserve">The growing centrality of nationalism to the legitimacy of the </w:t>
      </w:r>
      <w:r w:rsidRPr="00C60242">
        <w:rPr>
          <w:rStyle w:val="Emphasis"/>
        </w:rPr>
        <w:t>C</w:t>
      </w:r>
      <w:r w:rsidRPr="00C60242">
        <w:rPr>
          <w:sz w:val="14"/>
        </w:rPr>
        <w:t xml:space="preserve">hinese </w:t>
      </w:r>
      <w:r w:rsidRPr="00C60242">
        <w:rPr>
          <w:rStyle w:val="Emphasis"/>
        </w:rPr>
        <w:t>C</w:t>
      </w:r>
      <w:r w:rsidRPr="00C60242">
        <w:rPr>
          <w:sz w:val="14"/>
        </w:rPr>
        <w:t xml:space="preserve">ommunist </w:t>
      </w:r>
      <w:r w:rsidRPr="00C60242">
        <w:rPr>
          <w:rStyle w:val="Emphasis"/>
        </w:rPr>
        <w:t>P</w:t>
      </w:r>
      <w:r w:rsidRPr="00C60242">
        <w:rPr>
          <w:sz w:val="14"/>
        </w:rPr>
        <w:t xml:space="preserve">arty </w:t>
      </w:r>
      <w:r w:rsidRPr="00C60242">
        <w:rPr>
          <w:rStyle w:val="StyleUnderline"/>
        </w:rPr>
        <w:t>makes Taiwan’s future essential to the regime’s survival. China has made clear that it will use force if Taiwan declares independence</w:t>
      </w:r>
      <w:r w:rsidRPr="00C60242">
        <w:rPr>
          <w:sz w:val="14"/>
        </w:rPr>
        <w:t xml:space="preserve">. Consequently, president-elect </w:t>
      </w:r>
      <w:r w:rsidRPr="00C60242">
        <w:rPr>
          <w:rStyle w:val="StyleUnderline"/>
        </w:rPr>
        <w:t>Trump’s</w:t>
      </w:r>
      <w:r w:rsidRPr="00C60242">
        <w:rPr>
          <w:sz w:val="14"/>
        </w:rPr>
        <w:t xml:space="preserve"> telephone </w:t>
      </w:r>
      <w:r w:rsidRPr="00C60242">
        <w:rPr>
          <w:rStyle w:val="StyleUnderline"/>
        </w:rPr>
        <w:t>call with the leader of Taiwan and his</w:t>
      </w:r>
      <w:r w:rsidRPr="00C60242">
        <w:rPr>
          <w:sz w:val="14"/>
        </w:rPr>
        <w:t xml:space="preserve"> seemingly </w:t>
      </w:r>
      <w:r w:rsidRPr="00C60242">
        <w:rPr>
          <w:rStyle w:val="StyleUnderline"/>
        </w:rPr>
        <w:t>cavalier attitude toward upending</w:t>
      </w:r>
      <w:r w:rsidRPr="00C60242">
        <w:rPr>
          <w:sz w:val="14"/>
        </w:rPr>
        <w:t xml:space="preserve"> the United States’ long-standing </w:t>
      </w:r>
      <w:r w:rsidRPr="00C60242">
        <w:rPr>
          <w:rStyle w:val="StyleUnderline"/>
        </w:rPr>
        <w:t>Taiwan policy are deeply misguided</w:t>
      </w:r>
      <w:r w:rsidRPr="00C60242">
        <w:rPr>
          <w:sz w:val="14"/>
        </w:rPr>
        <w:t xml:space="preserve">. </w:t>
      </w:r>
      <w:r w:rsidRPr="00C60242">
        <w:rPr>
          <w:rStyle w:val="StyleUnderline"/>
        </w:rPr>
        <w:t>Shifts in U.S. policy that encourage Taiwan to believe that the U</w:t>
      </w:r>
      <w:r w:rsidRPr="00C60242">
        <w:rPr>
          <w:sz w:val="14"/>
        </w:rPr>
        <w:t xml:space="preserve">nited </w:t>
      </w:r>
      <w:r w:rsidRPr="00C60242">
        <w:rPr>
          <w:rStyle w:val="StyleUnderline"/>
        </w:rPr>
        <w:t>S</w:t>
      </w:r>
      <w:r w:rsidRPr="00C60242">
        <w:rPr>
          <w:sz w:val="14"/>
        </w:rPr>
        <w:t xml:space="preserve">tates </w:t>
      </w:r>
      <w:r w:rsidRPr="00C60242">
        <w:rPr>
          <w:rStyle w:val="StyleUnderline"/>
        </w:rPr>
        <w:t xml:space="preserve">will support its moves toward independence </w:t>
      </w:r>
      <w:r w:rsidRPr="00C60242">
        <w:rPr>
          <w:rStyle w:val="Emphasis"/>
        </w:rPr>
        <w:t>increase the probability of war</w:t>
      </w:r>
      <w:r w:rsidRPr="00C60242">
        <w:rPr>
          <w:sz w:val="14"/>
        </w:rPr>
        <w:t xml:space="preserve">. For example, the United States could change Taiwan’s expectations by revising the conditions under which it will come to Taiwan’s aid. </w:t>
      </w:r>
      <w:r w:rsidRPr="00C60242">
        <w:rPr>
          <w:rStyle w:val="StyleUnderline"/>
        </w:rPr>
        <w:t>The U</w:t>
      </w:r>
      <w:r w:rsidRPr="00C60242">
        <w:rPr>
          <w:sz w:val="14"/>
        </w:rPr>
        <w:t xml:space="preserve">nited </w:t>
      </w:r>
      <w:r w:rsidRPr="00C60242">
        <w:rPr>
          <w:rStyle w:val="StyleUnderline"/>
        </w:rPr>
        <w:t>S</w:t>
      </w:r>
      <w:r w:rsidRPr="00C60242">
        <w:rPr>
          <w:sz w:val="14"/>
        </w:rPr>
        <w:t xml:space="preserve">tates </w:t>
      </w:r>
      <w:r w:rsidRPr="00C60242">
        <w:rPr>
          <w:rStyle w:val="StyleUnderline"/>
        </w:rPr>
        <w:t>currently tries to constrain Taiwan by making its defense commitment conditional — the U</w:t>
      </w:r>
      <w:r w:rsidRPr="00C60242">
        <w:rPr>
          <w:sz w:val="14"/>
        </w:rPr>
        <w:t xml:space="preserve">nited </w:t>
      </w:r>
      <w:r w:rsidRPr="00C60242">
        <w:rPr>
          <w:rStyle w:val="StyleUnderline"/>
        </w:rPr>
        <w:t>S</w:t>
      </w:r>
      <w:r w:rsidRPr="00C60242">
        <w:rPr>
          <w:sz w:val="14"/>
        </w:rPr>
        <w:t xml:space="preserve">tates </w:t>
      </w:r>
      <w:r w:rsidRPr="00C60242">
        <w:rPr>
          <w:rStyle w:val="StyleUnderline"/>
        </w:rPr>
        <w:t>will respond only to unprovoked Chinese attacks;</w:t>
      </w:r>
      <w:r w:rsidRPr="00C60242">
        <w:rPr>
          <w:sz w:val="14"/>
        </w:rPr>
        <w:t xml:space="preserve"> that is, </w:t>
      </w:r>
      <w:r w:rsidRPr="00C60242">
        <w:rPr>
          <w:rStyle w:val="StyleUnderline"/>
        </w:rPr>
        <w:t xml:space="preserve">it will not come to Taiwan’s defense if a Chinese attack is provoked by Taiwan’s declaration of independence. Eliminating or blurring this conditionality could </w:t>
      </w:r>
      <w:r w:rsidRPr="00C60242">
        <w:rPr>
          <w:rStyle w:val="Emphasis"/>
        </w:rPr>
        <w:t>embolden Taiwan</w:t>
      </w:r>
      <w:r w:rsidRPr="00C60242">
        <w:rPr>
          <w:sz w:val="14"/>
        </w:rPr>
        <w:t xml:space="preserve">. </w:t>
      </w:r>
      <w:r w:rsidRPr="00C60242">
        <w:rPr>
          <w:rStyle w:val="StyleUnderline"/>
        </w:rPr>
        <w:t xml:space="preserve">A variety of dangers could follow. If Taiwan declares independence, war between China and Taiwan is the likely outcome. Even moving too far in that direction could fuel a </w:t>
      </w:r>
      <w:r w:rsidRPr="00C60242">
        <w:rPr>
          <w:rStyle w:val="Emphasis"/>
        </w:rPr>
        <w:t>major crisis</w:t>
      </w:r>
      <w:r w:rsidRPr="00C60242">
        <w:rPr>
          <w:rStyle w:val="StyleUnderline"/>
        </w:rPr>
        <w:t>. And if the U</w:t>
      </w:r>
      <w:r w:rsidRPr="00C60242">
        <w:rPr>
          <w:sz w:val="14"/>
        </w:rPr>
        <w:t xml:space="preserve">nited </w:t>
      </w:r>
      <w:r w:rsidRPr="00C60242">
        <w:rPr>
          <w:rStyle w:val="StyleUnderline"/>
        </w:rPr>
        <w:t>S</w:t>
      </w:r>
      <w:r w:rsidRPr="00C60242">
        <w:rPr>
          <w:sz w:val="14"/>
        </w:rPr>
        <w:t xml:space="preserve">tates </w:t>
      </w:r>
      <w:r w:rsidRPr="00C60242">
        <w:rPr>
          <w:rStyle w:val="StyleUnderline"/>
        </w:rPr>
        <w:t>actually would come to Taiwan’s defense, then conventional war between China and the U</w:t>
      </w:r>
      <w:r w:rsidRPr="00C60242">
        <w:rPr>
          <w:sz w:val="14"/>
        </w:rPr>
        <w:t xml:space="preserve">nited </w:t>
      </w:r>
      <w:r w:rsidRPr="00C60242">
        <w:rPr>
          <w:rStyle w:val="StyleUnderline"/>
        </w:rPr>
        <w:t>S</w:t>
      </w:r>
      <w:r w:rsidRPr="00C60242">
        <w:rPr>
          <w:sz w:val="14"/>
        </w:rPr>
        <w:t xml:space="preserve">tates also </w:t>
      </w:r>
      <w:r w:rsidRPr="00C60242">
        <w:rPr>
          <w:rStyle w:val="StyleUnderline"/>
        </w:rPr>
        <w:t xml:space="preserve">becomes more likely. Conventional war between two nuclear powers </w:t>
      </w:r>
      <w:r w:rsidRPr="00C60242">
        <w:rPr>
          <w:rStyle w:val="Emphasis"/>
        </w:rPr>
        <w:t>increases the probability of nuclear war</w:t>
      </w:r>
      <w:r w:rsidRPr="00C60242">
        <w:rPr>
          <w:sz w:val="14"/>
        </w:rPr>
        <w:t xml:space="preserve">. </w:t>
      </w:r>
      <w:r w:rsidRPr="00C60242">
        <w:rPr>
          <w:rStyle w:val="StyleUnderline"/>
        </w:rPr>
        <w:t xml:space="preserve">Other paths to conflict could also result. In response to a newly provocative policy toward Taiwan, China might adopt still </w:t>
      </w:r>
      <w:r w:rsidRPr="00C60242">
        <w:rPr>
          <w:rStyle w:val="Emphasis"/>
        </w:rPr>
        <w:t>more assertive policies</w:t>
      </w:r>
      <w:r w:rsidRPr="00C60242">
        <w:rPr>
          <w:rStyle w:val="StyleUnderline"/>
        </w:rPr>
        <w:t xml:space="preserve"> in the S</w:t>
      </w:r>
      <w:r w:rsidRPr="00C60242">
        <w:rPr>
          <w:sz w:val="14"/>
        </w:rPr>
        <w:t xml:space="preserve">outh China </w:t>
      </w:r>
      <w:r w:rsidRPr="00C60242">
        <w:rPr>
          <w:rStyle w:val="StyleUnderline"/>
        </w:rPr>
        <w:t>and E</w:t>
      </w:r>
      <w:r w:rsidRPr="00C60242">
        <w:rPr>
          <w:sz w:val="14"/>
        </w:rPr>
        <w:t xml:space="preserve">ast </w:t>
      </w:r>
      <w:r w:rsidRPr="00C60242">
        <w:rPr>
          <w:rStyle w:val="StyleUnderline"/>
        </w:rPr>
        <w:t>C</w:t>
      </w:r>
      <w:r w:rsidRPr="00C60242">
        <w:rPr>
          <w:sz w:val="14"/>
        </w:rPr>
        <w:t xml:space="preserve">hina </w:t>
      </w:r>
      <w:r w:rsidRPr="00C60242">
        <w:rPr>
          <w:rStyle w:val="StyleUnderline"/>
        </w:rPr>
        <w:t>S</w:t>
      </w:r>
      <w:r w:rsidRPr="00C60242">
        <w:rPr>
          <w:sz w:val="14"/>
        </w:rPr>
        <w:t xml:space="preserve">eas. </w:t>
      </w:r>
      <w:r w:rsidRPr="00C60242">
        <w:rPr>
          <w:rStyle w:val="StyleUnderline"/>
        </w:rPr>
        <w:t>The U</w:t>
      </w:r>
      <w:r w:rsidRPr="00C60242">
        <w:rPr>
          <w:sz w:val="14"/>
        </w:rPr>
        <w:t xml:space="preserve">nited </w:t>
      </w:r>
      <w:r w:rsidRPr="00C60242">
        <w:rPr>
          <w:rStyle w:val="StyleUnderline"/>
        </w:rPr>
        <w:t>S</w:t>
      </w:r>
      <w:r w:rsidRPr="00C60242">
        <w:rPr>
          <w:sz w:val="14"/>
        </w:rPr>
        <w:t xml:space="preserve">tates </w:t>
      </w:r>
      <w:r w:rsidRPr="00C60242">
        <w:rPr>
          <w:rStyle w:val="StyleUnderline"/>
        </w:rPr>
        <w:t xml:space="preserve">could then get </w:t>
      </w:r>
      <w:r w:rsidRPr="00C60242">
        <w:rPr>
          <w:rStyle w:val="Emphasis"/>
        </w:rPr>
        <w:t>drawn into conflict</w:t>
      </w:r>
      <w:r w:rsidRPr="00C60242">
        <w:rPr>
          <w:rStyle w:val="StyleUnderline"/>
        </w:rPr>
        <w:t xml:space="preserve"> to protect a friend or ally. China might </w:t>
      </w:r>
      <w:r w:rsidRPr="00C60242">
        <w:rPr>
          <w:rStyle w:val="Emphasis"/>
        </w:rPr>
        <w:t>accelerate its buildup of conventional forces</w:t>
      </w:r>
      <w:r w:rsidRPr="00C60242">
        <w:rPr>
          <w:rStyle w:val="StyleUnderline"/>
        </w:rPr>
        <w:t xml:space="preserve"> to further improve its ability to coerce Taiwan, which would </w:t>
      </w:r>
      <w:r w:rsidRPr="00C60242">
        <w:rPr>
          <w:rStyle w:val="Emphasis"/>
        </w:rPr>
        <w:t>intensify military competition</w:t>
      </w:r>
      <w:r w:rsidRPr="00C60242">
        <w:rPr>
          <w:rStyle w:val="StyleUnderline"/>
        </w:rPr>
        <w:t xml:space="preserve"> with the U</w:t>
      </w:r>
      <w:r w:rsidRPr="00C60242">
        <w:rPr>
          <w:sz w:val="14"/>
        </w:rPr>
        <w:t xml:space="preserve">nited </w:t>
      </w:r>
      <w:r w:rsidRPr="00C60242">
        <w:rPr>
          <w:rStyle w:val="StyleUnderline"/>
        </w:rPr>
        <w:t>S</w:t>
      </w:r>
      <w:r w:rsidRPr="00C60242">
        <w:rPr>
          <w:sz w:val="14"/>
        </w:rPr>
        <w:t xml:space="preserve">tates </w:t>
      </w:r>
      <w:r w:rsidRPr="00C60242">
        <w:rPr>
          <w:rStyle w:val="StyleUnderline"/>
        </w:rPr>
        <w:t xml:space="preserve">and </w:t>
      </w:r>
      <w:r w:rsidRPr="00C60242">
        <w:rPr>
          <w:rStyle w:val="Emphasis"/>
        </w:rPr>
        <w:t>strain political relations</w:t>
      </w:r>
      <w:r w:rsidRPr="00C60242">
        <w:rPr>
          <w:sz w:val="14"/>
        </w:rPr>
        <w:t>.</w:t>
      </w:r>
    </w:p>
    <w:p w14:paraId="699F381D" w14:textId="77777777" w:rsidR="00C60242" w:rsidRPr="005C568F" w:rsidRDefault="00C60242" w:rsidP="00C60242"/>
    <w:p w14:paraId="70240A96" w14:textId="77777777" w:rsidR="00C60242" w:rsidRDefault="00C60242" w:rsidP="00F07DE2"/>
    <w:p w14:paraId="70350C25" w14:textId="77777777" w:rsidR="00F07DE2" w:rsidRDefault="00F07DE2" w:rsidP="00F07DE2">
      <w:pPr>
        <w:pStyle w:val="Heading3"/>
      </w:pPr>
      <w:r>
        <w:t xml:space="preserve">Impacts: Independence = War </w:t>
      </w:r>
    </w:p>
    <w:p w14:paraId="3E1FD4D6" w14:textId="77777777" w:rsidR="00F07DE2" w:rsidRDefault="00F07DE2" w:rsidP="00F07DE2"/>
    <w:p w14:paraId="6634F712" w14:textId="77777777" w:rsidR="00F07DE2" w:rsidRDefault="00F07DE2" w:rsidP="00F07DE2">
      <w:pPr>
        <w:pStyle w:val="Heading4"/>
      </w:pPr>
      <w:r>
        <w:t>And, independence crosses a red-line – causes immediate war</w:t>
      </w:r>
    </w:p>
    <w:p w14:paraId="18F76BDF" w14:textId="77777777" w:rsidR="00F07DE2" w:rsidRDefault="00F07DE2" w:rsidP="00F07DE2"/>
    <w:p w14:paraId="66F206ED" w14:textId="77777777" w:rsidR="00F07DE2" w:rsidRDefault="00F07DE2" w:rsidP="00F07DE2">
      <w:pPr>
        <w:rPr>
          <w:rStyle w:val="Style13ptBold"/>
        </w:rPr>
      </w:pPr>
      <w:r>
        <w:rPr>
          <w:rStyle w:val="Style13ptBold"/>
        </w:rPr>
        <w:t>Li-Luan 15</w:t>
      </w:r>
    </w:p>
    <w:p w14:paraId="6E00A5C9" w14:textId="77777777" w:rsidR="00F07DE2" w:rsidRPr="0072659D" w:rsidRDefault="00F07DE2" w:rsidP="00F07DE2">
      <w:pPr>
        <w:rPr>
          <w:rStyle w:val="Style13ptBold"/>
        </w:rPr>
      </w:pPr>
      <w:r>
        <w:rPr>
          <w:rStyle w:val="Style13ptBold"/>
        </w:rPr>
        <w:t>(Eric, “Cross-strait peace on the line,” pg online @ http://m.washingtontimes.com/news/2015/nov/12/eric-li-luan-chu-china-taiwan-peace-on-the-line/ //ghs-ef)</w:t>
      </w:r>
    </w:p>
    <w:p w14:paraId="29E4FB3E" w14:textId="77777777" w:rsidR="00F07DE2" w:rsidRDefault="00F07DE2" w:rsidP="00F07DE2">
      <w:r>
        <w:t xml:space="preserve">For complicated historical reasons, </w:t>
      </w:r>
      <w:r w:rsidRPr="004A248B">
        <w:rPr>
          <w:rStyle w:val="Emphasis"/>
        </w:rPr>
        <w:t>China has an uncompromising position on Taiwan, that is, Taiwan is an integral part of China</w:t>
      </w:r>
      <w:r>
        <w:t xml:space="preserve">. </w:t>
      </w:r>
      <w:r w:rsidRPr="004A248B">
        <w:rPr>
          <w:rStyle w:val="Emphasis"/>
        </w:rPr>
        <w:t>Any declaration by Taiwan to separate itself legally and permanently from China will be viewed by China as a violation of Chinese territorial integrity, hence incurring war</w:t>
      </w:r>
      <w:r>
        <w:t>. On the other hand, we people living in Taiwan would like to maintain our way of life, a democratic polity, and individual freedoms. The United States is caught in between.</w:t>
      </w:r>
    </w:p>
    <w:p w14:paraId="508750AA" w14:textId="77777777" w:rsidR="00F07DE2" w:rsidRPr="003A6F00" w:rsidRDefault="00F07DE2" w:rsidP="00F07DE2"/>
    <w:p w14:paraId="722E6D1C" w14:textId="77777777" w:rsidR="00F07DE2" w:rsidRDefault="00F07DE2" w:rsidP="00F07DE2">
      <w:pPr>
        <w:pStyle w:val="Heading2"/>
      </w:pPr>
      <w:r>
        <w:t>Negotiations/Solvency</w:t>
      </w:r>
    </w:p>
    <w:p w14:paraId="7A1CC5D4" w14:textId="77777777" w:rsidR="00F07DE2" w:rsidRDefault="00F07DE2" w:rsidP="00F07DE2"/>
    <w:p w14:paraId="3CDE3D31" w14:textId="77777777" w:rsidR="00F07DE2" w:rsidRDefault="00F07DE2" w:rsidP="00F07DE2">
      <w:pPr>
        <w:pStyle w:val="Heading3"/>
      </w:pPr>
      <w:r>
        <w:t>Solvency: China Wont Engulf</w:t>
      </w:r>
    </w:p>
    <w:p w14:paraId="34DE5F49" w14:textId="77777777" w:rsidR="00F07DE2" w:rsidRPr="001C7F1F" w:rsidRDefault="00F07DE2" w:rsidP="00F07DE2"/>
    <w:p w14:paraId="51FA4F3B" w14:textId="77777777" w:rsidR="00F07DE2" w:rsidRDefault="00F07DE2" w:rsidP="00F07DE2">
      <w:pPr>
        <w:pStyle w:val="Heading4"/>
      </w:pPr>
      <w:r w:rsidRPr="00287F84">
        <w:t xml:space="preserve">China isn’t looking for </w:t>
      </w:r>
      <w:r w:rsidRPr="00287F84">
        <w:rPr>
          <w:u w:val="single"/>
        </w:rPr>
        <w:t>immediate unification</w:t>
      </w:r>
      <w:r w:rsidRPr="00287F84">
        <w:t xml:space="preserve"> — they hate </w:t>
      </w:r>
      <w:r w:rsidRPr="00287F84">
        <w:rPr>
          <w:u w:val="single"/>
        </w:rPr>
        <w:t>U.S. Taiwan policy</w:t>
      </w:r>
      <w:r w:rsidRPr="00287F84">
        <w:t xml:space="preserve"> because it is perceived as </w:t>
      </w:r>
      <w:r w:rsidRPr="00287F84">
        <w:rPr>
          <w:u w:val="single"/>
        </w:rPr>
        <w:t>a symbol of subjugation</w:t>
      </w:r>
    </w:p>
    <w:p w14:paraId="0ABE70DD" w14:textId="77777777" w:rsidR="00F07DE2" w:rsidRPr="00287F84" w:rsidRDefault="00F07DE2" w:rsidP="00F07DE2"/>
    <w:p w14:paraId="46FC8D60" w14:textId="77777777" w:rsidR="00F07DE2" w:rsidRDefault="00F07DE2" w:rsidP="00F07DE2">
      <w:r w:rsidRPr="00812228">
        <w:rPr>
          <w:rStyle w:val="Style13ptBold"/>
        </w:rPr>
        <w:t>White 13</w:t>
      </w:r>
      <w:r>
        <w:t xml:space="preserve"> — Hugh White,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Department of Defence</w:t>
      </w:r>
      <w:r>
        <w:t>, 2013 (“</w:t>
      </w:r>
      <w:r w:rsidRPr="00287F84">
        <w:t>The Asian Setting,” The China Choice: Why We Should Share Power, Published by Oxford University Press, ISBN 9780199684717, p. 94-96)</w:t>
      </w:r>
    </w:p>
    <w:p w14:paraId="61C87377" w14:textId="77777777" w:rsidR="00F07DE2" w:rsidRPr="00287F84" w:rsidRDefault="00F07DE2" w:rsidP="00F07DE2">
      <w:pPr>
        <w:rPr>
          <w:sz w:val="12"/>
        </w:rPr>
      </w:pPr>
      <w:r w:rsidRPr="00897AE0">
        <w:rPr>
          <w:sz w:val="12"/>
        </w:rPr>
        <w:t xml:space="preserve">Taiwan Finally, of course, there is Taiwan. </w:t>
      </w:r>
      <w:r w:rsidRPr="00897AE0">
        <w:rPr>
          <w:rStyle w:val="StyleUnderline"/>
        </w:rPr>
        <w:t>Taiwan remains the most difficult specific issue</w:t>
      </w:r>
      <w:r w:rsidRPr="00897AE0">
        <w:rPr>
          <w:sz w:val="12"/>
        </w:rPr>
        <w:t xml:space="preserve"> of all. Both sides have been willing to manage [end page 94] this issue to avoid disruption to the wider relationship, but </w:t>
      </w:r>
      <w:r w:rsidRPr="00897AE0">
        <w:rPr>
          <w:rStyle w:val="StyleUnderline"/>
        </w:rPr>
        <w:t>it remains the point on which American and Chinese views of their positions</w:t>
      </w:r>
      <w:r w:rsidRPr="00897AE0">
        <w:rPr>
          <w:sz w:val="12"/>
        </w:rPr>
        <w:t xml:space="preserve"> and prerogatives in Asia </w:t>
      </w:r>
      <w:r w:rsidRPr="00897AE0">
        <w:rPr>
          <w:rStyle w:val="StyleUnderline"/>
        </w:rPr>
        <w:t>are most clearly incompatible</w:t>
      </w:r>
      <w:r w:rsidRPr="00897AE0">
        <w:rPr>
          <w:sz w:val="12"/>
        </w:rPr>
        <w:t xml:space="preserve">. That is because, over the past forty years, </w:t>
      </w:r>
      <w:r w:rsidRPr="00897AE0">
        <w:rPr>
          <w:rStyle w:val="StyleUnderline"/>
        </w:rPr>
        <w:t xml:space="preserve">Taiwan’s status has been veiled in a </w:t>
      </w:r>
      <w:r w:rsidRPr="00897AE0">
        <w:rPr>
          <w:rStyle w:val="Emphasis"/>
        </w:rPr>
        <w:t>deeply destabilising ambiguity</w:t>
      </w:r>
      <w:r w:rsidRPr="00897AE0">
        <w:rPr>
          <w:sz w:val="12"/>
        </w:rPr>
        <w:t xml:space="preserve">. It is acknowledged by every significant player to be part of China, but it is also accorded some of the most critical qualities of an independent state. </w:t>
      </w:r>
      <w:r w:rsidRPr="00897AE0">
        <w:rPr>
          <w:rStyle w:val="StyleUnderline"/>
        </w:rPr>
        <w:t xml:space="preserve">By proclaiming a One China policy, we all tell Beijing that we regard Taiwan as part of China, </w:t>
      </w:r>
      <w:r w:rsidRPr="00897AE0">
        <w:rPr>
          <w:rStyle w:val="Emphasis"/>
        </w:rPr>
        <w:t>but we deny China the right to treat it as such</w:t>
      </w:r>
      <w:r w:rsidRPr="00897AE0">
        <w:rPr>
          <w:sz w:val="12"/>
        </w:rPr>
        <w:t xml:space="preserve">. This anomaly is not the product of high policy principles alone. It is as much the result of a political fix to defuse and deflect awkward opposition in Washington to the development of relations with China after 1972. We live today with the legacy of that fix: an unresolved anomaly in the fabric of the international relations of Asia. </w:t>
      </w:r>
      <w:r w:rsidRPr="00897AE0">
        <w:rPr>
          <w:rStyle w:val="StyleUnderline"/>
        </w:rPr>
        <w:t>The reason this anomaly remains so dangerous is that both the U</w:t>
      </w:r>
      <w:r w:rsidRPr="00897AE0">
        <w:rPr>
          <w:sz w:val="12"/>
        </w:rPr>
        <w:t xml:space="preserve">nited </w:t>
      </w:r>
      <w:r w:rsidRPr="00897AE0">
        <w:rPr>
          <w:rStyle w:val="StyleUnderline"/>
        </w:rPr>
        <w:t>S</w:t>
      </w:r>
      <w:r w:rsidRPr="00897AE0">
        <w:rPr>
          <w:sz w:val="12"/>
        </w:rPr>
        <w:t xml:space="preserve">tates </w:t>
      </w:r>
      <w:r w:rsidRPr="00897AE0">
        <w:rPr>
          <w:rStyle w:val="StyleUnderline"/>
        </w:rPr>
        <w:t>and China have come to see the status of Taiwan — or</w:t>
      </w:r>
      <w:r w:rsidRPr="00897AE0">
        <w:rPr>
          <w:sz w:val="12"/>
        </w:rPr>
        <w:t xml:space="preserve"> rather, </w:t>
      </w:r>
      <w:r w:rsidRPr="00897AE0">
        <w:rPr>
          <w:rStyle w:val="StyleUnderline"/>
        </w:rPr>
        <w:t xml:space="preserve">the actions of the other in relation to Taiwan — as a </w:t>
      </w:r>
      <w:r w:rsidRPr="00897AE0">
        <w:rPr>
          <w:rStyle w:val="Emphasis"/>
        </w:rPr>
        <w:t>critical index</w:t>
      </w:r>
      <w:r w:rsidRPr="00897AE0">
        <w:rPr>
          <w:rStyle w:val="StyleUnderline"/>
        </w:rPr>
        <w:t xml:space="preserve"> of their respective places in Asia’s power structure. For China the right to use force to reclaim what it sees as a wayward province is </w:t>
      </w:r>
      <w:r w:rsidRPr="00897AE0">
        <w:rPr>
          <w:rStyle w:val="Emphasis"/>
        </w:rPr>
        <w:t>potent proof of its return to great power status</w:t>
      </w:r>
      <w:r w:rsidRPr="00897AE0">
        <w:rPr>
          <w:rStyle w:val="StyleUnderline"/>
        </w:rPr>
        <w:t xml:space="preserve"> in Asia. For America its ability to prevent that is equally potent proof of its continuing status as </w:t>
      </w:r>
      <w:r w:rsidRPr="00897AE0">
        <w:rPr>
          <w:rStyle w:val="Emphasis"/>
        </w:rPr>
        <w:t>the primary power in Asia</w:t>
      </w:r>
      <w:r w:rsidRPr="00897AE0">
        <w:rPr>
          <w:rStyle w:val="StyleUnderline"/>
        </w:rPr>
        <w:t xml:space="preserve"> and the arbiter of regional affairs</w:t>
      </w:r>
      <w:r w:rsidRPr="00897AE0">
        <w:rPr>
          <w:sz w:val="12"/>
        </w:rPr>
        <w:t xml:space="preserve">. As long as the status quo can be sustained, these ambiguities can remain unresolved. Both Washington and Beijing have been content to leave it that way. </w:t>
      </w:r>
      <w:r w:rsidRPr="00897AE0">
        <w:rPr>
          <w:rStyle w:val="StyleUnderline"/>
        </w:rPr>
        <w:t>It has become easy to believe that the issue will somehow go away. Yet this seems too optimistic. There are two ways in which the issue could come to a head</w:t>
      </w:r>
      <w:r w:rsidRPr="00897AE0">
        <w:rPr>
          <w:sz w:val="12"/>
        </w:rPr>
        <w:t xml:space="preserve">. First, </w:t>
      </w:r>
      <w:r w:rsidRPr="00897AE0">
        <w:rPr>
          <w:rStyle w:val="StyleUnderline"/>
        </w:rPr>
        <w:t xml:space="preserve">the status quo depends on Taiwan’s politics. A future Taiwanese leader could </w:t>
      </w:r>
      <w:r w:rsidRPr="00897AE0">
        <w:rPr>
          <w:rStyle w:val="Emphasis"/>
        </w:rPr>
        <w:t>quite easily trigger a US–China</w:t>
      </w:r>
      <w:r w:rsidRPr="00897AE0">
        <w:rPr>
          <w:sz w:val="12"/>
        </w:rPr>
        <w:t xml:space="preserve"> [end page 95] </w:t>
      </w:r>
      <w:r w:rsidRPr="00897AE0">
        <w:rPr>
          <w:rStyle w:val="Emphasis"/>
        </w:rPr>
        <w:t>confrontation</w:t>
      </w:r>
      <w:r w:rsidRPr="00897AE0">
        <w:rPr>
          <w:rStyle w:val="StyleUnderline"/>
        </w:rPr>
        <w:t xml:space="preserve"> by taking a step towards independence that to Beijing requires a forceful response</w:t>
      </w:r>
      <w:r w:rsidRPr="00897AE0">
        <w:rPr>
          <w:sz w:val="12"/>
        </w:rPr>
        <w:t xml:space="preserve">. That risk has seemed to fade with the swing from the more assertive polices of President Chen to the more accommodating President Ma, but it would be rash to assume the swing could not be reversed. Second, </w:t>
      </w:r>
      <w:r w:rsidRPr="00897AE0">
        <w:rPr>
          <w:rStyle w:val="StyleUnderline"/>
        </w:rPr>
        <w:t xml:space="preserve">the temperature of the Taiwan issue between Washington and Beijing depends in part on the tone of the broader relationship. If rivalry intensifies, Taiwan could easily become a </w:t>
      </w:r>
      <w:r w:rsidRPr="00897AE0">
        <w:rPr>
          <w:rStyle w:val="Emphasis"/>
        </w:rPr>
        <w:t>strategic football</w:t>
      </w:r>
      <w:r w:rsidRPr="00897AE0">
        <w:rPr>
          <w:rStyle w:val="StyleUnderline"/>
        </w:rPr>
        <w:t xml:space="preserve"> again</w:t>
      </w:r>
      <w:r w:rsidRPr="00897AE0">
        <w:rPr>
          <w:sz w:val="12"/>
        </w:rPr>
        <w:t>.</w:t>
      </w:r>
    </w:p>
    <w:p w14:paraId="62028308" w14:textId="77777777" w:rsidR="00F07DE2" w:rsidRDefault="00F07DE2" w:rsidP="00F07DE2"/>
    <w:p w14:paraId="1569ABD7" w14:textId="77777777" w:rsidR="00F07DE2" w:rsidRPr="00051CBD" w:rsidRDefault="00F07DE2" w:rsidP="00F07DE2"/>
    <w:p w14:paraId="11F21A18" w14:textId="77777777" w:rsidR="00F07DE2" w:rsidRDefault="00F07DE2" w:rsidP="00F07DE2"/>
    <w:p w14:paraId="5D3A4AFC" w14:textId="0F9684F0" w:rsidR="00534019" w:rsidRDefault="00534019" w:rsidP="00534019">
      <w:pPr>
        <w:pStyle w:val="Heading1"/>
      </w:pPr>
      <w:r>
        <w:t>Arms Control Adv</w:t>
      </w:r>
    </w:p>
    <w:p w14:paraId="157E9050" w14:textId="3763FAEB" w:rsidR="00534019" w:rsidRDefault="00534019" w:rsidP="00534019"/>
    <w:p w14:paraId="119DC94A" w14:textId="7A36707C" w:rsidR="001357B0" w:rsidRDefault="001357B0" w:rsidP="001357B0">
      <w:pPr>
        <w:pStyle w:val="Heading2"/>
      </w:pPr>
      <w:r>
        <w:t>Top Shelf</w:t>
      </w:r>
    </w:p>
    <w:p w14:paraId="15864CE5" w14:textId="5C40ACCE" w:rsidR="001357B0" w:rsidRDefault="001357B0" w:rsidP="001357B0"/>
    <w:p w14:paraId="38323CD8" w14:textId="269835D6" w:rsidR="001357B0" w:rsidRDefault="001357B0" w:rsidP="001357B0">
      <w:pPr>
        <w:pStyle w:val="Heading3"/>
      </w:pPr>
      <w:r>
        <w:t>1AC Advantage</w:t>
      </w:r>
    </w:p>
    <w:p w14:paraId="38561F9F" w14:textId="5B07D82C" w:rsidR="00A15A40" w:rsidRDefault="00A15A40" w:rsidP="00A15A40"/>
    <w:p w14:paraId="42ED4F6F" w14:textId="77777777" w:rsidR="00A15A40" w:rsidRDefault="00A15A40" w:rsidP="00A15A40">
      <w:pPr>
        <w:rPr>
          <w:sz w:val="12"/>
        </w:rPr>
      </w:pPr>
    </w:p>
    <w:p w14:paraId="250D1C82" w14:textId="77777777" w:rsidR="00A15A40" w:rsidRDefault="00A15A40" w:rsidP="00A15A40">
      <w:pPr>
        <w:pStyle w:val="Heading4"/>
      </w:pPr>
      <w:r>
        <w:t>First, Trump is pushing for new arms control agreement with Russia and China now</w:t>
      </w:r>
    </w:p>
    <w:p w14:paraId="030B7023" w14:textId="77777777" w:rsidR="00A15A40" w:rsidRDefault="00A15A40" w:rsidP="00A15A40"/>
    <w:p w14:paraId="68D99813" w14:textId="77777777" w:rsidR="00A15A40" w:rsidRDefault="00A15A40" w:rsidP="00A15A40">
      <w:pPr>
        <w:rPr>
          <w:rStyle w:val="Style13ptBold"/>
        </w:rPr>
      </w:pPr>
      <w:r>
        <w:rPr>
          <w:rStyle w:val="Style13ptBold"/>
        </w:rPr>
        <w:t>Sonne and Hudson 4/25</w:t>
      </w:r>
    </w:p>
    <w:p w14:paraId="7EABF4EE" w14:textId="77777777" w:rsidR="00A15A40" w:rsidRPr="00DF63E8" w:rsidRDefault="00A15A40" w:rsidP="00A15A40">
      <w:r w:rsidRPr="00DF63E8">
        <w:t>(</w:t>
      </w:r>
      <w:r>
        <w:t>Paul, covers the U.S. military and national security. He previously reported for the Wall Street Journal from Moscow, London and Washington.</w:t>
      </w:r>
      <w:r w:rsidRPr="00DF63E8">
        <w:t>“Trump orders staff to prepare arms-control push with Russia and China,” pg online @ https://www.washingtonpost.com/world/national-security/trump-orders-staff-to-prepare-arms-control-push-with-russia-and-china/2019/04/25/c7f05e04-6076-11e9-9412-daf3d2e67c6d_story.html?noredirect=on&amp;utm_term=.6431a4b51ada //um-ef)</w:t>
      </w:r>
    </w:p>
    <w:p w14:paraId="25E0521D" w14:textId="77777777" w:rsidR="00A15A40" w:rsidRPr="005E177E" w:rsidRDefault="00A15A40" w:rsidP="00A15A40">
      <w:pPr>
        <w:rPr>
          <w:rStyle w:val="StyleUnderline"/>
        </w:rPr>
      </w:pPr>
      <w:r w:rsidRPr="005E177E">
        <w:rPr>
          <w:sz w:val="14"/>
        </w:rPr>
        <w:t xml:space="preserve">President </w:t>
      </w:r>
      <w:r w:rsidRPr="005E177E">
        <w:rPr>
          <w:rStyle w:val="Emphasis"/>
        </w:rPr>
        <w:t>Trump has ordered his administration to prepare a push for new arms-control agreements with Russia and China after bristling at the cost of a 21st-century nuclear arms race</w:t>
      </w:r>
      <w:r w:rsidRPr="005E177E">
        <w:rPr>
          <w:sz w:val="14"/>
        </w:rPr>
        <w:t xml:space="preserve">, according to administration officials. </w:t>
      </w:r>
      <w:r w:rsidRPr="005E177E">
        <w:rPr>
          <w:rStyle w:val="Emphasis"/>
        </w:rPr>
        <w:t>The aim of the nascent effort</w:t>
      </w:r>
      <w:r w:rsidRPr="005E177E">
        <w:rPr>
          <w:sz w:val="14"/>
        </w:rPr>
        <w:t xml:space="preserve">, a senior administration official said, is </w:t>
      </w:r>
      <w:r w:rsidRPr="005E177E">
        <w:rPr>
          <w:rStyle w:val="Emphasis"/>
        </w:rPr>
        <w:t>to bring Russian nuclear weapons unregulated by treaties under new limits and persuade China to join an arms-control pact limiting or verifying its capabilities for the first time</w:t>
      </w:r>
      <w:r w:rsidRPr="005E177E">
        <w:rPr>
          <w:sz w:val="14"/>
        </w:rPr>
        <w:t xml:space="preserve">. </w:t>
      </w:r>
      <w:r w:rsidRPr="005E177E">
        <w:rPr>
          <w:rStyle w:val="Emphasis"/>
        </w:rPr>
        <w:t>The initiative is still in its earliest stages, with officials preparing options for how to implement Trump’s order</w:t>
      </w:r>
      <w:r w:rsidRPr="005E177E">
        <w:rPr>
          <w:sz w:val="14"/>
        </w:rPr>
        <w:t xml:space="preserve">. It is unclear whether it will yield results in an administration that has locked horns with Moscow and Beijing and has less than two years left in its first term. </w:t>
      </w:r>
      <w:r w:rsidRPr="005E177E">
        <w:rPr>
          <w:rStyle w:val="Emphasis"/>
        </w:rPr>
        <w:t>“The president’s direction is that we need to look at more-ambitious arms control that will deal with more weapons, and more than just us and Russia</w:t>
      </w:r>
      <w:r w:rsidRPr="005E177E">
        <w:rPr>
          <w:sz w:val="14"/>
        </w:rPr>
        <w:t xml:space="preserve">,” said the senior administration official, speaking on the condition of anonymity to discuss internal policy deliberations. “What you’re going to see is more from the administration on how do we get to arms control that doesn’t just reflect a Cold War mentality.” </w:t>
      </w:r>
      <w:r w:rsidRPr="005E177E">
        <w:rPr>
          <w:rStyle w:val="StyleUnderline"/>
        </w:rPr>
        <w:t>A trilateral nuclear arms-control agreement among the United States, Russia and China would be a watershed diplomatic achievement; separate treaties alone would be significant. But normally, such pacts require years of negotiation and diplomatic outreach</w:t>
      </w:r>
      <w:r w:rsidRPr="005E177E">
        <w:rPr>
          <w:sz w:val="14"/>
        </w:rPr>
        <w:t xml:space="preserve">, </w:t>
      </w:r>
      <w:r w:rsidRPr="005E177E">
        <w:rPr>
          <w:rStyle w:val="Emphasis"/>
        </w:rPr>
        <w:t>a challenge for an administration that has withdrawn the United States from arms-control treaties but has not brokered any new ones</w:t>
      </w:r>
      <w:r w:rsidRPr="005E177E">
        <w:rPr>
          <w:sz w:val="14"/>
        </w:rPr>
        <w:t xml:space="preserve">. Trump mentioned the goal ahead of trade talks at the White House this month with Chinese Vice Premier Liu He. The president said that Washington, after concluding a trade deal with Beijing, should strike agreements to reduce military spending. “Between Russia and China and us, we’re all making hundreds of billions of dollars’ worth of weapons, including nuclear, which is ridiculous,” Trump said. “And I would say that China will come along, and I would say Russia will come along. It doesn’t really make sense that we’re doing this.” </w:t>
      </w:r>
      <w:r w:rsidRPr="005E177E">
        <w:rPr>
          <w:rStyle w:val="StyleUnderline"/>
        </w:rPr>
        <w:t>The initiative comes as Russia, China and the United States all enhance their nuclear weaponry — and as the clock ticks on the New START accord, the last big arms-control pact remaining between Washington and Moscow, which expires in 2021</w:t>
      </w:r>
      <w:r w:rsidRPr="005E177E">
        <w:rPr>
          <w:sz w:val="14"/>
        </w:rPr>
        <w:t xml:space="preserve">. Negotiated by President Barack Obama, the treaty places limits on strategic nuclear platforms such as bombers, submarines and intercontinental ballistic missiles. It can be extended for five years if the presidents of both nations agree. Secretary of State Mike Pompeo, in testimony before the Senate Foreign Relations Committee on April 10, said Trump has made clear that if the United States can achieve a “good, solid” arms-control agreement with Russia to follow on New START, Washington should agree. </w:t>
      </w:r>
      <w:r w:rsidRPr="005E177E">
        <w:rPr>
          <w:rStyle w:val="Emphasis"/>
        </w:rPr>
        <w:t>Pompeo said China should be included in the next version of the treaty but signaled how difficult that could be.</w:t>
      </w:r>
      <w:r>
        <w:rPr>
          <w:rStyle w:val="Emphasis"/>
        </w:rPr>
        <w:t xml:space="preserve"> </w:t>
      </w:r>
      <w:r w:rsidRPr="005E177E">
        <w:rPr>
          <w:sz w:val="14"/>
        </w:rPr>
        <w:t xml:space="preserve">“It may be that we can’t get there,” Pompeo said. “It may be we just end up working with the Russians on this.” </w:t>
      </w:r>
      <w:r w:rsidRPr="005E177E">
        <w:rPr>
          <w:rStyle w:val="StyleUnderline"/>
        </w:rPr>
        <w:t>This is not the first time that Trump has expressed concern about the costs of an arms race</w:t>
      </w:r>
      <w:r w:rsidRPr="005E177E">
        <w:rPr>
          <w:sz w:val="14"/>
        </w:rPr>
        <w:t xml:space="preserve">. He said in March 2018 that he wanted to negotiate with Russian President Vladi­mir Putin because it was “getting out of control.” In a December tweet, he said that “at some time in the future” he would hold talks with Putin and Chinese President Xi Jinping about “a meaningful halt to what has become a major and uncontrollable Arms Race.” </w:t>
      </w:r>
      <w:r w:rsidRPr="005E177E">
        <w:rPr>
          <w:rStyle w:val="Emphasis"/>
        </w:rPr>
        <w:t>The White House is looking to lay the groundwork for such talks, prompting skepticism among some arms-control advocates who watched with dismay as the president withdrew the United States from a hard-won nuclear accord with Iran and the three-decade-old Intermediate-Range Nuclear Forces Treaty with Russia</w:t>
      </w:r>
      <w:r w:rsidRPr="005E177E">
        <w:rPr>
          <w:sz w:val="14"/>
        </w:rPr>
        <w:t xml:space="preserve">. The Trump administration cited shortcomings in the Iran agreement and Russian violations of the INF Treaty as rationales for pulling out of both pacts. </w:t>
      </w:r>
      <w:r w:rsidRPr="005E177E">
        <w:rPr>
          <w:rStyle w:val="Emphasis"/>
        </w:rPr>
        <w:t>China has long resisted involvement in arms-control pacts,</w:t>
      </w:r>
      <w:r w:rsidRPr="005E177E">
        <w:rPr>
          <w:sz w:val="14"/>
        </w:rPr>
        <w:t xml:space="preserve"> in part because its suite of nuclear weapons is not as vast as the U.S. or Russian arsenals. Russia has also resisted any limits on its smaller nuclear weapons that fall outside current agreements. </w:t>
      </w:r>
      <w:r w:rsidRPr="005E177E">
        <w:rPr>
          <w:rStyle w:val="Emphasis"/>
        </w:rPr>
        <w:t>For a commander in chief who prides himself on his negotiating skills, nuclear talks have long appealed to Trump’s enthusiasm for dealmaking</w:t>
      </w:r>
      <w:r w:rsidRPr="005E177E">
        <w:rPr>
          <w:sz w:val="14"/>
        </w:rPr>
        <w:t xml:space="preserve">. In the 1980s, he expressed an interest in negotiating arms-control agreements with the Soviets on behalf of the Reagan administration. </w:t>
      </w:r>
      <w:r w:rsidRPr="005E177E">
        <w:rPr>
          <w:rStyle w:val="Emphasis"/>
        </w:rPr>
        <w:t>But as president, Trump has surrounded himself with proponents of U.S. unilateralism</w:t>
      </w:r>
      <w:r w:rsidRPr="005E177E">
        <w:rPr>
          <w:sz w:val="14"/>
        </w:rPr>
        <w:t xml:space="preserve">, including White House national security adviser John Bolton, a disarmament skeptic. Bolton led the charge to withdraw the United States from the INF Treaty — a pact signed by President Ronald Reagan and Mikhail Gorbachev in 1987 that led to both countries eliminating their ground-launch midrange missiles. Because of the U.S. withdrawal, the treaty will end formally in August. Bolton also took the lead in dismantling the Anti-Ballistic Missile Treaty with Russia during the George W. Bush administration. Like their predecessors in the Obama administration, officials in the Trump administration have raised concerns about the wide range of small and highly maneuverable nuclear weapons that Russia possesses or is developing — arms the United States lacks in such numbers. Those weapons, sometimes called tactical or battlefield nuclear weapons, fall outside the parameters of New START and therefore face no regulation. There are also questions about whether New START’s provisions would cover other Russian weaponry under development, including a nuclear torpedo that Putin has touted as impervious to American defenses. Trump has previously called the New START accord one-sided and would probably prefer to cut his own deal with Moscow rather than extend the pact negotiated by Obama. For months, top U.S. officials have suggested that the administration pursue an expanded New START that encompasses a wider array of Russian nuclear weapons. Some disarmament advocates worry that Trump’s more hawkish advisers are floating a broader arms-control discussion with Russia as a way to kill the New START accord. Those advocates express concern that the initiative will set an impossibly high standard for a new agreement, essentially creating a pretext for Trump to walk away from New START when Moscow does not agree to expanded limits. Daryl Kimball, executive director of the Arms Control Association, said the United States should first extend New START and then move on to bigger ambitions. “There is simply not enough time, and not enough trust, to negotiate, let alone ratify, a complex, new, legally binding treaty with Russia that addresses these difficult new issues before New START expires in Feb. 2021,” Kimball said in an email. “And if team Trump suggests China must join New START or that Russia must agree to limits on tactical nukes as a condition for its extension, that should be recognized as disingenuous proposals designed to create a pretext for killing New START.” The Trump administration has not issued any such ultimatums. The senior Trump administration official said disarmament advocates should support the effort to broker agreements with Moscow and Beijing and take a new approach to arms control. “You can’t have it both ways,” the official said. “You can’t say you are concerned about the nuclear arms race and then criticize the president for trying to stop the arms racing that is being done by Russia and China.” The worry at the Pentagon is that Russia is developing the suite of smaller, more agile nuclear weapons outside the limits of New START for possible use in a “limited nuclear strike.” The idea, U.S. officials fear, would be to raise the stakes for the United States by using a small nuclear weapon against an American ally, prompting Washington to rethink whether it is worth coming to that nation’s defense. Russian officials deny they have such a doctrine, which the Pentagon regularly describes as “escalate to de-escalate.” China — which possesses a full nuclear triad of bomber aircraft, submarines and ICBMs as well as increasingly sophisticated missiles — has refused to negotiate caps on its nuclear program through such arms-control agreements. In the case of the INF Treaty, even as Russia and the United States were curtailing their production of intermediate-range missiles, China was deploying them in the Pacific. </w:t>
      </w:r>
      <w:r w:rsidRPr="005E177E">
        <w:rPr>
          <w:rStyle w:val="StyleUnderline"/>
        </w:rPr>
        <w:t>Trump’s desire to cut arms-control deals is not the only deciding factor in whether the White House-led effort will yield results; the response from Moscow and Beijing will determine whether the initiative amounts to anything.</w:t>
      </w:r>
    </w:p>
    <w:p w14:paraId="29BADB8F" w14:textId="77777777" w:rsidR="00A15A40" w:rsidRDefault="00A15A40" w:rsidP="00A15A40">
      <w:pPr>
        <w:pStyle w:val="Heading4"/>
      </w:pPr>
      <w:r>
        <w:t>But, the lack of U.S. negotiating credibility will undermine China’s willingness to enter into good-faith negotiations….that’s bad news because without it destabilizing actions by China are inevitable --- efforts to bring them into the global order can start with arms control --- will restrain their behavior</w:t>
      </w:r>
    </w:p>
    <w:p w14:paraId="0085B932" w14:textId="77777777" w:rsidR="00A15A40" w:rsidRDefault="00A15A40" w:rsidP="00A15A40"/>
    <w:p w14:paraId="251E6824" w14:textId="77777777" w:rsidR="00A15A40" w:rsidRDefault="00A15A40" w:rsidP="00A15A40">
      <w:pPr>
        <w:rPr>
          <w:rStyle w:val="Style13ptBold"/>
        </w:rPr>
      </w:pPr>
      <w:r>
        <w:rPr>
          <w:rStyle w:val="Style13ptBold"/>
        </w:rPr>
        <w:t>Blank 5/7/19</w:t>
      </w:r>
    </w:p>
    <w:p w14:paraId="1A8DF0AB" w14:textId="77777777" w:rsidR="00A15A40" w:rsidRPr="00935F9E" w:rsidRDefault="00A15A40" w:rsidP="00A15A40">
      <w:r w:rsidRPr="00935F9E">
        <w:t>(Stephen, Ph.D., is a senior fellow at the American Foreign Policy Council, focused on the geopolitics and geostrategy of the former Soviet Union, Russia and Eurasia. He is a former professor of Russian National Security Studies and National Security Affairs at the Strategic Studies Institute of the U.S. Army War College. He is also a former MacArthur fellow at the U.S. Army War College, “Rethinking arms control should include China,” pg online @ https://thehill.com/opinion/national-security/442579-rethinking-arms-control-should-include-china //um-ef)</w:t>
      </w:r>
    </w:p>
    <w:p w14:paraId="525688F4" w14:textId="77777777" w:rsidR="00A15A40" w:rsidRPr="00935F9E" w:rsidRDefault="00A15A40" w:rsidP="00A15A40">
      <w:pPr>
        <w:rPr>
          <w:sz w:val="14"/>
        </w:rPr>
      </w:pPr>
      <w:r w:rsidRPr="00935F9E">
        <w:rPr>
          <w:rStyle w:val="Emphasis"/>
        </w:rPr>
        <w:t>The emerging strategic situation obliges us to rethink past arms control policies</w:t>
      </w:r>
      <w:r w:rsidRPr="00935F9E">
        <w:rPr>
          <w:sz w:val="14"/>
        </w:rPr>
        <w:t xml:space="preserve">. When the administration exercised its legal right to leave the INF treaty due to Russian cheating, the arms control community almost unanimously argued that this decision undermined the architecture of arms control, endangered the New Start Treaty, and would hand Russia an opportunity to produce such weapons without constraint. However, we now know that Moscow has deployed 4 battalions of the Novator M9729 missile that broke the INF treaty thus threatening both European and Asian targets. Latvian Foreign Minister Edgars Rinkevics commented that Latvia knew Russia was violating the treaty long before Washington decided to withdraw. Latvia and the U.S. also knew that Moscow had already targeted the Baltic States with four different types of missiles banned under the INF treaty and deployed in Kaliningrad and European Russia. Since then Russia has also delivered 24 supersonic p-800 (Oniks) anti-ship cruise missiles to the navy this year, In other words, there was and is a strategy behind the deployment of these and presumably other nuclear weapons, which remain the priority procurement for the Russian military. These missiles were ready for serial production during the life of the INF treaty. This indicates that Moscow recognized no real constraint on its production of these banned system even while the treaty was in force. Similarly, Ambassador Antonov, despite claiming Moscow’s readiness to negotiate a continuation of the New START Treaty, announced that, Russia’s new strategic weapons do not come under the NEW START Treaty’s rubric. That is, they circumvent the treaty and will not be discussed in any new treaty negotiation, thereby demonstrating the insufficiencies of that treaty and the fatuity of expecting Moscow to negotiate about these weapons in a new round. Nevertheless, President </w:t>
      </w:r>
      <w:r w:rsidRPr="00935F9E">
        <w:rPr>
          <w:rStyle w:val="Emphasis"/>
        </w:rPr>
        <w:t xml:space="preserve">Trump has ordered the administration to prepare a new arms control initiative encompassing both Chinese as well as Russian nuclear weapons, indicating our intention to restore this “architecture” </w:t>
      </w:r>
      <w:r w:rsidRPr="00935F9E">
        <w:rPr>
          <w:rStyle w:val="StyleUnderline"/>
        </w:rPr>
        <w:t>despite Russian violations of virtually every arms control treaty it has signed.</w:t>
      </w:r>
      <w:r w:rsidRPr="00935F9E">
        <w:rPr>
          <w:sz w:val="14"/>
        </w:rPr>
        <w:t xml:space="preserve"> Yet, here too critics believe this directive represents a ploy engineered by national security advisor John Bolton, a known opponent of arms control, to torpedo the entire process by demanding that China, too. be considered. Yet, whatever Bolton or Trump’s motives might be, </w:t>
      </w:r>
      <w:r w:rsidRPr="00935F9E">
        <w:rPr>
          <w:rStyle w:val="Emphasis"/>
        </w:rPr>
        <w:t>insisting that China be a full participant in future arms control negotiations is the right call for several reasons</w:t>
      </w:r>
      <w:r w:rsidRPr="00935F9E">
        <w:rPr>
          <w:sz w:val="14"/>
        </w:rPr>
        <w:t xml:space="preserve">. </w:t>
      </w:r>
      <w:r w:rsidRPr="00935F9E">
        <w:rPr>
          <w:rStyle w:val="Emphasis"/>
        </w:rPr>
        <w:t>China has hitherto been a free rider on Russo-American arms control agreements</w:t>
      </w:r>
      <w:r w:rsidRPr="00935F9E">
        <w:rPr>
          <w:sz w:val="14"/>
        </w:rPr>
        <w:t xml:space="preserve"> to the point where today </w:t>
      </w:r>
      <w:r w:rsidRPr="00935F9E">
        <w:rPr>
          <w:rStyle w:val="Emphasis"/>
        </w:rPr>
        <w:t>China’s formidable nuclear deterrent cannot be verified as to numbers and quality of its weapons</w:t>
      </w:r>
      <w:r w:rsidRPr="00935F9E">
        <w:rPr>
          <w:sz w:val="14"/>
        </w:rPr>
        <w:t xml:space="preserve">. Indeed, independent Russian analysts like Alexei Arbatov have opined that China may actually have several thousand nuclear weapons that threaten both Russia and the U.S. not to mention other Asian countries. For this reason alone, China ought to be included. But </w:t>
      </w:r>
      <w:r w:rsidRPr="00935F9E">
        <w:rPr>
          <w:rStyle w:val="Emphasis"/>
        </w:rPr>
        <w:t xml:space="preserve">there are other, equally urgent considerations involved </w:t>
      </w:r>
      <w:r w:rsidRPr="00935F9E">
        <w:rPr>
          <w:sz w:val="14"/>
        </w:rPr>
        <w:t xml:space="preserve">here. </w:t>
      </w:r>
      <w:r w:rsidRPr="00935F9E">
        <w:rPr>
          <w:rStyle w:val="Emphasis"/>
        </w:rPr>
        <w:t>China also rightly insists that it is a global great power and demands that it be accorded this status</w:t>
      </w:r>
      <w:r w:rsidRPr="00935F9E">
        <w:rPr>
          <w:sz w:val="14"/>
        </w:rPr>
        <w:t xml:space="preserve">. </w:t>
      </w:r>
      <w:r w:rsidRPr="00935F9E">
        <w:rPr>
          <w:rStyle w:val="StyleUnderline"/>
        </w:rPr>
        <w:t>Along with that status should come the responsibility of reducing the overall nuclear threat and submitting its forces to the same inspection and verification regimes that U.S. and Russian forces have accepted. Inspections must be restored so that nobody can circumvent any new treaties and that violations be caught and discussed among the parties to any new treaty</w:t>
      </w:r>
      <w:r w:rsidRPr="00935F9E">
        <w:rPr>
          <w:sz w:val="14"/>
        </w:rPr>
        <w:t xml:space="preserve">. </w:t>
      </w:r>
      <w:r w:rsidRPr="00935F9E">
        <w:rPr>
          <w:rStyle w:val="Emphasis"/>
        </w:rPr>
        <w:t>China’s ongoing refusal to submit to the discipline of such negotiations and treaties can only further poison the strategic atmosphere and raise serious doubts as to its intentions that it proclaims are peaceful.</w:t>
      </w:r>
      <w:r w:rsidRPr="00935F9E">
        <w:rPr>
          <w:sz w:val="14"/>
        </w:rPr>
        <w:t xml:space="preserve"> </w:t>
      </w:r>
      <w:r w:rsidRPr="00935F9E">
        <w:rPr>
          <w:rStyle w:val="StyleUnderline"/>
        </w:rPr>
        <w:t>China has also continued for many years to support proliferation to Pakistan and North Korea if not Iran</w:t>
      </w:r>
      <w:r w:rsidRPr="00935F9E">
        <w:rPr>
          <w:sz w:val="14"/>
        </w:rPr>
        <w:t xml:space="preserve">. These episodes are well documented despite China’s alleged support for non-proliferation. </w:t>
      </w:r>
      <w:r w:rsidRPr="00935F9E">
        <w:rPr>
          <w:rStyle w:val="Emphasis"/>
        </w:rPr>
        <w:t>Those concerned about stopping further nuclear proliferation argue that the superpowers must reduce their nuclear arsenals to set an example for everyone else</w:t>
      </w:r>
      <w:r w:rsidRPr="00935F9E">
        <w:rPr>
          <w:sz w:val="14"/>
        </w:rPr>
        <w:t xml:space="preserve">. Clearly, </w:t>
      </w:r>
      <w:r w:rsidRPr="00935F9E">
        <w:rPr>
          <w:rStyle w:val="Emphasis"/>
        </w:rPr>
        <w:t>this logic also applies to China especially as nobody knows for sure just how big and how capable its arsenal really is</w:t>
      </w:r>
      <w:r w:rsidRPr="00935F9E">
        <w:rPr>
          <w:sz w:val="14"/>
        </w:rPr>
        <w:t xml:space="preserve">. In view of the </w:t>
      </w:r>
      <w:r w:rsidRPr="00935F9E">
        <w:rPr>
          <w:rStyle w:val="Emphasis"/>
        </w:rPr>
        <w:t>unresolved issues pertaining to both Iran and North Korea</w:t>
      </w:r>
      <w:r w:rsidRPr="00935F9E">
        <w:rPr>
          <w:sz w:val="14"/>
        </w:rPr>
        <w:t xml:space="preserve"> this argument is not a mere rhetorical device to impede real negotiations. Instead, it </w:t>
      </w:r>
      <w:r w:rsidRPr="00935F9E">
        <w:rPr>
          <w:rStyle w:val="Emphasis"/>
        </w:rPr>
        <w:t>goes to the heart of U.S. security and that of its allies in Asia and the Middle East</w:t>
      </w:r>
      <w:r w:rsidRPr="00935F9E">
        <w:rPr>
          <w:sz w:val="14"/>
        </w:rPr>
        <w:t xml:space="preserve">. Given these arguments about the need to include China, Russia’s long-standing record of cheating, and both those states’ huge nuclear buildup, </w:t>
      </w:r>
      <w:r w:rsidRPr="00935F9E">
        <w:rPr>
          <w:rStyle w:val="Emphasis"/>
        </w:rPr>
        <w:t>the need for a new treaty with real teeth and genuine verification is urgent</w:t>
      </w:r>
      <w:r w:rsidRPr="00935F9E">
        <w:rPr>
          <w:sz w:val="14"/>
        </w:rPr>
        <w:t>. Whatever the administration’s motives are, as long as neither Beijing nor Moscow enters into serious negotiations there is no architecture of arms control to defend. But even if that architecture existed the first responsibility of any administration is the defense of American interests. Looking the other way while those governments enhance their capability to threaten the U.S. and its allies cannot in any way be accounted as a defense of U.S. interests.</w:t>
      </w:r>
    </w:p>
    <w:p w14:paraId="5CD0DD01" w14:textId="77777777" w:rsidR="00A15A40" w:rsidRDefault="00A15A40" w:rsidP="00A15A40">
      <w:pPr>
        <w:rPr>
          <w:sz w:val="12"/>
        </w:rPr>
      </w:pPr>
    </w:p>
    <w:p w14:paraId="53BB6826" w14:textId="77777777" w:rsidR="00A15A40" w:rsidRDefault="00A15A40" w:rsidP="00A15A40">
      <w:pPr>
        <w:pStyle w:val="Heading4"/>
      </w:pPr>
      <w:r>
        <w:t>Morever, U.S. actions in the strait are fueling Chinese nuclear modernization --- this risks accidental use, miscalculation, and loose nuclear weapons</w:t>
      </w:r>
    </w:p>
    <w:p w14:paraId="57974C26" w14:textId="77777777" w:rsidR="00A15A40" w:rsidRPr="0087678B" w:rsidRDefault="00A15A40" w:rsidP="00A15A40"/>
    <w:p w14:paraId="62513F8B" w14:textId="77777777" w:rsidR="00A15A40" w:rsidRPr="0076064B" w:rsidRDefault="00A15A40" w:rsidP="00A15A40">
      <w:r w:rsidRPr="0076064B">
        <w:rPr>
          <w:rStyle w:val="Style13ptBold"/>
        </w:rPr>
        <w:t>Easton 3/4</w:t>
      </w:r>
      <w:r>
        <w:t xml:space="preserve"> – a research fellow at the Project 2049 Institute and author of The Chinese Invasion Threat: Taiwan’s Defense and American Strategy in Asia </w:t>
      </w:r>
      <w:r w:rsidRPr="007A73B4">
        <w:rPr>
          <w:sz w:val="16"/>
          <w:szCs w:val="16"/>
        </w:rPr>
        <w:t>(</w:t>
      </w:r>
      <w:r w:rsidRPr="007A73B4">
        <w:rPr>
          <w:rFonts w:ascii="MS Gothic" w:eastAsia="MS Gothic" w:hAnsi="MS Gothic" w:cs="MS Gothic" w:hint="eastAsia"/>
          <w:sz w:val="16"/>
          <w:szCs w:val="16"/>
        </w:rPr>
        <w:t>中共攻台大解密</w:t>
      </w:r>
      <w:r w:rsidRPr="007A73B4">
        <w:rPr>
          <w:sz w:val="16"/>
          <w:szCs w:val="16"/>
        </w:rPr>
        <w:t>). (Ian holds an M.A. in China Studies from National Chengchi University in Taiwan and a B.A. in International Studies from the University of Illinois Urbana-Champaign. He also holds a certification in advanced Mandarin Chinese, having formally studied the language at Fudan University in Shanghai, and National Taiwan Normal University in Taipei, Previously Ian worked as a China analyst at the Center for Naval Analyses in Alexandria, Virginia for two years. Prior to that, he lived in Taiwan and China for five years. During his time in Taiwan, he worked as a translator for Island Technologies Inc. and the Foundation for Asia-Pacific Peace Studies “Ian Easton On Taiwan: Taiwan’s Nuclear Weapons Problem” Tapei Times, March 4, 2019, http://www.taipeitimes.com/News/editorials/archives/2019/03/04/2003710796/2)//RP</w:t>
      </w:r>
    </w:p>
    <w:p w14:paraId="61FFAD5B" w14:textId="77777777" w:rsidR="00A15A40" w:rsidRDefault="00A15A40" w:rsidP="00A15A40">
      <w:pPr>
        <w:rPr>
          <w:sz w:val="12"/>
        </w:rPr>
      </w:pPr>
      <w:r w:rsidRPr="009C4C4A">
        <w:rPr>
          <w:rStyle w:val="StyleUnderline"/>
        </w:rPr>
        <w:t xml:space="preserve">Taipei faces a potentially frightful future. </w:t>
      </w:r>
      <w:r w:rsidRPr="00940572">
        <w:rPr>
          <w:rStyle w:val="StyleUnderline"/>
          <w:highlight w:val="green"/>
        </w:rPr>
        <w:t>The leaders of</w:t>
      </w:r>
      <w:r w:rsidRPr="009C4C4A">
        <w:rPr>
          <w:rStyle w:val="StyleUnderline"/>
        </w:rPr>
        <w:t xml:space="preserve"> the</w:t>
      </w:r>
      <w:r w:rsidRPr="00370920">
        <w:rPr>
          <w:sz w:val="12"/>
        </w:rPr>
        <w:t xml:space="preserve"> People’s Republic of </w:t>
      </w:r>
      <w:r w:rsidRPr="00940572">
        <w:rPr>
          <w:rStyle w:val="StyleUnderline"/>
          <w:highlight w:val="green"/>
        </w:rPr>
        <w:t>China</w:t>
      </w:r>
      <w:r w:rsidRPr="00370920">
        <w:rPr>
          <w:sz w:val="12"/>
        </w:rPr>
        <w:t xml:space="preserve"> (PRC, China) </w:t>
      </w:r>
      <w:r w:rsidRPr="00940572">
        <w:rPr>
          <w:rStyle w:val="StyleUnderline"/>
          <w:highlight w:val="green"/>
        </w:rPr>
        <w:t xml:space="preserve">are </w:t>
      </w:r>
      <w:r w:rsidRPr="00940572">
        <w:rPr>
          <w:rStyle w:val="Emphasis"/>
          <w:highlight w:val="green"/>
        </w:rPr>
        <w:t>building up</w:t>
      </w:r>
      <w:r w:rsidRPr="009C4C4A">
        <w:rPr>
          <w:rStyle w:val="Emphasis"/>
        </w:rPr>
        <w:t xml:space="preserve"> their </w:t>
      </w:r>
      <w:r w:rsidRPr="00940572">
        <w:rPr>
          <w:rStyle w:val="Emphasis"/>
          <w:highlight w:val="green"/>
        </w:rPr>
        <w:t>nuclear forces</w:t>
      </w:r>
      <w:r w:rsidRPr="009C4C4A">
        <w:rPr>
          <w:rStyle w:val="StyleUnderline"/>
        </w:rPr>
        <w:t xml:space="preserve"> </w:t>
      </w:r>
      <w:r w:rsidRPr="00940572">
        <w:rPr>
          <w:rStyle w:val="StyleUnderline"/>
          <w:highlight w:val="green"/>
        </w:rPr>
        <w:t>with an offensive war against</w:t>
      </w:r>
      <w:r w:rsidRPr="00370920">
        <w:rPr>
          <w:sz w:val="12"/>
        </w:rPr>
        <w:t xml:space="preserve"> Republic of China (ROC, </w:t>
      </w:r>
      <w:r w:rsidRPr="00940572">
        <w:rPr>
          <w:rStyle w:val="StyleUnderline"/>
          <w:highlight w:val="green"/>
        </w:rPr>
        <w:t>Taiwan</w:t>
      </w:r>
      <w:r w:rsidRPr="00370920">
        <w:rPr>
          <w:sz w:val="12"/>
        </w:rPr>
        <w:t xml:space="preserve">) </w:t>
      </w:r>
      <w:r w:rsidRPr="00940572">
        <w:rPr>
          <w:rStyle w:val="Emphasis"/>
          <w:highlight w:val="green"/>
        </w:rPr>
        <w:t>and the</w:t>
      </w:r>
      <w:r w:rsidRPr="00370920">
        <w:rPr>
          <w:sz w:val="12"/>
        </w:rPr>
        <w:t xml:space="preserve"> </w:t>
      </w:r>
      <w:r w:rsidRPr="00940572">
        <w:rPr>
          <w:rStyle w:val="Emphasis"/>
          <w:highlight w:val="green"/>
        </w:rPr>
        <w:t>U</w:t>
      </w:r>
      <w:r w:rsidRPr="00370920">
        <w:rPr>
          <w:sz w:val="12"/>
        </w:rPr>
        <w:t xml:space="preserve">nited </w:t>
      </w:r>
      <w:r w:rsidRPr="00940572">
        <w:rPr>
          <w:rStyle w:val="Emphasis"/>
          <w:highlight w:val="green"/>
        </w:rPr>
        <w:t>S</w:t>
      </w:r>
      <w:r w:rsidRPr="00370920">
        <w:rPr>
          <w:sz w:val="12"/>
        </w:rPr>
        <w:t>tates</w:t>
      </w:r>
      <w:r w:rsidRPr="00940572">
        <w:rPr>
          <w:rStyle w:val="Emphasis"/>
          <w:highlight w:val="green"/>
        </w:rPr>
        <w:t xml:space="preserve"> in mind</w:t>
      </w:r>
      <w:r w:rsidRPr="00370920">
        <w:rPr>
          <w:sz w:val="12"/>
        </w:rPr>
        <w:t xml:space="preserve">. </w:t>
      </w:r>
      <w:r w:rsidRPr="00940572">
        <w:rPr>
          <w:rStyle w:val="StyleUnderline"/>
          <w:highlight w:val="green"/>
        </w:rPr>
        <w:t>According to the US Defense</w:t>
      </w:r>
      <w:r w:rsidRPr="009C4C4A">
        <w:rPr>
          <w:rStyle w:val="StyleUnderline"/>
        </w:rPr>
        <w:t xml:space="preserve"> Intelligence </w:t>
      </w:r>
      <w:r w:rsidRPr="00940572">
        <w:rPr>
          <w:rStyle w:val="StyleUnderline"/>
          <w:highlight w:val="green"/>
        </w:rPr>
        <w:t>Agency</w:t>
      </w:r>
      <w:r w:rsidRPr="009C4C4A">
        <w:rPr>
          <w:rStyle w:val="StyleUnderline"/>
        </w:rPr>
        <w:t xml:space="preserve">’s 2019 China Military Power Report, </w:t>
      </w:r>
      <w:r w:rsidRPr="00940572">
        <w:rPr>
          <w:rStyle w:val="Emphasis"/>
          <w:highlight w:val="green"/>
        </w:rPr>
        <w:t xml:space="preserve">Beijing is developing a stealth bomber </w:t>
      </w:r>
      <w:r w:rsidRPr="00940572">
        <w:rPr>
          <w:rStyle w:val="StyleUnderline"/>
          <w:highlight w:val="green"/>
        </w:rPr>
        <w:t>capable of delivering nuclear attacks.</w:t>
      </w:r>
      <w:r w:rsidRPr="00370920">
        <w:rPr>
          <w:sz w:val="12"/>
        </w:rPr>
        <w:t xml:space="preserve"> When it comes online, the new bomber will “provide China with its first credible nuclear triad of delivery systems dispersed across land, sea, and air.” </w:t>
      </w:r>
      <w:r w:rsidRPr="00940572">
        <w:rPr>
          <w:rStyle w:val="StyleUnderline"/>
          <w:highlight w:val="green"/>
        </w:rPr>
        <w:t xml:space="preserve">China’s </w:t>
      </w:r>
      <w:r w:rsidRPr="00940572">
        <w:rPr>
          <w:rStyle w:val="Emphasis"/>
          <w:highlight w:val="green"/>
        </w:rPr>
        <w:t>nuclear weapons expansion</w:t>
      </w:r>
      <w:r w:rsidRPr="00940572">
        <w:rPr>
          <w:rStyle w:val="StyleUnderline"/>
          <w:highlight w:val="green"/>
        </w:rPr>
        <w:t xml:space="preserve"> is</w:t>
      </w:r>
      <w:r w:rsidRPr="009C4C4A">
        <w:rPr>
          <w:rStyle w:val="StyleUnderline"/>
        </w:rPr>
        <w:t xml:space="preserve"> dangerous and </w:t>
      </w:r>
      <w:r w:rsidRPr="00940572">
        <w:rPr>
          <w:rStyle w:val="Emphasis"/>
          <w:highlight w:val="green"/>
        </w:rPr>
        <w:t>destabilizing</w:t>
      </w:r>
      <w:r w:rsidRPr="00940572">
        <w:rPr>
          <w:rStyle w:val="StyleUnderline"/>
          <w:highlight w:val="green"/>
        </w:rPr>
        <w:t>. The more</w:t>
      </w:r>
      <w:r w:rsidRPr="009C4C4A">
        <w:rPr>
          <w:rStyle w:val="StyleUnderline"/>
        </w:rPr>
        <w:t xml:space="preserve"> nuclear </w:t>
      </w:r>
      <w:r w:rsidRPr="00940572">
        <w:rPr>
          <w:rStyle w:val="StyleUnderline"/>
          <w:highlight w:val="green"/>
        </w:rPr>
        <w:t>warheads</w:t>
      </w:r>
      <w:r w:rsidRPr="009C4C4A">
        <w:rPr>
          <w:rStyle w:val="StyleUnderline"/>
        </w:rPr>
        <w:t xml:space="preserve"> and delivery systems </w:t>
      </w:r>
      <w:r w:rsidRPr="00940572">
        <w:rPr>
          <w:rStyle w:val="StyleUnderline"/>
          <w:highlight w:val="green"/>
        </w:rPr>
        <w:t>China has</w:t>
      </w:r>
      <w:r w:rsidRPr="009C4C4A">
        <w:rPr>
          <w:rStyle w:val="StyleUnderline"/>
        </w:rPr>
        <w:t xml:space="preserve"> in its arsenal, </w:t>
      </w:r>
      <w:r w:rsidRPr="00940572">
        <w:rPr>
          <w:rStyle w:val="StyleUnderline"/>
          <w:highlight w:val="green"/>
        </w:rPr>
        <w:t>the more likely it becomes</w:t>
      </w:r>
      <w:r w:rsidRPr="009C4C4A">
        <w:rPr>
          <w:rStyle w:val="StyleUnderline"/>
        </w:rPr>
        <w:t xml:space="preserve"> that </w:t>
      </w:r>
      <w:r w:rsidRPr="00940572">
        <w:rPr>
          <w:rStyle w:val="StyleUnderline"/>
          <w:highlight w:val="green"/>
        </w:rPr>
        <w:t xml:space="preserve">Beijing could use them in a premeditated strike, </w:t>
      </w:r>
      <w:r w:rsidRPr="00940572">
        <w:rPr>
          <w:rStyle w:val="Emphasis"/>
          <w:highlight w:val="green"/>
        </w:rPr>
        <w:t>or lose control over them</w:t>
      </w:r>
      <w:r w:rsidRPr="00940572">
        <w:rPr>
          <w:rStyle w:val="StyleUnderline"/>
          <w:highlight w:val="green"/>
        </w:rPr>
        <w:t xml:space="preserve"> in</w:t>
      </w:r>
      <w:r w:rsidRPr="009C4C4A">
        <w:rPr>
          <w:rStyle w:val="StyleUnderline"/>
        </w:rPr>
        <w:t xml:space="preserve"> the </w:t>
      </w:r>
      <w:r w:rsidRPr="00940572">
        <w:rPr>
          <w:rStyle w:val="StyleUnderline"/>
          <w:highlight w:val="green"/>
        </w:rPr>
        <w:t xml:space="preserve">chaos of a future crisis. </w:t>
      </w:r>
      <w:r w:rsidRPr="00940572">
        <w:rPr>
          <w:rStyle w:val="Emphasis"/>
          <w:highlight w:val="green"/>
        </w:rPr>
        <w:t>The probability of a</w:t>
      </w:r>
      <w:r w:rsidRPr="009C4C4A">
        <w:rPr>
          <w:rStyle w:val="Emphasis"/>
        </w:rPr>
        <w:t xml:space="preserve"> horrific </w:t>
      </w:r>
      <w:r w:rsidRPr="00940572">
        <w:rPr>
          <w:rStyle w:val="Emphasis"/>
          <w:highlight w:val="green"/>
        </w:rPr>
        <w:t>miscalculation</w:t>
      </w:r>
      <w:r w:rsidRPr="009C4C4A">
        <w:rPr>
          <w:rStyle w:val="StyleUnderline"/>
        </w:rPr>
        <w:t xml:space="preserve"> </w:t>
      </w:r>
      <w:r w:rsidRPr="00940572">
        <w:rPr>
          <w:rStyle w:val="Emphasis"/>
          <w:highlight w:val="green"/>
        </w:rPr>
        <w:t>or accident</w:t>
      </w:r>
      <w:r w:rsidRPr="009C4C4A">
        <w:rPr>
          <w:rStyle w:val="StyleUnderline"/>
        </w:rPr>
        <w:t xml:space="preserve"> </w:t>
      </w:r>
      <w:r w:rsidRPr="00940572">
        <w:rPr>
          <w:rStyle w:val="Emphasis"/>
          <w:highlight w:val="green"/>
        </w:rPr>
        <w:t>will go up</w:t>
      </w:r>
      <w:r w:rsidRPr="009C4C4A">
        <w:rPr>
          <w:rStyle w:val="Emphasis"/>
        </w:rPr>
        <w:t xml:space="preserve"> </w:t>
      </w:r>
      <w:r w:rsidRPr="00940572">
        <w:rPr>
          <w:rStyle w:val="Emphasis"/>
          <w:highlight w:val="green"/>
        </w:rPr>
        <w:t>when Chinese nuclear weapons are widely dispersed</w:t>
      </w:r>
      <w:r w:rsidRPr="009C4C4A">
        <w:rPr>
          <w:rStyle w:val="StyleUnderline"/>
        </w:rPr>
        <w:t xml:space="preserve">. </w:t>
      </w:r>
      <w:r w:rsidRPr="00370920">
        <w:rPr>
          <w:sz w:val="12"/>
        </w:rPr>
        <w:t xml:space="preserve">To understand why, imagine a future period of high tension. </w:t>
      </w:r>
      <w:r w:rsidRPr="0076064B">
        <w:rPr>
          <w:rStyle w:val="StyleUnderline"/>
        </w:rPr>
        <w:t xml:space="preserve">Beijing will scatter its strategic forces. Some nuclear warheads will be on missile trucks rumbling across China’s interior. Others will be sitting in submarine silos, stalking the Pacific Ocean’s icy cold depths. Still others will be perched in the bomb bays of aircraft circling the Chinese littoral. </w:t>
      </w:r>
      <w:r w:rsidRPr="00940572">
        <w:rPr>
          <w:rStyle w:val="Emphasis"/>
          <w:highlight w:val="green"/>
        </w:rPr>
        <w:t>All will be on hair-trigger alert.</w:t>
      </w:r>
      <w:r w:rsidRPr="00370920">
        <w:rPr>
          <w:sz w:val="12"/>
        </w:rPr>
        <w:t xml:space="preserve"> Remember: </w:t>
      </w:r>
      <w:r w:rsidRPr="0076064B">
        <w:rPr>
          <w:rStyle w:val="StyleUnderline"/>
        </w:rPr>
        <w:t>each warhead delivery system will have its own unique communications nets, rules of engagement, engineering requirements, environmental stresses, and technical peculiarities</w:t>
      </w:r>
      <w:r w:rsidRPr="00370920">
        <w:rPr>
          <w:sz w:val="12"/>
        </w:rPr>
        <w:t xml:space="preserve">. And don’t forget: </w:t>
      </w:r>
      <w:r w:rsidRPr="0076064B">
        <w:rPr>
          <w:rStyle w:val="StyleUnderline"/>
        </w:rPr>
        <w:t>each of these super bombs will be under the direct control of men who are members of the C</w:t>
      </w:r>
      <w:r w:rsidRPr="00370920">
        <w:rPr>
          <w:sz w:val="12"/>
        </w:rPr>
        <w:t xml:space="preserve">hinese </w:t>
      </w:r>
      <w:r w:rsidRPr="0076064B">
        <w:rPr>
          <w:rStyle w:val="StyleUnderline"/>
        </w:rPr>
        <w:t>C</w:t>
      </w:r>
      <w:r w:rsidRPr="00370920">
        <w:rPr>
          <w:sz w:val="12"/>
        </w:rPr>
        <w:t xml:space="preserve">ommunist </w:t>
      </w:r>
      <w:r w:rsidRPr="0076064B">
        <w:rPr>
          <w:rStyle w:val="StyleUnderline"/>
        </w:rPr>
        <w:t>P</w:t>
      </w:r>
      <w:r w:rsidRPr="00370920">
        <w:rPr>
          <w:sz w:val="12"/>
        </w:rPr>
        <w:t xml:space="preserve">arty, men who inhabit a secret world of political intrigue, paranoia, and corruption — </w:t>
      </w:r>
      <w:r w:rsidRPr="0076064B">
        <w:rPr>
          <w:rStyle w:val="StyleUnderline"/>
        </w:rPr>
        <w:t>a world that often rewards ideological zealots and political loyalists and weeds out talent</w:t>
      </w:r>
      <w:r w:rsidRPr="00370920">
        <w:rPr>
          <w:sz w:val="12"/>
        </w:rPr>
        <w:t xml:space="preserve">. Few will be seasoned military professionals. It gets worse. </w:t>
      </w:r>
      <w:r w:rsidRPr="00940572">
        <w:rPr>
          <w:rStyle w:val="Emphasis"/>
          <w:highlight w:val="green"/>
        </w:rPr>
        <w:t>Internal military writings</w:t>
      </w:r>
      <w:r w:rsidRPr="00940572">
        <w:rPr>
          <w:rStyle w:val="StyleUnderline"/>
          <w:highlight w:val="green"/>
        </w:rPr>
        <w:t xml:space="preserve"> </w:t>
      </w:r>
      <w:r w:rsidRPr="00940572">
        <w:rPr>
          <w:rStyle w:val="Emphasis"/>
          <w:highlight w:val="green"/>
        </w:rPr>
        <w:t>indicate</w:t>
      </w:r>
      <w:r w:rsidRPr="008D1CFF">
        <w:rPr>
          <w:rStyle w:val="StyleUnderline"/>
        </w:rPr>
        <w:t xml:space="preserve"> that </w:t>
      </w:r>
      <w:r w:rsidRPr="00940572">
        <w:rPr>
          <w:rStyle w:val="Emphasis"/>
          <w:highlight w:val="green"/>
        </w:rPr>
        <w:t>Chinese planners anticipate using</w:t>
      </w:r>
      <w:r w:rsidRPr="008D1CFF">
        <w:rPr>
          <w:rStyle w:val="Emphasis"/>
        </w:rPr>
        <w:t xml:space="preserve"> their </w:t>
      </w:r>
      <w:r w:rsidRPr="00940572">
        <w:rPr>
          <w:rStyle w:val="Emphasis"/>
          <w:highlight w:val="green"/>
        </w:rPr>
        <w:t>nuclear weapons to intimidate the U</w:t>
      </w:r>
      <w:r w:rsidRPr="00370920">
        <w:rPr>
          <w:sz w:val="12"/>
        </w:rPr>
        <w:t xml:space="preserve">nited </w:t>
      </w:r>
      <w:r w:rsidRPr="00940572">
        <w:rPr>
          <w:rStyle w:val="Emphasis"/>
          <w:highlight w:val="green"/>
        </w:rPr>
        <w:t>S</w:t>
      </w:r>
      <w:r w:rsidRPr="00370920">
        <w:rPr>
          <w:sz w:val="12"/>
        </w:rPr>
        <w:t xml:space="preserve">tates </w:t>
      </w:r>
      <w:r w:rsidRPr="00940572">
        <w:rPr>
          <w:rStyle w:val="Emphasis"/>
          <w:highlight w:val="green"/>
        </w:rPr>
        <w:t>and Taiwan</w:t>
      </w:r>
      <w:r w:rsidRPr="00940572">
        <w:rPr>
          <w:sz w:val="12"/>
          <w:highlight w:val="green"/>
        </w:rPr>
        <w:t>.</w:t>
      </w:r>
      <w:r w:rsidRPr="00370920">
        <w:rPr>
          <w:sz w:val="12"/>
        </w:rPr>
        <w:t xml:space="preserve"> </w:t>
      </w:r>
      <w:r w:rsidRPr="008D1CFF">
        <w:rPr>
          <w:rStyle w:val="StyleUnderline"/>
        </w:rPr>
        <w:t>In a crisis, they will likely conduct testing and will certainly employ nuclear blackmail tactics. In fact, we’ve seen this before.</w:t>
      </w:r>
      <w:r w:rsidRPr="00370920">
        <w:rPr>
          <w:sz w:val="12"/>
        </w:rPr>
        <w:t xml:space="preserve"> </w:t>
      </w:r>
    </w:p>
    <w:p w14:paraId="28AA718C" w14:textId="77777777" w:rsidR="00A15A40" w:rsidRDefault="00A15A40" w:rsidP="00A15A40">
      <w:pPr>
        <w:pStyle w:val="Heading4"/>
      </w:pPr>
      <w:r>
        <w:t xml:space="preserve">And, fast China Mod </w:t>
      </w:r>
      <w:r w:rsidRPr="00B0587D">
        <w:t>Causes arms racing and accidental nuke war</w:t>
      </w:r>
    </w:p>
    <w:p w14:paraId="2DD2DA82" w14:textId="77777777" w:rsidR="00A15A40" w:rsidRPr="008564E6" w:rsidRDefault="00A15A40" w:rsidP="00A15A40"/>
    <w:p w14:paraId="0D156E1E" w14:textId="77777777" w:rsidR="00A15A40" w:rsidRPr="00B0587D" w:rsidRDefault="00A15A40" w:rsidP="00A15A40">
      <w:r w:rsidRPr="00B0587D">
        <w:t xml:space="preserve">Alexander </w:t>
      </w:r>
      <w:r w:rsidRPr="00B0587D">
        <w:rPr>
          <w:rStyle w:val="Style13ptBold"/>
        </w:rPr>
        <w:t>Kolbin 12</w:t>
      </w:r>
      <w:r w:rsidRPr="00B0587D">
        <w:t>, Russia and Nuclear Nonproliferation Program Coordinator at the PIR Center, “China and Nuclear Disarmament,” in Global Nuclear Disarmament: Geopolitical Necessities, google books [pages not numbered]</w:t>
      </w:r>
    </w:p>
    <w:p w14:paraId="0A2E33EB" w14:textId="77777777" w:rsidR="00A15A40" w:rsidRPr="00613E97" w:rsidRDefault="00A15A40" w:rsidP="00A15A40">
      <w:pPr>
        <w:rPr>
          <w:sz w:val="8"/>
        </w:rPr>
      </w:pPr>
      <w:r w:rsidRPr="00613E97">
        <w:rPr>
          <w:sz w:val="8"/>
        </w:rPr>
        <w:t xml:space="preserve">In any event, </w:t>
      </w:r>
      <w:r w:rsidRPr="00877F12">
        <w:rPr>
          <w:rStyle w:val="IntenseEmphasis"/>
          <w:b/>
          <w:sz w:val="22"/>
        </w:rPr>
        <w:t xml:space="preserve">if China were to build up its nuclear arsenal, that would have negative effects for the </w:t>
      </w:r>
      <w:r w:rsidRPr="00877F12">
        <w:rPr>
          <w:rStyle w:val="Emphasis"/>
        </w:rPr>
        <w:t>entire system of regional security in Asia Pacific.</w:t>
      </w:r>
      <w:r w:rsidRPr="00877F12">
        <w:rPr>
          <w:rStyle w:val="IntenseEmphasis"/>
          <w:b/>
          <w:sz w:val="22"/>
        </w:rPr>
        <w:t xml:space="preserve"> Faced with such a scenario, </w:t>
      </w:r>
      <w:r w:rsidRPr="00613E97">
        <w:rPr>
          <w:rStyle w:val="Emphasis"/>
        </w:rPr>
        <w:t>Japan</w:t>
      </w:r>
      <w:r w:rsidRPr="00877F12">
        <w:rPr>
          <w:rStyle w:val="IntenseEmphasis"/>
          <w:b/>
          <w:sz w:val="22"/>
        </w:rPr>
        <w:t xml:space="preserve"> </w:t>
      </w:r>
      <w:r w:rsidRPr="00613E97">
        <w:rPr>
          <w:rStyle w:val="Emphasis"/>
        </w:rPr>
        <w:t>and South Korea</w:t>
      </w:r>
      <w:r w:rsidRPr="00877F12">
        <w:rPr>
          <w:rStyle w:val="IntenseEmphasis"/>
          <w:b/>
          <w:sz w:val="22"/>
        </w:rPr>
        <w:t xml:space="preserve"> might try to acquire their own nuclear capability. Such a move by China could also </w:t>
      </w:r>
      <w:r w:rsidRPr="00877F12">
        <w:rPr>
          <w:rStyle w:val="Emphasis"/>
        </w:rPr>
        <w:t>trigger a nuclear arms race between India and Pakistan</w:t>
      </w:r>
      <w:r w:rsidRPr="00613E97">
        <w:rPr>
          <w:sz w:val="8"/>
        </w:rPr>
        <w:t>69 and have a very adverse impact on Russian- Chinese strategic dialogue. Besides</w:t>
      </w:r>
      <w:r w:rsidRPr="00613E97">
        <w:t xml:space="preserve">, </w:t>
      </w:r>
      <w:r w:rsidRPr="00BB75F3">
        <w:rPr>
          <w:rStyle w:val="IntenseEmphasis"/>
          <w:b/>
          <w:sz w:val="22"/>
        </w:rPr>
        <w:t>a rapid increase in the numbers Of Chinese nuclear weapons would disturb the strategic balance in Asia Pacific,</w:t>
      </w:r>
      <w:r w:rsidRPr="00613E97">
        <w:rPr>
          <w:sz w:val="8"/>
        </w:rPr>
        <w:t xml:space="preserve"> prompting the United States and its allies to speed up their missile defence deployment in the region. </w:t>
      </w:r>
      <w:r w:rsidRPr="00613E97">
        <w:rPr>
          <w:sz w:val="12"/>
        </w:rPr>
        <w:t>¶</w:t>
      </w:r>
      <w:r w:rsidRPr="00613E97">
        <w:rPr>
          <w:sz w:val="8"/>
        </w:rPr>
        <w:t xml:space="preserve"> Finally, </w:t>
      </w:r>
      <w:r w:rsidRPr="00BB75F3">
        <w:rPr>
          <w:rStyle w:val="IntenseEmphasis"/>
          <w:b/>
          <w:sz w:val="22"/>
        </w:rPr>
        <w:t xml:space="preserve">a sharp increase in the size Of the Chinese nuclear arsenal would probably mean that Beijing has </w:t>
      </w:r>
      <w:r w:rsidRPr="00B0587D">
        <w:rPr>
          <w:rStyle w:val="Emphasis"/>
        </w:rPr>
        <w:t>abandoned</w:t>
      </w:r>
      <w:r w:rsidRPr="00BB75F3">
        <w:rPr>
          <w:rStyle w:val="IntenseEmphasis"/>
          <w:b/>
          <w:sz w:val="22"/>
        </w:rPr>
        <w:t xml:space="preserve"> its current defensive posture, </w:t>
      </w:r>
      <w:r w:rsidRPr="00B0587D">
        <w:rPr>
          <w:rStyle w:val="Emphasis"/>
        </w:rPr>
        <w:t>including its no-first-use commitment.</w:t>
      </w:r>
      <w:r w:rsidRPr="00613E97">
        <w:rPr>
          <w:sz w:val="8"/>
        </w:rPr>
        <w:t xml:space="preserve"> At the very least. that commitment would become more of a propaganda tool than a practical strategy. </w:t>
      </w:r>
      <w:r w:rsidRPr="00BB75F3">
        <w:rPr>
          <w:rStyle w:val="IntenseEmphasis"/>
          <w:b/>
          <w:sz w:val="22"/>
        </w:rPr>
        <w:t xml:space="preserve">Such an increase could signal a transition to the </w:t>
      </w:r>
      <w:r w:rsidRPr="00B0587D">
        <w:rPr>
          <w:rStyle w:val="Emphasis"/>
        </w:rPr>
        <w:t>"launch under attack" strategy,</w:t>
      </w:r>
      <w:r w:rsidRPr="00BB75F3">
        <w:rPr>
          <w:rStyle w:val="IntenseEmphasis"/>
          <w:b/>
          <w:sz w:val="22"/>
        </w:rPr>
        <w:t xml:space="preserve"> whereby Beijing would try to </w:t>
      </w:r>
      <w:r w:rsidRPr="00B0587D">
        <w:rPr>
          <w:rStyle w:val="Emphasis"/>
        </w:rPr>
        <w:t>reduce to a minimum</w:t>
      </w:r>
      <w:r w:rsidRPr="00BB75F3">
        <w:rPr>
          <w:rStyle w:val="IntenseEmphasis"/>
          <w:b/>
          <w:sz w:val="22"/>
        </w:rPr>
        <w:t>, the time between the enemy'S strike and the launch Of its own nuclear missiles</w:t>
      </w:r>
      <w:r w:rsidRPr="00613E97">
        <w:rPr>
          <w:sz w:val="8"/>
        </w:rPr>
        <w:t xml:space="preserve">. </w:t>
      </w:r>
      <w:r w:rsidRPr="00BB75F3">
        <w:rPr>
          <w:rStyle w:val="IntenseEmphasis"/>
          <w:b/>
          <w:sz w:val="22"/>
        </w:rPr>
        <w:t xml:space="preserve">That would require advanced and highly </w:t>
      </w:r>
      <w:r w:rsidRPr="00B0587D">
        <w:rPr>
          <w:rStyle w:val="Emphasis"/>
        </w:rPr>
        <w:t>reliable early warning</w:t>
      </w:r>
      <w:r w:rsidRPr="00BB75F3">
        <w:rPr>
          <w:rStyle w:val="IntenseEmphasis"/>
          <w:b/>
          <w:sz w:val="22"/>
        </w:rPr>
        <w:t xml:space="preserve"> systems which, according to various sources, China either </w:t>
      </w:r>
      <w:r w:rsidRPr="00B0587D">
        <w:rPr>
          <w:rStyle w:val="Emphasis"/>
        </w:rPr>
        <w:t>does not have</w:t>
      </w:r>
      <w:r w:rsidRPr="00BB75F3">
        <w:rPr>
          <w:rStyle w:val="IntenseEmphasis"/>
          <w:b/>
          <w:sz w:val="22"/>
        </w:rPr>
        <w:t xml:space="preserve"> at all or is only just beginning to deploy</w:t>
      </w:r>
      <w:r w:rsidRPr="00613E97">
        <w:rPr>
          <w:sz w:val="8"/>
        </w:rPr>
        <w:t xml:space="preserve">. According to some sources, at present China stores nuclear warheads separately from the missiles. A number of researchers believe this is because </w:t>
      </w:r>
      <w:r w:rsidRPr="00BB75F3">
        <w:rPr>
          <w:rStyle w:val="IntenseEmphasis"/>
          <w:b/>
          <w:sz w:val="22"/>
        </w:rPr>
        <w:t xml:space="preserve">China "lacks reliable technical means for preventing </w:t>
      </w:r>
      <w:r w:rsidRPr="00B0587D">
        <w:rPr>
          <w:rStyle w:val="Emphasis"/>
        </w:rPr>
        <w:t>unauthorised use Of nuclear weapons</w:t>
      </w:r>
      <w:r w:rsidRPr="00613E97">
        <w:rPr>
          <w:sz w:val="8"/>
        </w:rPr>
        <w:t xml:space="preserve">". </w:t>
      </w:r>
    </w:p>
    <w:p w14:paraId="298A68A2" w14:textId="77777777" w:rsidR="00A15A40" w:rsidRDefault="00A15A40" w:rsidP="00A15A40">
      <w:pPr>
        <w:pStyle w:val="Heading4"/>
      </w:pPr>
      <w:r>
        <w:t xml:space="preserve">And, Chinese nuclear modernization ensures an East Asian arms race that </w:t>
      </w:r>
      <w:r w:rsidRPr="00761799">
        <w:rPr>
          <w:u w:val="single"/>
        </w:rPr>
        <w:t>escalates</w:t>
      </w:r>
      <w:r>
        <w:t xml:space="preserve"> – miscalculation guarantees </w:t>
      </w:r>
      <w:r w:rsidRPr="00761799">
        <w:rPr>
          <w:u w:val="single"/>
        </w:rPr>
        <w:t>nuclear conflict</w:t>
      </w:r>
      <w:r>
        <w:t xml:space="preserve"> </w:t>
      </w:r>
    </w:p>
    <w:p w14:paraId="3DDCD369" w14:textId="77777777" w:rsidR="00A15A40" w:rsidRPr="00EE4FA0" w:rsidRDefault="00A15A40" w:rsidP="00A15A40"/>
    <w:p w14:paraId="5BA744B3" w14:textId="77777777" w:rsidR="00A15A40" w:rsidRPr="00261432" w:rsidRDefault="00A15A40" w:rsidP="00A15A40">
      <w:r w:rsidRPr="00D6522E">
        <w:rPr>
          <w:rStyle w:val="Style13ptBold"/>
        </w:rPr>
        <w:t>Cimbala 15</w:t>
      </w:r>
      <w:r>
        <w:t xml:space="preserve"> – professor of political science; Pennsylvania State University Brandywine. (Stephen J., “Chinese Military Modernization” Strategic Studies Quarterly, Summer 2015, </w:t>
      </w:r>
      <w:hyperlink r:id="rId59" w:history="1">
        <w:r w:rsidRPr="00CD1ECD">
          <w:rPr>
            <w:rStyle w:val="Hyperlink"/>
          </w:rPr>
          <w:t>https://www.airuniversity.af.edu/Portals/10/SSQ/documents/Volume-09_Issue-2/cimbala.pdf</w:t>
        </w:r>
      </w:hyperlink>
      <w:r>
        <w:t>)//RP</w:t>
      </w:r>
    </w:p>
    <w:p w14:paraId="3B0373E6" w14:textId="77777777" w:rsidR="00A15A40" w:rsidRPr="000B079C" w:rsidRDefault="00A15A40" w:rsidP="00A15A40">
      <w:pPr>
        <w:rPr>
          <w:sz w:val="14"/>
        </w:rPr>
      </w:pPr>
      <w:r w:rsidRPr="000B079C">
        <w:rPr>
          <w:sz w:val="14"/>
        </w:rPr>
        <w:t xml:space="preserve">Escalation Control Another characteristic of the </w:t>
      </w:r>
      <w:r w:rsidRPr="00BF71FB">
        <w:rPr>
          <w:b/>
          <w:bCs/>
          <w:u w:val="single"/>
        </w:rPr>
        <w:t>Chinese military modernization</w:t>
      </w:r>
      <w:r w:rsidRPr="000B079C">
        <w:rPr>
          <w:sz w:val="14"/>
        </w:rPr>
        <w:t xml:space="preserve"> that is important for nuclear deterrence and arms control in Asia is the </w:t>
      </w:r>
      <w:r w:rsidRPr="00BF71FB">
        <w:rPr>
          <w:b/>
          <w:bCs/>
          <w:u w:val="single"/>
        </w:rPr>
        <w:t>problem of escalation control</w:t>
      </w:r>
      <w:r w:rsidRPr="000B079C">
        <w:rPr>
          <w:sz w:val="14"/>
        </w:rPr>
        <w:t xml:space="preserve">. Two examples or aspects of this problem might be cited here. </w:t>
      </w:r>
      <w:r w:rsidRPr="00BF71FB">
        <w:rPr>
          <w:b/>
          <w:bCs/>
          <w:u w:val="single"/>
        </w:rPr>
        <w:t xml:space="preserve">First, improving Chinese capabilities for nuclear deterrence and for conventional warfighting </w:t>
      </w:r>
      <w:r w:rsidRPr="00596519">
        <w:rPr>
          <w:b/>
          <w:bCs/>
          <w:u w:val="single"/>
        </w:rPr>
        <w:t>increases Chinese leaders’ confidence</w:t>
      </w:r>
      <w:r w:rsidRPr="00BF71FB">
        <w:rPr>
          <w:b/>
          <w:bCs/>
          <w:u w:val="single"/>
        </w:rPr>
        <w:t xml:space="preserve"> in their ability to carry out an A2/AD strategy </w:t>
      </w:r>
      <w:r w:rsidRPr="00596519">
        <w:rPr>
          <w:b/>
          <w:bCs/>
          <w:u w:val="single"/>
        </w:rPr>
        <w:t>against</w:t>
      </w:r>
      <w:r w:rsidRPr="00BF71FB">
        <w:rPr>
          <w:b/>
          <w:bCs/>
          <w:u w:val="single"/>
        </w:rPr>
        <w:t xml:space="preserve"> </w:t>
      </w:r>
      <w:r w:rsidRPr="000B079C">
        <w:rPr>
          <w:sz w:val="14"/>
        </w:rPr>
        <w:t xml:space="preserve">the United States or </w:t>
      </w:r>
      <w:r w:rsidRPr="00596519">
        <w:rPr>
          <w:b/>
          <w:bCs/>
          <w:u w:val="single"/>
        </w:rPr>
        <w:t>another</w:t>
      </w:r>
      <w:r w:rsidRPr="00BF71FB">
        <w:rPr>
          <w:b/>
          <w:bCs/>
          <w:u w:val="single"/>
        </w:rPr>
        <w:t xml:space="preserve"> </w:t>
      </w:r>
      <w:r w:rsidRPr="00596519">
        <w:rPr>
          <w:b/>
          <w:bCs/>
          <w:u w:val="single"/>
        </w:rPr>
        <w:t>power seeking to block Chinese expansion in Asia</w:t>
      </w:r>
      <w:r w:rsidRPr="000B079C">
        <w:rPr>
          <w:sz w:val="14"/>
        </w:rPr>
        <w:t xml:space="preserve">. This confidence might be misplaced in the case of the United States. The United States is engaged in a “pivot” in its military-strategic planning and deployment to Asia and, toward that end, is developing US doctrine and supporting force structure for “AirSea Battle” countermeasures against Chinese A2/AD strategy.8 </w:t>
      </w:r>
      <w:r w:rsidRPr="00596519">
        <w:rPr>
          <w:b/>
          <w:bCs/>
          <w:u w:val="single"/>
        </w:rPr>
        <w:t>Another problem of escalation control is the question of nuclear crisis management between a more muscular China and its Asian neighbors or others</w:t>
      </w:r>
      <w:r w:rsidRPr="000B079C">
        <w:rPr>
          <w:sz w:val="14"/>
        </w:rPr>
        <w:t xml:space="preserve">. During the Cold War era, Asia was a comparative nuclear weapons backwater, since the attention of US and allied North Atlantic Treaty Organization policy makers and military strategists was focused on the US-Soviet arms race. However, the world of the twenty-first century is very different. </w:t>
      </w:r>
      <w:r w:rsidRPr="00BF71FB">
        <w:rPr>
          <w:b/>
          <w:bCs/>
          <w:u w:val="single"/>
        </w:rPr>
        <w:t>Europe</w:t>
      </w:r>
      <w:r w:rsidRPr="000B079C">
        <w:rPr>
          <w:sz w:val="14"/>
        </w:rPr>
        <w:t xml:space="preserve">, notwithstanding recent contretemps in Ukraine, </w:t>
      </w:r>
      <w:r w:rsidRPr="00BF71FB">
        <w:rPr>
          <w:b/>
          <w:bCs/>
          <w:u w:val="single"/>
        </w:rPr>
        <w:t>is a relatively pacified security zone compared to</w:t>
      </w:r>
      <w:r w:rsidRPr="000B079C">
        <w:rPr>
          <w:sz w:val="14"/>
        </w:rPr>
        <w:t xml:space="preserve"> the Middle East or to South and East Asia, and </w:t>
      </w:r>
      <w:r w:rsidRPr="00BF71FB">
        <w:rPr>
          <w:b/>
          <w:bCs/>
          <w:u w:val="single"/>
        </w:rPr>
        <w:t xml:space="preserve">post–Cold War Asia is </w:t>
      </w:r>
      <w:r w:rsidRPr="00596519">
        <w:rPr>
          <w:b/>
          <w:bCs/>
          <w:u w:val="single"/>
        </w:rPr>
        <w:t>marked by five nuclear weapons states: Russia, China, India, Pakistan, and North Korea</w:t>
      </w:r>
      <w:r w:rsidRPr="00BF71FB">
        <w:rPr>
          <w:b/>
          <w:bCs/>
          <w:u w:val="single"/>
        </w:rPr>
        <w:t>. The possibility of a nuclear weapon use, growing out of a conventional war between India and Pakistan or China and India, is nontrivial, and North Korea poses a continuing uncertainty of two sorts.</w:t>
      </w:r>
      <w:r w:rsidRPr="000B079C">
        <w:rPr>
          <w:sz w:val="14"/>
        </w:rPr>
        <w:t xml:space="preserve"> This latter nation might start a conventional war on the Korean peninsula, or the Kim Jung-un regime might implode, leaving uncertain the command and control over the nation’s armed forces, including nuclear weapons and infrastructure.9 </w:t>
      </w:r>
      <w:r w:rsidRPr="00596519">
        <w:rPr>
          <w:b/>
          <w:bCs/>
          <w:u w:val="single"/>
        </w:rPr>
        <w:t>The problem of keeping nuclear-armed states below the threshold of first use or containing escalation</w:t>
      </w:r>
      <w:r w:rsidRPr="00BF71FB">
        <w:rPr>
          <w:b/>
          <w:bCs/>
          <w:u w:val="single"/>
        </w:rPr>
        <w:t xml:space="preserve"> afterward was difficult enough to explain within the more simplified Cold War context. </w:t>
      </w:r>
      <w:r w:rsidRPr="00761799">
        <w:rPr>
          <w:b/>
          <w:bCs/>
          <w:u w:val="single"/>
        </w:rPr>
        <w:t>Uncertainties would be even more abundant with respect to escalation control in the</w:t>
      </w:r>
      <w:r w:rsidRPr="000B079C">
        <w:rPr>
          <w:sz w:val="14"/>
        </w:rPr>
        <w:t xml:space="preserve"> Strategic Studies Quarterly Summer 2015 [ 14 ] </w:t>
      </w:r>
      <w:r w:rsidRPr="00761799">
        <w:rPr>
          <w:b/>
          <w:bCs/>
          <w:u w:val="single"/>
        </w:rPr>
        <w:t>aftermath of a regional Asian war</w:t>
      </w:r>
      <w:r w:rsidRPr="00BF71FB">
        <w:rPr>
          <w:b/>
          <w:bCs/>
          <w:u w:val="single"/>
        </w:rPr>
        <w:t>.</w:t>
      </w:r>
      <w:r w:rsidRPr="000B079C">
        <w:rPr>
          <w:sz w:val="14"/>
        </w:rPr>
        <w:t xml:space="preserve"> There is also the possibility of a USChinese nuclear incident at sea or </w:t>
      </w:r>
      <w:r w:rsidRPr="00340F20">
        <w:rPr>
          <w:b/>
          <w:bCs/>
          <w:u w:val="single"/>
        </w:rPr>
        <w:t>a clash over Taiwan escalating into conventional conflict</w:t>
      </w:r>
      <w:r w:rsidRPr="000B079C">
        <w:rPr>
          <w:sz w:val="14"/>
        </w:rPr>
        <w:t xml:space="preserve">, accompanied by political misunderstanding and the readying of nuclear forces as a measure of deterrence. The point is US and Chinese forces would not actually have to fire nuclear weapons to use them. </w:t>
      </w:r>
      <w:r w:rsidRPr="00BF71FB">
        <w:rPr>
          <w:b/>
          <w:bCs/>
          <w:u w:val="single"/>
        </w:rPr>
        <w:t>Nuclear weapons would be involved in the conflict from the outset, as offstage reminders that the two states could stumble into a mutually unintended process of escalation</w:t>
      </w:r>
      <w:r w:rsidRPr="000B079C">
        <w:rPr>
          <w:sz w:val="14"/>
        </w:rPr>
        <w:t xml:space="preserve">. An important correction or cautionary note must be introduced at this point. Policy makers and strategists have sometimes talked as if nuclear weapons always serve to dampen escalation instead of exacerbating it. This might be a valid theoretical perspective under normal peacetime conditions. </w:t>
      </w:r>
      <w:r w:rsidRPr="00BF71FB">
        <w:rPr>
          <w:b/>
          <w:bCs/>
          <w:u w:val="single"/>
        </w:rPr>
        <w:t xml:space="preserve">However, once a crisis begins—and especially after shooting has started—the other face of nuclear danger will appear. </w:t>
      </w:r>
      <w:r w:rsidRPr="000B079C">
        <w:rPr>
          <w:sz w:val="14"/>
        </w:rPr>
        <w:t xml:space="preserve">Thereafter, </w:t>
      </w:r>
      <w:r w:rsidRPr="00BF71FB">
        <w:rPr>
          <w:b/>
          <w:bCs/>
          <w:u w:val="single"/>
        </w:rPr>
        <w:t>reassurance based on the assumption that nuclear first use is unthinkable may give way to such an attack becoming very thinkable</w:t>
      </w:r>
      <w:r w:rsidRPr="000B079C">
        <w:rPr>
          <w:sz w:val="14"/>
        </w:rPr>
        <w:t xml:space="preserve">. As Michael S. Chase has warned, </w:t>
      </w:r>
      <w:r w:rsidRPr="00761799">
        <w:rPr>
          <w:b/>
          <w:bCs/>
          <w:u w:val="single"/>
        </w:rPr>
        <w:t xml:space="preserve">miscalculation in the middle of a crisis is a “particularly troubling possibility,” </w:t>
      </w:r>
      <w:r w:rsidRPr="00BF71FB">
        <w:rPr>
          <w:b/>
          <w:bCs/>
          <w:u w:val="single"/>
        </w:rPr>
        <w:t>heightened by uncertainty about messages the sides are sending to one another and/or leaders’ overconfidence in their ability to control escalation</w:t>
      </w:r>
      <w:r w:rsidRPr="000B079C">
        <w:rPr>
          <w:sz w:val="14"/>
        </w:rPr>
        <w:t>.10</w:t>
      </w:r>
    </w:p>
    <w:p w14:paraId="0E82157A" w14:textId="77777777" w:rsidR="00A15A40" w:rsidRDefault="00A15A40" w:rsidP="00A15A40">
      <w:pPr>
        <w:pStyle w:val="Heading4"/>
      </w:pPr>
      <w:r w:rsidRPr="00231628">
        <w:t xml:space="preserve">The signal of the plan solves --- </w:t>
      </w:r>
      <w:r>
        <w:t>builds U.S. diplomatic leverage --- creates momentum for international arms control agreements, and shows the U.S. can be an honest and trustworthy broker</w:t>
      </w:r>
    </w:p>
    <w:p w14:paraId="2F7E9169" w14:textId="77777777" w:rsidR="00A15A40" w:rsidRPr="00EE4FA0" w:rsidRDefault="00A15A40" w:rsidP="00A15A40"/>
    <w:p w14:paraId="259D2371" w14:textId="77777777" w:rsidR="00A15A40" w:rsidRPr="00231628" w:rsidRDefault="00A15A40" w:rsidP="00A15A40">
      <w:r w:rsidRPr="00231628">
        <w:rPr>
          <w:rStyle w:val="Style13ptBold"/>
        </w:rPr>
        <w:t>Thrall 18</w:t>
      </w:r>
      <w:r w:rsidRPr="00231628">
        <w:t xml:space="preserve"> (A. Trevor Thrall is an associate professor at the Schar School of Policy and Government at George Mason University and a senior fellow at the Cato Institute, PhD in political science from MIT, and *Caroline Dorminey is a policy analyst at the Cato Institute, Master’s in International Relations at the University of Chicago, “Risky Business: The Role of Arms Sales in U.S. Foreign Policy,” Policy Analysis No. 836, March 13, https://www.cato.org/publications/policy-analysis/risky-business-role-arms-sales-us-foreign-policy) </w:t>
      </w:r>
    </w:p>
    <w:p w14:paraId="186565AB" w14:textId="77777777" w:rsidR="00A15A40" w:rsidRPr="00231628" w:rsidRDefault="00A15A40" w:rsidP="00A15A40">
      <w:pPr>
        <w:rPr>
          <w:rStyle w:val="StyleUnderline"/>
        </w:rPr>
      </w:pPr>
      <w:r w:rsidRPr="001A4BD0">
        <w:rPr>
          <w:sz w:val="12"/>
        </w:rPr>
        <w:t xml:space="preserve">The Case for a New Approach 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w:t>
      </w:r>
      <w:r w:rsidRPr="00231628">
        <w:rPr>
          <w:rStyle w:val="StyleUnderline"/>
        </w:rPr>
        <w:t>greatly reducing arms sales would</w:t>
      </w:r>
      <w:r w:rsidRPr="001A4BD0">
        <w:rPr>
          <w:sz w:val="12"/>
        </w:rPr>
        <w:t xml:space="preserve"> also </w:t>
      </w:r>
      <w:r w:rsidRPr="00231628">
        <w:rPr>
          <w:rStyle w:val="StyleUnderline"/>
        </w:rPr>
        <w:t>produce</w:t>
      </w:r>
      <w:r w:rsidRPr="001A4BD0">
        <w:rPr>
          <w:sz w:val="12"/>
        </w:rPr>
        <w:t xml:space="preserve"> two </w:t>
      </w:r>
      <w:r w:rsidRPr="00231628">
        <w:rPr>
          <w:rStyle w:val="StyleUnderline"/>
        </w:rPr>
        <w:t>significant benefits for the United States</w:t>
      </w:r>
      <w:r w:rsidRPr="001A4BD0">
        <w:rPr>
          <w:sz w:val="12"/>
        </w:rPr>
        <w:t xml:space="preserve"> that cannot otherwise be enjoyed. </w:t>
      </w:r>
      <w:r w:rsidRPr="00231628">
        <w:rPr>
          <w:rStyle w:val="StyleUnderline"/>
        </w:rPr>
        <w:t>The first benefit from reducing arms sales would be greater diplomatic flexibility and leverage</w:t>
      </w:r>
      <w:r w:rsidRPr="001A4BD0">
        <w:rPr>
          <w:sz w:val="12"/>
        </w:rPr>
        <w:t xml:space="preserve">. Critics might argue that even if arms sales are an imperfect tool, forgoing arms sales will eliminate a potential source of leverage. We argue that, on the contrary, </w:t>
      </w:r>
      <w:r w:rsidRPr="00231628">
        <w:rPr>
          <w:rStyle w:val="StyleUnderline"/>
        </w:rPr>
        <w:t>the diplomatic gains from forgoing arms sales will outweigh the potential leverage or other benefits from arms sales.</w:t>
      </w:r>
      <w:r w:rsidRPr="001A4BD0">
        <w:rPr>
          <w:sz w:val="12"/>
        </w:rPr>
        <w:t xml:space="preserve"> Most importantly, by refraining from arming nations engaged in conflict, </w:t>
      </w:r>
      <w:r w:rsidRPr="00231628">
        <w:rPr>
          <w:rStyle w:val="StyleUnderline"/>
        </w:rPr>
        <w:t xml:space="preserve">the United States will have the diplomatic flexibility to engage with all parties as </w:t>
      </w:r>
      <w:r w:rsidRPr="00231628">
        <w:rPr>
          <w:rStyle w:val="Emphasis"/>
        </w:rPr>
        <w:t>an honest broker.</w:t>
      </w:r>
      <w:r w:rsidRPr="001A4BD0">
        <w:rPr>
          <w:sz w:val="12"/>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w:t>
      </w:r>
      <w:r w:rsidRPr="00231628">
        <w:rPr>
          <w:rStyle w:val="StyleUnderline"/>
        </w:rPr>
        <w:t xml:space="preserve">by staying out of the military domain the United States can </w:t>
      </w:r>
      <w:r w:rsidRPr="00231628">
        <w:rPr>
          <w:rStyle w:val="Emphasis"/>
        </w:rPr>
        <w:t>more readily encourage dialogue and diplomacy</w:t>
      </w:r>
      <w:r w:rsidRPr="001A4BD0">
        <w:rPr>
          <w:sz w:val="12"/>
        </w:rPr>
        <w:t xml:space="preserve">. Forgoing arms sales is likely to be a superior strategy even in cases where the United States has an entrenched interest. In the case of </w:t>
      </w:r>
      <w:r w:rsidRPr="00231628">
        <w:rPr>
          <w:rStyle w:val="StyleUnderline"/>
        </w:rPr>
        <w:t>Taiwan</w:t>
      </w:r>
      <w:r w:rsidRPr="001A4BD0">
        <w:rPr>
          <w:sz w:val="12"/>
        </w:rPr>
        <w:t xml:space="preserve">, for example, though it is clear that Taiwan needs to purchase weapons from other countries to provide for its defense, those weapons do not have to be made in the United States. Having Taiwan buy from other suppliers would help defuse U.S.-China tensions. </w:t>
      </w:r>
      <w:r w:rsidRPr="00231628">
        <w:rPr>
          <w:rStyle w:val="StyleUnderline"/>
        </w:rPr>
        <w:t xml:space="preserve">Even if Taiwan’s defenses remained robust, China would clearly prefer a situation in which American arms no longer signal an implicit promise to fight on Taiwan’s behalf. This could also promote </w:t>
      </w:r>
      <w:r w:rsidRPr="00231628">
        <w:rPr>
          <w:rStyle w:val="Emphasis"/>
        </w:rPr>
        <w:t>more productive U.S.-China diplomacy in general</w:t>
      </w:r>
      <w:r w:rsidRPr="00231628">
        <w:rPr>
          <w:rStyle w:val="StyleUnderline"/>
        </w:rPr>
        <w:t xml:space="preserve">, as well as </w:t>
      </w:r>
      <w:r w:rsidRPr="00231628">
        <w:rPr>
          <w:rStyle w:val="Emphasis"/>
        </w:rPr>
        <w:t>greater stability in the Pacific region</w:t>
      </w:r>
      <w:r w:rsidRPr="001A4BD0">
        <w:rPr>
          <w:sz w:val="12"/>
        </w:rPr>
        <w:t xml:space="preserve">. Most important, breaking off arms sales would also reduce the likelihood of the United States becoming entangled in a future conflict between Taiwan and China. The second major benefit of </w:t>
      </w:r>
      <w:r w:rsidRPr="00231628">
        <w:rPr>
          <w:rStyle w:val="StyleUnderline"/>
        </w:rPr>
        <w:t>reducing arms sales</w:t>
      </w:r>
      <w:r w:rsidRPr="001A4BD0">
        <w:rPr>
          <w:sz w:val="12"/>
        </w:rPr>
        <w:t xml:space="preserve"> is that it </w:t>
      </w:r>
      <w:r w:rsidRPr="00231628">
        <w:rPr>
          <w:rStyle w:val="StyleUnderline"/>
        </w:rPr>
        <w:t>would imbue the United States with greater moral authority</w:t>
      </w:r>
      <w:r w:rsidRPr="001A4BD0">
        <w:rPr>
          <w:sz w:val="12"/>
        </w:rPr>
        <w:t xml:space="preserve">. Today, </w:t>
      </w:r>
      <w:r w:rsidRPr="00231628">
        <w:rPr>
          <w:rStyle w:val="StyleUnderline"/>
        </w:rPr>
        <w:t xml:space="preserve">as the leading arms-dealing nation in the world, the United States lacks credibility in discussions of </w:t>
      </w:r>
      <w:r w:rsidRPr="001A4BD0">
        <w:rPr>
          <w:rStyle w:val="Emphasis"/>
        </w:rPr>
        <w:t>arms control and nonproliferation</w:t>
      </w:r>
      <w:r w:rsidRPr="001A4BD0">
        <w:rPr>
          <w:sz w:val="12"/>
        </w:rPr>
        <w:t xml:space="preserve">, especially in light of its military interventionism since 2001. </w:t>
      </w:r>
      <w:r w:rsidRPr="00231628">
        <w:rPr>
          <w:rStyle w:val="StyleUnderline"/>
        </w:rPr>
        <w:t>By showing the world that it is ready to choose diplomacy over the arms trade, the United States would provide a huge boost to international efforts to curtail proliferation and its negative consequences</w:t>
      </w:r>
      <w:r w:rsidRPr="001A4BD0">
        <w:rPr>
          <w:sz w:val="12"/>
        </w:rPr>
        <w:t xml:space="preserve">.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231628">
        <w:rPr>
          <w:rStyle w:val="StyleUnderline"/>
        </w:rPr>
        <w:t>The effectiveness of</w:t>
      </w:r>
      <w:r w:rsidRPr="001A4BD0">
        <w:rPr>
          <w:sz w:val="12"/>
        </w:rPr>
        <w:t xml:space="preserve"> these </w:t>
      </w:r>
      <w:r w:rsidRPr="00231628">
        <w:rPr>
          <w:rStyle w:val="StyleUnderline"/>
        </w:rPr>
        <w:t>treaties, and the ability to create more effective and enduring arms control and nonproliferation frameworks,</w:t>
      </w:r>
      <w:r w:rsidRPr="001A4BD0">
        <w:rPr>
          <w:sz w:val="12"/>
        </w:rPr>
        <w:t xml:space="preserve"> however, </w:t>
      </w:r>
      <w:r w:rsidRPr="00231628">
        <w:rPr>
          <w:rStyle w:val="StyleUnderline"/>
        </w:rPr>
        <w:t>depends on how the United States behaves</w:t>
      </w:r>
      <w:r w:rsidRPr="001A4BD0">
        <w:rPr>
          <w:sz w:val="12"/>
        </w:rPr>
        <w:t xml:space="preserve">.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nations.98 In 1991 President George H. W. Bush unilaterally renounced the use of chemical weapons. By 1993 the United States had signed the Chemical Weapons Convention, which now has 192 signatories.99 Both of these efforts succeeded in part because the United States took decisive early action in the absence of any promises about how others would respond.100 </w:t>
      </w:r>
      <w:r w:rsidRPr="00231628">
        <w:rPr>
          <w:rStyle w:val="StyleUnderline"/>
        </w:rPr>
        <w:t>Without U.S. leadership, any effort to limit proliferation of major conventional weapons and dangerous emerging technologies is likely to fail.</w:t>
      </w:r>
    </w:p>
    <w:p w14:paraId="04FA0CC5" w14:textId="77777777" w:rsidR="00A15A40" w:rsidRPr="001A4BD0" w:rsidRDefault="00A15A40" w:rsidP="00A15A40">
      <w:pPr>
        <w:pStyle w:val="Heading4"/>
      </w:pPr>
      <w:r w:rsidRPr="001A4BD0">
        <w:t xml:space="preserve">And, China will become a willing participant with the plan’s concession on Taiwan </w:t>
      </w:r>
    </w:p>
    <w:p w14:paraId="07C88529" w14:textId="77777777" w:rsidR="00A15A40" w:rsidRDefault="00A15A40" w:rsidP="00A15A40">
      <w:pPr>
        <w:rPr>
          <w:rStyle w:val="Style13ptBold"/>
        </w:rPr>
      </w:pPr>
    </w:p>
    <w:p w14:paraId="32A93416" w14:textId="77777777" w:rsidR="00A15A40" w:rsidRDefault="00A15A40" w:rsidP="00A15A40">
      <w:r w:rsidRPr="00EB0FB7">
        <w:rPr>
          <w:rStyle w:val="Style13ptBold"/>
        </w:rPr>
        <w:t>Gross 13</w:t>
      </w:r>
      <w:r>
        <w:t xml:space="preserve"> </w:t>
      </w:r>
    </w:p>
    <w:p w14:paraId="204000B1" w14:textId="77777777" w:rsidR="00A15A40" w:rsidRPr="00564220" w:rsidRDefault="00A15A40" w:rsidP="00A15A40">
      <w:pPr>
        <w:rPr>
          <w:sz w:val="18"/>
          <w:szCs w:val="18"/>
        </w:rPr>
      </w:pPr>
      <w:r w:rsidRPr="00564220">
        <w:rPr>
          <w:sz w:val="18"/>
          <w:szCs w:val="18"/>
        </w:rPr>
        <w:t>(Donald Gross, Senior Advisor at the Albright Stonebridge Group—a global business strategy firm chaired by former U.S. Secretary of State Madeleine Albright, Adjunct Fellow of Pacific Forum CSIS—a non-profit foreign policy research institute affiliated with the Center for Strategic and International Studies, Former Senior Advisor to the Under Secretary for International Security Affairs in the Department of State, former Counselor of the U.S. Arms Control and Disarmament Agency, former Director of Legislative Affairs at the National Security Council in the White House, holds a J.D. from the University of Chicago, 2013“Rapprochement and a Stable Peace,” The China Fallacy: How the U.S. Can Benefit from China’s Rise and Avoid Another Cold War, p. 51)</w:t>
      </w:r>
    </w:p>
    <w:p w14:paraId="526751D4" w14:textId="77777777" w:rsidR="00A15A40" w:rsidRPr="00A92EBB" w:rsidRDefault="00A15A40" w:rsidP="00A15A40">
      <w:r w:rsidRPr="001A4BD0">
        <w:rPr>
          <w:rStyle w:val="StyleUnderline"/>
        </w:rPr>
        <w:t>Nightmare scenarios</w:t>
      </w:r>
      <w:r w:rsidRPr="001A4BD0">
        <w:t xml:space="preserve"> also often </w:t>
      </w:r>
      <w:r w:rsidRPr="001A4BD0">
        <w:rPr>
          <w:rStyle w:val="StyleUnderline"/>
        </w:rPr>
        <w:t>ignore the ability of the U</w:t>
      </w:r>
      <w:r w:rsidRPr="001A4BD0">
        <w:t xml:space="preserve">nited </w:t>
      </w:r>
      <w:r w:rsidRPr="001A4BD0">
        <w:rPr>
          <w:rStyle w:val="StyleUnderline"/>
        </w:rPr>
        <w:t>S</w:t>
      </w:r>
      <w:r w:rsidRPr="001A4BD0">
        <w:t xml:space="preserve">tates </w:t>
      </w:r>
      <w:r w:rsidRPr="001A4BD0">
        <w:rPr>
          <w:rStyle w:val="StyleUnderline"/>
        </w:rPr>
        <w:t>to influence, shape and limit China’s military development programs so they pose far less of a potential security threat</w:t>
      </w:r>
      <w:r w:rsidRPr="001A4BD0">
        <w:t xml:space="preserve">. As the Pentagon has indicated, </w:t>
      </w:r>
      <w:r w:rsidRPr="001A4BD0">
        <w:rPr>
          <w:rStyle w:val="StyleUnderline"/>
        </w:rPr>
        <w:t>China’s leaders face a series of critical choices on the trajectory of their military modernization efforts and “the path forward is not predetermined.”</w:t>
      </w:r>
      <w:r w:rsidRPr="001A4BD0">
        <w:t xml:space="preserve">17 </w:t>
      </w:r>
      <w:r w:rsidRPr="001A4BD0">
        <w:rPr>
          <w:rStyle w:val="StyleUnderline"/>
        </w:rPr>
        <w:t xml:space="preserve">If U.S. relations with China improve and stabilize, the </w:t>
      </w:r>
      <w:r w:rsidRPr="001A4BD0">
        <w:rPr>
          <w:rStyle w:val="Emphasis"/>
        </w:rPr>
        <w:t>primary factor</w:t>
      </w:r>
      <w:r w:rsidRPr="001A4BD0">
        <w:rPr>
          <w:rStyle w:val="StyleUnderline"/>
        </w:rPr>
        <w:t xml:space="preserve"> driving China’s military modernization—fear of imminent U.S. attack—would </w:t>
      </w:r>
      <w:r w:rsidRPr="001A4BD0">
        <w:rPr>
          <w:rStyle w:val="Emphasis"/>
        </w:rPr>
        <w:t>no longer exist</w:t>
      </w:r>
      <w:r w:rsidRPr="001A4BD0">
        <w:rPr>
          <w:rStyle w:val="StyleUnderline"/>
        </w:rPr>
        <w:t>. China would no longer feel compelled to devote as large a portion of its budget as it does now to military preparedness</w:t>
      </w:r>
      <w:r w:rsidRPr="001A4BD0">
        <w:t xml:space="preserve">. To the contrary, </w:t>
      </w:r>
      <w:r w:rsidRPr="001A4BD0">
        <w:rPr>
          <w:rStyle w:val="StyleUnderline"/>
        </w:rPr>
        <w:t>the pressing needs of economic development and a perceptibly lower sense of external danger would eliminate the necessity for any focused anti-U.S. buildup</w:t>
      </w:r>
      <w:r w:rsidRPr="001A4BD0">
        <w:t xml:space="preserve">. </w:t>
      </w:r>
      <w:r w:rsidRPr="001A4BD0">
        <w:rPr>
          <w:rStyle w:val="StyleUnderline"/>
        </w:rPr>
        <w:t>The strategic pressure to modernize China’s small nuclear force to prevent it from being neutralized by U.S. missile defense systems</w:t>
      </w:r>
      <w:r w:rsidRPr="001A4BD0">
        <w:t xml:space="preserve">, </w:t>
      </w:r>
      <w:r w:rsidRPr="001A4BD0">
        <w:rPr>
          <w:rStyle w:val="StyleUnderline"/>
        </w:rPr>
        <w:t>would</w:t>
      </w:r>
      <w:r w:rsidRPr="001A4BD0">
        <w:t xml:space="preserve">, in turn, </w:t>
      </w:r>
      <w:r w:rsidRPr="001A4BD0">
        <w:rPr>
          <w:rStyle w:val="StyleUnderline"/>
        </w:rPr>
        <w:t xml:space="preserve">ease considerably. Improved relations would </w:t>
      </w:r>
      <w:r w:rsidRPr="001A4BD0">
        <w:rPr>
          <w:rStyle w:val="Emphasis"/>
        </w:rPr>
        <w:t>markedly increase the likelihood</w:t>
      </w:r>
      <w:r w:rsidRPr="001A4BD0">
        <w:rPr>
          <w:rStyle w:val="StyleUnderline"/>
        </w:rPr>
        <w:t xml:space="preserve"> that the U</w:t>
      </w:r>
      <w:r w:rsidRPr="001A4BD0">
        <w:t xml:space="preserve">nited </w:t>
      </w:r>
      <w:r w:rsidRPr="001A4BD0">
        <w:rPr>
          <w:rStyle w:val="StyleUnderline"/>
        </w:rPr>
        <w:t>S</w:t>
      </w:r>
      <w:r w:rsidRPr="001A4BD0">
        <w:t xml:space="preserve">tates </w:t>
      </w:r>
      <w:r w:rsidRPr="001A4BD0">
        <w:rPr>
          <w:rStyle w:val="StyleUnderline"/>
        </w:rPr>
        <w:t xml:space="preserve">and China could reach </w:t>
      </w:r>
      <w:r w:rsidRPr="001A4BD0">
        <w:rPr>
          <w:rStyle w:val="Emphasis"/>
        </w:rPr>
        <w:t>nuclear and conventional arms control agreements</w:t>
      </w:r>
      <w:r w:rsidRPr="00BD3258">
        <w:rPr>
          <w:rStyle w:val="StyleUnderline"/>
        </w:rPr>
        <w:t xml:space="preserve"> of the kind the U.S. concluded with the Soviet Union during the Cold War</w:t>
      </w:r>
      <w:r>
        <w:t>.</w:t>
      </w:r>
    </w:p>
    <w:p w14:paraId="60BB0F73" w14:textId="77777777" w:rsidR="00A15A40" w:rsidRDefault="00A15A40" w:rsidP="00A15A40">
      <w:pPr>
        <w:pStyle w:val="Heading4"/>
      </w:pPr>
      <w:r>
        <w:t xml:space="preserve">Independently, these agreements prevent </w:t>
      </w:r>
      <w:r w:rsidRPr="00032C19">
        <w:rPr>
          <w:u w:val="single"/>
        </w:rPr>
        <w:t>U.S.-China nuclear war</w:t>
      </w:r>
    </w:p>
    <w:p w14:paraId="034C9C07" w14:textId="77777777" w:rsidR="00A15A40" w:rsidRPr="001A4BD0" w:rsidRDefault="00A15A40" w:rsidP="00A15A40"/>
    <w:p w14:paraId="2D0A6594" w14:textId="77777777" w:rsidR="00A15A40" w:rsidRDefault="00A15A40" w:rsidP="00A15A40">
      <w:r w:rsidRPr="00EB0FB7">
        <w:rPr>
          <w:rStyle w:val="Style13ptBold"/>
        </w:rPr>
        <w:t>Gross 13</w:t>
      </w:r>
      <w:r>
        <w:t xml:space="preserve"> </w:t>
      </w:r>
    </w:p>
    <w:p w14:paraId="02E7989E" w14:textId="77777777" w:rsidR="00A15A40" w:rsidRPr="00564220" w:rsidRDefault="00A15A40" w:rsidP="00A15A40">
      <w:pPr>
        <w:rPr>
          <w:sz w:val="18"/>
          <w:szCs w:val="18"/>
        </w:rPr>
      </w:pPr>
      <w:r w:rsidRPr="00564220">
        <w:rPr>
          <w:sz w:val="18"/>
          <w:szCs w:val="18"/>
        </w:rPr>
        <w:t>(Donald Gross, Senior Advisor at the Albright Stonebridge Group—a global business strategy firm chaired by former U.S. Secretary of State Madeleine Albright, Adjunct Fellow of Pacific Forum CSIS—a non-profit foreign policy research institute affiliated with the Center for Strategic and International Studies, Former Senior Advisor to the Under Secretary for International Security Affairs in the Department of State, former Counselor of the U.S. Arms Control and Disarmament Agency, former Director of Legislative Affairs at the National Security Council in the White House, holds a J.D. from the University of Chicago, 2013“Rapprochement and a Stable Peace,” The China Fallacy: How the U.S. Can Benefit from China’s Rise and Avoid Another Cold War, p. 63-64)</w:t>
      </w:r>
    </w:p>
    <w:p w14:paraId="09D69236" w14:textId="77777777" w:rsidR="00A15A40" w:rsidRDefault="00A15A40" w:rsidP="00A15A40">
      <w:r w:rsidRPr="001A4BD0">
        <w:rPr>
          <w:rStyle w:val="StyleUnderline"/>
        </w:rPr>
        <w:t>Improved relations would</w:t>
      </w:r>
      <w:r w:rsidRPr="001A4BD0">
        <w:t xml:space="preserve"> also </w:t>
      </w:r>
      <w:r w:rsidRPr="001A4BD0">
        <w:rPr>
          <w:rStyle w:val="StyleUnderline"/>
        </w:rPr>
        <w:t xml:space="preserve">be conducive to reaching </w:t>
      </w:r>
      <w:r w:rsidRPr="001A4BD0">
        <w:rPr>
          <w:rStyle w:val="Emphasis"/>
        </w:rPr>
        <w:t>strategic arms control agreements</w:t>
      </w:r>
      <w:r w:rsidRPr="001A4BD0">
        <w:rPr>
          <w:rStyle w:val="StyleUnderline"/>
        </w:rPr>
        <w:t xml:space="preserve"> that have eluded the two countries since they first established diplomatic ties</w:t>
      </w:r>
      <w:r w:rsidRPr="001A4BD0">
        <w:t xml:space="preserve"> in 1978. </w:t>
      </w:r>
      <w:r w:rsidRPr="001A4BD0">
        <w:rPr>
          <w:rStyle w:val="StyleUnderline"/>
        </w:rPr>
        <w:t>The U</w:t>
      </w:r>
      <w:r w:rsidRPr="001A4BD0">
        <w:t xml:space="preserve">nited </w:t>
      </w:r>
      <w:r w:rsidRPr="001A4BD0">
        <w:rPr>
          <w:rStyle w:val="StyleUnderline"/>
        </w:rPr>
        <w:t>S</w:t>
      </w:r>
      <w:r w:rsidRPr="001A4BD0">
        <w:t xml:space="preserve">tates </w:t>
      </w:r>
      <w:r w:rsidRPr="001A4BD0">
        <w:rPr>
          <w:rStyle w:val="StyleUnderline"/>
        </w:rPr>
        <w:t>would benefit significantly from restrictions on the number and capabilities of China’s</w:t>
      </w:r>
      <w:r w:rsidRPr="001A4BD0">
        <w:t xml:space="preserve"> [end page 63] </w:t>
      </w:r>
      <w:r w:rsidRPr="001A4BD0">
        <w:rPr>
          <w:rStyle w:val="StyleUnderline"/>
        </w:rPr>
        <w:t>nuclear forces, even though its nuclear weapons only constitute a so-called “minimal deterrent.” China has been deeply reluctant to enter into serious strategic arms control negotiations with the U.S. because of the small size of its own forces relative to the nuclear capabilities of the U</w:t>
      </w:r>
      <w:r w:rsidRPr="001A4BD0">
        <w:t xml:space="preserve">nited </w:t>
      </w:r>
      <w:r w:rsidRPr="001A4BD0">
        <w:rPr>
          <w:rStyle w:val="StyleUnderline"/>
        </w:rPr>
        <w:t>S</w:t>
      </w:r>
      <w:r w:rsidRPr="001A4BD0">
        <w:t xml:space="preserve">tates. </w:t>
      </w:r>
      <w:r w:rsidRPr="001A4BD0">
        <w:rPr>
          <w:rStyle w:val="Emphasis"/>
        </w:rPr>
        <w:t>In the context of improved relations</w:t>
      </w:r>
      <w:r w:rsidRPr="001A4BD0">
        <w:rPr>
          <w:rStyle w:val="StyleUnderline"/>
        </w:rPr>
        <w:t xml:space="preserve">, China as well as the U.S. would be much more amenable to arrangements establishing nuclear </w:t>
      </w:r>
      <w:r w:rsidRPr="001A4BD0">
        <w:rPr>
          <w:rStyle w:val="Emphasis"/>
        </w:rPr>
        <w:t>“strategic stability”</w:t>
      </w:r>
      <w:r w:rsidRPr="001A4BD0">
        <w:rPr>
          <w:rStyle w:val="StyleUnderline"/>
        </w:rPr>
        <w:t xml:space="preserve"> between the two sides. A U.S.-China dialogue on the uses and purposes of nuclear weapons, ballistic missiles and missile defense could lead to an arms control regime that </w:t>
      </w:r>
      <w:r w:rsidRPr="001A4BD0">
        <w:rPr>
          <w:rStyle w:val="Emphasis"/>
        </w:rPr>
        <w:t>considerably lowers the risk of nuclear war</w:t>
      </w:r>
      <w:r w:rsidRPr="001A4BD0">
        <w:t>.44</w:t>
      </w:r>
    </w:p>
    <w:p w14:paraId="07B3C690" w14:textId="77777777" w:rsidR="00A15A40" w:rsidRDefault="00A15A40" w:rsidP="00A15A40">
      <w:pPr>
        <w:pStyle w:val="Heading4"/>
      </w:pPr>
      <w:r>
        <w:t>And, they are good because arms control efforts spill-into future weapons limitations</w:t>
      </w:r>
    </w:p>
    <w:p w14:paraId="16D53B7A" w14:textId="77777777" w:rsidR="00A15A40" w:rsidRDefault="00A15A40" w:rsidP="00A15A40"/>
    <w:p w14:paraId="0D57723F" w14:textId="77777777" w:rsidR="00A15A40" w:rsidRDefault="00A15A40" w:rsidP="00A15A40">
      <w:pPr>
        <w:rPr>
          <w:rStyle w:val="Style13ptBold"/>
        </w:rPr>
      </w:pPr>
      <w:r>
        <w:rPr>
          <w:rStyle w:val="Style13ptBold"/>
        </w:rPr>
        <w:t>Bell and Futter ‘18</w:t>
      </w:r>
    </w:p>
    <w:p w14:paraId="6EC68CF0" w14:textId="77777777" w:rsidR="00A15A40" w:rsidRPr="003A7993" w:rsidRDefault="00A15A40" w:rsidP="00A15A40">
      <w:r w:rsidRPr="003A7993">
        <w:t>(Alexandra Bell is the senior policy director at the Center for Arms Control and Non-Proliferation in Washington, DC. Dr. Andrew Futter is an associate professor of international politics at the University of Leicester, United Kingdom, “Reports Of The Death Of Arms Control Have Been Greatly Exaggerated,” pg online @ https://warontherocks.com/2018/10/reports-of-the-death-of-arms-control-have-been-greatly-exaggerated/)</w:t>
      </w:r>
    </w:p>
    <w:p w14:paraId="5219B9EA" w14:textId="77777777" w:rsidR="00A15A40" w:rsidRPr="000A764E" w:rsidRDefault="00A15A40" w:rsidP="00A15A40">
      <w:pPr>
        <w:rPr>
          <w:sz w:val="12"/>
        </w:rPr>
      </w:pPr>
      <w:r w:rsidRPr="000A764E">
        <w:rPr>
          <w:sz w:val="12"/>
        </w:rPr>
        <w:t xml:space="preserve">To begin, </w:t>
      </w:r>
      <w:r w:rsidRPr="003A7993">
        <w:rPr>
          <w:rStyle w:val="Emphasis"/>
        </w:rPr>
        <w:t>it is important to look at how the global security environment is being reshaped by emerging tech</w:t>
      </w:r>
      <w:r w:rsidRPr="000A764E">
        <w:rPr>
          <w:sz w:val="12"/>
        </w:rPr>
        <w:t xml:space="preserve">nologies </w:t>
      </w:r>
      <w:r w:rsidRPr="003A7993">
        <w:rPr>
          <w:rStyle w:val="Emphasis"/>
        </w:rPr>
        <w:t>such as</w:t>
      </w:r>
      <w:r w:rsidRPr="000A764E">
        <w:rPr>
          <w:sz w:val="12"/>
        </w:rPr>
        <w:t xml:space="preserve"> drones, </w:t>
      </w:r>
      <w:r w:rsidRPr="003A7993">
        <w:rPr>
          <w:rStyle w:val="Emphasis"/>
        </w:rPr>
        <w:t>precision strike weapons, hypersonic weapons, improved ballistic missile defenses</w:t>
      </w:r>
      <w:r w:rsidRPr="000A764E">
        <w:rPr>
          <w:sz w:val="12"/>
        </w:rPr>
        <w:t xml:space="preserve">, lethal autonomous systems, and artificial intelligence. All of </w:t>
      </w:r>
      <w:r w:rsidRPr="003A7993">
        <w:rPr>
          <w:rStyle w:val="Emphasis"/>
        </w:rPr>
        <w:t>these technologies have the potential to undermine decades of nuclear orthodoxy</w:t>
      </w:r>
      <w:r w:rsidRPr="000A764E">
        <w:rPr>
          <w:sz w:val="12"/>
        </w:rPr>
        <w:t xml:space="preserve"> – that is, the rules of the nuclear game based on the condition of mutually assured destruction and deterrence through punishment that have endured since the earliest days of the Cold War. </w:t>
      </w:r>
      <w:r w:rsidRPr="003A7993">
        <w:rPr>
          <w:rStyle w:val="Emphasis"/>
        </w:rPr>
        <w:t>Expertise on nuclear deterrence is not a requirement to see the danger of nuclear weapons that can be delivered without human control.</w:t>
      </w:r>
      <w:r w:rsidRPr="000A764E">
        <w:rPr>
          <w:sz w:val="12"/>
        </w:rPr>
        <w:t xml:space="preserve"> </w:t>
      </w:r>
      <w:r w:rsidRPr="003A7993">
        <w:rPr>
          <w:rStyle w:val="Emphasis"/>
        </w:rPr>
        <w:t>Policymakers must also consider the potential impact of new domains of military conflict, such as cyber space and outer space, on the nuclear order</w:t>
      </w:r>
      <w:r w:rsidRPr="000A764E">
        <w:rPr>
          <w:sz w:val="12"/>
        </w:rPr>
        <w:t xml:space="preserve">, </w:t>
      </w:r>
      <w:r w:rsidRPr="003A7993">
        <w:rPr>
          <w:rStyle w:val="StyleUnderline"/>
        </w:rPr>
        <w:t>as well as the relationship between</w:t>
      </w:r>
      <w:r w:rsidRPr="000A764E">
        <w:rPr>
          <w:sz w:val="12"/>
        </w:rPr>
        <w:t xml:space="preserve"> </w:t>
      </w:r>
      <w:r w:rsidRPr="003A7993">
        <w:rPr>
          <w:rStyle w:val="Emphasis"/>
        </w:rPr>
        <w:t>nuclear and advanced conventional weapons and offensive and defensive systems</w:t>
      </w:r>
      <w:r w:rsidRPr="000A764E">
        <w:rPr>
          <w:sz w:val="12"/>
        </w:rPr>
        <w:t xml:space="preserve">. </w:t>
      </w:r>
      <w:r w:rsidRPr="003A7993">
        <w:rPr>
          <w:rStyle w:val="Emphasis"/>
        </w:rPr>
        <w:t>These challenges will not and cannot be ignored</w:t>
      </w:r>
      <w:r w:rsidRPr="000A764E">
        <w:rPr>
          <w:sz w:val="12"/>
        </w:rPr>
        <w:t xml:space="preserve">. </w:t>
      </w:r>
      <w:r w:rsidRPr="003A7993">
        <w:rPr>
          <w:rStyle w:val="Emphasis"/>
        </w:rPr>
        <w:t>New technologies could re-introduce the temptation of disarming first strikes and arms racing</w:t>
      </w:r>
      <w:r w:rsidRPr="000A764E">
        <w:rPr>
          <w:sz w:val="12"/>
        </w:rPr>
        <w:t xml:space="preserve">. </w:t>
      </w:r>
      <w:r w:rsidRPr="003A7993">
        <w:rPr>
          <w:rStyle w:val="Emphasis"/>
        </w:rPr>
        <w:t>Without dialogue, these advances will muddy the nuclear information space, increasing fear and uncertainty in nuclear relations</w:t>
      </w:r>
      <w:r w:rsidRPr="000A764E">
        <w:rPr>
          <w:sz w:val="12"/>
        </w:rPr>
        <w:t xml:space="preserve">. </w:t>
      </w:r>
      <w:r w:rsidRPr="003A7993">
        <w:rPr>
          <w:rStyle w:val="Emphasis"/>
        </w:rPr>
        <w:t xml:space="preserve">The good news is that we have the ability to get ahead of this trend </w:t>
      </w:r>
      <w:r w:rsidRPr="000A764E">
        <w:rPr>
          <w:sz w:val="12"/>
        </w:rPr>
        <w:t xml:space="preserve">and manage the threats before they fully materialize. Governments can actually prevent potential nuclear crises before they start. Indeed, </w:t>
      </w:r>
      <w:r w:rsidRPr="003A7993">
        <w:rPr>
          <w:rStyle w:val="Emphasis"/>
        </w:rPr>
        <w:t>given that arms control efforts related to nuclear reduction are currently stalled</w:t>
      </w:r>
      <w:r w:rsidRPr="000A764E">
        <w:rPr>
          <w:sz w:val="12"/>
        </w:rPr>
        <w:t xml:space="preserve">, </w:t>
      </w:r>
      <w:r w:rsidRPr="003A7993">
        <w:rPr>
          <w:rStyle w:val="Emphasis"/>
        </w:rPr>
        <w:t>perhaps the time has come for pre-emptive arms control.</w:t>
      </w:r>
      <w:r w:rsidRPr="000A764E">
        <w:rPr>
          <w:sz w:val="12"/>
        </w:rPr>
        <w:t xml:space="preserve"> </w:t>
      </w:r>
      <w:r w:rsidRPr="003A7993">
        <w:rPr>
          <w:rStyle w:val="StyleUnderline"/>
        </w:rPr>
        <w:t>The work could begin among</w:t>
      </w:r>
      <w:r w:rsidRPr="000A764E">
        <w:rPr>
          <w:sz w:val="12"/>
        </w:rPr>
        <w:t xml:space="preserve"> the P5 (</w:t>
      </w:r>
      <w:r w:rsidRPr="003A7993">
        <w:rPr>
          <w:rStyle w:val="Emphasis"/>
        </w:rPr>
        <w:t>the U</w:t>
      </w:r>
      <w:r w:rsidRPr="000A764E">
        <w:rPr>
          <w:sz w:val="12"/>
        </w:rPr>
        <w:t xml:space="preserve">nited </w:t>
      </w:r>
      <w:r w:rsidRPr="003A7993">
        <w:rPr>
          <w:rStyle w:val="Emphasis"/>
        </w:rPr>
        <w:t>S</w:t>
      </w:r>
      <w:r w:rsidRPr="000A764E">
        <w:rPr>
          <w:sz w:val="12"/>
        </w:rPr>
        <w:t xml:space="preserve">tates, the United Kingdom, France, Russia, </w:t>
      </w:r>
      <w:r w:rsidRPr="003A7993">
        <w:rPr>
          <w:rStyle w:val="Emphasis"/>
        </w:rPr>
        <w:t>and China</w:t>
      </w:r>
      <w:r w:rsidRPr="000A764E">
        <w:rPr>
          <w:sz w:val="12"/>
        </w:rPr>
        <w:t xml:space="preserve">) and focus on common concerns about emerging technologies and their relationship to nuclear weapons. </w:t>
      </w:r>
      <w:r w:rsidRPr="003A7993">
        <w:rPr>
          <w:rStyle w:val="Emphasis"/>
        </w:rPr>
        <w:t>Conversations can then shift to points of agreement on dangers that can be avoided altogether</w:t>
      </w:r>
      <w:r w:rsidRPr="000A764E">
        <w:rPr>
          <w:sz w:val="12"/>
        </w:rPr>
        <w:t xml:space="preserve">. For example, it is hard to imagine any state objecting to the assertion that cyber attacks against their nuclear command and control systems are a bad idea, given the possibility of causing accidental or unauthorized nuclear use. </w:t>
      </w:r>
      <w:r w:rsidRPr="003A7993">
        <w:rPr>
          <w:rStyle w:val="Emphasis"/>
        </w:rPr>
        <w:t>By starting from a point of mutual agreement, countries can build a framework of norms and confidence-building measures</w:t>
      </w:r>
      <w:r w:rsidRPr="000A764E">
        <w:rPr>
          <w:sz w:val="12"/>
        </w:rPr>
        <w:t xml:space="preserve">. </w:t>
      </w:r>
      <w:r w:rsidRPr="003A7993">
        <w:rPr>
          <w:rStyle w:val="Emphasis"/>
        </w:rPr>
        <w:t>That progress, in turn, can be used to create space for discussions on more concrete understandings and binding agreements</w:t>
      </w:r>
      <w:r w:rsidRPr="000A764E">
        <w:rPr>
          <w:sz w:val="12"/>
        </w:rPr>
        <w:t xml:space="preserve"> that would limit, control, or monitor new technologies. Beyond expanding the scope of work, new arms control agreements will require thinking outside the box. Old methods of monitoring, verification, and symmetry may no longer match the realities of today’s world, especially in the far less tangible realms of cyberspace or artificial intelligence. U.S. START inspectors used to ski around Russian facilities looking for anomalies. You cannot exactly ski around the entire internet. With all the capabilities the modern digital age affords, the potential for neutral, but intrusive, verification technology is unprecedented. All countries should be supporting initiatives like the International Partnership for Nuclear Disarmament Verification (a group of 25 nuclear and non-nuclear weapons states working to identify potential procedures and technologies to address the challenges associated with nuclear disarmament) and encouraging academics and the private sector to aid in these efforts. It is the height of hubris to think that we have exhausted our ability to achieve verifiable arms control agreements simply because the traditional ways no longer seem viable. It is also shortsighted to dismiss initiatives that focus more on norm development, such as non-binding commitments to refrain from testing or specific targeting plans or from declaratory policies (No First Use or Sole Purpose). Furthermore, </w:t>
      </w:r>
      <w:r w:rsidRPr="003A7993">
        <w:rPr>
          <w:rStyle w:val="Emphasis"/>
        </w:rPr>
        <w:t>it is also worth reviewing asymmetric bargains in which countries agree on certain ratios between particular weapons systems, or agreements that simply dictate a ceiling on weapons whether nuclear or non-nuclear, offensive or defensive, strategic or tactical</w:t>
      </w:r>
      <w:r w:rsidRPr="000A764E">
        <w:rPr>
          <w:sz w:val="12"/>
        </w:rPr>
        <w:t xml:space="preserve">. For example, countries could collectively agree to an overall number of certain delivery vehicles, but leave specifics up to individual parties. The third necessary task for the reinvigoration of arms control is the integration of fresh thinking. Ideally these new perspectives would come from those who entered the field at the end of or after the Cold War. People who had no role in creating the current nuclear infrastructure or who have not been burned by previous unsuccessful negotiations are less attached to the status quo. They have yet to develop bad relationships with their counterparts which have often derailed derail negotiations. New thinkers are also less burdened by longstanding ideas about insurmountable challenges, like agreements on ballistic missile defense or non-strategic nuclear weapons. Younger people are also more likely to be comfortable talking about and dealing with the new technological environment. In addition to including new voices, it is also time to foster new inter-personal relations across both generational and geographical divides. No matter what, young people will inherit a global nuclear arsenal of 15,000+ weapons and they need to learn from and interact with established experts. Such connections may well act as a confidence-building measure and help to generate new ideas. In the longer run, these efforts could even serve as the driver of a more institutionalized multinational community for sharing nuclear knowledge. It took decades to put together the nuclear arms control structures of the Cold War, and no matter the focus, we should not assume that the next generation of arms control agreements will be created quickly or easily. But </w:t>
      </w:r>
      <w:r w:rsidRPr="000A764E">
        <w:rPr>
          <w:rStyle w:val="StyleUnderline"/>
        </w:rPr>
        <w:t>we are not doomed to repeat the expensive and destabilizing arms competition of the Cold War</w:t>
      </w:r>
      <w:r w:rsidRPr="000A764E">
        <w:rPr>
          <w:sz w:val="12"/>
        </w:rPr>
        <w:t xml:space="preserve">. </w:t>
      </w:r>
      <w:r w:rsidRPr="000A764E">
        <w:rPr>
          <w:rStyle w:val="StyleUnderline"/>
        </w:rPr>
        <w:t>We can we find new ways to meet the challenges of today and tomorrow</w:t>
      </w:r>
      <w:r w:rsidRPr="000A764E">
        <w:rPr>
          <w:sz w:val="12"/>
        </w:rPr>
        <w:t xml:space="preserve">. The people who say arms control is dead largely fall into two categories: those who have never supported arms control and those who have simply run out of ideas or energy. </w:t>
      </w:r>
      <w:r w:rsidRPr="000A764E">
        <w:rPr>
          <w:rStyle w:val="Emphasis"/>
        </w:rPr>
        <w:t>When it comes to the 21st century’s unique nuclear challenges, the answer is not to abandon arms control, but to allow a new generation of thinkers to have a go</w:t>
      </w:r>
      <w:r w:rsidRPr="000A764E">
        <w:rPr>
          <w:sz w:val="12"/>
        </w:rPr>
        <w:t>.</w:t>
      </w:r>
    </w:p>
    <w:p w14:paraId="3FFE210C" w14:textId="77777777" w:rsidR="00A15A40" w:rsidRDefault="00A15A40" w:rsidP="00A15A40">
      <w:pPr>
        <w:pStyle w:val="Heading4"/>
        <w:spacing w:before="0" w:line="240" w:lineRule="auto"/>
      </w:pPr>
      <w:r>
        <w:t xml:space="preserve">Emerging technology risks </w:t>
      </w:r>
      <w:r w:rsidRPr="00FE1794">
        <w:rPr>
          <w:u w:val="single"/>
        </w:rPr>
        <w:t>nuclear escalation</w:t>
      </w:r>
      <w:r>
        <w:t xml:space="preserve"> and </w:t>
      </w:r>
      <w:r w:rsidRPr="007650D2">
        <w:rPr>
          <w:u w:val="single"/>
        </w:rPr>
        <w:t>extinction</w:t>
      </w:r>
      <w:r>
        <w:t xml:space="preserve"> – new arms control agreements are </w:t>
      </w:r>
      <w:r w:rsidRPr="00FE1794">
        <w:rPr>
          <w:u w:val="single"/>
        </w:rPr>
        <w:t>key</w:t>
      </w:r>
      <w:r>
        <w:t xml:space="preserve"> </w:t>
      </w:r>
    </w:p>
    <w:p w14:paraId="13469770" w14:textId="77777777" w:rsidR="00A15A40" w:rsidRPr="001A4BD0" w:rsidRDefault="00A15A40" w:rsidP="00A15A40"/>
    <w:p w14:paraId="162C6182" w14:textId="77777777" w:rsidR="00A15A40" w:rsidRPr="00FE1794" w:rsidRDefault="00A15A40" w:rsidP="00A15A40">
      <w:pPr>
        <w:spacing w:after="0" w:line="240" w:lineRule="auto"/>
        <w:rPr>
          <w:rStyle w:val="Style13ptBold"/>
          <w:b w:val="0"/>
          <w:sz w:val="16"/>
        </w:rPr>
      </w:pPr>
      <w:r>
        <w:rPr>
          <w:rStyle w:val="Style13ptBold"/>
        </w:rPr>
        <w:t xml:space="preserve">Klare 18 </w:t>
      </w:r>
      <w:r>
        <w:rPr>
          <w:rStyle w:val="Style13ptBold"/>
          <w:b w:val="0"/>
          <w:sz w:val="16"/>
        </w:rPr>
        <w:t>(Michael T. Klare, professor emeritus of peace and world security studies at Hampshire College and senior visiting fellow at the Arms Control Association, December 2018. “The Challenges of Emerging Technologies.” https://www.armscontrol.org/act/2018-12/features/challenges-emerging-technologies)</w:t>
      </w:r>
    </w:p>
    <w:p w14:paraId="3FA56615" w14:textId="77777777" w:rsidR="00A15A40" w:rsidRDefault="00A15A40" w:rsidP="00A15A40">
      <w:pPr>
        <w:spacing w:after="0" w:line="240" w:lineRule="auto"/>
        <w:rPr>
          <w:rStyle w:val="Emphasis"/>
        </w:rPr>
      </w:pPr>
      <w:r w:rsidRPr="00363F35">
        <w:rPr>
          <w:sz w:val="14"/>
        </w:rPr>
        <w:t xml:space="preserve">In every other generation, it seems, </w:t>
      </w:r>
      <w:r w:rsidRPr="0008573C">
        <w:rPr>
          <w:rStyle w:val="StyleUnderline"/>
        </w:rPr>
        <w:t xml:space="preserve">humans develop </w:t>
      </w:r>
      <w:r w:rsidRPr="0008573C">
        <w:rPr>
          <w:rStyle w:val="Emphasis"/>
        </w:rPr>
        <w:t>new technologies</w:t>
      </w:r>
      <w:r w:rsidRPr="00363F35">
        <w:rPr>
          <w:sz w:val="14"/>
        </w:rPr>
        <w:t xml:space="preserve"> </w:t>
      </w:r>
      <w:r w:rsidRPr="0008573C">
        <w:rPr>
          <w:rStyle w:val="StyleUnderline"/>
        </w:rPr>
        <w:t xml:space="preserve">that </w:t>
      </w:r>
      <w:r w:rsidRPr="0008573C">
        <w:rPr>
          <w:rStyle w:val="Emphasis"/>
        </w:rPr>
        <w:t>alter</w:t>
      </w:r>
      <w:r w:rsidRPr="00363F35">
        <w:rPr>
          <w:sz w:val="14"/>
        </w:rPr>
        <w:t xml:space="preserve"> the nature of </w:t>
      </w:r>
      <w:r w:rsidRPr="0008573C">
        <w:rPr>
          <w:rStyle w:val="Emphasis"/>
        </w:rPr>
        <w:t>warfare</w:t>
      </w:r>
      <w:r w:rsidRPr="0008573C">
        <w:rPr>
          <w:rStyle w:val="StyleUnderline"/>
        </w:rPr>
        <w:t xml:space="preserve"> and pose </w:t>
      </w:r>
      <w:r w:rsidRPr="0008573C">
        <w:rPr>
          <w:rStyle w:val="Emphasis"/>
        </w:rPr>
        <w:t>fresh challenges</w:t>
      </w:r>
      <w:r w:rsidRPr="00363F35">
        <w:rPr>
          <w:sz w:val="14"/>
        </w:rPr>
        <w:t xml:space="preserve"> </w:t>
      </w:r>
      <w:r w:rsidRPr="0008573C">
        <w:rPr>
          <w:rStyle w:val="StyleUnderline"/>
        </w:rPr>
        <w:t>for</w:t>
      </w:r>
      <w:r w:rsidRPr="00363F35">
        <w:rPr>
          <w:sz w:val="14"/>
        </w:rPr>
        <w:t xml:space="preserve"> those seeking to reduce the </w:t>
      </w:r>
      <w:r w:rsidRPr="0008573C">
        <w:rPr>
          <w:rStyle w:val="Emphasis"/>
        </w:rPr>
        <w:t>frequency, destructiveness, and sheer misery of violent conflict</w:t>
      </w:r>
      <w:r w:rsidRPr="00363F35">
        <w:rPr>
          <w:sz w:val="14"/>
        </w:rPr>
        <w:t xml:space="preserve">. During World War I, advances in chemical processing were utilized to develop poisonous gases for battlefield use, causing massive casualties; after the war, horrified publics pushed diplomats to sign the Geneva Protocol of 1925, prohibiting the use in war of asphyxiating, poisonous, and other lethal gases. World War II witnessed the tragic application of nuclear technology to warfare, and much of postwar diplomacy entailed efforts to prevent the proliferation and use of atomic munitions. Today, </w:t>
      </w:r>
      <w:r w:rsidRPr="0008573C">
        <w:rPr>
          <w:rStyle w:val="StyleUnderline"/>
        </w:rPr>
        <w:t>a</w:t>
      </w:r>
      <w:r w:rsidRPr="00363F35">
        <w:rPr>
          <w:sz w:val="14"/>
        </w:rPr>
        <w:t xml:space="preserve"> </w:t>
      </w:r>
      <w:r w:rsidRPr="0008573C">
        <w:rPr>
          <w:rStyle w:val="Emphasis"/>
        </w:rPr>
        <w:t>whole new array of technologies</w:t>
      </w:r>
      <w:r w:rsidRPr="00363F35">
        <w:rPr>
          <w:sz w:val="14"/>
        </w:rPr>
        <w:t>—</w:t>
      </w:r>
      <w:r w:rsidRPr="0008573C">
        <w:rPr>
          <w:rStyle w:val="StyleUnderline"/>
        </w:rPr>
        <w:t>artificial intelligence (</w:t>
      </w:r>
      <w:r w:rsidRPr="0008573C">
        <w:rPr>
          <w:rStyle w:val="Emphasis"/>
        </w:rPr>
        <w:t>AI</w:t>
      </w:r>
      <w:r w:rsidRPr="0008573C">
        <w:rPr>
          <w:rStyle w:val="StyleUnderline"/>
        </w:rPr>
        <w:t>),</w:t>
      </w:r>
      <w:r w:rsidRPr="00363F35">
        <w:rPr>
          <w:sz w:val="14"/>
        </w:rPr>
        <w:t xml:space="preserve"> </w:t>
      </w:r>
      <w:r w:rsidRPr="0008573C">
        <w:rPr>
          <w:rStyle w:val="Emphasis"/>
        </w:rPr>
        <w:t>robotics</w:t>
      </w:r>
      <w:r w:rsidRPr="00363F35">
        <w:rPr>
          <w:sz w:val="14"/>
        </w:rPr>
        <w:t xml:space="preserve">, </w:t>
      </w:r>
      <w:r w:rsidRPr="0008573C">
        <w:rPr>
          <w:rStyle w:val="Emphasis"/>
        </w:rPr>
        <w:t>hypersonics</w:t>
      </w:r>
      <w:r w:rsidRPr="00363F35">
        <w:rPr>
          <w:sz w:val="14"/>
        </w:rPr>
        <w:t xml:space="preserve">, </w:t>
      </w:r>
      <w:r w:rsidRPr="0008573C">
        <w:rPr>
          <w:rStyle w:val="StyleUnderline"/>
        </w:rPr>
        <w:t>and</w:t>
      </w:r>
      <w:r w:rsidRPr="00363F35">
        <w:rPr>
          <w:sz w:val="14"/>
        </w:rPr>
        <w:t xml:space="preserve"> </w:t>
      </w:r>
      <w:r w:rsidRPr="0008573C">
        <w:rPr>
          <w:rStyle w:val="Emphasis"/>
        </w:rPr>
        <w:t>cybertechnology</w:t>
      </w:r>
      <w:r w:rsidRPr="00363F35">
        <w:rPr>
          <w:sz w:val="14"/>
        </w:rPr>
        <w:t xml:space="preserve">, </w:t>
      </w:r>
      <w:r w:rsidRPr="0008573C">
        <w:rPr>
          <w:rStyle w:val="StyleUnderline"/>
        </w:rPr>
        <w:t>among others</w:t>
      </w:r>
      <w:r w:rsidRPr="00363F35">
        <w:rPr>
          <w:sz w:val="14"/>
        </w:rPr>
        <w:t>—</w:t>
      </w:r>
      <w:r w:rsidRPr="0008573C">
        <w:rPr>
          <w:rStyle w:val="StyleUnderline"/>
        </w:rPr>
        <w:t xml:space="preserve">is being applied to </w:t>
      </w:r>
      <w:r w:rsidRPr="0008573C">
        <w:rPr>
          <w:rStyle w:val="Emphasis"/>
        </w:rPr>
        <w:t>military use</w:t>
      </w:r>
      <w:r w:rsidRPr="00363F35">
        <w:rPr>
          <w:sz w:val="14"/>
        </w:rPr>
        <w:t xml:space="preserve">, </w:t>
      </w:r>
      <w:r w:rsidRPr="0008573C">
        <w:rPr>
          <w:rStyle w:val="StyleUnderline"/>
        </w:rPr>
        <w:t>with</w:t>
      </w:r>
      <w:r w:rsidRPr="00363F35">
        <w:rPr>
          <w:sz w:val="14"/>
        </w:rPr>
        <w:t xml:space="preserve"> </w:t>
      </w:r>
      <w:r w:rsidRPr="0008573C">
        <w:rPr>
          <w:rStyle w:val="StyleUnderline"/>
        </w:rPr>
        <w:t>potentially</w:t>
      </w:r>
      <w:r w:rsidRPr="00363F35">
        <w:rPr>
          <w:sz w:val="14"/>
        </w:rPr>
        <w:t xml:space="preserve"> </w:t>
      </w:r>
      <w:r w:rsidRPr="0008573C">
        <w:rPr>
          <w:rStyle w:val="Emphasis"/>
        </w:rPr>
        <w:t>far-ranging consequences</w:t>
      </w:r>
      <w:r w:rsidRPr="00363F35">
        <w:rPr>
          <w:sz w:val="14"/>
        </w:rPr>
        <w:t xml:space="preserve">. Although the risks and ramifications of these weapons are not yet widely recognized, </w:t>
      </w:r>
      <w:r w:rsidRPr="0008573C">
        <w:rPr>
          <w:rStyle w:val="StyleUnderline"/>
        </w:rPr>
        <w:t xml:space="preserve">policymakers </w:t>
      </w:r>
      <w:r w:rsidRPr="0008573C">
        <w:rPr>
          <w:rStyle w:val="Emphasis"/>
        </w:rPr>
        <w:t>will be compelled</w:t>
      </w:r>
      <w:r w:rsidRPr="0008573C">
        <w:rPr>
          <w:rStyle w:val="StyleUnderline"/>
        </w:rPr>
        <w:t xml:space="preserve"> to address the </w:t>
      </w:r>
      <w:r w:rsidRPr="0008573C">
        <w:rPr>
          <w:rStyle w:val="Emphasis"/>
        </w:rPr>
        <w:t>dangers</w:t>
      </w:r>
      <w:r w:rsidRPr="0008573C">
        <w:rPr>
          <w:rStyle w:val="StyleUnderline"/>
        </w:rPr>
        <w:t xml:space="preserve"> posed by </w:t>
      </w:r>
      <w:r w:rsidRPr="0008573C">
        <w:rPr>
          <w:rStyle w:val="Emphasis"/>
        </w:rPr>
        <w:t>innovative weapons technologies</w:t>
      </w:r>
      <w:r w:rsidRPr="0008573C">
        <w:rPr>
          <w:rStyle w:val="StyleUnderline"/>
        </w:rPr>
        <w:t xml:space="preserve"> and to devise </w:t>
      </w:r>
      <w:r w:rsidRPr="0008573C">
        <w:rPr>
          <w:rStyle w:val="Emphasis"/>
        </w:rPr>
        <w:t>international arrangements</w:t>
      </w:r>
      <w:r w:rsidRPr="0008573C">
        <w:rPr>
          <w:rStyle w:val="StyleUnderline"/>
        </w:rPr>
        <w:t xml:space="preserve"> to </w:t>
      </w:r>
      <w:r w:rsidRPr="0008573C">
        <w:rPr>
          <w:rStyle w:val="Emphasis"/>
        </w:rPr>
        <w:t>regulate or curb their use</w:t>
      </w:r>
      <w:r w:rsidRPr="00363F35">
        <w:rPr>
          <w:sz w:val="14"/>
        </w:rPr>
        <w:t xml:space="preserve">. </w:t>
      </w:r>
      <w:r w:rsidRPr="0008573C">
        <w:rPr>
          <w:rStyle w:val="StyleUnderline"/>
        </w:rPr>
        <w:t>Although some early efforts have been undertaken in this direction</w:t>
      </w:r>
      <w:r w:rsidRPr="00363F35">
        <w:rPr>
          <w:sz w:val="14"/>
        </w:rPr>
        <w:t xml:space="preserve">, most notably, in attempting to prohibit the deployment of fully autonomous weapons systems, </w:t>
      </w:r>
      <w:r w:rsidRPr="0008573C">
        <w:rPr>
          <w:rStyle w:val="Emphasis"/>
        </w:rPr>
        <w:t>far more work is needed</w:t>
      </w:r>
      <w:r w:rsidRPr="00363F35">
        <w:rPr>
          <w:sz w:val="14"/>
        </w:rPr>
        <w:t xml:space="preserve"> to gauge the impacts of these technologies and </w:t>
      </w:r>
      <w:r w:rsidRPr="0008573C">
        <w:rPr>
          <w:rStyle w:val="StyleUnderline"/>
        </w:rPr>
        <w:t>to forge</w:t>
      </w:r>
      <w:r w:rsidRPr="00363F35">
        <w:rPr>
          <w:sz w:val="14"/>
        </w:rPr>
        <w:t xml:space="preserve"> </w:t>
      </w:r>
      <w:r w:rsidRPr="0008573C">
        <w:rPr>
          <w:rStyle w:val="Emphasis"/>
        </w:rPr>
        <w:t>new or revised control mechanisms</w:t>
      </w:r>
      <w:r w:rsidRPr="00363F35">
        <w:rPr>
          <w:sz w:val="14"/>
        </w:rPr>
        <w:t xml:space="preserve"> as deemed appropriate</w:t>
      </w:r>
      <w:r w:rsidRPr="0008573C">
        <w:rPr>
          <w:rStyle w:val="StyleUnderline"/>
        </w:rPr>
        <w:t xml:space="preserve">. Tackling the </w:t>
      </w:r>
      <w:r w:rsidRPr="0008573C">
        <w:rPr>
          <w:rStyle w:val="Emphasis"/>
        </w:rPr>
        <w:t>arms control</w:t>
      </w:r>
      <w:r w:rsidRPr="0008573C">
        <w:rPr>
          <w:rStyle w:val="StyleUnderline"/>
        </w:rPr>
        <w:t xml:space="preserve"> implications of emerging technologies now is becoming a matter of </w:t>
      </w:r>
      <w:r w:rsidRPr="0008573C">
        <w:rPr>
          <w:rStyle w:val="Emphasis"/>
        </w:rPr>
        <w:t xml:space="preserve">ever-increasing urgency </w:t>
      </w:r>
      <w:r w:rsidRPr="0008573C">
        <w:rPr>
          <w:rStyle w:val="StyleUnderline"/>
        </w:rPr>
        <w:t xml:space="preserve">as the pace of their development is </w:t>
      </w:r>
      <w:r w:rsidRPr="0008573C">
        <w:rPr>
          <w:rStyle w:val="Emphasis"/>
        </w:rPr>
        <w:t>accelerating</w:t>
      </w:r>
      <w:r w:rsidRPr="0008573C">
        <w:rPr>
          <w:rStyle w:val="StyleUnderline"/>
        </w:rPr>
        <w:t xml:space="preserve"> and their potential applications to warfare are </w:t>
      </w:r>
      <w:r w:rsidRPr="0008573C">
        <w:rPr>
          <w:rStyle w:val="Emphasis"/>
        </w:rPr>
        <w:t>multiplying</w:t>
      </w:r>
      <w:r w:rsidRPr="00363F35">
        <w:rPr>
          <w:sz w:val="14"/>
        </w:rPr>
        <w:t xml:space="preserve">. Many analysts believe that </w:t>
      </w:r>
      <w:r w:rsidRPr="0008573C">
        <w:rPr>
          <w:rStyle w:val="StyleUnderline"/>
        </w:rPr>
        <w:t>the utilization of AI and robotics will</w:t>
      </w:r>
      <w:r w:rsidRPr="00363F35">
        <w:rPr>
          <w:sz w:val="14"/>
        </w:rPr>
        <w:t xml:space="preserve"> </w:t>
      </w:r>
      <w:r w:rsidRPr="0008573C">
        <w:rPr>
          <w:rStyle w:val="Emphasis"/>
        </w:rPr>
        <w:t>utterly revolutionize warfare</w:t>
      </w:r>
      <w:r w:rsidRPr="00363F35">
        <w:rPr>
          <w:sz w:val="14"/>
        </w:rPr>
        <w:t>, much as the introduction of tanks, airplanes, and nuclear weapons transformed the battlefields of each world war. “</w:t>
      </w:r>
      <w:r w:rsidRPr="0008573C">
        <w:rPr>
          <w:rStyle w:val="StyleUnderline"/>
        </w:rPr>
        <w:t xml:space="preserve">We are in the midst of an ever accelerating and expanding global revolution in [AI] and machine learning, with </w:t>
      </w:r>
      <w:r w:rsidRPr="0008573C">
        <w:rPr>
          <w:rStyle w:val="Emphasis"/>
        </w:rPr>
        <w:t>enormous implications</w:t>
      </w:r>
      <w:r w:rsidRPr="0008573C">
        <w:rPr>
          <w:rStyle w:val="StyleUnderline"/>
        </w:rPr>
        <w:t xml:space="preserve"> for future economic and military competitiveness,”</w:t>
      </w:r>
      <w:r w:rsidRPr="00363F35">
        <w:rPr>
          <w:sz w:val="14"/>
        </w:rPr>
        <w:t xml:space="preserve"> </w:t>
      </w:r>
      <w:r w:rsidRPr="0008573C">
        <w:rPr>
          <w:rStyle w:val="StyleUnderline"/>
        </w:rPr>
        <w:t>declared former U.S. Deputy Secretary of Defense Robert Work</w:t>
      </w:r>
      <w:r w:rsidRPr="00363F35">
        <w:rPr>
          <w:sz w:val="14"/>
        </w:rPr>
        <w:t>, a prominent advocate for Pentagon utilization of the new technologies.</w:t>
      </w:r>
      <w:hyperlink r:id="rId60" w:anchor="endnote01" w:history="1">
        <w:r w:rsidRPr="00363F35">
          <w:rPr>
            <w:rStyle w:val="Hyperlink"/>
            <w:sz w:val="14"/>
          </w:rPr>
          <w:t>1</w:t>
        </w:r>
      </w:hyperlink>
      <w:r w:rsidRPr="00363F35">
        <w:rPr>
          <w:sz w:val="14"/>
        </w:rPr>
        <w:t xml:space="preserve"> </w:t>
      </w:r>
      <w:r w:rsidRPr="0008573C">
        <w:rPr>
          <w:rStyle w:val="StyleUnderline"/>
        </w:rPr>
        <w:t>The Department of Defense is spending billions of dollars on AI, robotics, and other cutting-edge technologies</w:t>
      </w:r>
      <w:r w:rsidRPr="00363F35">
        <w:rPr>
          <w:sz w:val="14"/>
        </w:rPr>
        <w:t xml:space="preserve">, contending that </w:t>
      </w:r>
      <w:r w:rsidRPr="0008573C">
        <w:rPr>
          <w:rStyle w:val="StyleUnderline"/>
        </w:rPr>
        <w:t>the</w:t>
      </w:r>
      <w:r w:rsidRPr="00363F35">
        <w:rPr>
          <w:sz w:val="14"/>
        </w:rPr>
        <w:t xml:space="preserve"> </w:t>
      </w:r>
      <w:r w:rsidRPr="0008573C">
        <w:rPr>
          <w:rStyle w:val="Emphasis"/>
        </w:rPr>
        <w:t>U</w:t>
      </w:r>
      <w:r w:rsidRPr="00363F35">
        <w:rPr>
          <w:sz w:val="14"/>
        </w:rPr>
        <w:t xml:space="preserve">nited </w:t>
      </w:r>
      <w:r w:rsidRPr="0008573C">
        <w:rPr>
          <w:rStyle w:val="Emphasis"/>
        </w:rPr>
        <w:t>S</w:t>
      </w:r>
      <w:r w:rsidRPr="00363F35">
        <w:rPr>
          <w:sz w:val="14"/>
        </w:rPr>
        <w:t xml:space="preserve">tates must maintain leadership in the development and utilization of those technologies lest its rivals use them to secure a future military advantage. </w:t>
      </w:r>
      <w:r w:rsidRPr="0008573C">
        <w:rPr>
          <w:rStyle w:val="Emphasis"/>
        </w:rPr>
        <w:t>China and Russia</w:t>
      </w:r>
      <w:r w:rsidRPr="00363F35">
        <w:rPr>
          <w:sz w:val="14"/>
        </w:rPr>
        <w:t xml:space="preserve"> </w:t>
      </w:r>
      <w:r w:rsidRPr="0008573C">
        <w:rPr>
          <w:rStyle w:val="StyleUnderline"/>
        </w:rPr>
        <w:t>are</w:t>
      </w:r>
      <w:r w:rsidRPr="00363F35">
        <w:rPr>
          <w:sz w:val="14"/>
        </w:rPr>
        <w:t xml:space="preserve"> assumed to be </w:t>
      </w:r>
      <w:r w:rsidRPr="0008573C">
        <w:rPr>
          <w:rStyle w:val="StyleUnderline"/>
        </w:rPr>
        <w:t>spending</w:t>
      </w:r>
      <w:r w:rsidRPr="00363F35">
        <w:rPr>
          <w:sz w:val="14"/>
        </w:rPr>
        <w:t xml:space="preserve"> </w:t>
      </w:r>
      <w:r w:rsidRPr="0008573C">
        <w:rPr>
          <w:rStyle w:val="Emphasis"/>
        </w:rPr>
        <w:t>equivalent sums</w:t>
      </w:r>
      <w:r w:rsidRPr="00363F35">
        <w:rPr>
          <w:sz w:val="14"/>
        </w:rPr>
        <w:t xml:space="preserve">, </w:t>
      </w:r>
      <w:r w:rsidRPr="0008573C">
        <w:rPr>
          <w:rStyle w:val="StyleUnderline"/>
        </w:rPr>
        <w:t>indicating the initiation</w:t>
      </w:r>
      <w:r w:rsidRPr="00363F35">
        <w:rPr>
          <w:sz w:val="14"/>
        </w:rPr>
        <w:t xml:space="preserve"> of </w:t>
      </w:r>
      <w:r w:rsidRPr="0008573C">
        <w:rPr>
          <w:rStyle w:val="StyleUnderline"/>
        </w:rPr>
        <w:t>a</w:t>
      </w:r>
      <w:r w:rsidRPr="00363F35">
        <w:rPr>
          <w:sz w:val="14"/>
        </w:rPr>
        <w:t xml:space="preserve"> </w:t>
      </w:r>
      <w:r w:rsidRPr="0008573C">
        <w:rPr>
          <w:rStyle w:val="Emphasis"/>
        </w:rPr>
        <w:t>vigorous arms race in emerging technologies</w:t>
      </w:r>
      <w:r w:rsidRPr="00363F35">
        <w:rPr>
          <w:sz w:val="14"/>
        </w:rPr>
        <w:t>. “Our adversaries are presenting us today with a renewed challenge of a sophisticated, evolving threat,” Michael Griffin, U.S. undersecretary of defense for research and engineering, told Congress in April. “We are in turn preparing to meet that challenge and to restore the technical overmatch of the United States armed forces that we have traditionally held.”</w:t>
      </w:r>
      <w:hyperlink r:id="rId61" w:anchor="endnote02" w:history="1">
        <w:r w:rsidRPr="00363F35">
          <w:rPr>
            <w:rStyle w:val="Hyperlink"/>
            <w:sz w:val="14"/>
          </w:rPr>
          <w:t>2</w:t>
        </w:r>
      </w:hyperlink>
      <w:r w:rsidRPr="00363F35">
        <w:rPr>
          <w:sz w:val="14"/>
        </w:rPr>
        <w:t xml:space="preserve"> In accordance with this dynamic, t</w:t>
      </w:r>
      <w:r w:rsidRPr="0008573C">
        <w:rPr>
          <w:rStyle w:val="StyleUnderline"/>
        </w:rPr>
        <w:t>he United States and its rivals are pursuing multiple weapons systems employing various combinations of AI, autonomy, and other emerging technologies</w:t>
      </w:r>
      <w:r w:rsidRPr="00363F35">
        <w:rPr>
          <w:sz w:val="14"/>
        </w:rPr>
        <w:t xml:space="preserve">. These include, for example, unmanned aerial vehicles (UAVs) and unmanned surface and subsurface naval vessels capable of being assembled in swarms, or “wolfpacks,” to locate enemy assets such as tanks, missile launchers, submarines and, if communications are lost with their human operators, decide to strike them on their own. The Defense Department also has funded the development of two advanced weapons systems employing hypersonic technology: a hypersonic air-launched cruise missile and the Tactical Boost Glide (TBG) system, encompassing a hypersonic rocket for initial momentum and an unpowered payload that glides to its destination. </w:t>
      </w:r>
      <w:r w:rsidRPr="0008573C">
        <w:rPr>
          <w:rStyle w:val="StyleUnderline"/>
        </w:rPr>
        <w:t>In the cyberspace realm, a variety of offensive and retaliatory cyberweapons are being developed</w:t>
      </w:r>
      <w:r w:rsidRPr="00363F35">
        <w:rPr>
          <w:sz w:val="14"/>
        </w:rPr>
        <w:t xml:space="preserve"> by the U.S. Cyber Command for use against hostile states found to be using cyberspace to endanger U.S. national security. </w:t>
      </w:r>
      <w:r w:rsidRPr="0008573C">
        <w:rPr>
          <w:rStyle w:val="StyleUnderline"/>
        </w:rPr>
        <w:t xml:space="preserve">The introduction of these and other such weapons on future battlefields will transform </w:t>
      </w:r>
      <w:r w:rsidRPr="0008573C">
        <w:rPr>
          <w:rStyle w:val="Emphasis"/>
        </w:rPr>
        <w:t>every aspect of combat</w:t>
      </w:r>
      <w:r w:rsidRPr="0008573C">
        <w:rPr>
          <w:rStyle w:val="StyleUnderline"/>
        </w:rPr>
        <w:t xml:space="preserve"> and raise a </w:t>
      </w:r>
      <w:r w:rsidRPr="0008573C">
        <w:rPr>
          <w:rStyle w:val="Emphasis"/>
        </w:rPr>
        <w:t>host of challenges</w:t>
      </w:r>
      <w:r w:rsidRPr="0008573C">
        <w:rPr>
          <w:rStyle w:val="StyleUnderline"/>
        </w:rPr>
        <w:t xml:space="preserve"> for advocates of responsible </w:t>
      </w:r>
      <w:r w:rsidRPr="0008573C">
        <w:rPr>
          <w:rStyle w:val="Emphasis"/>
        </w:rPr>
        <w:t>arms control</w:t>
      </w:r>
      <w:r w:rsidRPr="00363F35">
        <w:rPr>
          <w:sz w:val="14"/>
        </w:rPr>
        <w:t xml:space="preserve">. The use of fully autonomous weapons in combat, for example, automatically raises questions about the military’s ability to comply with the laws of war and international humanitarian law, which require belligerents to distinguish between enemy combatants and civilian bystanders. It is on this basis that opponents of such systems are seeking to negotiate a binding international ban on their deployment. Even more worrisome, some of the weapons now in development, such as unmanned anti-submarine wolfpacks and the TBG system, could theoretically endanger the current equilibrium in nuclear relations among the major powers, which rests on the threat of assured retaliation by invulnerable second-strike forces, by opening or seeming to open various first-strike options. </w:t>
      </w:r>
      <w:r w:rsidRPr="0008573C">
        <w:rPr>
          <w:rStyle w:val="StyleUnderline"/>
        </w:rPr>
        <w:t xml:space="preserve">Warfare in </w:t>
      </w:r>
      <w:r w:rsidRPr="0008573C">
        <w:rPr>
          <w:rStyle w:val="Emphasis"/>
        </w:rPr>
        <w:t>cyberspace</w:t>
      </w:r>
      <w:r w:rsidRPr="00363F35">
        <w:rPr>
          <w:sz w:val="14"/>
        </w:rPr>
        <w:t xml:space="preserve"> </w:t>
      </w:r>
      <w:r w:rsidRPr="0008573C">
        <w:rPr>
          <w:rStyle w:val="StyleUnderline"/>
        </w:rPr>
        <w:t>could</w:t>
      </w:r>
      <w:r w:rsidRPr="00363F35">
        <w:rPr>
          <w:sz w:val="14"/>
        </w:rPr>
        <w:t xml:space="preserve"> also </w:t>
      </w:r>
      <w:r w:rsidRPr="0008573C">
        <w:rPr>
          <w:rStyle w:val="StyleUnderline"/>
        </w:rPr>
        <w:t xml:space="preserve">threaten </w:t>
      </w:r>
      <w:r w:rsidRPr="0008573C">
        <w:rPr>
          <w:rStyle w:val="Emphasis"/>
        </w:rPr>
        <w:t>nuclear stability</w:t>
      </w:r>
      <w:r w:rsidRPr="00363F35">
        <w:rPr>
          <w:sz w:val="14"/>
        </w:rPr>
        <w:t xml:space="preserve"> </w:t>
      </w:r>
      <w:r w:rsidRPr="0008573C">
        <w:rPr>
          <w:rStyle w:val="StyleUnderline"/>
        </w:rPr>
        <w:t>by exposing</w:t>
      </w:r>
      <w:r w:rsidRPr="00363F35">
        <w:rPr>
          <w:sz w:val="14"/>
        </w:rPr>
        <w:t xml:space="preserve"> </w:t>
      </w:r>
      <w:r w:rsidRPr="0008573C">
        <w:rPr>
          <w:rStyle w:val="Emphasis"/>
        </w:rPr>
        <w:t>critical early-warning</w:t>
      </w:r>
      <w:r w:rsidRPr="00363F35">
        <w:rPr>
          <w:sz w:val="14"/>
        </w:rPr>
        <w:t xml:space="preserve"> and communications </w:t>
      </w:r>
      <w:r w:rsidRPr="0008573C">
        <w:rPr>
          <w:rStyle w:val="StyleUnderline"/>
        </w:rPr>
        <w:t>systems to</w:t>
      </w:r>
      <w:r w:rsidRPr="00363F35">
        <w:rPr>
          <w:sz w:val="14"/>
        </w:rPr>
        <w:t xml:space="preserve"> paralyzing </w:t>
      </w:r>
      <w:r w:rsidRPr="0008573C">
        <w:rPr>
          <w:rStyle w:val="Emphasis"/>
        </w:rPr>
        <w:t>attacks</w:t>
      </w:r>
      <w:r w:rsidRPr="00363F35">
        <w:rPr>
          <w:sz w:val="14"/>
        </w:rPr>
        <w:t xml:space="preserve"> </w:t>
      </w:r>
      <w:r w:rsidRPr="0008573C">
        <w:rPr>
          <w:rStyle w:val="StyleUnderline"/>
        </w:rPr>
        <w:t xml:space="preserve">and prompting anxious leaders to authorize the </w:t>
      </w:r>
      <w:r w:rsidRPr="0008573C">
        <w:rPr>
          <w:rStyle w:val="Emphasis"/>
        </w:rPr>
        <w:t>early launch of nuclear weapons</w:t>
      </w:r>
      <w:r w:rsidRPr="00363F35">
        <w:rPr>
          <w:sz w:val="14"/>
        </w:rPr>
        <w:t xml:space="preserve">. </w:t>
      </w:r>
      <w:r w:rsidRPr="0008573C">
        <w:rPr>
          <w:rStyle w:val="StyleUnderline"/>
        </w:rPr>
        <w:t>These are only some of the challenges to global security and arms control that are likely to be posed by the weaponization of new technologies</w:t>
      </w:r>
      <w:r w:rsidRPr="00363F35">
        <w:rPr>
          <w:sz w:val="14"/>
        </w:rPr>
        <w:t xml:space="preserve">. Observers of these developments, including many who have studied them closely, </w:t>
      </w:r>
      <w:r w:rsidRPr="0008573C">
        <w:rPr>
          <w:rStyle w:val="StyleUnderline"/>
        </w:rPr>
        <w:t xml:space="preserve">warn that the development and </w:t>
      </w:r>
      <w:r w:rsidRPr="0008573C">
        <w:rPr>
          <w:rStyle w:val="Emphasis"/>
        </w:rPr>
        <w:t>weaponization</w:t>
      </w:r>
      <w:r w:rsidRPr="0008573C">
        <w:rPr>
          <w:rStyle w:val="StyleUnderline"/>
        </w:rPr>
        <w:t xml:space="preserve"> of AI and other emerging technologies is occurring </w:t>
      </w:r>
      <w:r w:rsidRPr="0008573C">
        <w:rPr>
          <w:rStyle w:val="Emphasis"/>
        </w:rPr>
        <w:t>faster than efforts</w:t>
      </w:r>
      <w:r w:rsidRPr="0008573C">
        <w:rPr>
          <w:rStyle w:val="StyleUnderline"/>
        </w:rPr>
        <w:t xml:space="preserve"> to understand their impacts or devise appropriate </w:t>
      </w:r>
      <w:r w:rsidRPr="0008573C">
        <w:rPr>
          <w:rStyle w:val="Emphasis"/>
        </w:rPr>
        <w:t>safeguards</w:t>
      </w:r>
      <w:r w:rsidRPr="00363F35">
        <w:rPr>
          <w:sz w:val="14"/>
        </w:rPr>
        <w:t>. “Unfortunately,” said former U.S. Secretary of the Navy Richard Danzig, “</w:t>
      </w:r>
      <w:r w:rsidRPr="0008573C">
        <w:rPr>
          <w:rStyle w:val="StyleUnderline"/>
        </w:rPr>
        <w:t>the uncertainties surrounding the use and interaction of new military technologies are not subject to confident calculation or control</w:t>
      </w:r>
      <w:r w:rsidRPr="00363F35">
        <w:rPr>
          <w:sz w:val="14"/>
        </w:rPr>
        <w:t>.”</w:t>
      </w:r>
      <w:hyperlink r:id="rId62" w:anchor="endnote03" w:history="1">
        <w:r w:rsidRPr="0008573C">
          <w:rPr>
            <w:rStyle w:val="Emphasis"/>
          </w:rPr>
          <w:t>3</w:t>
        </w:r>
      </w:hyperlink>
      <w:r w:rsidRPr="0008573C">
        <w:rPr>
          <w:rStyle w:val="Emphasis"/>
        </w:rPr>
        <w:t xml:space="preserve"> Given the enormity of the risks involved</w:t>
      </w:r>
      <w:r w:rsidRPr="00363F35">
        <w:rPr>
          <w:sz w:val="14"/>
        </w:rPr>
        <w:t xml:space="preserve">, </w:t>
      </w:r>
      <w:r w:rsidRPr="0008573C">
        <w:rPr>
          <w:rStyle w:val="StyleUnderline"/>
        </w:rPr>
        <w:t>this lack of attention and oversight must be overcome.</w:t>
      </w:r>
      <w:r w:rsidRPr="00363F35">
        <w:rPr>
          <w:sz w:val="14"/>
        </w:rPr>
        <w:t xml:space="preserve"> Mapping out the implications of the new technologies for warfare and arms control and devising effective mechanisms for their control are a mammoth undertaking that requires the efforts of many analysts and policymakers around the world. This piece, an overview of the issues, is the first in a series for Arms Control Today (ACT) that will assess some of the most disruptive emerging technologies and their war-fighting and arms control implications. Future installments will look in greater depth at four especially problematic technologies: </w:t>
      </w:r>
      <w:r w:rsidRPr="0008573C">
        <w:rPr>
          <w:rStyle w:val="StyleUnderline"/>
        </w:rPr>
        <w:t>AI, autonomous weaponry, hypersonics, and cyberwarfare</w:t>
      </w:r>
      <w:r w:rsidRPr="00363F35">
        <w:rPr>
          <w:sz w:val="14"/>
        </w:rPr>
        <w:t xml:space="preserve">. These four have been chosen for close examination because, at this time, they </w:t>
      </w:r>
      <w:r w:rsidRPr="0008573C">
        <w:rPr>
          <w:rStyle w:val="StyleUnderline"/>
        </w:rPr>
        <w:t xml:space="preserve">appear to be the </w:t>
      </w:r>
      <w:r w:rsidRPr="0008573C">
        <w:rPr>
          <w:rStyle w:val="Emphasis"/>
        </w:rPr>
        <w:t>furthest along</w:t>
      </w:r>
      <w:r w:rsidRPr="0008573C">
        <w:rPr>
          <w:rStyle w:val="StyleUnderline"/>
        </w:rPr>
        <w:t xml:space="preserve"> in terms of conversion into military systems and</w:t>
      </w:r>
      <w:r w:rsidRPr="00363F35">
        <w:rPr>
          <w:sz w:val="14"/>
        </w:rPr>
        <w:t xml:space="preserve"> </w:t>
      </w:r>
      <w:r w:rsidRPr="0008573C">
        <w:rPr>
          <w:rStyle w:val="Emphasis"/>
        </w:rPr>
        <w:t>pose immediate challenges for international peace and stability</w:t>
      </w:r>
      <w:r w:rsidRPr="00363F35">
        <w:rPr>
          <w:sz w:val="14"/>
        </w:rPr>
        <w:t>. Artificial Intelligence AI is a generic term used to describe a variety of techniques for investing machines with an ability to monitor their surroundings in the physical world or cyberspace and to take independent action in response to various stimuli. To invest machines with these capacities, engineers have developed complex algorithms, or computer-based sets of rules, to govern their operations. An AI-equipped aerial drone, for example, could be equipped with sensors to distinguish enemy tanks from other vehicles on a crowded battlefield and, when some are spotted, choose on its own to fire at them with its onboard missiles. AI can also be employed in cyberspace, for example to watch for enemy cyberattacks and counter them with a barrage of counterstrikes. In the future, AI-invested machines may be empowered to determine if a nuclear attack is underway and, if so, initiate a retaliatory strike.</w:t>
      </w:r>
      <w:hyperlink r:id="rId63" w:anchor="endnote04" w:history="1">
        <w:r w:rsidRPr="00363F35">
          <w:rPr>
            <w:rStyle w:val="Hyperlink"/>
            <w:sz w:val="14"/>
          </w:rPr>
          <w:t>4</w:t>
        </w:r>
      </w:hyperlink>
      <w:r w:rsidRPr="00363F35">
        <w:rPr>
          <w:sz w:val="14"/>
        </w:rPr>
        <w:t>In this sense, AI is an “omni-use” technology, with multiple implications for war-fighting and arms control.</w:t>
      </w:r>
      <w:hyperlink r:id="rId64" w:anchor="endnote05" w:history="1">
        <w:r w:rsidRPr="00363F35">
          <w:rPr>
            <w:rStyle w:val="Hyperlink"/>
            <w:sz w:val="14"/>
          </w:rPr>
          <w:t>5</w:t>
        </w:r>
      </w:hyperlink>
      <w:r w:rsidRPr="00363F35">
        <w:rPr>
          <w:sz w:val="14"/>
        </w:rPr>
        <w:t xml:space="preserve"> Many analysts believe that AI will revolutionize warfare by allowing military commanders to bolster or, in some cases, replace their personnel with a wide variety of “smart” machines. Intelligent systems are prized for the speed with which they can detect a potential threat and their ability to calculate the best course of action to neutralize that peril. As warfare among the major powers grows increasingly rapid and multidimensional, including in the cyberspace and outer space domains, commanders may choose to place ever-greater reliance on intelligent machines for monitoring enemy actions and initiating appropriate countermeasures. This could provide an advantage on the battlefield, where rapid and informed action could prove the key to success, but also raises numerous concerns, especially regarding </w:t>
      </w:r>
      <w:r w:rsidRPr="0008573C">
        <w:rPr>
          <w:rStyle w:val="Emphasis"/>
        </w:rPr>
        <w:t>nuclear “crisis stability.”</w:t>
      </w:r>
      <w:r w:rsidRPr="00363F35">
        <w:rPr>
          <w:sz w:val="14"/>
        </w:rPr>
        <w:t xml:space="preserve"> Analysts worry that </w:t>
      </w:r>
      <w:r w:rsidRPr="0008573C">
        <w:rPr>
          <w:rStyle w:val="StyleUnderline"/>
        </w:rPr>
        <w:t xml:space="preserve">machines will </w:t>
      </w:r>
      <w:r w:rsidRPr="0008573C">
        <w:rPr>
          <w:rStyle w:val="Emphasis"/>
        </w:rPr>
        <w:t>accelerate the pace of fighting</w:t>
      </w:r>
      <w:r w:rsidRPr="00363F35">
        <w:rPr>
          <w:sz w:val="14"/>
        </w:rPr>
        <w:t xml:space="preserve"> </w:t>
      </w:r>
      <w:r w:rsidRPr="0008573C">
        <w:rPr>
          <w:rStyle w:val="StyleUnderline"/>
        </w:rPr>
        <w:t xml:space="preserve">beyond </w:t>
      </w:r>
      <w:r w:rsidRPr="0008573C">
        <w:rPr>
          <w:rStyle w:val="Emphasis"/>
        </w:rPr>
        <w:t>human comprehension</w:t>
      </w:r>
      <w:r w:rsidRPr="0008573C">
        <w:rPr>
          <w:rStyle w:val="StyleUnderline"/>
        </w:rPr>
        <w:t xml:space="preserve"> and</w:t>
      </w:r>
      <w:r w:rsidRPr="00363F35">
        <w:rPr>
          <w:sz w:val="14"/>
        </w:rPr>
        <w:t xml:space="preserve"> possibly take actions that </w:t>
      </w:r>
      <w:r w:rsidRPr="0008573C">
        <w:rPr>
          <w:rStyle w:val="StyleUnderline"/>
        </w:rPr>
        <w:t xml:space="preserve">result in the </w:t>
      </w:r>
      <w:r w:rsidRPr="0008573C">
        <w:rPr>
          <w:rStyle w:val="Emphasis"/>
        </w:rPr>
        <w:t>unintended escalation</w:t>
      </w:r>
      <w:r w:rsidRPr="00363F35">
        <w:rPr>
          <w:sz w:val="14"/>
        </w:rPr>
        <w:t xml:space="preserve"> of hostilities, even </w:t>
      </w:r>
      <w:r w:rsidRPr="0008573C">
        <w:rPr>
          <w:rStyle w:val="StyleUnderline"/>
        </w:rPr>
        <w:t xml:space="preserve">leading to </w:t>
      </w:r>
      <w:r w:rsidRPr="0008573C">
        <w:rPr>
          <w:rStyle w:val="Emphasis"/>
        </w:rPr>
        <w:t>use of nuclear weapons</w:t>
      </w:r>
      <w:r w:rsidRPr="00363F35">
        <w:rPr>
          <w:sz w:val="14"/>
        </w:rPr>
        <w:t xml:space="preserve">. </w:t>
      </w:r>
      <w:r w:rsidRPr="0008573C">
        <w:rPr>
          <w:rStyle w:val="StyleUnderline"/>
        </w:rPr>
        <w:t xml:space="preserve">Not only are AI-equipped machines vulnerable to </w:t>
      </w:r>
      <w:r w:rsidRPr="0008573C">
        <w:rPr>
          <w:rStyle w:val="Emphasis"/>
        </w:rPr>
        <w:t>error and sabotage</w:t>
      </w:r>
      <w:r w:rsidRPr="0008573C">
        <w:rPr>
          <w:rStyle w:val="StyleUnderline"/>
        </w:rPr>
        <w:t>, they lack an ability to assess the context of events and may initiate inappropriate or unjustified escalatory steps that occur too rapidly for humans to correct</w:t>
      </w:r>
      <w:r w:rsidRPr="00363F35">
        <w:rPr>
          <w:sz w:val="14"/>
        </w:rPr>
        <w:t xml:space="preserve">. “Even if everything functioned properly, </w:t>
      </w:r>
      <w:r w:rsidRPr="0008573C">
        <w:rPr>
          <w:rStyle w:val="StyleUnderline"/>
        </w:rPr>
        <w:t xml:space="preserve">policymakers could nevertheless effectively </w:t>
      </w:r>
      <w:r w:rsidRPr="0008573C">
        <w:rPr>
          <w:rStyle w:val="Emphasis"/>
        </w:rPr>
        <w:t>lose the ability to control escalation</w:t>
      </w:r>
      <w:r w:rsidRPr="0008573C">
        <w:rPr>
          <w:rStyle w:val="StyleUnderline"/>
        </w:rPr>
        <w:t xml:space="preserve"> as the speed of action on the battlefield begins to eclipse their speed of decision-making</w:t>
      </w:r>
      <w:r w:rsidRPr="00363F35">
        <w:rPr>
          <w:sz w:val="14"/>
        </w:rPr>
        <w:t>,” writes Paul Scharre, who is director of the technology and national security program at the Center for a New American Security.</w:t>
      </w:r>
      <w:hyperlink r:id="rId65" w:anchor="endnote06" w:history="1">
        <w:r w:rsidRPr="00363F35">
          <w:rPr>
            <w:rStyle w:val="Hyperlink"/>
            <w:sz w:val="14"/>
          </w:rPr>
          <w:t>6</w:t>
        </w:r>
      </w:hyperlink>
      <w:r w:rsidRPr="00363F35">
        <w:rPr>
          <w:sz w:val="14"/>
        </w:rPr>
        <w:t xml:space="preserve"> As AI-equipped machines assume an ever-growing number and range of military functions, </w:t>
      </w:r>
      <w:r w:rsidRPr="0008573C">
        <w:rPr>
          <w:rStyle w:val="StyleUnderline"/>
        </w:rPr>
        <w:t>policymakers will have to determine what safeguards are needed to prevent unintended, possibly catastrophic consequences of the sort suggested by Scharre and many other</w:t>
      </w:r>
      <w:r w:rsidRPr="00363F35">
        <w:rPr>
          <w:sz w:val="14"/>
        </w:rPr>
        <w:t>s. Conceivably, AI could bolster nuclear stability by providing enhanced intelligence about enemy intentions and reducing the risk of misperception and miscalculation; such options also deserve attention. In the near term, however, control efforts will largely be focused on one particular application of AI: fully autonomous weapons systems. Autonomous Weapons Systems Autonomous weapons systems, sometimes called lethal autonomous weapons systems, or “killer robots,” combine AI and drone technology in machines equipped to identify, track, and attack enemy assets on their own. As defined by the U.S. Defense Department, such a device is “a weapons system that, once activated, can select and engage targets without further intervention by a human operator.”</w:t>
      </w:r>
      <w:hyperlink r:id="rId66" w:anchor="endnote07" w:history="1">
        <w:r w:rsidRPr="00363F35">
          <w:rPr>
            <w:rStyle w:val="Hyperlink"/>
            <w:sz w:val="14"/>
          </w:rPr>
          <w:t>7</w:t>
        </w:r>
      </w:hyperlink>
      <w:r w:rsidRPr="00363F35">
        <w:rPr>
          <w:sz w:val="14"/>
        </w:rPr>
        <w:t xml:space="preserve"> Some such systems have already been put to military use. The Navy’s Aegis air defense system, for example, is empowered to track enemy planes and missiles within a certain radius of a ship at sea and, if it identifies an imminent threat, to fire missiles against it. Similarly, Israel’s Harpy UAV can search for enemy radar systems over a designated area and, when it locates one, strike it on its own. Many other such munitions are now in development, including undersea drones intended for anti-submarine warfare and entire fleets of UAVs designed for use in “swarms,” or flocks of armed drones that twist and turn above the battlefield in coordinated maneuvers that are difficult to follow.</w:t>
      </w:r>
      <w:hyperlink r:id="rId67" w:anchor="endnote08" w:history="1">
        <w:r w:rsidRPr="00363F35">
          <w:rPr>
            <w:rStyle w:val="Hyperlink"/>
            <w:sz w:val="14"/>
          </w:rPr>
          <w:t>8</w:t>
        </w:r>
      </w:hyperlink>
      <w:r w:rsidRPr="00363F35">
        <w:rPr>
          <w:sz w:val="14"/>
        </w:rPr>
        <w:t xml:space="preserve"> The deployment of fully autonomous weapons systems poses numerous challenges to international security and arms control, beginning with a potentially insuperable threat to the laws of war and international humanitarian law. Under these norms, armed belligerents are obligated to distinguish between enemy combatants and civilians on the battlefield and to avoid unnecessary harm to the latter. In addition, any civilian casualties that do occur in battle should not be disproportionate to the military necessity of attacking that position. Opponents of lethal autonomous weapons systems argue that only humans possess the necessary judgment to make such fine distinctions in the heat of battle and that machines will never be made intelligent enough to do so and thus should be banned from deployment.</w:t>
      </w:r>
      <w:hyperlink r:id="rId68" w:anchor="endnote09" w:history="1">
        <w:r w:rsidRPr="00363F35">
          <w:rPr>
            <w:rStyle w:val="Hyperlink"/>
            <w:sz w:val="14"/>
          </w:rPr>
          <w:t>9</w:t>
        </w:r>
      </w:hyperlink>
      <w:r w:rsidRPr="00363F35">
        <w:rPr>
          <w:sz w:val="14"/>
        </w:rPr>
        <w:t xml:space="preserve"> At this point, some 25 countries have endorsed steps to enact such a ban in the form of a protocol to the Convention on Certain Conventional Weapons (CCW). Several other nations, including the United States and Russia, oppose a ban on lethal autonomous weapons systems, saying they can be made compliant with international humanitarian law.</w:t>
      </w:r>
      <w:hyperlink r:id="rId69" w:anchor="endnote10" w:history="1">
        <w:r w:rsidRPr="00363F35">
          <w:rPr>
            <w:rStyle w:val="Hyperlink"/>
            <w:sz w:val="14"/>
          </w:rPr>
          <w:t>10</w:t>
        </w:r>
      </w:hyperlink>
      <w:r w:rsidRPr="00363F35">
        <w:rPr>
          <w:sz w:val="14"/>
        </w:rPr>
        <w:t xml:space="preserve"> Looking further into the future, </w:t>
      </w:r>
      <w:r w:rsidRPr="0008573C">
        <w:rPr>
          <w:rStyle w:val="Emphasis"/>
        </w:rPr>
        <w:t>autonomous weapons systems</w:t>
      </w:r>
      <w:r w:rsidRPr="0008573C">
        <w:rPr>
          <w:rStyle w:val="StyleUnderline"/>
        </w:rPr>
        <w:t xml:space="preserve"> could pose a potential </w:t>
      </w:r>
      <w:r w:rsidRPr="0008573C">
        <w:rPr>
          <w:rStyle w:val="Emphasis"/>
        </w:rPr>
        <w:t>threat to nuclear stability</w:t>
      </w:r>
      <w:r w:rsidRPr="0008573C">
        <w:rPr>
          <w:rStyle w:val="StyleUnderline"/>
        </w:rPr>
        <w:t xml:space="preserve"> by investing their owners with a capacity to detect, track, and destroy enemy submarines and mobile missile launchers</w:t>
      </w:r>
      <w:r w:rsidRPr="00363F35">
        <w:rPr>
          <w:sz w:val="14"/>
        </w:rPr>
        <w:t xml:space="preserve">. </w:t>
      </w:r>
      <w:r w:rsidRPr="0008573C">
        <w:rPr>
          <w:rStyle w:val="StyleUnderline"/>
        </w:rPr>
        <w:t>Today’s stability, which can be seen as an uneasy nuclear balance of terror, rests on the belief that each major power possesses at least some devastating second-strike, or retaliatory, capability, whether mobile launchers for intercontinental ballistic missiles (ICBMs), submarine-launched ballistic missiles (SLBMs), or both, that are immune to real-time detection and safe from a first strike</w:t>
      </w:r>
      <w:r w:rsidRPr="00363F35">
        <w:rPr>
          <w:sz w:val="14"/>
        </w:rPr>
        <w:t xml:space="preserve">. Yet, a nuclear-armed belligerent might someday undermine the deterrence equation by employing undersea drones to pursue and destroy enemy ballistic missile submarines along with swarms of UAVs to hunt and attack enemy mobile ICBM launchers. </w:t>
      </w:r>
      <w:r w:rsidRPr="0008573C">
        <w:rPr>
          <w:rStyle w:val="Emphasis"/>
        </w:rPr>
        <w:t>Even the mere existence of such weapons</w:t>
      </w:r>
      <w:r w:rsidRPr="0008573C">
        <w:rPr>
          <w:rStyle w:val="StyleUnderline"/>
        </w:rPr>
        <w:t xml:space="preserve"> could jeopardize </w:t>
      </w:r>
      <w:r w:rsidRPr="0008573C">
        <w:rPr>
          <w:rStyle w:val="Emphasis"/>
        </w:rPr>
        <w:t>stability</w:t>
      </w:r>
      <w:r w:rsidRPr="0008573C">
        <w:rPr>
          <w:rStyle w:val="StyleUnderline"/>
        </w:rPr>
        <w:t xml:space="preserve"> by encouraging an opponent in a crisis to </w:t>
      </w:r>
      <w:r w:rsidRPr="0008573C">
        <w:rPr>
          <w:rStyle w:val="Emphasis"/>
        </w:rPr>
        <w:t>launch a nuclear first strike</w:t>
      </w:r>
      <w:r w:rsidRPr="0008573C">
        <w:rPr>
          <w:rStyle w:val="StyleUnderline"/>
        </w:rPr>
        <w:t xml:space="preserve"> rather than </w:t>
      </w:r>
      <w:r w:rsidRPr="0008573C">
        <w:rPr>
          <w:rStyle w:val="Emphasis"/>
        </w:rPr>
        <w:t>risk losing its deterrent</w:t>
      </w:r>
      <w:r w:rsidRPr="0008573C">
        <w:rPr>
          <w:rStyle w:val="StyleUnderline"/>
        </w:rPr>
        <w:t xml:space="preserve"> capability to an enemy attack. Such an environment would </w:t>
      </w:r>
      <w:r w:rsidRPr="0008573C">
        <w:rPr>
          <w:rStyle w:val="Emphasis"/>
        </w:rPr>
        <w:t>erode the underlying logic of today’s strategic nuclear arms control measures</w:t>
      </w:r>
      <w:r w:rsidRPr="0008573C">
        <w:rPr>
          <w:rStyle w:val="StyleUnderline"/>
        </w:rPr>
        <w:t>, that is, the preservation of deterrence and stability with ever-diminishing numbers of warheads and launchers, and would require new or revised approaches to war prevention and disarmament</w:t>
      </w:r>
      <w:r w:rsidRPr="00363F35">
        <w:rPr>
          <w:sz w:val="14"/>
        </w:rPr>
        <w:t>.</w:t>
      </w:r>
      <w:hyperlink r:id="rId70" w:anchor="endnote11" w:history="1">
        <w:r w:rsidRPr="00363F35">
          <w:rPr>
            <w:rStyle w:val="Hyperlink"/>
            <w:sz w:val="14"/>
          </w:rPr>
          <w:t>11</w:t>
        </w:r>
      </w:hyperlink>
      <w:r w:rsidRPr="00363F35">
        <w:rPr>
          <w:sz w:val="14"/>
        </w:rPr>
        <w:t xml:space="preserve"> </w:t>
      </w:r>
      <w:r w:rsidRPr="0008573C">
        <w:rPr>
          <w:rStyle w:val="Emphasis"/>
        </w:rPr>
        <w:t>Hypersonic Weapons</w:t>
      </w:r>
      <w:r w:rsidRPr="00363F35">
        <w:rPr>
          <w:sz w:val="14"/>
        </w:rPr>
        <w:t xml:space="preserve"> Proposed hypersonic weapons, which can travel at a speed of more than five time the speed of sound, or more than 5,000 kilometers per hour, generally fall into two categories: hypersonic glide vehicles and hypersonic cruise missiles, either of which could be armed with nuclear or conventional warheads. With hypersonic glide vehicle systems, a rocket carries the unpowered glide vehicle into space, where it detaches and flies to its target by gliding along the upper atmosphere. Hypersonic cruise missiles are self-powered missiles, utilizing advanced rocket technology to achieve extraordinary speed and maneuverability. No such munitions currently exist, but </w:t>
      </w:r>
      <w:r w:rsidRPr="0008573C">
        <w:rPr>
          <w:rStyle w:val="Emphasis"/>
        </w:rPr>
        <w:t>China, Russia, and the United States are developing hypersonic weapons of various types</w:t>
      </w:r>
      <w:r w:rsidRPr="00363F35">
        <w:rPr>
          <w:sz w:val="14"/>
        </w:rPr>
        <w:t>. The U.S. Defense Department, for example, is testing the components of a hypersonic glide vehicle system under its Tactical Boost Glide project and recently awarded a $928 million contract to Lockheed Martin Corp. for the full-scale development of a hypersonic air-launched cruise missile, tentatively called the Hypersonic Conventional Strike Weapon.</w:t>
      </w:r>
      <w:hyperlink r:id="rId71" w:anchor="endnote12" w:history="1">
        <w:r w:rsidRPr="00363F35">
          <w:rPr>
            <w:rStyle w:val="Hyperlink"/>
            <w:sz w:val="14"/>
          </w:rPr>
          <w:t>12</w:t>
        </w:r>
      </w:hyperlink>
      <w:r w:rsidRPr="00363F35">
        <w:rPr>
          <w:sz w:val="14"/>
        </w:rPr>
        <w:t xml:space="preserve"> Russia, for its part, is developing a hypersonic glide vehicle it calls the Avangard, which it claims will be ready for deployment by the end of 2019, and China in August announced a successful test of the Starry Sky-2 hypersonic glide vehicle described as capable of carrying a nuclear weapon.</w:t>
      </w:r>
      <w:hyperlink r:id="rId72" w:anchor="endnote13" w:history="1">
        <w:r w:rsidRPr="00363F35">
          <w:rPr>
            <w:rStyle w:val="Hyperlink"/>
            <w:sz w:val="14"/>
          </w:rPr>
          <w:t>13</w:t>
        </w:r>
      </w:hyperlink>
      <w:r w:rsidRPr="00363F35">
        <w:rPr>
          <w:sz w:val="14"/>
        </w:rPr>
        <w:t xml:space="preserve"> Whether armed with conventional or nuclear warheads, hypersonic weapons pose a variety of challenges to international stability and arms control. At the heart of such concerns is these weapons’ exceptional speed and agility. Anti-missile systems that may work against existing threats might not be able to track and engage hypersonic vehicles, potentially allowing an aggressor to contemplate first-strike disarming attacks on nuclear or conventional forces while impelling vulnerable defenders to adopt a launch-on-warning policy.</w:t>
      </w:r>
      <w:hyperlink r:id="rId73" w:anchor="endnote14" w:history="1">
        <w:r w:rsidRPr="00363F35">
          <w:rPr>
            <w:rStyle w:val="Hyperlink"/>
            <w:sz w:val="14"/>
          </w:rPr>
          <w:t>14</w:t>
        </w:r>
      </w:hyperlink>
      <w:r w:rsidRPr="00363F35">
        <w:rPr>
          <w:sz w:val="14"/>
        </w:rPr>
        <w:t xml:space="preserve"> Some analysts warn that </w:t>
      </w:r>
      <w:r w:rsidRPr="0008573C">
        <w:rPr>
          <w:rStyle w:val="StyleUnderline"/>
        </w:rPr>
        <w:t xml:space="preserve">the </w:t>
      </w:r>
      <w:r w:rsidRPr="0008573C">
        <w:rPr>
          <w:rStyle w:val="Emphasis"/>
        </w:rPr>
        <w:t>mere acquisition</w:t>
      </w:r>
      <w:r w:rsidRPr="0008573C">
        <w:rPr>
          <w:rStyle w:val="StyleUnderline"/>
        </w:rPr>
        <w:t xml:space="preserve"> of such weapons could “</w:t>
      </w:r>
      <w:r w:rsidRPr="0008573C">
        <w:rPr>
          <w:rStyle w:val="Emphasis"/>
        </w:rPr>
        <w:t>increase the expectation of a disarming attack</w:t>
      </w:r>
      <w:r w:rsidRPr="00363F35">
        <w:rPr>
          <w:sz w:val="14"/>
        </w:rPr>
        <w:t>.” S</w:t>
      </w:r>
      <w:r w:rsidRPr="0008573C">
        <w:rPr>
          <w:rStyle w:val="StyleUnderline"/>
        </w:rPr>
        <w:t>uch expectations “encourage the threatened nations to take such actions as devolution of command-and-control of strategic forces, wider dispersion of such forces, a launch-on-warning posture, or a policy of preemption during a crisis</w:t>
      </w:r>
      <w:r w:rsidRPr="00363F35">
        <w:rPr>
          <w:sz w:val="14"/>
        </w:rPr>
        <w:t>.” In short, “</w:t>
      </w:r>
      <w:r w:rsidRPr="0008573C">
        <w:rPr>
          <w:rStyle w:val="Emphasis"/>
        </w:rPr>
        <w:t>hypersonic threats</w:t>
      </w:r>
      <w:r w:rsidRPr="00363F35">
        <w:rPr>
          <w:sz w:val="14"/>
        </w:rPr>
        <w:t xml:space="preserve"> </w:t>
      </w:r>
      <w:r w:rsidRPr="0008573C">
        <w:rPr>
          <w:rStyle w:val="StyleUnderline"/>
        </w:rPr>
        <w:t xml:space="preserve">encourage </w:t>
      </w:r>
      <w:r w:rsidRPr="0008573C">
        <w:rPr>
          <w:rStyle w:val="Emphasis"/>
        </w:rPr>
        <w:t>hair-trigger tactics</w:t>
      </w:r>
      <w:r w:rsidRPr="00363F35">
        <w:rPr>
          <w:sz w:val="14"/>
        </w:rPr>
        <w:t xml:space="preserve"> </w:t>
      </w:r>
      <w:r w:rsidRPr="0008573C">
        <w:rPr>
          <w:rStyle w:val="StyleUnderline"/>
        </w:rPr>
        <w:t>that would increase crisis instability</w:t>
      </w:r>
      <w:r w:rsidRPr="00363F35">
        <w:rPr>
          <w:sz w:val="14"/>
        </w:rPr>
        <w:t>.”</w:t>
      </w:r>
      <w:hyperlink r:id="rId74" w:anchor="endnote15" w:history="1">
        <w:r w:rsidRPr="00363F35">
          <w:rPr>
            <w:rStyle w:val="Hyperlink"/>
            <w:sz w:val="14"/>
          </w:rPr>
          <w:t>15</w:t>
        </w:r>
      </w:hyperlink>
      <w:r w:rsidRPr="00363F35">
        <w:rPr>
          <w:sz w:val="14"/>
        </w:rPr>
        <w:t xml:space="preserve"> </w:t>
      </w:r>
      <w:r w:rsidRPr="0008573C">
        <w:rPr>
          <w:rStyle w:val="StyleUnderline"/>
        </w:rPr>
        <w:t>The development of hypersonic weaponry poses a significant threat to the core principle of assured retaliation, on which today’s nuclear strategies and arms control measures largely rest</w:t>
      </w:r>
      <w:r w:rsidRPr="00363F35">
        <w:rPr>
          <w:sz w:val="14"/>
        </w:rPr>
        <w:t xml:space="preserve">. </w:t>
      </w:r>
      <w:r w:rsidRPr="0008573C">
        <w:rPr>
          <w:rStyle w:val="StyleUnderline"/>
        </w:rPr>
        <w:t>Overcoming that danger will require commitments on the part of the major powers jointly to consider the risks posed by such weapons and what steps might be necessary to curb their destabilizing effects</w:t>
      </w:r>
      <w:r w:rsidRPr="00363F35">
        <w:rPr>
          <w:sz w:val="14"/>
        </w:rPr>
        <w:t>. The development of hypersonic munitions also introduces added problems of proliferation. Although the bulk of research on such weapons is now being conducted by China, Russia, and the United States, other nations are exploring the technologies involved and eventually could produce such munitions on their own eventually. In a world of widely disseminated hypersonic weapons, vulnerable states would fear being attacked with little or no warning time, possibly impelling them to conduct pre-emptive strikes on enemy capabilities or to commence hostilities at the earliest indication of an incoming missile. Accordingly, the adoption of fresh nonproliferation measures also belongs on the agenda of major world leaders.</w:t>
      </w:r>
      <w:hyperlink r:id="rId75" w:anchor="endnote16" w:history="1">
        <w:r w:rsidRPr="00363F35">
          <w:rPr>
            <w:rStyle w:val="Hyperlink"/>
            <w:sz w:val="14"/>
          </w:rPr>
          <w:t>16</w:t>
        </w:r>
      </w:hyperlink>
      <w:r w:rsidRPr="00363F35">
        <w:rPr>
          <w:sz w:val="14"/>
        </w:rPr>
        <w:t xml:space="preserve"> </w:t>
      </w:r>
      <w:r w:rsidRPr="0008573C">
        <w:rPr>
          <w:rStyle w:val="Emphasis"/>
        </w:rPr>
        <w:t>Cyberattack</w:t>
      </w:r>
      <w:r w:rsidRPr="00363F35">
        <w:rPr>
          <w:sz w:val="14"/>
        </w:rPr>
        <w:t xml:space="preserve"> Secure operations in cyberspace, the global web of information streams tied to the internet, has become essential for the continued functioning of the international economy and much else besides. An extraordinary tool for many purposes, </w:t>
      </w:r>
      <w:r w:rsidRPr="0008573C">
        <w:rPr>
          <w:rStyle w:val="StyleUnderline"/>
        </w:rPr>
        <w:t>the internet is also vulnerable to attack by hostile intruders, whether to spread misinformation, disrupt vital infrastructure, or steal valuable data.</w:t>
      </w:r>
      <w:r w:rsidRPr="00363F35">
        <w:rPr>
          <w:sz w:val="14"/>
        </w:rPr>
        <w:t xml:space="preserve"> Most of those malicious activities are conducted by individuals or groups of individuals seeking to enrich themselves or sway public opinion. It is increasingly evident, however, that </w:t>
      </w:r>
      <w:r w:rsidRPr="0008573C">
        <w:rPr>
          <w:rStyle w:val="StyleUnderline"/>
        </w:rPr>
        <w:t>governmental bodies, often working in conjunction with some of those individuals, are employing cyberweapons to weaken their enemies by sowing distrust or sabotaging key institutions or to bolster their own defenses by stealing militarily relevant technological know-how</w:t>
      </w:r>
      <w:r w:rsidRPr="00363F35">
        <w:rPr>
          <w:sz w:val="14"/>
        </w:rPr>
        <w:t xml:space="preserve">. Moreover, in the event of a crisis or approaching hostilities, </w:t>
      </w:r>
      <w:r w:rsidRPr="0008573C">
        <w:rPr>
          <w:rStyle w:val="StyleUnderline"/>
        </w:rPr>
        <w:t>cyberattacks could be launched on an adversary’s early-warning, communications, and command and control systems, significantly impairing its response capabilities</w:t>
      </w:r>
      <w:r w:rsidRPr="00363F35">
        <w:rPr>
          <w:sz w:val="14"/>
        </w:rPr>
        <w:t>.</w:t>
      </w:r>
      <w:hyperlink r:id="rId76" w:anchor="endnote17" w:history="1">
        <w:r w:rsidRPr="00363F35">
          <w:rPr>
            <w:rStyle w:val="Hyperlink"/>
            <w:sz w:val="14"/>
          </w:rPr>
          <w:t>17</w:t>
        </w:r>
      </w:hyperlink>
      <w:r w:rsidRPr="00363F35">
        <w:rPr>
          <w:sz w:val="14"/>
        </w:rPr>
        <w:t xml:space="preserve"> For all these reasons, </w:t>
      </w:r>
      <w:r w:rsidRPr="0008573C">
        <w:rPr>
          <w:rStyle w:val="StyleUnderline"/>
        </w:rPr>
        <w:t>cybersecurity, or the protection of cyberspace from malicious attack, has become</w:t>
      </w:r>
      <w:r w:rsidRPr="0008573C">
        <w:rPr>
          <w:rStyle w:val="Emphasis"/>
        </w:rPr>
        <w:t xml:space="preserve"> a major national security priority</w:t>
      </w:r>
      <w:r w:rsidRPr="00363F35">
        <w:rPr>
          <w:sz w:val="14"/>
        </w:rPr>
        <w:t>.</w:t>
      </w:r>
      <w:hyperlink r:id="rId77" w:anchor="endnote18" w:history="1">
        <w:r w:rsidRPr="00363F35">
          <w:rPr>
            <w:rStyle w:val="Hyperlink"/>
            <w:sz w:val="14"/>
          </w:rPr>
          <w:t>18</w:t>
        </w:r>
      </w:hyperlink>
      <w:r w:rsidRPr="00363F35">
        <w:rPr>
          <w:sz w:val="14"/>
        </w:rPr>
        <w:t xml:space="preserve"> Cybersecurity, as perceived by U.S. leaders, can take two forms: defensive action aimed at protecting one’s own information infrastructure against attack; and offensive action intended to punish, or retaliate against, an attacker by severely disrupting its systems, or to deter such attack by holding out the prospect of such punishment. The U.S. Cyber Command, elevated by President Donald Trump in August 2017 to a full-fledged Unified Combatant Command, is empowered to conduct both types of operations. In many respects then, the cyber domain is coming to resemble the strategic nuclear realm, with notions of defense, deterrence, and assured retaliation initially devised for nuclear scenarios now being applied to conflict in cyberspace. Although battles in this domain are said to fall below the threshold of armed combat (so long, of course, as no one is killed as a result), it is not difficult to conceive of </w:t>
      </w:r>
      <w:r w:rsidRPr="0008573C">
        <w:rPr>
          <w:rStyle w:val="Emphasis"/>
        </w:rPr>
        <w:t>skirmishes in cyberspace</w:t>
      </w:r>
      <w:r w:rsidRPr="00363F35">
        <w:rPr>
          <w:sz w:val="14"/>
        </w:rPr>
        <w:t xml:space="preserve"> that </w:t>
      </w:r>
      <w:r w:rsidRPr="0008573C">
        <w:rPr>
          <w:rStyle w:val="StyleUnderline"/>
        </w:rPr>
        <w:t xml:space="preserve">erupt into </w:t>
      </w:r>
      <w:r w:rsidRPr="0008573C">
        <w:rPr>
          <w:rStyle w:val="Emphasis"/>
        </w:rPr>
        <w:t>violent conflict</w:t>
      </w:r>
      <w:r w:rsidRPr="00363F35">
        <w:rPr>
          <w:sz w:val="14"/>
        </w:rPr>
        <w:t xml:space="preserve">, for example if </w:t>
      </w:r>
      <w:r w:rsidRPr="0008573C">
        <w:rPr>
          <w:rStyle w:val="StyleUnderline"/>
        </w:rPr>
        <w:t xml:space="preserve">cyberattacks result in the collapse of </w:t>
      </w:r>
      <w:r w:rsidRPr="0008573C">
        <w:rPr>
          <w:rStyle w:val="Emphasis"/>
        </w:rPr>
        <w:t>critical infrastructure</w:t>
      </w:r>
      <w:r w:rsidRPr="00363F35">
        <w:rPr>
          <w:sz w:val="14"/>
        </w:rPr>
        <w:t xml:space="preserve">, </w:t>
      </w:r>
      <w:r w:rsidRPr="0008573C">
        <w:rPr>
          <w:rStyle w:val="StyleUnderline"/>
        </w:rPr>
        <w:t xml:space="preserve">such as the </w:t>
      </w:r>
      <w:r w:rsidRPr="0008573C">
        <w:rPr>
          <w:rStyle w:val="Emphasis"/>
        </w:rPr>
        <w:t xml:space="preserve">electric grid </w:t>
      </w:r>
      <w:r w:rsidRPr="00363F35">
        <w:rPr>
          <w:sz w:val="14"/>
        </w:rPr>
        <w:t xml:space="preserve">or the banking system. Considered solely as a domain of its own, </w:t>
      </w:r>
      <w:r w:rsidRPr="0008573C">
        <w:rPr>
          <w:rStyle w:val="StyleUnderline"/>
        </w:rPr>
        <w:t xml:space="preserve">cyberspace is a </w:t>
      </w:r>
      <w:r w:rsidRPr="0008573C">
        <w:rPr>
          <w:rStyle w:val="Emphasis"/>
        </w:rPr>
        <w:t>fertile area</w:t>
      </w:r>
      <w:r w:rsidRPr="00363F35">
        <w:rPr>
          <w:sz w:val="14"/>
        </w:rPr>
        <w:t xml:space="preserve"> </w:t>
      </w:r>
      <w:r w:rsidRPr="0008573C">
        <w:rPr>
          <w:rStyle w:val="StyleUnderline"/>
        </w:rPr>
        <w:t>for</w:t>
      </w:r>
      <w:r w:rsidRPr="00363F35">
        <w:rPr>
          <w:sz w:val="14"/>
        </w:rPr>
        <w:t xml:space="preserve"> the introduction of regulatory measures that might be said to resemble </w:t>
      </w:r>
      <w:r w:rsidRPr="0008573C">
        <w:rPr>
          <w:rStyle w:val="Emphasis"/>
        </w:rPr>
        <w:t>arms control</w:t>
      </w:r>
      <w:r w:rsidRPr="00363F35">
        <w:rPr>
          <w:sz w:val="14"/>
        </w:rPr>
        <w:t>, although referring to cyberweapons rather than nuclear or conventional munitions. This is not a new challenge but one that has grown more pressing as the technology advances.</w:t>
      </w:r>
      <w:hyperlink r:id="rId78" w:anchor="endnote19" w:history="1">
        <w:r w:rsidRPr="00363F35">
          <w:rPr>
            <w:rStyle w:val="Hyperlink"/>
            <w:sz w:val="14"/>
          </w:rPr>
          <w:t>19</w:t>
        </w:r>
      </w:hyperlink>
      <w:r w:rsidRPr="00363F35">
        <w:rPr>
          <w:sz w:val="14"/>
        </w:rPr>
        <w:t xml:space="preserve"> At what point, for example, might it be worthwhile to impose formal impediments to the cyber equivalent of a disarming first strike, a digital attack that would paralyze a rival’s key information systems? A group of governmental experts was convened by the UN General Assembly to investigate the adoption of norms and rules for international behavior in cyberspace, but failed to reach agreement on measures that would satisfy all major powers.</w:t>
      </w:r>
      <w:hyperlink r:id="rId79" w:anchor="endnote20" w:history="1">
        <w:r w:rsidRPr="00363F35">
          <w:rPr>
            <w:rStyle w:val="Hyperlink"/>
            <w:sz w:val="14"/>
          </w:rPr>
          <w:t>20</w:t>
        </w:r>
      </w:hyperlink>
      <w:r w:rsidRPr="00363F35">
        <w:rPr>
          <w:sz w:val="14"/>
        </w:rPr>
        <w:t xml:space="preserve"> More importantly, it is essential to consider how combat in </w:t>
      </w:r>
      <w:r w:rsidRPr="0008573C">
        <w:rPr>
          <w:rStyle w:val="Emphasis"/>
        </w:rPr>
        <w:t>cyberspace might spill over into the physical world, triggering armed combat and possibly hastening the pace of escalation</w:t>
      </w:r>
      <w:r w:rsidRPr="00363F35">
        <w:rPr>
          <w:sz w:val="14"/>
        </w:rPr>
        <w:t xml:space="preserve">. This danger was brought into bold relief in February 2018, when the Defense Department released its latest Nuclear Posture Review report, spelling out the </w:t>
      </w:r>
      <w:r w:rsidRPr="0008573C">
        <w:rPr>
          <w:rStyle w:val="StyleUnderline"/>
        </w:rPr>
        <w:t>Trump administration’s approach to nuclear weapons and their use</w:t>
      </w:r>
      <w:r w:rsidRPr="00363F35">
        <w:rPr>
          <w:sz w:val="14"/>
        </w:rPr>
        <w:t xml:space="preserve">. </w:t>
      </w:r>
      <w:r w:rsidRPr="0008573C">
        <w:rPr>
          <w:rStyle w:val="StyleUnderline"/>
        </w:rPr>
        <w:t xml:space="preserve">Stating that an enemy cyberattack on U.S. strategic command and control systems could pose a critical threat to U.S. national security, the new policy holds out the prospect of a </w:t>
      </w:r>
      <w:r w:rsidRPr="0008573C">
        <w:rPr>
          <w:rStyle w:val="Emphasis"/>
        </w:rPr>
        <w:t>nuclear response to such attacks</w:t>
      </w:r>
      <w:r w:rsidRPr="00363F35">
        <w:rPr>
          <w:sz w:val="14"/>
        </w:rPr>
        <w:t>. The United States, it affirmed, would only consider using nuclear weapons in “extreme circumstances,” which could include attacks “on U.S. or allied nuclear forces, their command and control, or warning and attack assessment capabilities.”</w:t>
      </w:r>
      <w:hyperlink r:id="rId80" w:anchor="endnote21" w:history="1">
        <w:r w:rsidRPr="00363F35">
          <w:rPr>
            <w:rStyle w:val="Hyperlink"/>
            <w:sz w:val="14"/>
          </w:rPr>
          <w:t>21</w:t>
        </w:r>
      </w:hyperlink>
      <w:r w:rsidRPr="00363F35">
        <w:rPr>
          <w:sz w:val="14"/>
        </w:rPr>
        <w:t xml:space="preserve"> The policy of other states in this regard is not so clearly stated, but similar protocols undoubtedly exist. Accordingly, management of this spillover effect from cyber- to conventional or even nuclear conflict will become a major concern of international policymakers in the years to come. The Evolving Arms Control Agenda To be sure, policymakers and arms control advocates will have their hands full in the coming months and years just preserving existing accords and patching them up where needed. At present, several key agreements, including the 1987 Intermediate-Range Nuclear Forces Treaty and the 2015 Iran nuclear accord are at significant risk, and there are serious doubts as to whether the United States and Russia will extend the 2010 New Strategic Arms Reduction Treaty before it expires in February 2021. Addressing these and other critical concerns will occupy much of the energy of key figures in the field for some time to come. </w:t>
      </w:r>
      <w:r w:rsidRPr="0008573C">
        <w:rPr>
          <w:rStyle w:val="Emphasis"/>
        </w:rPr>
        <w:t>As time goes on</w:t>
      </w:r>
      <w:r w:rsidRPr="00363F35">
        <w:rPr>
          <w:sz w:val="14"/>
        </w:rPr>
        <w:t xml:space="preserve">, however, </w:t>
      </w:r>
      <w:r w:rsidRPr="0008573C">
        <w:rPr>
          <w:rStyle w:val="StyleUnderline"/>
        </w:rPr>
        <w:t xml:space="preserve">policymakers will be </w:t>
      </w:r>
      <w:r w:rsidRPr="0008573C">
        <w:rPr>
          <w:rStyle w:val="Emphasis"/>
        </w:rPr>
        <w:t>compelled</w:t>
      </w:r>
      <w:r w:rsidRPr="00363F35">
        <w:rPr>
          <w:sz w:val="14"/>
        </w:rPr>
        <w:t xml:space="preserve"> </w:t>
      </w:r>
      <w:r w:rsidRPr="0008573C">
        <w:rPr>
          <w:rStyle w:val="StyleUnderline"/>
        </w:rPr>
        <w:t>to devote</w:t>
      </w:r>
      <w:r w:rsidRPr="00363F35">
        <w:rPr>
          <w:sz w:val="14"/>
        </w:rPr>
        <w:t xml:space="preserve"> ever-increasing </w:t>
      </w:r>
      <w:r w:rsidRPr="0008573C">
        <w:rPr>
          <w:rStyle w:val="StyleUnderline"/>
        </w:rPr>
        <w:t>attention to</w:t>
      </w:r>
      <w:r w:rsidRPr="00363F35">
        <w:rPr>
          <w:sz w:val="14"/>
        </w:rPr>
        <w:t xml:space="preserve"> the military and </w:t>
      </w:r>
      <w:r w:rsidRPr="0008573C">
        <w:rPr>
          <w:rStyle w:val="Emphasis"/>
        </w:rPr>
        <w:t>arms control</w:t>
      </w:r>
      <w:r w:rsidRPr="00363F35">
        <w:rPr>
          <w:sz w:val="14"/>
        </w:rPr>
        <w:t xml:space="preserve"> implications </w:t>
      </w:r>
      <w:r w:rsidRPr="0008573C">
        <w:rPr>
          <w:rStyle w:val="StyleUnderline"/>
        </w:rPr>
        <w:t>of</w:t>
      </w:r>
      <w:r w:rsidRPr="00363F35">
        <w:rPr>
          <w:sz w:val="14"/>
        </w:rPr>
        <w:t xml:space="preserve"> the </w:t>
      </w:r>
      <w:r w:rsidRPr="0008573C">
        <w:rPr>
          <w:rStyle w:val="StyleUnderline"/>
        </w:rPr>
        <w:t>tech</w:t>
      </w:r>
      <w:r w:rsidRPr="00363F35">
        <w:rPr>
          <w:sz w:val="14"/>
        </w:rPr>
        <w:t xml:space="preserve">nologies identified above and others </w:t>
      </w:r>
      <w:r w:rsidRPr="0008573C">
        <w:rPr>
          <w:rStyle w:val="StyleUnderline"/>
        </w:rPr>
        <w:t>that</w:t>
      </w:r>
      <w:r w:rsidRPr="00363F35">
        <w:rPr>
          <w:sz w:val="14"/>
        </w:rPr>
        <w:t xml:space="preserve"> </w:t>
      </w:r>
      <w:r w:rsidRPr="0008573C">
        <w:rPr>
          <w:rStyle w:val="StyleUnderline"/>
        </w:rPr>
        <w:t>may</w:t>
      </w:r>
      <w:r w:rsidRPr="00363F35">
        <w:rPr>
          <w:sz w:val="14"/>
        </w:rPr>
        <w:t xml:space="preserve"> </w:t>
      </w:r>
      <w:r w:rsidRPr="0008573C">
        <w:rPr>
          <w:rStyle w:val="Emphasis"/>
        </w:rPr>
        <w:t>emerge in the years ahead</w:t>
      </w:r>
      <w:r w:rsidRPr="00363F35">
        <w:rPr>
          <w:sz w:val="14"/>
        </w:rPr>
        <w:t>. Diplomatically, these issues logically could be addressed bilaterally, such as through the currently stalled U.S.-Russian nuclear stability talks, and when appropriate in various multilateral forums. Developing all the needed responses to the new technologies will take time and considerable effort, involving the contributions of many individuals and organizations. Some of this is already underway, in part due to a special grant program on new threats to nuclear security initiated by the Carnegie Corporation of New York.</w:t>
      </w:r>
      <w:hyperlink r:id="rId81" w:anchor="endnote22" w:history="1">
        <w:r w:rsidRPr="00363F35">
          <w:rPr>
            <w:rStyle w:val="Hyperlink"/>
            <w:sz w:val="14"/>
          </w:rPr>
          <w:t>22</w:t>
        </w:r>
      </w:hyperlink>
      <w:r w:rsidRPr="00363F35">
        <w:rPr>
          <w:sz w:val="14"/>
        </w:rPr>
        <w:t xml:space="preserve"> Far more attention to these challenges will be needed in the years ahead. More detailed discussions of possible approaches for regulating the military use of these four technologies will be explored subsequently in ACT, but here are some preliminary thoughts on what will be needed. To begin, it will be essential to consider how the new technologies affect existing arms control and nonproliferation measures and ask what modifications, if any, are needed to ensure their continued validity in the face of unforeseen challenges. The introduction of hypersonic delivery systems, for example, could alter the mutual force calculations underlying existing strategic nuclear arms limitation agreements and require additional protocols to any future iteration of those accords. At the same time, research should be conducted on the possible contribution of AI technologies to the strengthening of existing measures, such as the nuclear Nonproliferation Treaty, which rely on the constant monitoring of participating states’ military and military-related activities. As the weaponization of the pivotal technologies proceeds, it will also be useful to consider how existing agreements might be used as the basis for added measures intended to control entirely novel types of munitions. As indicated earlier, the CCW can be used as a framework on which to adopt additional measures in the form of protocols controlling or banning the use of armaments, such as autonomous weapons systems, not imagined at the time of the treaty’s initial signing in 1980. Some analysts have suggested that the Missile Technology Control Regime could be used as a model for a mechanism intended to prevent the proliferation of hypersonic weapons technology.</w:t>
      </w:r>
      <w:hyperlink r:id="rId82" w:anchor="endnote23" w:history="1">
        <w:r w:rsidRPr="00363F35">
          <w:rPr>
            <w:rStyle w:val="Hyperlink"/>
            <w:sz w:val="14"/>
          </w:rPr>
          <w:t>23</w:t>
        </w:r>
      </w:hyperlink>
      <w:r w:rsidRPr="00363F35">
        <w:rPr>
          <w:sz w:val="14"/>
        </w:rPr>
        <w:t xml:space="preserve"> Finally, as the above discussion suggests, </w:t>
      </w:r>
      <w:r w:rsidRPr="0008573C">
        <w:rPr>
          <w:rStyle w:val="StyleUnderline"/>
        </w:rPr>
        <w:t xml:space="preserve">it </w:t>
      </w:r>
      <w:r w:rsidRPr="0008573C">
        <w:rPr>
          <w:rStyle w:val="Emphasis"/>
        </w:rPr>
        <w:t>will be necessary</w:t>
      </w:r>
      <w:r w:rsidRPr="00363F35">
        <w:rPr>
          <w:sz w:val="14"/>
        </w:rPr>
        <w:t xml:space="preserve"> </w:t>
      </w:r>
      <w:r w:rsidRPr="0008573C">
        <w:rPr>
          <w:rStyle w:val="StyleUnderline"/>
        </w:rPr>
        <w:t>to devise</w:t>
      </w:r>
      <w:r w:rsidRPr="00363F35">
        <w:rPr>
          <w:sz w:val="14"/>
        </w:rPr>
        <w:t xml:space="preserve"> entirely </w:t>
      </w:r>
      <w:r w:rsidRPr="0008573C">
        <w:rPr>
          <w:rStyle w:val="Emphasis"/>
        </w:rPr>
        <w:t xml:space="preserve">new </w:t>
      </w:r>
      <w:r w:rsidRPr="00363F35">
        <w:rPr>
          <w:sz w:val="14"/>
        </w:rPr>
        <w:t>approaches to</w:t>
      </w:r>
      <w:r w:rsidRPr="0008573C">
        <w:rPr>
          <w:rStyle w:val="Emphasis"/>
        </w:rPr>
        <w:t xml:space="preserve"> arms control</w:t>
      </w:r>
      <w:r w:rsidRPr="00363F35">
        <w:rPr>
          <w:sz w:val="14"/>
        </w:rPr>
        <w:t xml:space="preserve"> that are designed </w:t>
      </w:r>
      <w:r w:rsidRPr="0008573C">
        <w:rPr>
          <w:rStyle w:val="StyleUnderline"/>
        </w:rPr>
        <w:t xml:space="preserve">to overcome </w:t>
      </w:r>
      <w:r w:rsidRPr="0008573C">
        <w:rPr>
          <w:rStyle w:val="Emphasis"/>
        </w:rPr>
        <w:t>dangers of an unprecedented sort</w:t>
      </w:r>
      <w:r w:rsidRPr="00363F35">
        <w:rPr>
          <w:sz w:val="14"/>
        </w:rPr>
        <w:t xml:space="preserve">. Addressing the weaponization of AI, for example, will prove exceedingly difficult because regulating something as inherently insubstantial as algorithms will defy the precise labeling and stockpile oversight features of most existing control measures. Many of the other systems described above, including autonomous and hypersonic weapons, span the divide between conventional and nuclear munitions and raise a whole other set of regulatory problems. Addressing these challenges will not be easy, but just as previous generations of </w:t>
      </w:r>
      <w:r w:rsidRPr="0008573C">
        <w:rPr>
          <w:rStyle w:val="Emphasis"/>
        </w:rPr>
        <w:t>policymakers</w:t>
      </w:r>
      <w:r w:rsidRPr="00363F35">
        <w:rPr>
          <w:sz w:val="14"/>
        </w:rPr>
        <w:t xml:space="preserve"> found ways of controlling new and dangerous technologies, so too </w:t>
      </w:r>
      <w:r w:rsidRPr="0008573C">
        <w:rPr>
          <w:rStyle w:val="StyleUnderline"/>
        </w:rPr>
        <w:t>will</w:t>
      </w:r>
      <w:r w:rsidRPr="00363F35">
        <w:rPr>
          <w:sz w:val="14"/>
        </w:rPr>
        <w:t xml:space="preserve"> current and future generations </w:t>
      </w:r>
      <w:r w:rsidRPr="0008573C">
        <w:rPr>
          <w:rStyle w:val="Emphasis"/>
        </w:rPr>
        <w:t>contrive novel solutions to new perils.</w:t>
      </w:r>
      <w:r w:rsidRPr="00FE1794">
        <w:rPr>
          <w:rStyle w:val="Emphasis"/>
        </w:rPr>
        <w:t xml:space="preserve"> </w:t>
      </w:r>
    </w:p>
    <w:p w14:paraId="474A13C3" w14:textId="77777777" w:rsidR="00A15A40" w:rsidRDefault="00A15A40" w:rsidP="00A15A40"/>
    <w:p w14:paraId="7FE4FB66" w14:textId="77777777" w:rsidR="00A15A40" w:rsidRDefault="00A15A40" w:rsidP="00A15A40"/>
    <w:p w14:paraId="56FCFFC7" w14:textId="77777777" w:rsidR="00A15A40" w:rsidRPr="00A15A40" w:rsidRDefault="00A15A40" w:rsidP="00A15A40"/>
    <w:p w14:paraId="1937E47A" w14:textId="1044E993" w:rsidR="00534019" w:rsidRDefault="00534019" w:rsidP="00534019"/>
    <w:p w14:paraId="5957B1C3" w14:textId="38EC72DC" w:rsidR="00703FA6" w:rsidRDefault="00703FA6" w:rsidP="00703FA6">
      <w:pPr>
        <w:pStyle w:val="Heading2"/>
      </w:pPr>
      <w:r>
        <w:t>2AC Extensions</w:t>
      </w:r>
    </w:p>
    <w:p w14:paraId="39082B16" w14:textId="09C80440" w:rsidR="0087678B" w:rsidRDefault="0087678B" w:rsidP="0087678B">
      <w:pPr>
        <w:pStyle w:val="Heading3"/>
      </w:pPr>
      <w:r>
        <w:t>2AC Taiwan A/S = China Mod</w:t>
      </w:r>
    </w:p>
    <w:p w14:paraId="7D13F273" w14:textId="7B233EB0" w:rsidR="0087678B" w:rsidRDefault="0087678B" w:rsidP="0087678B"/>
    <w:p w14:paraId="13692CFF" w14:textId="77777777" w:rsidR="003D3B32" w:rsidRDefault="003D3B32" w:rsidP="003D3B32">
      <w:pPr>
        <w:pStyle w:val="Heading4"/>
      </w:pPr>
      <w:r>
        <w:t xml:space="preserve">***China is </w:t>
      </w:r>
      <w:r w:rsidRPr="00367435">
        <w:rPr>
          <w:u w:val="single"/>
        </w:rPr>
        <w:t>quickly</w:t>
      </w:r>
      <w:r>
        <w:t xml:space="preserve"> ramping up military capabilities in response to US commitment to Taiwan </w:t>
      </w:r>
    </w:p>
    <w:p w14:paraId="450390FB" w14:textId="37A36BBE" w:rsidR="003D3B32" w:rsidRPr="00367435" w:rsidRDefault="003D3B32" w:rsidP="003D3B32">
      <w:pPr>
        <w:pStyle w:val="Heading4"/>
      </w:pPr>
      <w:r>
        <w:t xml:space="preserve"> </w:t>
      </w:r>
    </w:p>
    <w:p w14:paraId="34DDD14A" w14:textId="77777777" w:rsidR="003D3B32" w:rsidRPr="00515C98" w:rsidRDefault="003D3B32" w:rsidP="003D3B32">
      <w:r w:rsidRPr="004F0341">
        <w:rPr>
          <w:rStyle w:val="Style13ptBold"/>
        </w:rPr>
        <w:t>Seligman 19</w:t>
      </w:r>
      <w:r>
        <w:t xml:space="preserve"> –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(Lara, “U.S. Increasingly Concerned About a Chinese Attack on Taiwan” Foreign Policy, January 16, 2019, https://foreignpolicy.com/2019/01/16/u-s-increasingly-concerned-about-a-chinese-attack-on-taiwan)//RP</w:t>
      </w:r>
    </w:p>
    <w:p w14:paraId="3CB2D122" w14:textId="77777777" w:rsidR="003D3B32" w:rsidRPr="003D3B32" w:rsidRDefault="003D3B32" w:rsidP="003D3B32">
      <w:pPr>
        <w:rPr>
          <w:sz w:val="14"/>
        </w:rPr>
      </w:pPr>
      <w:r w:rsidRPr="0099726D">
        <w:rPr>
          <w:rStyle w:val="Emphasis"/>
        </w:rPr>
        <w:t>The</w:t>
      </w:r>
      <w:r w:rsidRPr="0099726D">
        <w:rPr>
          <w:rStyle w:val="StyleUnderline"/>
        </w:rPr>
        <w:t xml:space="preserve"> U.S. </w:t>
      </w:r>
      <w:r w:rsidRPr="0099726D">
        <w:rPr>
          <w:rStyle w:val="Emphasis"/>
        </w:rPr>
        <w:t>Defense Department is</w:t>
      </w:r>
      <w:r w:rsidRPr="0099726D">
        <w:rPr>
          <w:rStyle w:val="StyleUnderline"/>
        </w:rPr>
        <w:t xml:space="preserve"> increasingly </w:t>
      </w:r>
      <w:r w:rsidRPr="0099726D">
        <w:rPr>
          <w:rStyle w:val="Emphasis"/>
        </w:rPr>
        <w:t>concerned that China’s growing military</w:t>
      </w:r>
      <w:r w:rsidRPr="0099726D">
        <w:rPr>
          <w:rStyle w:val="StyleUnderline"/>
        </w:rPr>
        <w:t xml:space="preserve"> might </w:t>
      </w:r>
      <w:r w:rsidRPr="0099726D">
        <w:rPr>
          <w:rStyle w:val="Emphasis"/>
        </w:rPr>
        <w:t xml:space="preserve">could embolden it to launch a full-out attack on Taiwan. </w:t>
      </w:r>
      <w:r w:rsidRPr="003D3B32">
        <w:rPr>
          <w:sz w:val="14"/>
        </w:rPr>
        <w:t xml:space="preserve">A new assessment of China’s military power published by the department’s Defense Intelligence Agency hints that </w:t>
      </w:r>
      <w:r w:rsidRPr="0099726D">
        <w:rPr>
          <w:rStyle w:val="StyleUnderline"/>
        </w:rPr>
        <w:t>Beijing is building up its military capabilities so that it will have a range of options to attack Taiwan if it decides to—and potentially the U</w:t>
      </w:r>
      <w:r w:rsidRPr="003D3B32">
        <w:rPr>
          <w:sz w:val="14"/>
        </w:rPr>
        <w:t xml:space="preserve">nited </w:t>
      </w:r>
      <w:r w:rsidRPr="0099726D">
        <w:rPr>
          <w:rStyle w:val="StyleUnderline"/>
        </w:rPr>
        <w:t>S</w:t>
      </w:r>
      <w:r w:rsidRPr="003D3B32">
        <w:rPr>
          <w:sz w:val="14"/>
        </w:rPr>
        <w:t xml:space="preserve">tates </w:t>
      </w:r>
      <w:r w:rsidRPr="0099726D">
        <w:rPr>
          <w:rStyle w:val="StyleUnderline"/>
        </w:rPr>
        <w:t xml:space="preserve">if it intervenes militarily. </w:t>
      </w:r>
      <w:r w:rsidRPr="00BF71FB">
        <w:rPr>
          <w:b/>
          <w:bCs/>
          <w:u w:val="single"/>
        </w:rPr>
        <w:t>The news comes amid Washington’s renewed focus on Beijing’s mounting economic and military clout</w:t>
      </w:r>
      <w:r w:rsidRPr="003D3B32">
        <w:rPr>
          <w:sz w:val="14"/>
        </w:rPr>
        <w:t xml:space="preserve">. The two countries are locked in a trade war that has roiled global markets and dampened economic outlooks. Meanwhile, Acting Secretary of Defense Patrick Shanahan, in his first day on the job earlier this month, told his staff to focus on “China, China, China.” As the assessment began to emerge in the U.S. news media, </w:t>
      </w:r>
      <w:r w:rsidRPr="0099726D">
        <w:rPr>
          <w:rStyle w:val="StyleUnderline"/>
        </w:rPr>
        <w:t xml:space="preserve">a senior Chinese military official warned the U.S. Navy’s top officer on Tuesday in Beijing </w:t>
      </w:r>
      <w:r w:rsidRPr="0099726D">
        <w:rPr>
          <w:rStyle w:val="Emphasis"/>
        </w:rPr>
        <w:t>against any “interference” in support of Taiwan’s independence</w:t>
      </w:r>
      <w:r w:rsidRPr="003D3B32">
        <w:rPr>
          <w:sz w:val="14"/>
        </w:rPr>
        <w:t xml:space="preserve">. In a meeting with Chief of Naval Operations Adm. John Richardson, General Li Zuocheng, a member of the Central Military Commission, said </w:t>
      </w:r>
      <w:r w:rsidRPr="0099726D">
        <w:rPr>
          <w:rStyle w:val="Emphasis"/>
        </w:rPr>
        <w:t>Beijing would defend its claim to Taiwan “at any cost.</w:t>
      </w:r>
      <w:r w:rsidRPr="003D3B32">
        <w:rPr>
          <w:sz w:val="14"/>
        </w:rPr>
        <w:t xml:space="preserve">” </w:t>
      </w:r>
      <w:r w:rsidRPr="0099726D">
        <w:rPr>
          <w:rStyle w:val="StyleUnderline"/>
        </w:rPr>
        <w:t>Beijing has signaled for years that it wants Taiwan to be reunited with the mainland, by force if necessary</w:t>
      </w:r>
      <w:r w:rsidRPr="003D3B32">
        <w:rPr>
          <w:sz w:val="14"/>
        </w:rPr>
        <w:t xml:space="preserve">. The two split after China’s 1949 civil war won by Mao Zedong’s communists. It has opposed any attempt by the island nation to declare independence. </w:t>
      </w:r>
      <w:r w:rsidRPr="0099726D">
        <w:rPr>
          <w:rStyle w:val="Emphasis"/>
        </w:rPr>
        <w:t>This goal “has served as the primary driver for China’s military modernization,”</w:t>
      </w:r>
      <w:r w:rsidRPr="003D3B32">
        <w:rPr>
          <w:sz w:val="14"/>
        </w:rPr>
        <w:t xml:space="preserve"> according to the report. The Pentagon is also concerned about China’s growing military presence far from its borders, including in Djibouti in the Horn of Africa, where it has built a permanent base, a senior defense official told reporters Jan. 16. </w:t>
      </w:r>
      <w:r w:rsidRPr="0099726D">
        <w:rPr>
          <w:rStyle w:val="StyleUnderline"/>
        </w:rPr>
        <w:t>“We now have to be able to look for a Chinese military that is active everywhere,”</w:t>
      </w:r>
      <w:r w:rsidRPr="003D3B32">
        <w:rPr>
          <w:sz w:val="14"/>
        </w:rPr>
        <w:t xml:space="preserve"> the official said. “I’m not saying that they are a threat or about to take military action everywhere, but they are present in a lot of places, and we will have to interact with them, engage with them, deal with them, monitor them more broadly than we’ve ever had to before.” </w:t>
      </w:r>
      <w:r w:rsidRPr="0099726D">
        <w:rPr>
          <w:rStyle w:val="StyleUnderline"/>
        </w:rPr>
        <w:t xml:space="preserve">The Defense Department is particularly worried that </w:t>
      </w:r>
      <w:r w:rsidRPr="0099726D">
        <w:rPr>
          <w:rStyle w:val="Emphasis"/>
        </w:rPr>
        <w:t>this increase in capability makes a regional conflict more likely</w:t>
      </w:r>
      <w:r w:rsidRPr="0099726D">
        <w:rPr>
          <w:rStyle w:val="StyleUnderline"/>
        </w:rPr>
        <w:t xml:space="preserve">, the official said, </w:t>
      </w:r>
      <w:r w:rsidRPr="0099726D">
        <w:rPr>
          <w:rStyle w:val="Emphasis"/>
        </w:rPr>
        <w:t>with the most likely target being Taiwan.</w:t>
      </w:r>
      <w:r w:rsidRPr="003D3B32">
        <w:rPr>
          <w:sz w:val="14"/>
        </w:rPr>
        <w:t xml:space="preserve"> Leaders of the People’s Liberation Army might inform Chinese President Xi Jinping sometime soon that they are confident in their capability to take on both Taiwan and the U.S. Navy, the official stressed. “As a lot of these technologies mature, as [China’s] reorganization of their military comes into effect, as they become more proficient with these capabilities, </w:t>
      </w:r>
      <w:r w:rsidRPr="0099726D">
        <w:rPr>
          <w:rStyle w:val="StyleUnderline"/>
        </w:rPr>
        <w:t xml:space="preserve">our concern is </w:t>
      </w:r>
      <w:r w:rsidRPr="0099726D">
        <w:rPr>
          <w:rStyle w:val="Emphasis"/>
        </w:rPr>
        <w:t>they will reach a point where internally</w:t>
      </w:r>
      <w:r w:rsidRPr="0099726D">
        <w:rPr>
          <w:rStyle w:val="StyleUnderline"/>
        </w:rPr>
        <w:t>, within their decision-making, they will decide that using military force for a regional conflict is something that is more eminent,</w:t>
      </w:r>
      <w:r w:rsidRPr="003D3B32">
        <w:rPr>
          <w:sz w:val="14"/>
        </w:rPr>
        <w:t>” the official said. In recent months, U.S. Navy ships have repeatedly traversed through the Taiwan strait, which separates mainland China from the island nation. Elbridge Colby, the director of the defense program at the Center for a New American Security, said the change in the Pentagon’s assessment of the risk to Taiwan is “very significant”—particularly because for China, taking on Taiwan means taking on the U.S. Navy.</w:t>
      </w:r>
    </w:p>
    <w:p w14:paraId="1228DF1A" w14:textId="77777777" w:rsidR="003D3B32" w:rsidRDefault="003D3B32" w:rsidP="0087678B"/>
    <w:p w14:paraId="796FBF74" w14:textId="77777777" w:rsidR="0087678B" w:rsidRDefault="0087678B" w:rsidP="0087678B">
      <w:pPr>
        <w:pStyle w:val="Heading4"/>
      </w:pPr>
      <w:r>
        <w:t>First, the new arms packages are provocative and speed-up escalation in the strait ---- causes Chinese modernization that fuels global conflicts and fails to establish an effective deterrent in Taiwan</w:t>
      </w:r>
    </w:p>
    <w:p w14:paraId="4F10C172" w14:textId="77777777" w:rsidR="0087678B" w:rsidRPr="00790E3E" w:rsidRDefault="0087678B" w:rsidP="0087678B"/>
    <w:p w14:paraId="50DA1971" w14:textId="77777777" w:rsidR="0087678B" w:rsidRPr="00A972E4" w:rsidRDefault="0087678B" w:rsidP="0087678B">
      <w:pPr>
        <w:rPr>
          <w:rStyle w:val="Style13ptBold"/>
        </w:rPr>
      </w:pPr>
      <w:r>
        <w:rPr>
          <w:rStyle w:val="Style13ptBold"/>
        </w:rPr>
        <w:t xml:space="preserve">Naderi 19 </w:t>
      </w:r>
      <w:r w:rsidRPr="00A972E4">
        <w:t>[</w:t>
      </w:r>
      <w:r>
        <w:t>Bobby, j</w:t>
      </w:r>
      <w:r w:rsidRPr="00A972E4">
        <w:t>ournalist, current affairs commentator, documentary filmmaker and member of the Writers Guild of Great Britain</w:t>
      </w:r>
      <w:r>
        <w:t>, “</w:t>
      </w:r>
      <w:r w:rsidRPr="00A972E4">
        <w:t>Why the U.S. has no warrant to weaponize Taiwan Strait</w:t>
      </w:r>
      <w:r>
        <w:t xml:space="preserve">,” accessible online at </w:t>
      </w:r>
      <w:hyperlink r:id="rId83" w:history="1">
        <w:r w:rsidRPr="00630E72">
          <w:rPr>
            <w:rStyle w:val="Hyperlink"/>
          </w:rPr>
          <w:t>http://eng.chinamil.com.cn/view/2019-03/24/content_9457611.htm</w:t>
        </w:r>
      </w:hyperlink>
      <w:r>
        <w:t>, published 03/24/19] // BBM</w:t>
      </w:r>
    </w:p>
    <w:p w14:paraId="6BD8DBA8" w14:textId="543168F5" w:rsidR="0087678B" w:rsidRPr="007A73B4" w:rsidRDefault="0087678B" w:rsidP="0087678B">
      <w:pPr>
        <w:rPr>
          <w:sz w:val="12"/>
        </w:rPr>
      </w:pPr>
      <w:r w:rsidRPr="000B079C">
        <w:rPr>
          <w:sz w:val="12"/>
        </w:rPr>
        <w:t xml:space="preserve">The pivoting-to-Asia racketeers, whose belligerence and greed has destroyed the planet beyond repair, appear to be strengthening their hands yet again in the strategic Taiwan Strait. As if their ill-fated trade war was not destructive enough, President Donald </w:t>
      </w:r>
      <w:r w:rsidRPr="00A972E4">
        <w:rPr>
          <w:rStyle w:val="StyleUnderline"/>
        </w:rPr>
        <w:t>Trump's aides and China hawks in</w:t>
      </w:r>
      <w:r w:rsidRPr="000B079C">
        <w:rPr>
          <w:sz w:val="12"/>
        </w:rPr>
        <w:t xml:space="preserve"> the U.S. </w:t>
      </w:r>
      <w:r w:rsidRPr="00A972E4">
        <w:rPr>
          <w:rStyle w:val="StyleUnderline"/>
        </w:rPr>
        <w:t>Congress have</w:t>
      </w:r>
      <w:r w:rsidRPr="000B079C">
        <w:rPr>
          <w:sz w:val="12"/>
        </w:rPr>
        <w:t xml:space="preserve"> reportedly "</w:t>
      </w:r>
      <w:r w:rsidRPr="00A972E4">
        <w:rPr>
          <w:rStyle w:val="Emphasis"/>
        </w:rPr>
        <w:t>encouraged</w:t>
      </w:r>
      <w:r w:rsidRPr="000B079C">
        <w:rPr>
          <w:sz w:val="12"/>
        </w:rPr>
        <w:t xml:space="preserve">" </w:t>
      </w:r>
      <w:r w:rsidRPr="00A972E4">
        <w:rPr>
          <w:rStyle w:val="StyleUnderline"/>
        </w:rPr>
        <w:t>Taiwan to submit a</w:t>
      </w:r>
      <w:r w:rsidRPr="000B079C">
        <w:rPr>
          <w:sz w:val="12"/>
        </w:rPr>
        <w:t xml:space="preserve"> formal </w:t>
      </w:r>
      <w:r w:rsidRPr="00A972E4">
        <w:rPr>
          <w:rStyle w:val="StyleUnderline"/>
        </w:rPr>
        <w:t>request for purchasing</w:t>
      </w:r>
      <w:r w:rsidRPr="000B079C">
        <w:rPr>
          <w:sz w:val="12"/>
        </w:rPr>
        <w:t xml:space="preserve"> "</w:t>
      </w:r>
      <w:r w:rsidRPr="00A972E4">
        <w:rPr>
          <w:rStyle w:val="StyleUnderline"/>
        </w:rPr>
        <w:t>more than 60 F-16 fighter jets</w:t>
      </w:r>
      <w:r w:rsidRPr="000B079C">
        <w:rPr>
          <w:sz w:val="12"/>
        </w:rPr>
        <w:t xml:space="preserve">," which might as well include tanks. As always, </w:t>
      </w:r>
      <w:r w:rsidRPr="00A972E4">
        <w:rPr>
          <w:rStyle w:val="StyleUnderline"/>
        </w:rPr>
        <w:t>this line of thinking hasn't gone so well with Beijing</w:t>
      </w:r>
      <w:r w:rsidRPr="000B079C">
        <w:rPr>
          <w:sz w:val="12"/>
        </w:rPr>
        <w:t xml:space="preserve">, </w:t>
      </w:r>
      <w:r w:rsidRPr="00A972E4">
        <w:rPr>
          <w:rStyle w:val="StyleUnderline"/>
        </w:rPr>
        <w:t>and</w:t>
      </w:r>
      <w:r w:rsidRPr="000B079C">
        <w:rPr>
          <w:sz w:val="12"/>
        </w:rPr>
        <w:t xml:space="preserve"> from a long-term perspective, </w:t>
      </w:r>
      <w:r w:rsidRPr="00A972E4">
        <w:rPr>
          <w:rStyle w:val="StyleUnderline"/>
        </w:rPr>
        <w:t xml:space="preserve">Washington's new ploy seems rather </w:t>
      </w:r>
      <w:r w:rsidRPr="00A972E4">
        <w:rPr>
          <w:rStyle w:val="Emphasis"/>
        </w:rPr>
        <w:t>short-sighted</w:t>
      </w:r>
      <w:r w:rsidRPr="000B079C">
        <w:rPr>
          <w:sz w:val="12"/>
        </w:rPr>
        <w:t xml:space="preserve">. </w:t>
      </w:r>
      <w:r w:rsidRPr="00A972E4">
        <w:rPr>
          <w:rStyle w:val="StyleUnderline"/>
        </w:rPr>
        <w:t>Chinese foreign ministry spokesperson Geng Shuang</w:t>
      </w:r>
      <w:r w:rsidRPr="000B079C">
        <w:rPr>
          <w:sz w:val="12"/>
        </w:rPr>
        <w:t xml:space="preserve">, in response, </w:t>
      </w:r>
      <w:r w:rsidRPr="00A972E4">
        <w:rPr>
          <w:rStyle w:val="StyleUnderline"/>
        </w:rPr>
        <w:t>has pressed Washington to abide by the agreed one-China principle and</w:t>
      </w:r>
      <w:r w:rsidRPr="000B079C">
        <w:rPr>
          <w:sz w:val="12"/>
        </w:rPr>
        <w:t xml:space="preserve"> the Sino-U.S. </w:t>
      </w:r>
      <w:r w:rsidRPr="00A972E4">
        <w:rPr>
          <w:rStyle w:val="StyleUnderline"/>
        </w:rPr>
        <w:t>joint communiques</w:t>
      </w:r>
      <w:r w:rsidRPr="000B079C">
        <w:rPr>
          <w:sz w:val="12"/>
        </w:rPr>
        <w:t xml:space="preserve">, </w:t>
      </w:r>
      <w:r w:rsidRPr="00A972E4">
        <w:rPr>
          <w:rStyle w:val="Emphasis"/>
        </w:rPr>
        <w:t>stop arms sales</w:t>
      </w:r>
      <w:r w:rsidRPr="000B079C">
        <w:rPr>
          <w:sz w:val="12"/>
        </w:rPr>
        <w:t xml:space="preserve"> and military contact </w:t>
      </w:r>
      <w:r w:rsidRPr="00A972E4">
        <w:rPr>
          <w:rStyle w:val="StyleUnderline"/>
        </w:rPr>
        <w:t>with Taiwan</w:t>
      </w:r>
      <w:r w:rsidRPr="000B079C">
        <w:rPr>
          <w:sz w:val="12"/>
        </w:rPr>
        <w:t xml:space="preserve">, </w:t>
      </w:r>
      <w:r w:rsidRPr="00A972E4">
        <w:rPr>
          <w:rStyle w:val="StyleUnderline"/>
        </w:rPr>
        <w:t xml:space="preserve">and refrain from </w:t>
      </w:r>
      <w:r w:rsidRPr="00A972E4">
        <w:rPr>
          <w:rStyle w:val="Emphasis"/>
        </w:rPr>
        <w:t>destabilizing</w:t>
      </w:r>
      <w:r w:rsidRPr="00A972E4">
        <w:rPr>
          <w:rStyle w:val="StyleUnderline"/>
        </w:rPr>
        <w:t xml:space="preserve"> the Strait</w:t>
      </w:r>
      <w:r w:rsidRPr="000B079C">
        <w:rPr>
          <w:sz w:val="12"/>
        </w:rPr>
        <w:t>. According to Geng, "</w:t>
      </w:r>
      <w:r w:rsidRPr="00A972E4">
        <w:rPr>
          <w:rStyle w:val="StyleUnderline"/>
        </w:rPr>
        <w:t>China's position to firmly oppose</w:t>
      </w:r>
      <w:r w:rsidRPr="000B079C">
        <w:rPr>
          <w:sz w:val="12"/>
        </w:rPr>
        <w:t xml:space="preserve"> arms </w:t>
      </w:r>
      <w:r w:rsidRPr="00A972E4">
        <w:rPr>
          <w:rStyle w:val="StyleUnderline"/>
        </w:rPr>
        <w:t>sales</w:t>
      </w:r>
      <w:r w:rsidRPr="000B079C">
        <w:rPr>
          <w:sz w:val="12"/>
        </w:rPr>
        <w:t xml:space="preserve"> to Taiwan </w:t>
      </w:r>
      <w:r w:rsidRPr="00A972E4">
        <w:rPr>
          <w:rStyle w:val="StyleUnderline"/>
        </w:rPr>
        <w:t>is consistent and clear</w:t>
      </w:r>
      <w:r w:rsidRPr="000B079C">
        <w:rPr>
          <w:sz w:val="12"/>
        </w:rPr>
        <w:t xml:space="preserve">. We have made stern representations to the U.S. We have urged the U.S. to fully recognize the sensitivity of this issue and the harm it will cause." To be clear, </w:t>
      </w:r>
      <w:r w:rsidRPr="00A972E4">
        <w:rPr>
          <w:rStyle w:val="StyleUnderline"/>
        </w:rPr>
        <w:t xml:space="preserve">Beijing has </w:t>
      </w:r>
      <w:r w:rsidRPr="00A972E4">
        <w:rPr>
          <w:rStyle w:val="Emphasis"/>
        </w:rPr>
        <w:t xml:space="preserve">real reasons </w:t>
      </w:r>
      <w:r w:rsidRPr="00A972E4">
        <w:rPr>
          <w:rStyle w:val="StyleUnderline"/>
        </w:rPr>
        <w:t>to be concerned</w:t>
      </w:r>
      <w:r w:rsidRPr="000B079C">
        <w:rPr>
          <w:sz w:val="12"/>
        </w:rPr>
        <w:t xml:space="preserve"> about Washington's unnecessary policy of arming Taiwan to the teeth: The cheery news for U.S. arms </w:t>
      </w:r>
      <w:r w:rsidRPr="00A972E4">
        <w:rPr>
          <w:rStyle w:val="StyleUnderline"/>
        </w:rPr>
        <w:t>manufacturers</w:t>
      </w:r>
      <w:r w:rsidRPr="000B079C">
        <w:rPr>
          <w:sz w:val="12"/>
        </w:rPr>
        <w:t xml:space="preserve"> </w:t>
      </w:r>
      <w:r w:rsidRPr="00A972E4">
        <w:rPr>
          <w:rStyle w:val="StyleUnderline"/>
        </w:rPr>
        <w:t>and Pentagon generals</w:t>
      </w:r>
      <w:r w:rsidRPr="000B079C">
        <w:rPr>
          <w:sz w:val="12"/>
        </w:rPr>
        <w:t xml:space="preserve"> </w:t>
      </w:r>
      <w:r w:rsidRPr="00A972E4">
        <w:rPr>
          <w:rStyle w:val="StyleUnderline"/>
        </w:rPr>
        <w:t>neglect</w:t>
      </w:r>
      <w:r w:rsidRPr="000B079C">
        <w:rPr>
          <w:sz w:val="12"/>
        </w:rPr>
        <w:t xml:space="preserve">s </w:t>
      </w:r>
      <w:r w:rsidRPr="00A972E4">
        <w:rPr>
          <w:rStyle w:val="StyleUnderline"/>
        </w:rPr>
        <w:t xml:space="preserve">regional </w:t>
      </w:r>
      <w:r w:rsidRPr="00A972E4">
        <w:rPr>
          <w:rStyle w:val="Emphasis"/>
        </w:rPr>
        <w:t>political dimensions</w:t>
      </w:r>
      <w:r w:rsidRPr="000B079C">
        <w:rPr>
          <w:sz w:val="12"/>
        </w:rPr>
        <w:t xml:space="preserve">, </w:t>
      </w:r>
      <w:r w:rsidRPr="00A972E4">
        <w:rPr>
          <w:rStyle w:val="Emphasis"/>
        </w:rPr>
        <w:t>destabilizes</w:t>
      </w:r>
      <w:r w:rsidRPr="00A972E4">
        <w:rPr>
          <w:rStyle w:val="StyleUnderline"/>
        </w:rPr>
        <w:t xml:space="preserve"> the Taiwan Strait</w:t>
      </w:r>
      <w:r w:rsidRPr="000B079C">
        <w:rPr>
          <w:sz w:val="12"/>
        </w:rPr>
        <w:t xml:space="preserve">, </w:t>
      </w:r>
      <w:r w:rsidRPr="00A972E4">
        <w:rPr>
          <w:rStyle w:val="StyleUnderline"/>
        </w:rPr>
        <w:t xml:space="preserve">in sows trouble the </w:t>
      </w:r>
      <w:r w:rsidRPr="00A972E4">
        <w:rPr>
          <w:rStyle w:val="Emphasis"/>
        </w:rPr>
        <w:t>South China Sea</w:t>
      </w:r>
      <w:r w:rsidRPr="000B079C">
        <w:rPr>
          <w:sz w:val="12"/>
        </w:rPr>
        <w:t xml:space="preserve"> </w:t>
      </w:r>
      <w:r w:rsidRPr="00A972E4">
        <w:rPr>
          <w:rStyle w:val="StyleUnderline"/>
        </w:rPr>
        <w:t>and might even heat up a</w:t>
      </w:r>
      <w:r w:rsidRPr="00A972E4">
        <w:rPr>
          <w:rStyle w:val="Emphasis"/>
        </w:rPr>
        <w:t xml:space="preserve"> new arms race </w:t>
      </w:r>
      <w:r w:rsidRPr="00A972E4">
        <w:rPr>
          <w:rStyle w:val="StyleUnderline"/>
        </w:rPr>
        <w:t>in a wider region</w:t>
      </w:r>
      <w:r w:rsidRPr="000B079C">
        <w:rPr>
          <w:sz w:val="12"/>
        </w:rPr>
        <w:t xml:space="preserve">. As well, </w:t>
      </w:r>
      <w:r w:rsidRPr="00A972E4">
        <w:rPr>
          <w:rStyle w:val="StyleUnderline"/>
        </w:rPr>
        <w:t>it calls into question the</w:t>
      </w:r>
      <w:r w:rsidRPr="000B079C">
        <w:rPr>
          <w:sz w:val="12"/>
        </w:rPr>
        <w:t xml:space="preserve"> </w:t>
      </w:r>
      <w:r w:rsidRPr="00A972E4">
        <w:rPr>
          <w:rStyle w:val="StyleUnderline"/>
        </w:rPr>
        <w:t>U.S.'s</w:t>
      </w:r>
      <w:r w:rsidRPr="000B079C">
        <w:rPr>
          <w:sz w:val="12"/>
        </w:rPr>
        <w:t xml:space="preserve"> "</w:t>
      </w:r>
      <w:r w:rsidRPr="00A972E4">
        <w:rPr>
          <w:rStyle w:val="StyleUnderline"/>
        </w:rPr>
        <w:t>One-China Policy</w:t>
      </w:r>
      <w:r w:rsidRPr="000B079C">
        <w:rPr>
          <w:sz w:val="12"/>
        </w:rPr>
        <w:t xml:space="preserve">" </w:t>
      </w:r>
      <w:r w:rsidRPr="00A972E4">
        <w:rPr>
          <w:rStyle w:val="StyleUnderline"/>
        </w:rPr>
        <w:t>that</w:t>
      </w:r>
      <w:r w:rsidRPr="000B079C">
        <w:rPr>
          <w:sz w:val="12"/>
        </w:rPr>
        <w:t xml:space="preserve"> some 40 years ago </w:t>
      </w:r>
      <w:r w:rsidRPr="00A972E4">
        <w:rPr>
          <w:rStyle w:val="StyleUnderline"/>
        </w:rPr>
        <w:t>rendered</w:t>
      </w:r>
      <w:r w:rsidRPr="000B079C">
        <w:rPr>
          <w:sz w:val="12"/>
        </w:rPr>
        <w:t xml:space="preserve"> the much-needed </w:t>
      </w:r>
      <w:r w:rsidRPr="00A972E4">
        <w:rPr>
          <w:rStyle w:val="StyleUnderline"/>
        </w:rPr>
        <w:t>rapprochement between Beijing and Washington</w:t>
      </w:r>
      <w:r w:rsidRPr="000B079C">
        <w:rPr>
          <w:sz w:val="12"/>
        </w:rPr>
        <w:t xml:space="preserve">. The U.S. "acknowledges the Chinese position that there is but one China and Taiwan is part of China." So, it's rather odd for Trump aides to use a 1979 law as a pretext to flood the Chinese island with what they call "arms of a defensive character." They are taking us for fools. </w:t>
      </w:r>
      <w:r w:rsidRPr="00A972E4">
        <w:rPr>
          <w:rStyle w:val="StyleUnderline"/>
        </w:rPr>
        <w:t>Taiwan's request is doing what it is intended to do</w:t>
      </w:r>
      <w:r w:rsidRPr="000B079C">
        <w:rPr>
          <w:sz w:val="12"/>
        </w:rPr>
        <w:t xml:space="preserve">. To act as an economic stimulus for greedy </w:t>
      </w:r>
      <w:r w:rsidRPr="00A972E4">
        <w:rPr>
          <w:rStyle w:val="StyleUnderline"/>
        </w:rPr>
        <w:t>American arms companies</w:t>
      </w:r>
      <w:r w:rsidRPr="000B079C">
        <w:rPr>
          <w:sz w:val="12"/>
        </w:rPr>
        <w:t xml:space="preserve"> like Lockheed Martin Corp., Northrop Grumman, General Dynamic and Raytheon. They </w:t>
      </w:r>
      <w:r w:rsidRPr="00A972E4">
        <w:rPr>
          <w:rStyle w:val="StyleUnderline"/>
        </w:rPr>
        <w:t>want the world's top arms trader to manufacture a</w:t>
      </w:r>
      <w:r w:rsidRPr="000B079C">
        <w:rPr>
          <w:sz w:val="12"/>
        </w:rPr>
        <w:t xml:space="preserve"> new threat and a </w:t>
      </w:r>
      <w:r w:rsidRPr="00A972E4">
        <w:rPr>
          <w:rStyle w:val="Emphasis"/>
        </w:rPr>
        <w:t>new crisis</w:t>
      </w:r>
      <w:r w:rsidRPr="000B079C">
        <w:rPr>
          <w:sz w:val="12"/>
        </w:rPr>
        <w:t xml:space="preserve"> </w:t>
      </w:r>
      <w:r w:rsidRPr="00A972E4">
        <w:rPr>
          <w:rStyle w:val="StyleUnderline"/>
        </w:rPr>
        <w:t>in the Taiwan Strait</w:t>
      </w:r>
      <w:r w:rsidRPr="000B079C">
        <w:rPr>
          <w:sz w:val="12"/>
        </w:rPr>
        <w:t xml:space="preserve">. They would love to hear President Trump shout "all bets are off," and for China and Taiwan to abandon dialogue on their tensions. This way they can sell as many weapons as possible amidst the bedlam and laugh all the way to the bank. To substantiate, </w:t>
      </w:r>
      <w:r w:rsidRPr="00A972E4">
        <w:rPr>
          <w:rStyle w:val="StyleUnderline"/>
        </w:rPr>
        <w:t>according to</w:t>
      </w:r>
      <w:r w:rsidRPr="000B079C">
        <w:rPr>
          <w:sz w:val="12"/>
        </w:rPr>
        <w:t xml:space="preserve"> the Stockholm International Peace Research Institute (</w:t>
      </w:r>
      <w:r w:rsidRPr="00A972E4">
        <w:rPr>
          <w:rStyle w:val="StyleUnderline"/>
        </w:rPr>
        <w:t>SIPRI</w:t>
      </w:r>
      <w:r w:rsidRPr="000B079C">
        <w:rPr>
          <w:sz w:val="12"/>
        </w:rPr>
        <w:t xml:space="preserve">), </w:t>
      </w:r>
      <w:r w:rsidRPr="00A972E4">
        <w:rPr>
          <w:rStyle w:val="StyleUnderline"/>
        </w:rPr>
        <w:t>such moneymaking policy is</w:t>
      </w:r>
      <w:r w:rsidRPr="000B079C">
        <w:rPr>
          <w:sz w:val="12"/>
        </w:rPr>
        <w:t xml:space="preserve"> "</w:t>
      </w:r>
      <w:r w:rsidRPr="00A972E4">
        <w:rPr>
          <w:rStyle w:val="StyleUnderline"/>
        </w:rPr>
        <w:t>driven by</w:t>
      </w:r>
      <w:r w:rsidRPr="000B079C">
        <w:rPr>
          <w:sz w:val="12"/>
        </w:rPr>
        <w:t xml:space="preserve"> the </w:t>
      </w:r>
      <w:r w:rsidRPr="00A972E4">
        <w:rPr>
          <w:rStyle w:val="StyleUnderline"/>
        </w:rPr>
        <w:t>implementation of new national major weapon programs</w:t>
      </w:r>
      <w:r w:rsidRPr="000B079C">
        <w:rPr>
          <w:sz w:val="12"/>
        </w:rPr>
        <w:t xml:space="preserve">, </w:t>
      </w:r>
      <w:r w:rsidRPr="00A972E4">
        <w:rPr>
          <w:rStyle w:val="StyleUnderline"/>
        </w:rPr>
        <w:t>ongoing military operations</w:t>
      </w:r>
      <w:r w:rsidRPr="000B079C">
        <w:rPr>
          <w:sz w:val="12"/>
        </w:rPr>
        <w:t xml:space="preserve"> in several countries </w:t>
      </w:r>
      <w:r w:rsidRPr="00A972E4">
        <w:rPr>
          <w:rStyle w:val="Emphasis"/>
        </w:rPr>
        <w:t>and persistent regional tensions</w:t>
      </w:r>
      <w:r w:rsidRPr="000B079C">
        <w:rPr>
          <w:sz w:val="12"/>
        </w:rPr>
        <w:t xml:space="preserve"> </w:t>
      </w:r>
      <w:r w:rsidRPr="00A972E4">
        <w:rPr>
          <w:rStyle w:val="StyleUnderline"/>
        </w:rPr>
        <w:t>that are leading to</w:t>
      </w:r>
      <w:r w:rsidRPr="000B079C">
        <w:rPr>
          <w:sz w:val="12"/>
        </w:rPr>
        <w:t xml:space="preserve"> an </w:t>
      </w:r>
      <w:r w:rsidRPr="00A972E4">
        <w:rPr>
          <w:rStyle w:val="Emphasis"/>
        </w:rPr>
        <w:t>increased demand</w:t>
      </w:r>
      <w:r w:rsidRPr="000B079C">
        <w:rPr>
          <w:sz w:val="12"/>
        </w:rPr>
        <w:t xml:space="preserve"> for weapons." Adding to the concern is the fact that more than half of SIPRI's top 20 weapons sellers are still based in the United States. So, </w:t>
      </w:r>
      <w:r w:rsidRPr="00A972E4">
        <w:rPr>
          <w:rStyle w:val="StyleUnderline"/>
        </w:rPr>
        <w:t xml:space="preserve">it makes </w:t>
      </w:r>
      <w:r w:rsidRPr="00A972E4">
        <w:rPr>
          <w:rStyle w:val="Emphasis"/>
        </w:rPr>
        <w:t>commercial sense</w:t>
      </w:r>
      <w:r w:rsidRPr="000B079C">
        <w:rPr>
          <w:sz w:val="12"/>
        </w:rPr>
        <w:t xml:space="preserve"> </w:t>
      </w:r>
      <w:r w:rsidRPr="00A972E4">
        <w:rPr>
          <w:rStyle w:val="StyleUnderline"/>
        </w:rPr>
        <w:t xml:space="preserve">for the U.S. government to have a </w:t>
      </w:r>
      <w:r w:rsidRPr="00A972E4">
        <w:rPr>
          <w:rStyle w:val="Emphasis"/>
        </w:rPr>
        <w:t>decisive influence</w:t>
      </w:r>
      <w:r w:rsidRPr="000B079C">
        <w:rPr>
          <w:sz w:val="12"/>
        </w:rPr>
        <w:t xml:space="preserve"> </w:t>
      </w:r>
      <w:r w:rsidRPr="00A972E4">
        <w:rPr>
          <w:rStyle w:val="StyleUnderline"/>
        </w:rPr>
        <w:t>on</w:t>
      </w:r>
      <w:r w:rsidRPr="000B079C">
        <w:rPr>
          <w:sz w:val="12"/>
        </w:rPr>
        <w:t xml:space="preserve"> </w:t>
      </w:r>
      <w:r w:rsidRPr="00A972E4">
        <w:rPr>
          <w:rStyle w:val="StyleUnderline"/>
        </w:rPr>
        <w:t>any political row between China and Taiwan</w:t>
      </w:r>
      <w:r w:rsidRPr="000B079C">
        <w:rPr>
          <w:sz w:val="12"/>
        </w:rPr>
        <w:t xml:space="preserve">. On this, </w:t>
      </w:r>
      <w:r w:rsidRPr="00A972E4">
        <w:rPr>
          <w:rStyle w:val="StyleUnderline"/>
        </w:rPr>
        <w:t>the decision to encourage Taiwan to purchase</w:t>
      </w:r>
      <w:r w:rsidRPr="000B079C">
        <w:rPr>
          <w:sz w:val="12"/>
        </w:rPr>
        <w:t xml:space="preserve"> American fighter </w:t>
      </w:r>
      <w:r w:rsidRPr="00A972E4">
        <w:rPr>
          <w:rStyle w:val="StyleUnderline"/>
        </w:rPr>
        <w:t>jets</w:t>
      </w:r>
      <w:r w:rsidRPr="000B079C">
        <w:rPr>
          <w:sz w:val="12"/>
        </w:rPr>
        <w:t xml:space="preserve"> and tanks </w:t>
      </w:r>
      <w:r w:rsidRPr="00A972E4">
        <w:rPr>
          <w:rStyle w:val="StyleUnderline"/>
        </w:rPr>
        <w:t xml:space="preserve">is a </w:t>
      </w:r>
      <w:r w:rsidRPr="00A972E4">
        <w:rPr>
          <w:rStyle w:val="Emphasis"/>
        </w:rPr>
        <w:t>plot device</w:t>
      </w:r>
      <w:r w:rsidRPr="00A972E4">
        <w:rPr>
          <w:rStyle w:val="StyleUnderline"/>
        </w:rPr>
        <w:t xml:space="preserve"> for politics and profits</w:t>
      </w:r>
      <w:r w:rsidRPr="000B079C">
        <w:rPr>
          <w:sz w:val="12"/>
        </w:rPr>
        <w:t xml:space="preserve">. The War Party on </w:t>
      </w:r>
      <w:r w:rsidRPr="00A972E4">
        <w:rPr>
          <w:rStyle w:val="StyleUnderline"/>
        </w:rPr>
        <w:t>Capitol Hill is not</w:t>
      </w:r>
      <w:r w:rsidRPr="000B079C">
        <w:rPr>
          <w:sz w:val="12"/>
        </w:rPr>
        <w:t xml:space="preserve"> at all </w:t>
      </w:r>
      <w:r w:rsidRPr="00A972E4">
        <w:rPr>
          <w:rStyle w:val="StyleUnderline"/>
        </w:rPr>
        <w:t xml:space="preserve">interested in </w:t>
      </w:r>
      <w:r w:rsidRPr="00A972E4">
        <w:rPr>
          <w:rStyle w:val="Emphasis"/>
        </w:rPr>
        <w:t>regional peace</w:t>
      </w:r>
      <w:r w:rsidRPr="000B079C">
        <w:rPr>
          <w:sz w:val="12"/>
        </w:rPr>
        <w:t xml:space="preserve"> </w:t>
      </w:r>
      <w:r w:rsidRPr="00A972E4">
        <w:rPr>
          <w:rStyle w:val="StyleUnderline"/>
        </w:rPr>
        <w:t>and</w:t>
      </w:r>
      <w:r w:rsidRPr="000B079C">
        <w:rPr>
          <w:sz w:val="12"/>
        </w:rPr>
        <w:t xml:space="preserve"> </w:t>
      </w:r>
      <w:r w:rsidRPr="00A972E4">
        <w:rPr>
          <w:rStyle w:val="Emphasis"/>
        </w:rPr>
        <w:t>stability</w:t>
      </w:r>
      <w:r w:rsidRPr="000B079C">
        <w:rPr>
          <w:sz w:val="12"/>
        </w:rPr>
        <w:t xml:space="preserve">; it's not good for the U.S. arms industry and the moneymaking machine. As such, the </w:t>
      </w:r>
      <w:r w:rsidRPr="00A972E4">
        <w:rPr>
          <w:rStyle w:val="StyleUnderline"/>
        </w:rPr>
        <w:t>Trump aides</w:t>
      </w:r>
      <w:r w:rsidRPr="000B079C">
        <w:rPr>
          <w:sz w:val="12"/>
        </w:rPr>
        <w:t xml:space="preserve"> and China hawks in the </w:t>
      </w:r>
      <w:r w:rsidRPr="00A972E4">
        <w:rPr>
          <w:rStyle w:val="StyleUnderline"/>
        </w:rPr>
        <w:t xml:space="preserve">Congress are at odds with </w:t>
      </w:r>
      <w:r w:rsidRPr="00A972E4">
        <w:rPr>
          <w:rStyle w:val="Emphasis"/>
        </w:rPr>
        <w:t>international law</w:t>
      </w:r>
      <w:r w:rsidRPr="000B079C">
        <w:rPr>
          <w:sz w:val="12"/>
        </w:rPr>
        <w:t xml:space="preserve">. </w:t>
      </w:r>
      <w:r w:rsidRPr="00A972E4">
        <w:rPr>
          <w:rStyle w:val="StyleUnderline"/>
        </w:rPr>
        <w:t>Despite bei</w:t>
      </w:r>
      <w:r w:rsidRPr="000B079C">
        <w:rPr>
          <w:sz w:val="12"/>
        </w:rPr>
        <w:t xml:space="preserve">ng perplexed in darkness and </w:t>
      </w:r>
      <w:r w:rsidRPr="00A972E4">
        <w:rPr>
          <w:rStyle w:val="StyleUnderline"/>
        </w:rPr>
        <w:t>entangled in global isolation and chaos</w:t>
      </w:r>
      <w:r w:rsidRPr="000B079C">
        <w:rPr>
          <w:sz w:val="12"/>
        </w:rPr>
        <w:t xml:space="preserve">, </w:t>
      </w:r>
      <w:r w:rsidRPr="00A972E4">
        <w:rPr>
          <w:rStyle w:val="StyleUnderline"/>
        </w:rPr>
        <w:t xml:space="preserve">they present themselves as a force for </w:t>
      </w:r>
      <w:r w:rsidRPr="00A972E4">
        <w:rPr>
          <w:rStyle w:val="Emphasis"/>
        </w:rPr>
        <w:t>stability</w:t>
      </w:r>
      <w:r w:rsidRPr="00A972E4">
        <w:rPr>
          <w:rStyle w:val="StyleUnderline"/>
        </w:rPr>
        <w:t xml:space="preserve"> in the Asia-Pacific region</w:t>
      </w:r>
      <w:r w:rsidRPr="000B079C">
        <w:rPr>
          <w:sz w:val="12"/>
        </w:rPr>
        <w:t xml:space="preserve">, </w:t>
      </w:r>
      <w:r w:rsidRPr="00A972E4">
        <w:rPr>
          <w:rStyle w:val="StyleUnderline"/>
        </w:rPr>
        <w:t xml:space="preserve">while providing </w:t>
      </w:r>
      <w:r w:rsidRPr="00A972E4">
        <w:rPr>
          <w:rStyle w:val="Emphasis"/>
        </w:rPr>
        <w:t>material support</w:t>
      </w:r>
      <w:r w:rsidRPr="00A972E4">
        <w:rPr>
          <w:rStyle w:val="StyleUnderline"/>
        </w:rPr>
        <w:t xml:space="preserve"> to destroy it</w:t>
      </w:r>
      <w:r w:rsidRPr="000B079C">
        <w:rPr>
          <w:sz w:val="12"/>
        </w:rPr>
        <w:t xml:space="preserve">. It's an ill wind that blows nobody good, turning their pivot-to-Asia doctrine and self-absorbed policy of "protecting our factories" and "making America great again" into a destructive race for everyone to the bottom – including Taiwan. Under international law and the Charter of the United Nations, the Trumpsters not only have the good against them, but also the bad in this new pandemonium. They know full well that </w:t>
      </w:r>
      <w:r w:rsidRPr="00A972E4">
        <w:rPr>
          <w:rStyle w:val="StyleUnderline"/>
        </w:rPr>
        <w:t xml:space="preserve">they have </w:t>
      </w:r>
      <w:r w:rsidRPr="00A972E4">
        <w:rPr>
          <w:rStyle w:val="Emphasis"/>
        </w:rPr>
        <w:t>no warrant</w:t>
      </w:r>
      <w:r w:rsidRPr="00A972E4">
        <w:rPr>
          <w:rStyle w:val="StyleUnderline"/>
        </w:rPr>
        <w:t xml:space="preserve"> and</w:t>
      </w:r>
      <w:r w:rsidRPr="000B079C">
        <w:rPr>
          <w:sz w:val="12"/>
        </w:rPr>
        <w:t xml:space="preserve"> certainly </w:t>
      </w:r>
      <w:r w:rsidRPr="00A972E4">
        <w:rPr>
          <w:rStyle w:val="Emphasis"/>
        </w:rPr>
        <w:t>no reason</w:t>
      </w:r>
      <w:r w:rsidRPr="00A972E4">
        <w:rPr>
          <w:rStyle w:val="StyleUnderline"/>
        </w:rPr>
        <w:t xml:space="preserve"> to weaponize the Taiwan Strait</w:t>
      </w:r>
      <w:r w:rsidRPr="000B079C">
        <w:rPr>
          <w:sz w:val="12"/>
        </w:rPr>
        <w:t xml:space="preserve">. Worryingly, </w:t>
      </w:r>
      <w:r w:rsidRPr="00A972E4">
        <w:rPr>
          <w:rStyle w:val="StyleUnderline"/>
        </w:rPr>
        <w:t xml:space="preserve">they also know this is very </w:t>
      </w:r>
      <w:r w:rsidRPr="00A972E4">
        <w:rPr>
          <w:rStyle w:val="Emphasis"/>
        </w:rPr>
        <w:t>provocative</w:t>
      </w:r>
      <w:r w:rsidRPr="00A972E4">
        <w:rPr>
          <w:rStyle w:val="StyleUnderline"/>
        </w:rPr>
        <w:t xml:space="preserve"> to China</w:t>
      </w:r>
      <w:r w:rsidRPr="000B079C">
        <w:rPr>
          <w:sz w:val="12"/>
        </w:rPr>
        <w:t xml:space="preserve">. </w:t>
      </w:r>
      <w:r w:rsidRPr="00A972E4">
        <w:rPr>
          <w:rStyle w:val="StyleUnderline"/>
        </w:rPr>
        <w:t xml:space="preserve">It will </w:t>
      </w:r>
      <w:r w:rsidRPr="00A972E4">
        <w:rPr>
          <w:rStyle w:val="Emphasis"/>
        </w:rPr>
        <w:t>proliferate weapons</w:t>
      </w:r>
      <w:r w:rsidRPr="00A972E4">
        <w:rPr>
          <w:rStyle w:val="StyleUnderline"/>
        </w:rPr>
        <w:t xml:space="preserve"> and contribute to potential </w:t>
      </w:r>
      <w:r w:rsidRPr="00A972E4">
        <w:rPr>
          <w:rStyle w:val="Emphasis"/>
        </w:rPr>
        <w:t>flashpoints</w:t>
      </w:r>
      <w:r w:rsidRPr="00A972E4">
        <w:rPr>
          <w:rStyle w:val="StyleUnderline"/>
        </w:rPr>
        <w:t xml:space="preserve"> everywhere</w:t>
      </w:r>
      <w:r w:rsidRPr="000B079C">
        <w:rPr>
          <w:sz w:val="12"/>
        </w:rPr>
        <w:t xml:space="preserve">. The solution is not easy but straightforward. The international civil society needs to create a new space in international forums and at the United Nations for a critical debate both on the legality and necessity of U.S. plot to license unwarranted arms sales and military equipment to Taiwan, which could have serious implications far beyond America's own borders in the Pacific. No doubt </w:t>
      </w:r>
      <w:r w:rsidRPr="00A972E4">
        <w:rPr>
          <w:rStyle w:val="StyleUnderline"/>
        </w:rPr>
        <w:t>the region has avoided a U.S.-manufactured crisis</w:t>
      </w:r>
      <w:r w:rsidRPr="000B079C">
        <w:rPr>
          <w:sz w:val="12"/>
        </w:rPr>
        <w:t xml:space="preserve"> </w:t>
      </w:r>
      <w:r w:rsidRPr="00A972E4">
        <w:rPr>
          <w:rStyle w:val="StyleUnderline"/>
        </w:rPr>
        <w:t>more</w:t>
      </w:r>
      <w:r w:rsidRPr="000B079C">
        <w:rPr>
          <w:sz w:val="12"/>
        </w:rPr>
        <w:t xml:space="preserve"> </w:t>
      </w:r>
      <w:r w:rsidRPr="00A972E4">
        <w:rPr>
          <w:rStyle w:val="StyleUnderline"/>
        </w:rPr>
        <w:t xml:space="preserve">through </w:t>
      </w:r>
      <w:r w:rsidRPr="00A972E4">
        <w:rPr>
          <w:rStyle w:val="Emphasis"/>
        </w:rPr>
        <w:t>luck</w:t>
      </w:r>
      <w:r w:rsidRPr="000B079C">
        <w:rPr>
          <w:sz w:val="12"/>
        </w:rPr>
        <w:t xml:space="preserve"> </w:t>
      </w:r>
      <w:r w:rsidRPr="00A972E4">
        <w:rPr>
          <w:rStyle w:val="StyleUnderline"/>
        </w:rPr>
        <w:t>than through rationality</w:t>
      </w:r>
      <w:r w:rsidRPr="000B079C">
        <w:rPr>
          <w:sz w:val="12"/>
        </w:rPr>
        <w:t xml:space="preserve">, and sooner or later its luck might run out. Add in one more thing: </w:t>
      </w:r>
      <w:r w:rsidRPr="00A972E4">
        <w:rPr>
          <w:rStyle w:val="StyleUnderline"/>
        </w:rPr>
        <w:t>Even if we were to accept that the U.S. is providing Taiwan</w:t>
      </w:r>
      <w:r w:rsidRPr="000B079C">
        <w:rPr>
          <w:sz w:val="12"/>
        </w:rPr>
        <w:t xml:space="preserve"> "</w:t>
      </w:r>
      <w:r w:rsidRPr="00A972E4">
        <w:rPr>
          <w:rStyle w:val="StyleUnderline"/>
        </w:rPr>
        <w:t>with arms of a defensive character</w:t>
      </w:r>
      <w:r w:rsidRPr="000B079C">
        <w:rPr>
          <w:sz w:val="12"/>
        </w:rPr>
        <w:t xml:space="preserve">," </w:t>
      </w:r>
      <w:r w:rsidRPr="00A972E4">
        <w:rPr>
          <w:rStyle w:val="StyleUnderline"/>
        </w:rPr>
        <w:t>the argument that it will help the island defend itself</w:t>
      </w:r>
      <w:r w:rsidRPr="000B079C">
        <w:rPr>
          <w:sz w:val="12"/>
        </w:rPr>
        <w:t xml:space="preserve"> against China's manufactured threat still </w:t>
      </w:r>
      <w:r w:rsidRPr="00A972E4">
        <w:rPr>
          <w:rStyle w:val="StyleUnderline"/>
        </w:rPr>
        <w:t>falls flat on its face</w:t>
      </w:r>
      <w:r w:rsidRPr="000B079C">
        <w:rPr>
          <w:sz w:val="12"/>
        </w:rPr>
        <w:t xml:space="preserve">. This </w:t>
      </w:r>
      <w:r w:rsidRPr="00A972E4">
        <w:rPr>
          <w:rStyle w:val="StyleUnderline"/>
        </w:rPr>
        <w:t>destabilizing dogma fails to consider how the</w:t>
      </w:r>
      <w:r w:rsidRPr="000B079C">
        <w:rPr>
          <w:sz w:val="12"/>
        </w:rPr>
        <w:t xml:space="preserve"> "</w:t>
      </w:r>
      <w:r w:rsidRPr="00A972E4">
        <w:rPr>
          <w:rStyle w:val="StyleUnderline"/>
        </w:rPr>
        <w:t>One-China Policy</w:t>
      </w:r>
      <w:r w:rsidRPr="000B079C">
        <w:rPr>
          <w:sz w:val="12"/>
        </w:rPr>
        <w:t xml:space="preserve">" </w:t>
      </w:r>
      <w:r w:rsidRPr="00A972E4">
        <w:rPr>
          <w:rStyle w:val="StyleUnderline"/>
        </w:rPr>
        <w:t>works</w:t>
      </w:r>
      <w:r w:rsidRPr="000B079C">
        <w:rPr>
          <w:sz w:val="12"/>
        </w:rPr>
        <w:t xml:space="preserve">. </w:t>
      </w:r>
      <w:r w:rsidRPr="00A972E4">
        <w:rPr>
          <w:rStyle w:val="StyleUnderline"/>
        </w:rPr>
        <w:t xml:space="preserve">It overlooks the </w:t>
      </w:r>
      <w:r w:rsidRPr="00A972E4">
        <w:rPr>
          <w:rStyle w:val="Emphasis"/>
        </w:rPr>
        <w:t>basic strategic concerns</w:t>
      </w:r>
      <w:r w:rsidRPr="00A972E4">
        <w:rPr>
          <w:rStyle w:val="StyleUnderline"/>
        </w:rPr>
        <w:t xml:space="preserve"> of China's regional policy</w:t>
      </w:r>
      <w:r w:rsidRPr="000B079C">
        <w:rPr>
          <w:sz w:val="12"/>
        </w:rPr>
        <w:t xml:space="preserve">, which is based on peaceful co-existence, non-violence and international law. Any doubters should take a look at China's foreign relations and strategic thinking guidelines. </w:t>
      </w:r>
      <w:r w:rsidRPr="00A972E4">
        <w:rPr>
          <w:rStyle w:val="StyleUnderline"/>
        </w:rPr>
        <w:t>The fundamental goals of</w:t>
      </w:r>
      <w:r w:rsidRPr="000B079C">
        <w:rPr>
          <w:sz w:val="12"/>
        </w:rPr>
        <w:t xml:space="preserve"> this </w:t>
      </w:r>
      <w:r w:rsidRPr="00A972E4">
        <w:rPr>
          <w:rStyle w:val="StyleUnderline"/>
        </w:rPr>
        <w:t>contemporary foreign policy are</w:t>
      </w:r>
      <w:r w:rsidRPr="000B079C">
        <w:rPr>
          <w:sz w:val="12"/>
        </w:rPr>
        <w:t xml:space="preserve"> "</w:t>
      </w:r>
      <w:r w:rsidRPr="00A972E4">
        <w:rPr>
          <w:rStyle w:val="StyleUnderline"/>
        </w:rPr>
        <w:t>to preserve China's independence</w:t>
      </w:r>
      <w:r w:rsidRPr="000B079C">
        <w:rPr>
          <w:sz w:val="12"/>
        </w:rPr>
        <w:t>, sovereignty and territorial integrity, maintain world peace, and propel common development."</w:t>
      </w:r>
    </w:p>
    <w:p w14:paraId="45BB1763" w14:textId="71BF2C8E" w:rsidR="007A73B4" w:rsidRDefault="007A73B4" w:rsidP="007A73B4">
      <w:pPr>
        <w:pStyle w:val="Heading4"/>
      </w:pPr>
      <w:r>
        <w:t>And, arms sales fuel Chinese fears resulting in Chinese nuclear modernization</w:t>
      </w:r>
    </w:p>
    <w:p w14:paraId="4E1D46C9" w14:textId="77777777" w:rsidR="007A73B4" w:rsidRPr="007A73B4" w:rsidRDefault="007A73B4" w:rsidP="007A73B4"/>
    <w:p w14:paraId="357D0DCD" w14:textId="77777777" w:rsidR="007A73B4" w:rsidRPr="002E5D11" w:rsidRDefault="007A73B4" w:rsidP="007A73B4">
      <w:r w:rsidRPr="002E5D11">
        <w:rPr>
          <w:rStyle w:val="Heading4Char"/>
        </w:rPr>
        <w:t>Browne 7/8</w:t>
      </w:r>
      <w:r>
        <w:t xml:space="preserve"> – a CNN reporter based in Washington, D.C. covering the Department of Defense from the Pentagon. (Ryan, “US approves major arms sale to Taiwan amid trade tensions with Beijing” CNN, July 8, 2019, https://www.cnn.com/2019/07/08/politics/us-arms-sale-taiwan/index.html)//RP</w:t>
      </w:r>
    </w:p>
    <w:p w14:paraId="19874D56" w14:textId="77777777" w:rsidR="007A73B4" w:rsidRPr="002E5D11" w:rsidRDefault="007A73B4" w:rsidP="007A73B4">
      <w:pPr>
        <w:rPr>
          <w:rStyle w:val="StyleUnderline"/>
        </w:rPr>
      </w:pPr>
      <w:r w:rsidRPr="007A73B4">
        <w:rPr>
          <w:sz w:val="14"/>
        </w:rPr>
        <w:t>(CNN)</w:t>
      </w:r>
      <w:r w:rsidRPr="002E5D11">
        <w:rPr>
          <w:rStyle w:val="StyleUnderline"/>
        </w:rPr>
        <w:t>The Trump administration has approved selling Abrams tanks and Stinger missiles to Taiwan, a major</w:t>
      </w:r>
      <w:r w:rsidRPr="007A73B4">
        <w:rPr>
          <w:sz w:val="14"/>
        </w:rPr>
        <w:t xml:space="preserve"> potential </w:t>
      </w:r>
      <w:r w:rsidRPr="002E5D11">
        <w:rPr>
          <w:rStyle w:val="Emphasis"/>
        </w:rPr>
        <w:t>arms sale that is bound to irk Beijing</w:t>
      </w:r>
      <w:r w:rsidRPr="007A73B4">
        <w:rPr>
          <w:sz w:val="14"/>
        </w:rPr>
        <w:t xml:space="preserve"> and comes as the administration seeks to negotiate a major trade agreement with China. Congress was notified Monday that the State Department had approved both potential sales, which include 108 M1A2T Abrams tanks, plus related equipment, and some 250 Stinger missiles. Both types of equipment had been requested by Taiwan. </w:t>
      </w:r>
      <w:r w:rsidRPr="002E5D11">
        <w:rPr>
          <w:rStyle w:val="StyleUnderline"/>
        </w:rPr>
        <w:t>Taiwan's President Tsai Ing-wen said</w:t>
      </w:r>
      <w:r w:rsidRPr="007A73B4">
        <w:rPr>
          <w:sz w:val="14"/>
        </w:rPr>
        <w:t xml:space="preserve"> in March that the </w:t>
      </w:r>
      <w:r w:rsidRPr="002E5D11">
        <w:rPr>
          <w:rStyle w:val="StyleUnderline"/>
        </w:rPr>
        <w:t>weaponry</w:t>
      </w:r>
      <w:r w:rsidRPr="007A73B4">
        <w:rPr>
          <w:sz w:val="14"/>
        </w:rPr>
        <w:t xml:space="preserve"> she had requested from Washington </w:t>
      </w:r>
      <w:r w:rsidRPr="002E5D11">
        <w:rPr>
          <w:rStyle w:val="StyleUnderline"/>
        </w:rPr>
        <w:t>would "greatly enhance our land and air capabilities,</w:t>
      </w:r>
      <w:r w:rsidRPr="007A73B4">
        <w:rPr>
          <w:sz w:val="14"/>
        </w:rPr>
        <w:t xml:space="preserve"> strengthen military morale </w:t>
      </w:r>
      <w:r w:rsidRPr="002E5D11">
        <w:rPr>
          <w:rStyle w:val="StyleUnderline"/>
        </w:rPr>
        <w:t xml:space="preserve">and show to the world the </w:t>
      </w:r>
      <w:r w:rsidRPr="002E5D11">
        <w:rPr>
          <w:rStyle w:val="Emphasis"/>
        </w:rPr>
        <w:t>US commitment to Taiwan's defense."</w:t>
      </w:r>
      <w:r>
        <w:rPr>
          <w:rStyle w:val="Emphasis"/>
        </w:rPr>
        <w:t xml:space="preserve"> </w:t>
      </w:r>
      <w:r w:rsidRPr="007A73B4">
        <w:rPr>
          <w:sz w:val="14"/>
        </w:rPr>
        <w:t xml:space="preserve">In response, </w:t>
      </w:r>
      <w:r w:rsidRPr="002E5D11">
        <w:rPr>
          <w:rStyle w:val="Emphasis"/>
        </w:rPr>
        <w:t xml:space="preserve">China's Defense Ministry </w:t>
      </w:r>
      <w:r w:rsidRPr="002E5D11">
        <w:rPr>
          <w:rStyle w:val="StyleUnderline"/>
        </w:rPr>
        <w:t xml:space="preserve">said Beijing </w:t>
      </w:r>
      <w:r w:rsidRPr="002E5D11">
        <w:rPr>
          <w:rStyle w:val="Emphasis"/>
        </w:rPr>
        <w:t>was "firmly opposed to US arms sales</w:t>
      </w:r>
      <w:r w:rsidRPr="002E5D11">
        <w:rPr>
          <w:rStyle w:val="StyleUnderline"/>
        </w:rPr>
        <w:t xml:space="preserve"> to Taiwan and US military contact with Taiwan."</w:t>
      </w:r>
      <w:r>
        <w:rPr>
          <w:rStyle w:val="StyleUnderline"/>
        </w:rPr>
        <w:t xml:space="preserve"> </w:t>
      </w:r>
      <w:r w:rsidRPr="007A73B4">
        <w:rPr>
          <w:sz w:val="14"/>
        </w:rPr>
        <w:t xml:space="preserve">The tanks are valued at up to $2 billion while the portable surface-to-air Stinger missiles are estimated to cost up to $223 million. The Pentagon's Defense Security Cooperation Agency said that the tank sale serves "US national, economic, and security interests by supporting" </w:t>
      </w:r>
      <w:r w:rsidRPr="002E5D11">
        <w:rPr>
          <w:rStyle w:val="Emphasis"/>
        </w:rPr>
        <w:t>Taiwan's "continuing efforts to modernize its armed forces</w:t>
      </w:r>
      <w:r w:rsidRPr="002E5D11">
        <w:rPr>
          <w:rStyle w:val="StyleUnderline"/>
        </w:rPr>
        <w:t xml:space="preserve"> and to maintain a credible defensive capability."</w:t>
      </w:r>
      <w:r w:rsidRPr="007A73B4">
        <w:rPr>
          <w:sz w:val="14"/>
        </w:rPr>
        <w:t xml:space="preserve"> The agency also said that the Stinger missile sale would improve the security and defensive capability of Taiwan, which it called "an important force for political stability, military balance, and economic progress in the region." Neither sale, the agency said, would "alter the basic military balance in the region." While the US has long provided arms to Taiwan as part of the 40-year-old Taiwan Relations Act, Beijing has long chaffed at those sales. Trump says he will no longer deal with UK ambassador who labeled him &amp;#39;inept&amp;#39; Trump says he will no longer deal with UK ambassador who labeled him 'inept' </w:t>
      </w:r>
      <w:r w:rsidRPr="002E5D11">
        <w:rPr>
          <w:rStyle w:val="StyleUnderline"/>
        </w:rPr>
        <w:t xml:space="preserve">"Although China advocates for peaceful unification with Taiwan, </w:t>
      </w:r>
      <w:r w:rsidRPr="002E5D11">
        <w:rPr>
          <w:rStyle w:val="Emphasis"/>
        </w:rPr>
        <w:t>China has never renounced the use of military force, and continues to develop and deploy advanced military capabilities needed</w:t>
      </w:r>
      <w:r w:rsidRPr="002E5D11">
        <w:rPr>
          <w:rStyle w:val="StyleUnderline"/>
        </w:rPr>
        <w:t xml:space="preserve"> for a potential military campaign," a report from the Pentagon's Defense Intelligence Agency warned in May.</w:t>
      </w:r>
      <w:r>
        <w:rPr>
          <w:rStyle w:val="StyleUnderline"/>
        </w:rPr>
        <w:t xml:space="preserve"> </w:t>
      </w:r>
      <w:r w:rsidRPr="007A73B4">
        <w:rPr>
          <w:sz w:val="14"/>
        </w:rPr>
        <w:t xml:space="preserve">The report also warned that </w:t>
      </w:r>
      <w:r w:rsidRPr="002E5D11">
        <w:rPr>
          <w:rStyle w:val="StyleUnderline"/>
        </w:rPr>
        <w:t>Taiwan's traditional military advantages over Beijing in the event of a cross-strait conflict were eroding in the face of China's military modernization efforts.</w:t>
      </w:r>
    </w:p>
    <w:p w14:paraId="3757FE14" w14:textId="4C1C9E00" w:rsidR="007A73B4" w:rsidRDefault="003D3B32" w:rsidP="003D3B32">
      <w:pPr>
        <w:pStyle w:val="Heading3"/>
      </w:pPr>
      <w:r>
        <w:t>2AC Mod Limited Now</w:t>
      </w:r>
    </w:p>
    <w:p w14:paraId="251C4764" w14:textId="48EB8179" w:rsidR="003D3B32" w:rsidRDefault="003D3B32" w:rsidP="003D3B32"/>
    <w:p w14:paraId="6C8EDEE2" w14:textId="042E8E69" w:rsidR="003D3B32" w:rsidRDefault="003D3B32" w:rsidP="003D3B32">
      <w:pPr>
        <w:pStyle w:val="Heading4"/>
      </w:pPr>
      <w:r>
        <w:t>China is modernizing, but slowly --- fast mod causes crisis escalation</w:t>
      </w:r>
    </w:p>
    <w:p w14:paraId="0919F36B" w14:textId="77777777" w:rsidR="003D3B32" w:rsidRPr="003D3B32" w:rsidRDefault="003D3B32" w:rsidP="003D3B32"/>
    <w:p w14:paraId="400973AC" w14:textId="77777777" w:rsidR="003D3B32" w:rsidRPr="0099726D" w:rsidRDefault="003D3B32" w:rsidP="003D3B32">
      <w:r w:rsidRPr="002C50A7">
        <w:rPr>
          <w:rStyle w:val="Style13ptBold"/>
        </w:rPr>
        <w:t>Mount 15</w:t>
      </w:r>
      <w:r>
        <w:t xml:space="preserve"> – Postdoctoral Stanton Nuclear Security Fellow at the Council on Foreign Relations. (Adam, </w:t>
      </w:r>
      <w:hyperlink w:history="1">
        <w:r w:rsidRPr="0016698D">
          <w:rPr>
            <w:rStyle w:val="Hyperlink"/>
          </w:rPr>
          <w:t>“The Real Danger in Nuclear Modernization” The Diplomat, February 9, 2015, https://thediplomat.com/2015/02/the-real-danger-in-nuclear-modernization)//RP</w:t>
        </w:r>
      </w:hyperlink>
    </w:p>
    <w:p w14:paraId="45A752CB" w14:textId="30D1D9ED" w:rsidR="003D3B32" w:rsidRDefault="003D3B32" w:rsidP="003D3B32">
      <w:pPr>
        <w:rPr>
          <w:sz w:val="12"/>
        </w:rPr>
      </w:pPr>
      <w:r w:rsidRPr="003D3B32">
        <w:rPr>
          <w:sz w:val="12"/>
        </w:rPr>
        <w:t xml:space="preserve">China </w:t>
      </w:r>
      <w:r w:rsidRPr="002C50A7">
        <w:rPr>
          <w:rStyle w:val="StyleUnderline"/>
        </w:rPr>
        <w:t>Since becoming a nuclear power, China has consistently demonstrated restraint in its nuclear force structure</w:t>
      </w:r>
      <w:r w:rsidRPr="003D3B32">
        <w:rPr>
          <w:sz w:val="12"/>
        </w:rPr>
        <w:t xml:space="preserve"> and American intelligence estimates have consistently overestimated Chinese capabilities. It is only </w:t>
      </w:r>
      <w:r w:rsidRPr="002C50A7">
        <w:rPr>
          <w:rStyle w:val="StyleUnderline"/>
        </w:rPr>
        <w:t>in the last ten years that China has gained a plausible second-strike capability against the continental U</w:t>
      </w:r>
      <w:r w:rsidRPr="003D3B32">
        <w:rPr>
          <w:sz w:val="12"/>
        </w:rPr>
        <w:t xml:space="preserve">nited </w:t>
      </w:r>
      <w:r w:rsidRPr="002C50A7">
        <w:rPr>
          <w:rStyle w:val="StyleUnderline"/>
        </w:rPr>
        <w:t>S</w:t>
      </w:r>
      <w:r w:rsidRPr="003D3B32">
        <w:rPr>
          <w:sz w:val="12"/>
        </w:rPr>
        <w:t xml:space="preserve">tates </w:t>
      </w:r>
      <w:r w:rsidRPr="002C50A7">
        <w:rPr>
          <w:rStyle w:val="StyleUnderline"/>
        </w:rPr>
        <w:t>and</w:t>
      </w:r>
      <w:r w:rsidRPr="003D3B32">
        <w:rPr>
          <w:sz w:val="12"/>
        </w:rPr>
        <w:t xml:space="preserve"> only </w:t>
      </w:r>
      <w:r w:rsidRPr="002C50A7">
        <w:rPr>
          <w:rStyle w:val="StyleUnderline"/>
        </w:rPr>
        <w:t xml:space="preserve">in the last two years that it has developed a triad of nuclear delivery systems </w:t>
      </w:r>
      <w:r w:rsidRPr="003D3B32">
        <w:rPr>
          <w:sz w:val="12"/>
        </w:rPr>
        <w:t xml:space="preserve">by commissioning its first functional missile submarines. Far from a threat to U.S. nuclear supremacy, </w:t>
      </w:r>
      <w:r w:rsidRPr="002C50A7">
        <w:rPr>
          <w:rStyle w:val="Emphasis"/>
        </w:rPr>
        <w:t>China’s gradual modernization is only now approaching a modern nuclear arsenal.</w:t>
      </w:r>
      <w:r>
        <w:rPr>
          <w:rStyle w:val="Emphasis"/>
        </w:rPr>
        <w:t xml:space="preserve"> </w:t>
      </w:r>
      <w:r w:rsidRPr="003D3B32">
        <w:rPr>
          <w:sz w:val="12"/>
        </w:rPr>
        <w:t xml:space="preserve">Overall, the capabilities of Chinese nuclear forces are hardly alarming: the U.S. Office of Naval Intelligence says the new Jin-class ballistic missile submarines are easier to detect than 1970s-era Soviet submarines; the newest DF-31A ICBMs may not have the range to strike Washington; and China’s new air-launched cruise missile is to be carried by Xian H-6 bombers, which were derived from 1950s-era Soviet Badgers that Russia retired from service in 1993. </w:t>
      </w:r>
      <w:r w:rsidRPr="002C50A7">
        <w:rPr>
          <w:rStyle w:val="StyleUnderline"/>
        </w:rPr>
        <w:t>There is little evidence that</w:t>
      </w:r>
      <w:r w:rsidRPr="003D3B32">
        <w:rPr>
          <w:sz w:val="12"/>
        </w:rPr>
        <w:t xml:space="preserve"> Russia and </w:t>
      </w:r>
      <w:r w:rsidRPr="002C50A7">
        <w:rPr>
          <w:rStyle w:val="StyleUnderline"/>
        </w:rPr>
        <w:t>China</w:t>
      </w:r>
      <w:r w:rsidRPr="003D3B32">
        <w:rPr>
          <w:sz w:val="12"/>
        </w:rPr>
        <w:t xml:space="preserve"> are </w:t>
      </w:r>
      <w:r w:rsidRPr="002C50A7">
        <w:rPr>
          <w:rStyle w:val="StyleUnderline"/>
        </w:rPr>
        <w:t>looking to exceed the American advantage</w:t>
      </w:r>
      <w:r w:rsidRPr="003D3B32">
        <w:rPr>
          <w:sz w:val="12"/>
        </w:rPr>
        <w:t xml:space="preserve"> in these areas, or that they could if they wanted to. Instead, </w:t>
      </w:r>
      <w:r w:rsidRPr="002C50A7">
        <w:rPr>
          <w:rStyle w:val="StyleUnderline"/>
        </w:rPr>
        <w:t xml:space="preserve">many of the modernization programs in these countries are the </w:t>
      </w:r>
      <w:r w:rsidRPr="002C50A7">
        <w:rPr>
          <w:rStyle w:val="Emphasis"/>
        </w:rPr>
        <w:t>predictable result of previous American decisions</w:t>
      </w:r>
      <w:r w:rsidRPr="002C50A7">
        <w:rPr>
          <w:rStyle w:val="StyleUnderline"/>
        </w:rPr>
        <w:t xml:space="preserve">. </w:t>
      </w:r>
      <w:r w:rsidRPr="003D3B32">
        <w:rPr>
          <w:sz w:val="12"/>
        </w:rPr>
        <w:t xml:space="preserve">The new Russian Sarmat heavy ICBM, the shift toward multiple warheads, and the Chinese submarine programs are expected reactions to U.S. deployment of ballistic missile defense systems. Meanwhile, the trend in both countries toward mobile missiles is a response to American conventional superiority and military doctrines that seek to defeat sophisticated defenses and gain access to defended targets. U.S. strategists put these policies in place with full knowledge that they would provoke reactions of this sort. It would be foolish to now attribute sinister motives to expected responses. Given the stability and sophistication of the U.S. arsenal and the vulnerabilities in Russian and </w:t>
      </w:r>
      <w:r w:rsidRPr="002C50A7">
        <w:rPr>
          <w:rStyle w:val="Emphasis"/>
        </w:rPr>
        <w:t>Chinese</w:t>
      </w:r>
      <w:r w:rsidRPr="003D3B32">
        <w:rPr>
          <w:sz w:val="12"/>
        </w:rPr>
        <w:t xml:space="preserve"> systems, current </w:t>
      </w:r>
      <w:r w:rsidRPr="002C50A7">
        <w:rPr>
          <w:rStyle w:val="Emphasis"/>
        </w:rPr>
        <w:t>plans for aggressive nuclear modernization may cause more problems than they solve.</w:t>
      </w:r>
      <w:r>
        <w:rPr>
          <w:rStyle w:val="Emphasis"/>
        </w:rPr>
        <w:t xml:space="preserve"> </w:t>
      </w:r>
      <w:r w:rsidRPr="003D3B32">
        <w:rPr>
          <w:sz w:val="12"/>
        </w:rPr>
        <w:t xml:space="preserve">It is vitally in the American interest that nuclear weapons are never again used in war. The likeliest path to nuclear use in the coming decades is not that an enemy suddenly launches a surprise attack on the continental United States with superior delivery systems. The greater concern is that </w:t>
      </w:r>
      <w:r w:rsidRPr="002C50A7">
        <w:rPr>
          <w:rStyle w:val="StyleUnderline"/>
        </w:rPr>
        <w:t>a crisis could lead</w:t>
      </w:r>
      <w:r w:rsidRPr="003D3B32">
        <w:rPr>
          <w:sz w:val="12"/>
        </w:rPr>
        <w:t xml:space="preserve"> Russia or </w:t>
      </w:r>
      <w:r w:rsidRPr="002C50A7">
        <w:rPr>
          <w:rStyle w:val="StyleUnderline"/>
        </w:rPr>
        <w:t xml:space="preserve">China to feel that they had been backed into a corner by U.S. conventional superiority and that utilizing a nuclear weapon could, </w:t>
      </w:r>
      <w:r w:rsidRPr="003D3B32">
        <w:rPr>
          <w:sz w:val="12"/>
        </w:rPr>
        <w:t>in Moscow’s words, “</w:t>
      </w:r>
      <w:r w:rsidRPr="002C50A7">
        <w:rPr>
          <w:rStyle w:val="StyleUnderline"/>
        </w:rPr>
        <w:t>de-escalate” the crisis</w:t>
      </w:r>
      <w:r w:rsidRPr="002C50A7">
        <w:rPr>
          <w:rStyle w:val="Emphasis"/>
        </w:rPr>
        <w:t>. Nuclear forces that could provoke this scenario are destabilizing and could inadvertently lead to nuclear use</w:t>
      </w:r>
      <w:r w:rsidRPr="003D3B32">
        <w:rPr>
          <w:sz w:val="12"/>
        </w:rPr>
        <w:t>. The most important steps the United States can take to ensure that nuclear weapons are never used again are those that support a condition of mutual nuclear deterrence and not those that seek to overcome it.</w:t>
      </w:r>
    </w:p>
    <w:p w14:paraId="7DA22419" w14:textId="504FCC77" w:rsidR="006D313E" w:rsidRDefault="006D313E" w:rsidP="003D3B32">
      <w:pPr>
        <w:rPr>
          <w:sz w:val="12"/>
        </w:rPr>
      </w:pPr>
    </w:p>
    <w:p w14:paraId="2063D4F6" w14:textId="12A11CE9" w:rsidR="006D313E" w:rsidRDefault="006D313E" w:rsidP="006D313E">
      <w:pPr>
        <w:pStyle w:val="Heading3"/>
      </w:pPr>
      <w:r>
        <w:t>2AC Loose Nukes Impact</w:t>
      </w:r>
    </w:p>
    <w:p w14:paraId="65F1A5A5" w14:textId="77777777" w:rsidR="006D313E" w:rsidRDefault="006D313E" w:rsidP="006D313E">
      <w:pPr>
        <w:rPr>
          <w:b/>
        </w:rPr>
      </w:pPr>
    </w:p>
    <w:p w14:paraId="026C877B" w14:textId="7369EF8F" w:rsidR="006D313E" w:rsidRDefault="006D313E" w:rsidP="006D313E">
      <w:pPr>
        <w:pStyle w:val="Heading4"/>
      </w:pPr>
      <w:r w:rsidRPr="006D313E">
        <w:t>Loose nukes cause terrorism and regional conflicts --- culminates in global nuclear war</w:t>
      </w:r>
    </w:p>
    <w:p w14:paraId="42182760" w14:textId="77777777" w:rsidR="006D313E" w:rsidRPr="006D313E" w:rsidRDefault="006D313E" w:rsidP="006D313E"/>
    <w:p w14:paraId="1A6C9D81" w14:textId="26E822D4" w:rsidR="006D313E" w:rsidRPr="006D313E" w:rsidRDefault="006D313E" w:rsidP="006D313E">
      <w:pPr>
        <w:rPr>
          <w:rStyle w:val="Style13ptBold"/>
        </w:rPr>
      </w:pPr>
      <w:r w:rsidRPr="006D313E">
        <w:rPr>
          <w:rStyle w:val="Style13ptBold"/>
        </w:rPr>
        <w:t xml:space="preserve">Speice </w:t>
      </w:r>
      <w:r>
        <w:rPr>
          <w:rStyle w:val="Style13ptBold"/>
        </w:rPr>
        <w:t>‘</w:t>
      </w:r>
      <w:r w:rsidRPr="006D313E">
        <w:rPr>
          <w:rStyle w:val="Style13ptBold"/>
        </w:rPr>
        <w:t xml:space="preserve">6 </w:t>
      </w:r>
    </w:p>
    <w:p w14:paraId="189639AD" w14:textId="537714FA" w:rsidR="006D313E" w:rsidRPr="00E651E1" w:rsidRDefault="006D313E" w:rsidP="006D313E">
      <w:pPr>
        <w:rPr>
          <w:kern w:val="32"/>
        </w:rPr>
      </w:pPr>
      <w:r w:rsidRPr="00E651E1">
        <w:rPr>
          <w:kern w:val="32"/>
        </w:rPr>
        <w:t>(Patrick F., Jr., J.D. Candidate 2006, Marshall-Wythe School of Law, College of William and Mary; B.A. 2003, Wake Forest University, 47 Wm and Mary L. Rev. 1427, February, 2006, ln)</w:t>
      </w:r>
    </w:p>
    <w:p w14:paraId="562F59F8" w14:textId="77777777" w:rsidR="006D313E" w:rsidRPr="00940572" w:rsidRDefault="006D313E" w:rsidP="006D313E">
      <w:pPr>
        <w:rPr>
          <w:sz w:val="14"/>
        </w:rPr>
      </w:pPr>
      <w:r w:rsidRPr="00940572">
        <w:rPr>
          <w:kern w:val="32"/>
          <w:sz w:val="14"/>
        </w:rPr>
        <w:t xml:space="preserve">The potential </w:t>
      </w:r>
      <w:r w:rsidRPr="00940572">
        <w:rPr>
          <w:b/>
          <w:bCs/>
          <w:kern w:val="32"/>
          <w:highlight w:val="green"/>
          <w:u w:val="single"/>
        </w:rPr>
        <w:t>consequences of</w:t>
      </w:r>
      <w:r w:rsidRPr="00940572">
        <w:rPr>
          <w:kern w:val="32"/>
          <w:sz w:val="14"/>
        </w:rPr>
        <w:t xml:space="preserve"> the unchecked </w:t>
      </w:r>
      <w:r w:rsidRPr="00940572">
        <w:rPr>
          <w:b/>
          <w:bCs/>
          <w:kern w:val="32"/>
          <w:highlight w:val="green"/>
          <w:u w:val="single"/>
        </w:rPr>
        <w:t>spread of nuclear</w:t>
      </w:r>
      <w:r w:rsidRPr="006D313E">
        <w:rPr>
          <w:b/>
          <w:bCs/>
          <w:kern w:val="32"/>
          <w:u w:val="single"/>
        </w:rPr>
        <w:t xml:space="preserve"> knowledge and </w:t>
      </w:r>
      <w:r w:rsidRPr="00940572">
        <w:rPr>
          <w:b/>
          <w:bCs/>
          <w:kern w:val="32"/>
          <w:highlight w:val="green"/>
          <w:u w:val="single"/>
        </w:rPr>
        <w:t>material to terrorist groups</w:t>
      </w:r>
      <w:r w:rsidRPr="006D313E">
        <w:rPr>
          <w:b/>
          <w:bCs/>
          <w:kern w:val="32"/>
          <w:u w:val="single"/>
        </w:rPr>
        <w:t xml:space="preserve"> that seek to cause mass destruction </w:t>
      </w:r>
      <w:r w:rsidRPr="00940572">
        <w:rPr>
          <w:kern w:val="32"/>
          <w:sz w:val="14"/>
        </w:rPr>
        <w:t xml:space="preserve">in the United States </w:t>
      </w:r>
      <w:r w:rsidRPr="00940572">
        <w:rPr>
          <w:b/>
          <w:bCs/>
          <w:kern w:val="32"/>
          <w:highlight w:val="green"/>
          <w:u w:val="single"/>
        </w:rPr>
        <w:t>are</w:t>
      </w:r>
      <w:r w:rsidRPr="00940572">
        <w:rPr>
          <w:kern w:val="32"/>
          <w:sz w:val="14"/>
        </w:rPr>
        <w:t xml:space="preserve"> truly </w:t>
      </w:r>
      <w:r w:rsidRPr="00940572">
        <w:rPr>
          <w:b/>
          <w:bCs/>
          <w:kern w:val="32"/>
          <w:highlight w:val="green"/>
          <w:u w:val="single"/>
        </w:rPr>
        <w:t>horrifying</w:t>
      </w:r>
      <w:r w:rsidRPr="00940572">
        <w:rPr>
          <w:kern w:val="32"/>
          <w:sz w:val="14"/>
          <w:highlight w:val="green"/>
        </w:rPr>
        <w:t xml:space="preserve">. </w:t>
      </w:r>
      <w:r w:rsidRPr="00940572">
        <w:rPr>
          <w:b/>
          <w:bCs/>
          <w:kern w:val="32"/>
          <w:highlight w:val="green"/>
          <w:u w:val="single"/>
        </w:rPr>
        <w:t>A terrorist attack</w:t>
      </w:r>
      <w:r w:rsidRPr="00940572">
        <w:rPr>
          <w:kern w:val="32"/>
          <w:sz w:val="14"/>
        </w:rPr>
        <w:t xml:space="preserve"> with a nuclear weapon </w:t>
      </w:r>
      <w:r w:rsidRPr="00940572">
        <w:rPr>
          <w:b/>
          <w:bCs/>
          <w:kern w:val="32"/>
          <w:highlight w:val="green"/>
          <w:u w:val="single"/>
        </w:rPr>
        <w:t>would be devastating in terms of</w:t>
      </w:r>
      <w:r w:rsidRPr="00940572">
        <w:rPr>
          <w:kern w:val="32"/>
          <w:sz w:val="14"/>
        </w:rPr>
        <w:t xml:space="preserve"> </w:t>
      </w:r>
      <w:r w:rsidRPr="006D313E">
        <w:rPr>
          <w:b/>
          <w:bCs/>
          <w:kern w:val="32"/>
          <w:u w:val="single"/>
        </w:rPr>
        <w:t xml:space="preserve">immediate human and economic </w:t>
      </w:r>
      <w:r w:rsidRPr="00940572">
        <w:rPr>
          <w:b/>
          <w:bCs/>
          <w:kern w:val="32"/>
          <w:highlight w:val="green"/>
          <w:u w:val="single"/>
        </w:rPr>
        <w:t>losses</w:t>
      </w:r>
      <w:r w:rsidRPr="00940572">
        <w:rPr>
          <w:kern w:val="32"/>
          <w:sz w:val="14"/>
        </w:rPr>
        <w:t xml:space="preserve">. </w:t>
      </w:r>
      <w:r w:rsidRPr="00940572">
        <w:rPr>
          <w:color w:val="000000"/>
          <w:kern w:val="32"/>
          <w:sz w:val="14"/>
        </w:rPr>
        <w:t>49</w:t>
      </w:r>
      <w:r w:rsidRPr="00940572">
        <w:rPr>
          <w:kern w:val="32"/>
          <w:sz w:val="14"/>
        </w:rPr>
        <w:t xml:space="preserve"> Moreover, </w:t>
      </w:r>
      <w:r w:rsidRPr="00940572">
        <w:rPr>
          <w:b/>
          <w:bCs/>
          <w:kern w:val="32"/>
          <w:highlight w:val="green"/>
          <w:u w:val="single"/>
        </w:rPr>
        <w:t>there would be</w:t>
      </w:r>
      <w:r w:rsidRPr="006D313E">
        <w:rPr>
          <w:b/>
          <w:bCs/>
          <w:kern w:val="32"/>
          <w:u w:val="single"/>
        </w:rPr>
        <w:t xml:space="preserve"> immense </w:t>
      </w:r>
      <w:r w:rsidRPr="00940572">
        <w:rPr>
          <w:b/>
          <w:kern w:val="32"/>
          <w:highlight w:val="green"/>
          <w:u w:val="single"/>
        </w:rPr>
        <w:t>political pressure</w:t>
      </w:r>
      <w:r w:rsidRPr="00584371">
        <w:rPr>
          <w:b/>
          <w:kern w:val="32"/>
          <w:u w:val="single"/>
        </w:rPr>
        <w:t xml:space="preserve"> </w:t>
      </w:r>
      <w:r w:rsidRPr="006D313E">
        <w:rPr>
          <w:b/>
          <w:bCs/>
          <w:kern w:val="32"/>
          <w:u w:val="single"/>
        </w:rPr>
        <w:t xml:space="preserve">in the </w:t>
      </w:r>
      <w:r w:rsidRPr="00584371">
        <w:rPr>
          <w:b/>
          <w:kern w:val="32"/>
          <w:u w:val="single"/>
          <w:bdr w:val="single" w:sz="6" w:space="0" w:color="auto"/>
        </w:rPr>
        <w:t>U</w:t>
      </w:r>
      <w:r w:rsidRPr="00940572">
        <w:rPr>
          <w:kern w:val="32"/>
          <w:sz w:val="14"/>
        </w:rPr>
        <w:t xml:space="preserve">nited </w:t>
      </w:r>
      <w:r w:rsidRPr="00584371">
        <w:rPr>
          <w:b/>
          <w:kern w:val="32"/>
          <w:u w:val="single"/>
          <w:bdr w:val="single" w:sz="6" w:space="0" w:color="auto"/>
        </w:rPr>
        <w:t>S</w:t>
      </w:r>
      <w:r w:rsidRPr="00940572">
        <w:rPr>
          <w:kern w:val="32"/>
          <w:sz w:val="14"/>
        </w:rPr>
        <w:t xml:space="preserve">tates </w:t>
      </w:r>
      <w:r w:rsidRPr="00940572">
        <w:rPr>
          <w:b/>
          <w:bCs/>
          <w:kern w:val="32"/>
          <w:highlight w:val="green"/>
          <w:u w:val="single"/>
        </w:rPr>
        <w:t>to discover</w:t>
      </w:r>
      <w:r w:rsidRPr="00940572">
        <w:rPr>
          <w:kern w:val="32"/>
          <w:sz w:val="14"/>
          <w:highlight w:val="green"/>
        </w:rPr>
        <w:t xml:space="preserve"> </w:t>
      </w:r>
      <w:r w:rsidRPr="00940572">
        <w:rPr>
          <w:b/>
          <w:bCs/>
          <w:kern w:val="32"/>
          <w:highlight w:val="green"/>
          <w:u w:val="single"/>
        </w:rPr>
        <w:t>the perpetrators</w:t>
      </w:r>
      <w:r w:rsidRPr="00940572">
        <w:rPr>
          <w:kern w:val="32"/>
          <w:sz w:val="14"/>
          <w:highlight w:val="green"/>
        </w:rPr>
        <w:t xml:space="preserve"> </w:t>
      </w:r>
      <w:r w:rsidRPr="00940572">
        <w:rPr>
          <w:b/>
          <w:bCs/>
          <w:kern w:val="32"/>
          <w:highlight w:val="green"/>
          <w:u w:val="single"/>
        </w:rPr>
        <w:t xml:space="preserve">and </w:t>
      </w:r>
      <w:r w:rsidRPr="00940572">
        <w:rPr>
          <w:rStyle w:val="StyleUnderline"/>
          <w:highlight w:val="green"/>
        </w:rPr>
        <w:t>retaliate</w:t>
      </w:r>
      <w:r w:rsidRPr="00584371">
        <w:rPr>
          <w:rStyle w:val="StyleUnderline"/>
        </w:rPr>
        <w:t xml:space="preserve"> with nuclear weapons, massively </w:t>
      </w:r>
      <w:r w:rsidRPr="00940572">
        <w:rPr>
          <w:rStyle w:val="StyleUnderline"/>
          <w:highlight w:val="green"/>
        </w:rPr>
        <w:t>increasing</w:t>
      </w:r>
      <w:r w:rsidRPr="006D313E">
        <w:rPr>
          <w:b/>
          <w:bCs/>
          <w:kern w:val="32"/>
          <w:u w:val="single"/>
        </w:rPr>
        <w:t xml:space="preserve"> the</w:t>
      </w:r>
      <w:r w:rsidRPr="00940572">
        <w:rPr>
          <w:kern w:val="32"/>
          <w:sz w:val="14"/>
        </w:rPr>
        <w:t xml:space="preserve"> number of </w:t>
      </w:r>
      <w:r w:rsidRPr="00940572">
        <w:rPr>
          <w:b/>
          <w:bCs/>
          <w:kern w:val="32"/>
          <w:highlight w:val="green"/>
          <w:u w:val="single"/>
        </w:rPr>
        <w:t xml:space="preserve">casualties </w:t>
      </w:r>
      <w:r w:rsidRPr="00940572">
        <w:rPr>
          <w:kern w:val="32"/>
          <w:sz w:val="14"/>
          <w:highlight w:val="green"/>
        </w:rPr>
        <w:t>and</w:t>
      </w:r>
      <w:r w:rsidRPr="00940572">
        <w:rPr>
          <w:kern w:val="32"/>
          <w:sz w:val="14"/>
        </w:rPr>
        <w:t xml:space="preserve"> potentially </w:t>
      </w:r>
      <w:r w:rsidRPr="00940572">
        <w:rPr>
          <w:b/>
          <w:bCs/>
          <w:kern w:val="32"/>
          <w:highlight w:val="green"/>
          <w:u w:val="single"/>
        </w:rPr>
        <w:t>triggering</w:t>
      </w:r>
      <w:r w:rsidRPr="00940572">
        <w:rPr>
          <w:kern w:val="32"/>
          <w:sz w:val="14"/>
        </w:rPr>
        <w:t xml:space="preserve"> a </w:t>
      </w:r>
      <w:r w:rsidRPr="00940572">
        <w:rPr>
          <w:b/>
          <w:kern w:val="32"/>
          <w:highlight w:val="green"/>
          <w:u w:val="single"/>
        </w:rPr>
        <w:t>full-scale nuclear conflict</w:t>
      </w:r>
      <w:r w:rsidRPr="00940572">
        <w:rPr>
          <w:kern w:val="32"/>
          <w:sz w:val="14"/>
          <w:highlight w:val="green"/>
        </w:rPr>
        <w:t>.</w:t>
      </w:r>
      <w:r w:rsidRPr="00940572">
        <w:rPr>
          <w:kern w:val="32"/>
          <w:sz w:val="14"/>
        </w:rPr>
        <w:t xml:space="preserve"> </w:t>
      </w:r>
      <w:r w:rsidRPr="00940572">
        <w:rPr>
          <w:color w:val="000000"/>
          <w:kern w:val="32"/>
          <w:sz w:val="14"/>
        </w:rPr>
        <w:t>50</w:t>
      </w:r>
      <w:r w:rsidRPr="00940572">
        <w:rPr>
          <w:kern w:val="32"/>
          <w:sz w:val="14"/>
        </w:rPr>
        <w:t xml:space="preserve"> </w:t>
      </w:r>
      <w:r w:rsidRPr="00584371">
        <w:rPr>
          <w:rStyle w:val="StyleUnderline"/>
        </w:rPr>
        <w:t xml:space="preserve">In addition to the threat posed by terrorists, </w:t>
      </w:r>
      <w:r w:rsidRPr="00940572">
        <w:rPr>
          <w:rStyle w:val="StyleUnderline"/>
          <w:highlight w:val="green"/>
        </w:rPr>
        <w:t>leakage of nuclear</w:t>
      </w:r>
      <w:r w:rsidRPr="00584371">
        <w:rPr>
          <w:rStyle w:val="StyleUnderline"/>
        </w:rPr>
        <w:t xml:space="preserve"> knowledge and </w:t>
      </w:r>
      <w:r w:rsidRPr="00940572">
        <w:rPr>
          <w:rStyle w:val="StyleUnderline"/>
          <w:highlight w:val="green"/>
        </w:rPr>
        <w:t xml:space="preserve">material </w:t>
      </w:r>
      <w:r w:rsidRPr="00940572">
        <w:rPr>
          <w:sz w:val="14"/>
        </w:rPr>
        <w:t>from Russia</w:t>
      </w:r>
      <w:r w:rsidRPr="00940572">
        <w:rPr>
          <w:rStyle w:val="StyleUnderline"/>
          <w:highlight w:val="green"/>
        </w:rPr>
        <w:t xml:space="preserve"> will reduce the barriers that states </w:t>
      </w:r>
      <w:r w:rsidRPr="00584371">
        <w:rPr>
          <w:rStyle w:val="StyleUnderline"/>
        </w:rPr>
        <w:t xml:space="preserve">with nuclear ambitions </w:t>
      </w:r>
      <w:r w:rsidRPr="00940572">
        <w:rPr>
          <w:rStyle w:val="StyleUnderline"/>
          <w:highlight w:val="green"/>
        </w:rPr>
        <w:t xml:space="preserve">face and </w:t>
      </w:r>
      <w:r w:rsidRPr="00584371">
        <w:rPr>
          <w:rStyle w:val="StyleUnderline"/>
        </w:rPr>
        <w:t xml:space="preserve">may </w:t>
      </w:r>
      <w:r w:rsidRPr="00940572">
        <w:rPr>
          <w:rStyle w:val="StyleUnderline"/>
          <w:highlight w:val="green"/>
        </w:rPr>
        <w:t>trigger widespread proliferation</w:t>
      </w:r>
      <w:r w:rsidRPr="00584371">
        <w:rPr>
          <w:rStyle w:val="StyleUnderline"/>
        </w:rPr>
        <w:t xml:space="preserve"> of nuclear weapons</w:t>
      </w:r>
      <w:r w:rsidRPr="00940572">
        <w:rPr>
          <w:kern w:val="32"/>
          <w:sz w:val="14"/>
        </w:rPr>
        <w:t xml:space="preserve">. </w:t>
      </w:r>
      <w:r w:rsidRPr="00940572">
        <w:rPr>
          <w:color w:val="000000"/>
          <w:kern w:val="32"/>
          <w:sz w:val="14"/>
        </w:rPr>
        <w:t>51</w:t>
      </w:r>
      <w:r w:rsidRPr="00940572">
        <w:rPr>
          <w:kern w:val="32"/>
          <w:sz w:val="14"/>
        </w:rPr>
        <w:t xml:space="preserve"> </w:t>
      </w:r>
      <w:r w:rsidRPr="00940572">
        <w:rPr>
          <w:rStyle w:val="StyleUnderline"/>
          <w:highlight w:val="green"/>
        </w:rPr>
        <w:t>This</w:t>
      </w:r>
      <w:r w:rsidRPr="00584371">
        <w:rPr>
          <w:rStyle w:val="StyleUnderline"/>
        </w:rPr>
        <w:t xml:space="preserve"> proliferation </w:t>
      </w:r>
      <w:r w:rsidRPr="00940572">
        <w:rPr>
          <w:rStyle w:val="StyleUnderline"/>
          <w:highlight w:val="green"/>
        </w:rPr>
        <w:t>will increase the risk of nuclear attacks</w:t>
      </w:r>
      <w:r w:rsidRPr="00584371">
        <w:rPr>
          <w:rStyle w:val="StyleUnderline"/>
        </w:rPr>
        <w:t xml:space="preserve"> against the</w:t>
      </w:r>
      <w:r w:rsidRPr="00940572">
        <w:rPr>
          <w:kern w:val="32"/>
          <w:sz w:val="14"/>
        </w:rPr>
        <w:t xml:space="preserve"> </w:t>
      </w:r>
      <w:r w:rsidRPr="00584371">
        <w:rPr>
          <w:rStyle w:val="StyleUnderline"/>
          <w:bdr w:val="single" w:sz="4" w:space="0" w:color="auto"/>
        </w:rPr>
        <w:t>U</w:t>
      </w:r>
      <w:r w:rsidRPr="00940572">
        <w:rPr>
          <w:kern w:val="32"/>
          <w:sz w:val="14"/>
        </w:rPr>
        <w:t xml:space="preserve">nited </w:t>
      </w:r>
      <w:r w:rsidRPr="00584371">
        <w:rPr>
          <w:rStyle w:val="StyleUnderline"/>
          <w:bdr w:val="single" w:sz="4" w:space="0" w:color="auto"/>
        </w:rPr>
        <w:t>S</w:t>
      </w:r>
      <w:r w:rsidRPr="00940572">
        <w:rPr>
          <w:kern w:val="32"/>
          <w:sz w:val="14"/>
        </w:rPr>
        <w:t xml:space="preserve">tates  [*1440]  or its allies by hostile states, </w:t>
      </w:r>
      <w:r w:rsidRPr="00940572">
        <w:rPr>
          <w:color w:val="000000"/>
          <w:kern w:val="32"/>
          <w:sz w:val="14"/>
        </w:rPr>
        <w:t>52</w:t>
      </w:r>
      <w:r w:rsidRPr="00940572">
        <w:rPr>
          <w:kern w:val="32"/>
          <w:sz w:val="14"/>
        </w:rPr>
        <w:t xml:space="preserve"> </w:t>
      </w:r>
      <w:r w:rsidRPr="00940572">
        <w:rPr>
          <w:rStyle w:val="StyleUnderline"/>
          <w:highlight w:val="green"/>
        </w:rPr>
        <w:t>as well as increase the likelihood that regional conflicts will draw in the U</w:t>
      </w:r>
      <w:r w:rsidRPr="00584371">
        <w:rPr>
          <w:rStyle w:val="StyleUnderline"/>
        </w:rPr>
        <w:t xml:space="preserve">nited </w:t>
      </w:r>
      <w:r w:rsidRPr="00940572">
        <w:rPr>
          <w:rStyle w:val="StyleUnderline"/>
          <w:highlight w:val="green"/>
        </w:rPr>
        <w:t>S</w:t>
      </w:r>
      <w:r w:rsidRPr="00584371">
        <w:rPr>
          <w:rStyle w:val="StyleUnderline"/>
        </w:rPr>
        <w:t xml:space="preserve">tates </w:t>
      </w:r>
      <w:r w:rsidRPr="00940572">
        <w:rPr>
          <w:rStyle w:val="StyleUnderline"/>
          <w:highlight w:val="green"/>
        </w:rPr>
        <w:t>and escalate</w:t>
      </w:r>
      <w:r w:rsidRPr="00584371">
        <w:rPr>
          <w:rStyle w:val="StyleUnderline"/>
        </w:rPr>
        <w:t xml:space="preserve"> to the use of nuclear weapons</w:t>
      </w:r>
      <w:r w:rsidRPr="00940572">
        <w:rPr>
          <w:kern w:val="32"/>
          <w:sz w:val="14"/>
        </w:rPr>
        <w:t xml:space="preserve">. </w:t>
      </w:r>
      <w:r w:rsidRPr="00940572">
        <w:rPr>
          <w:color w:val="000000"/>
          <w:kern w:val="32"/>
          <w:sz w:val="14"/>
        </w:rPr>
        <w:t>53</w:t>
      </w:r>
    </w:p>
    <w:p w14:paraId="719B71CE" w14:textId="77777777" w:rsidR="006D313E" w:rsidRPr="009E47F3" w:rsidRDefault="006D313E" w:rsidP="006D313E"/>
    <w:p w14:paraId="05B75983" w14:textId="77777777" w:rsidR="006D313E" w:rsidRPr="006D313E" w:rsidRDefault="006D313E" w:rsidP="006D313E"/>
    <w:p w14:paraId="5CE176A9" w14:textId="625D4FF8" w:rsidR="00BB75F3" w:rsidRDefault="00BB75F3" w:rsidP="00BB75F3">
      <w:pPr>
        <w:pStyle w:val="Heading3"/>
      </w:pPr>
      <w:r>
        <w:t>2</w:t>
      </w:r>
      <w:r w:rsidR="006D313E">
        <w:t>AC</w:t>
      </w:r>
      <w:r>
        <w:t xml:space="preserve"> Indo-Pak Impact</w:t>
      </w:r>
    </w:p>
    <w:p w14:paraId="4F76910F" w14:textId="77777777" w:rsidR="00BB75F3" w:rsidRPr="00BB75F3" w:rsidRDefault="00BB75F3" w:rsidP="00BB75F3"/>
    <w:p w14:paraId="5092064A" w14:textId="115D00FF" w:rsidR="00BB75F3" w:rsidRDefault="00BB75F3" w:rsidP="00BB75F3">
      <w:pPr>
        <w:pStyle w:val="Heading4"/>
      </w:pPr>
      <w:r>
        <w:t>Kolbin says that Chinese nuclear buildup triggers an Indian buildup and Indo-Pak arms race---</w:t>
      </w:r>
      <w:r w:rsidRPr="00C244A4">
        <w:t xml:space="preserve"> </w:t>
      </w:r>
      <w:r>
        <w:t>That’s really bad</w:t>
      </w:r>
    </w:p>
    <w:p w14:paraId="37FBFBA6" w14:textId="77777777" w:rsidR="00BB75F3" w:rsidRPr="00BB75F3" w:rsidRDefault="00BB75F3" w:rsidP="00BB75F3"/>
    <w:p w14:paraId="0D081702" w14:textId="77777777" w:rsidR="00BB75F3" w:rsidRPr="001B04F7" w:rsidRDefault="00BB75F3" w:rsidP="00BB75F3">
      <w:r w:rsidRPr="001B04F7">
        <w:rPr>
          <w:rStyle w:val="Style13ptBold"/>
        </w:rPr>
        <w:t>Engelhardt 2016</w:t>
      </w:r>
      <w:r>
        <w:t xml:space="preserve">- Fellow at the Nation Institute </w:t>
      </w:r>
      <w:r>
        <w:br/>
        <w:t>Tom, "In 2016, Let's stop freaking out about terrorism," Jan 7, awarisboring.com/articles/in-2016-lets-stop-freaking-out-so-much-about-terrorism/</w:t>
      </w:r>
    </w:p>
    <w:p w14:paraId="0A675E34" w14:textId="77777777" w:rsidR="00BB75F3" w:rsidRPr="00BB75F3" w:rsidRDefault="00BB75F3" w:rsidP="00BB75F3">
      <w:pPr>
        <w:rPr>
          <w:sz w:val="12"/>
        </w:rPr>
      </w:pPr>
      <w:r w:rsidRPr="00BB75F3">
        <w:rPr>
          <w:sz w:val="12"/>
        </w:rPr>
        <w:t xml:space="preserve">Or what about — to move from past slaughters and projected slaughters to future ones — a billion dead? Despite the recent surprise visit of Indian Prime Minister Narendra Modi to his Pakistani counterpart, that remains a perfectly “reasonable” possibility, were a nuclear war ever to develop in South Asia. </w:t>
      </w:r>
      <w:r w:rsidRPr="007515F1">
        <w:rPr>
          <w:rStyle w:val="StyleUnderline"/>
        </w:rPr>
        <w:t>India and Pakistan</w:t>
      </w:r>
      <w:r w:rsidRPr="00BB75F3">
        <w:rPr>
          <w:sz w:val="12"/>
        </w:rPr>
        <w:t xml:space="preserve">, after all, </w:t>
      </w:r>
      <w:r w:rsidRPr="007515F1">
        <w:rPr>
          <w:rStyle w:val="StyleUnderline"/>
        </w:rPr>
        <w:t>face each other across a heavily armed and fortified 1,800 mile border</w:t>
      </w:r>
      <w:r w:rsidRPr="00BB75F3">
        <w:rPr>
          <w:sz w:val="12"/>
        </w:rPr>
        <w:t xml:space="preserve">, having fought three major wars since 1947. Small armed incidents are commonplace. </w:t>
      </w:r>
      <w:r w:rsidRPr="007515F1">
        <w:rPr>
          <w:rStyle w:val="StyleUnderline"/>
        </w:rPr>
        <w:t xml:space="preserve">Imagine </w:t>
      </w:r>
      <w:r w:rsidRPr="00BB75F3">
        <w:rPr>
          <w:sz w:val="12"/>
        </w:rPr>
        <w:t xml:space="preserve">that — to take just one possible scenario — </w:t>
      </w:r>
      <w:r w:rsidRPr="007515F1">
        <w:rPr>
          <w:rStyle w:val="StyleUnderline"/>
        </w:rPr>
        <w:t>extreme elements in the Pakistani military</w:t>
      </w:r>
      <w:r w:rsidRPr="00BB75F3">
        <w:rPr>
          <w:sz w:val="12"/>
        </w:rPr>
        <w:t xml:space="preserve"> (or other extremist elements) </w:t>
      </w:r>
      <w:r w:rsidRPr="007515F1">
        <w:rPr>
          <w:rStyle w:val="StyleUnderline"/>
        </w:rPr>
        <w:t>got their hands on some part of that country’s ever-expanding nuclear arsenal</w:t>
      </w:r>
      <w:r w:rsidRPr="00BB75F3">
        <w:rPr>
          <w:sz w:val="12"/>
        </w:rPr>
        <w:t xml:space="preserve">, now believed to be at about 130 weapons, </w:t>
      </w:r>
      <w:r w:rsidRPr="007515F1">
        <w:rPr>
          <w:rStyle w:val="StyleUnderline"/>
        </w:rPr>
        <w:t>and loosed one or more of them on India, starting a nuclear exchange over issues that no one else on Earth gives a damn about.</w:t>
      </w:r>
      <w:r>
        <w:rPr>
          <w:rStyle w:val="StyleUnderline"/>
        </w:rPr>
        <w:t xml:space="preserve"> </w:t>
      </w:r>
      <w:r w:rsidRPr="00BB75F3">
        <w:rPr>
          <w:sz w:val="12"/>
        </w:rPr>
        <w:t xml:space="preserve">Imagine that, </w:t>
      </w:r>
      <w:r w:rsidRPr="007515F1">
        <w:rPr>
          <w:rStyle w:val="StyleUnderline"/>
        </w:rPr>
        <w:t xml:space="preserve">in the course of the war that followed, each side released “only” 50 </w:t>
      </w:r>
      <w:r w:rsidRPr="00BB75F3">
        <w:rPr>
          <w:sz w:val="12"/>
        </w:rPr>
        <w:t xml:space="preserve">Hiroshima-sized </w:t>
      </w:r>
      <w:r w:rsidRPr="007515F1">
        <w:rPr>
          <w:rStyle w:val="StyleUnderline"/>
        </w:rPr>
        <w:t>weapons on the other’s cities and industrial areas</w:t>
      </w:r>
      <w:r w:rsidRPr="00BB75F3">
        <w:rPr>
          <w:sz w:val="12"/>
        </w:rPr>
        <w:t xml:space="preserve"> — “</w:t>
      </w:r>
      <w:r w:rsidRPr="007515F1">
        <w:rPr>
          <w:rStyle w:val="StyleUnderline"/>
        </w:rPr>
        <w:t>0.4 percent of the world’s more than 25,000 warheads.”</w:t>
      </w:r>
      <w:r w:rsidRPr="00BB75F3">
        <w:rPr>
          <w:sz w:val="12"/>
        </w:rPr>
        <w:t xml:space="preserve"> One study suggests that, </w:t>
      </w:r>
      <w:r w:rsidRPr="007515F1">
        <w:rPr>
          <w:rStyle w:val="StyleUnderline"/>
        </w:rPr>
        <w:t>along with the 20 million or so inhabitants of South Asia who would die in such an exchange, this “modest” local nuclear conflagration would send enough smoke and particulates into the stratosphere to cause a planetary “nuclear winter”</w:t>
      </w:r>
      <w:r w:rsidRPr="00BB75F3">
        <w:rPr>
          <w:sz w:val="12"/>
        </w:rPr>
        <w:t xml:space="preserve"> lasting perhaps a decade. </w:t>
      </w:r>
      <w:r w:rsidRPr="007515F1">
        <w:rPr>
          <w:rStyle w:val="StyleUnderline"/>
        </w:rPr>
        <w:t xml:space="preserve">The ensuing failure of agricultural systems globally could, </w:t>
      </w:r>
      <w:r w:rsidRPr="00BB75F3">
        <w:rPr>
          <w:sz w:val="12"/>
        </w:rPr>
        <w:t xml:space="preserve">according to experts, </w:t>
      </w:r>
      <w:r w:rsidRPr="007515F1">
        <w:rPr>
          <w:rStyle w:val="StyleUnderline"/>
        </w:rPr>
        <w:t>lead a billion or more people to starve to death.</w:t>
      </w:r>
      <w:r w:rsidRPr="00BB75F3">
        <w:rPr>
          <w:sz w:val="12"/>
        </w:rPr>
        <w:t xml:space="preserve"> (And once you’re talking about a crisis of that magnitude, one humanity has never experienced, god knows what other systems might fail at the same time.) I hope by now you’re feeling a little shudder of fear or at least anxiety. Perhaps not, though, since we’re remarkably well protected from thinking about the deeper terrors of our planet. And mind you, if you’re talking terror, that South Asian war is penny ante compared to the sort of event that would be associated with the thousands of nuclear weapons in the arsenals of the United States and Russia. Since the Cold War ended, they have more or less been hidden in plain sight. Call it an irony of sorts, then, that nuclear weapons have loomed large on the American landscape in these years, just not the ones that could truly harm us. Instead, Americans have largely focused in the usual semi-hysterical fashion on a nuclear weapon — the Iranian bomb — that never existed, while Russian and American arsenals undoubtedly capable of destroying more than one Earth-sized planet have remained in place, heavily funded and largely unnoted. When you look at what might be possible under unknown future conditions, </w:t>
      </w:r>
      <w:r w:rsidRPr="007515F1">
        <w:rPr>
          <w:rStyle w:val="StyleUnderline"/>
        </w:rPr>
        <w:t>there is no reason to stop with mere millions or even a billion dead human beings. A major nuclear exchange</w:t>
      </w:r>
      <w:r w:rsidRPr="00BB75F3">
        <w:rPr>
          <w:sz w:val="12"/>
        </w:rPr>
        <w:t xml:space="preserve">, it is believed, </w:t>
      </w:r>
      <w:r w:rsidRPr="007515F1">
        <w:rPr>
          <w:rStyle w:val="StyleUnderline"/>
        </w:rPr>
        <w:t>could lead to the shredding of the planetary environment and a literal liquidation of humanity:</w:t>
      </w:r>
      <w:r w:rsidRPr="00BB75F3">
        <w:rPr>
          <w:sz w:val="12"/>
        </w:rPr>
        <w:t xml:space="preserve"> </w:t>
      </w:r>
      <w:r w:rsidRPr="001B04F7">
        <w:rPr>
          <w:rStyle w:val="StyleUnderline"/>
        </w:rPr>
        <w:t>the wiping out</w:t>
      </w:r>
      <w:r w:rsidRPr="00BB75F3">
        <w:rPr>
          <w:sz w:val="12"/>
        </w:rPr>
        <w:t xml:space="preserve">, that is, of ourselves </w:t>
      </w:r>
      <w:r w:rsidRPr="001B04F7">
        <w:rPr>
          <w:rStyle w:val="StyleUnderline"/>
        </w:rPr>
        <w:t>and</w:t>
      </w:r>
      <w:r w:rsidRPr="00BB75F3">
        <w:rPr>
          <w:sz w:val="12"/>
        </w:rPr>
        <w:t xml:space="preserve"> the </w:t>
      </w:r>
      <w:r w:rsidRPr="001B04F7">
        <w:rPr>
          <w:rStyle w:val="StyleUnderline"/>
        </w:rPr>
        <w:t>turning</w:t>
      </w:r>
      <w:r w:rsidRPr="00BB75F3">
        <w:rPr>
          <w:sz w:val="12"/>
        </w:rPr>
        <w:t xml:space="preserve"> of </w:t>
      </w:r>
      <w:r w:rsidRPr="001B04F7">
        <w:rPr>
          <w:rStyle w:val="StyleUnderline"/>
        </w:rPr>
        <w:t>this country into</w:t>
      </w:r>
      <w:r w:rsidRPr="00BB75F3">
        <w:rPr>
          <w:sz w:val="12"/>
        </w:rPr>
        <w:t>, in the phrase of Jonathan Schell, “</w:t>
      </w:r>
      <w:r w:rsidRPr="001B04F7">
        <w:rPr>
          <w:rStyle w:val="StyleUnderline"/>
        </w:rPr>
        <w:t>a republic of insects and grass</w:t>
      </w:r>
      <w:r w:rsidRPr="00BB75F3">
        <w:rPr>
          <w:sz w:val="12"/>
        </w:rPr>
        <w:t>.”</w:t>
      </w:r>
    </w:p>
    <w:p w14:paraId="3A95A664" w14:textId="77777777" w:rsidR="00BB75F3" w:rsidRPr="00046214" w:rsidRDefault="00BB75F3" w:rsidP="00BB75F3">
      <w:pPr>
        <w:pStyle w:val="Heading4"/>
        <w:rPr>
          <w:sz w:val="10"/>
        </w:rPr>
      </w:pPr>
    </w:p>
    <w:p w14:paraId="1A1D1855" w14:textId="77777777" w:rsidR="00BB75F3" w:rsidRDefault="00BB75F3" w:rsidP="00BB75F3">
      <w:pPr>
        <w:pStyle w:val="Heading4"/>
      </w:pPr>
      <w:r>
        <w:t>It also causes Pakistani collapse---causes lashout and nuclear escalation</w:t>
      </w:r>
    </w:p>
    <w:p w14:paraId="693B2BB9" w14:textId="77777777" w:rsidR="00BB75F3" w:rsidRPr="00103517" w:rsidRDefault="00BB75F3" w:rsidP="00BB75F3">
      <w:r>
        <w:t xml:space="preserve">Pervez </w:t>
      </w:r>
      <w:r w:rsidRPr="00103517">
        <w:rPr>
          <w:rStyle w:val="Style13ptBold"/>
        </w:rPr>
        <w:t>Hoodbhoy 12</w:t>
      </w:r>
      <w:r>
        <w:t>, Professor of Physics and Mathematics at Forman Christian College University in Lahore, PhD in Nuclear Physics from MIT, member of the Permanent Monitoring Panel on Terrorism of the World Federation of Scientists, and Zia Mian, director of Princeton’s Project on Peace and Security in South Asia, at the Program on Science and Global Security, Co-Editor of Science &amp; Global Security, Ph.D. in physics from the University of Newcastle upon Tyne, “Speculations on the Future of Nuclear South Asia,” in Confronting the Bomb, http://eacpe.org/content/uploads/2014/01/8.-Future-of-Nuclear-South-Asia-pdf.pdf</w:t>
      </w:r>
    </w:p>
    <w:p w14:paraId="1E0956EA" w14:textId="7C4D0E23" w:rsidR="00BB75F3" w:rsidRDefault="00BB75F3" w:rsidP="00BB75F3">
      <w:pPr>
        <w:rPr>
          <w:sz w:val="10"/>
        </w:rPr>
      </w:pPr>
      <w:r w:rsidRPr="00BB75F3">
        <w:rPr>
          <w:sz w:val="10"/>
        </w:rPr>
        <w:t xml:space="preserve">It is as likely, however, that </w:t>
      </w:r>
      <w:r w:rsidRPr="00BB75F3">
        <w:rPr>
          <w:rStyle w:val="IntenseEmphasis"/>
          <w:b/>
          <w:sz w:val="22"/>
        </w:rPr>
        <w:t xml:space="preserve">the </w:t>
      </w:r>
      <w:r w:rsidRPr="00940572">
        <w:rPr>
          <w:rStyle w:val="IntenseEmphasis"/>
          <w:b/>
          <w:sz w:val="22"/>
          <w:highlight w:val="green"/>
        </w:rPr>
        <w:t>Pakistan army’s narrow interests will keep it committed to</w:t>
      </w:r>
      <w:r w:rsidRPr="00BB75F3">
        <w:rPr>
          <w:rStyle w:val="IntenseEmphasis"/>
          <w:b/>
          <w:sz w:val="22"/>
        </w:rPr>
        <w:t xml:space="preserve"> the </w:t>
      </w:r>
      <w:r w:rsidRPr="00940572">
        <w:rPr>
          <w:rStyle w:val="IntenseEmphasis"/>
          <w:b/>
          <w:sz w:val="22"/>
          <w:highlight w:val="green"/>
        </w:rPr>
        <w:t>struggle against India, regardless of cost</w:t>
      </w:r>
      <w:r w:rsidRPr="00BB75F3">
        <w:rPr>
          <w:sz w:val="10"/>
        </w:rPr>
        <w:t xml:space="preserve"> and consequence. </w:t>
      </w:r>
      <w:r w:rsidRPr="00940572">
        <w:rPr>
          <w:rStyle w:val="IntenseEmphasis"/>
          <w:b/>
          <w:sz w:val="22"/>
          <w:highlight w:val="green"/>
        </w:rPr>
        <w:t xml:space="preserve">In a replay of the U.S.–Soviet race, Pakistan could </w:t>
      </w:r>
      <w:r w:rsidRPr="00940572">
        <w:rPr>
          <w:rStyle w:val="Emphasis"/>
          <w:highlight w:val="green"/>
        </w:rPr>
        <w:t>break its back trying to keep up with India</w:t>
      </w:r>
      <w:r w:rsidRPr="00103517">
        <w:rPr>
          <w:rStyle w:val="Emphasis"/>
        </w:rPr>
        <w:t>.</w:t>
      </w:r>
      <w:r w:rsidRPr="00BB75F3">
        <w:rPr>
          <w:sz w:val="10"/>
        </w:rPr>
        <w:t xml:space="preserve"> The South Asian region would fester as the two countries wrestle for advantage in every forum. Left unchecked, </w:t>
      </w:r>
      <w:r w:rsidRPr="00940572">
        <w:rPr>
          <w:rStyle w:val="IntenseEmphasis"/>
          <w:b/>
          <w:sz w:val="22"/>
          <w:highlight w:val="green"/>
        </w:rPr>
        <w:t>it would result in</w:t>
      </w:r>
      <w:r w:rsidRPr="00BB75F3">
        <w:rPr>
          <w:rStyle w:val="IntenseEmphasis"/>
          <w:b/>
          <w:sz w:val="22"/>
        </w:rPr>
        <w:t xml:space="preserve"> the </w:t>
      </w:r>
      <w:r w:rsidRPr="00940572">
        <w:rPr>
          <w:rStyle w:val="Emphasis"/>
          <w:highlight w:val="green"/>
        </w:rPr>
        <w:t>economic, political and social collapse of Pakistan</w:t>
      </w:r>
      <w:r w:rsidRPr="00940572">
        <w:rPr>
          <w:rStyle w:val="IntenseEmphasis"/>
          <w:b/>
          <w:sz w:val="22"/>
          <w:highlight w:val="green"/>
        </w:rPr>
        <w:t xml:space="preserve">, which would </w:t>
      </w:r>
      <w:r w:rsidRPr="00940572">
        <w:rPr>
          <w:rStyle w:val="Emphasis"/>
          <w:highlight w:val="green"/>
        </w:rPr>
        <w:t>unleash chaos</w:t>
      </w:r>
      <w:r w:rsidRPr="00103517">
        <w:rPr>
          <w:rStyle w:val="Emphasis"/>
        </w:rPr>
        <w:t>.</w:t>
      </w:r>
      <w:r w:rsidRPr="00BB75F3">
        <w:rPr>
          <w:sz w:val="10"/>
        </w:rPr>
        <w:t xml:space="preserve"> Under such circumstances, it is possible to imagine that the </w:t>
      </w:r>
      <w:r w:rsidRPr="00940572">
        <w:rPr>
          <w:rStyle w:val="IntenseEmphasis"/>
          <w:b/>
          <w:sz w:val="22"/>
          <w:highlight w:val="green"/>
        </w:rPr>
        <w:t>jihadis may capture a nuclear weapon</w:t>
      </w:r>
      <w:r w:rsidRPr="00BB75F3">
        <w:rPr>
          <w:sz w:val="10"/>
        </w:rPr>
        <w:t xml:space="preserve">. A fearful </w:t>
      </w:r>
      <w:r w:rsidRPr="00940572">
        <w:rPr>
          <w:rStyle w:val="IntenseEmphasis"/>
          <w:b/>
          <w:sz w:val="22"/>
          <w:highlight w:val="green"/>
        </w:rPr>
        <w:t>India and</w:t>
      </w:r>
      <w:r w:rsidRPr="00BB75F3">
        <w:rPr>
          <w:rStyle w:val="IntenseEmphasis"/>
          <w:b/>
          <w:sz w:val="22"/>
        </w:rPr>
        <w:t xml:space="preserve"> </w:t>
      </w:r>
      <w:r w:rsidRPr="00940572">
        <w:rPr>
          <w:rStyle w:val="IntenseEmphasis"/>
          <w:b/>
          <w:sz w:val="22"/>
          <w:highlight w:val="green"/>
        </w:rPr>
        <w:t>U</w:t>
      </w:r>
      <w:r w:rsidRPr="00BB75F3">
        <w:rPr>
          <w:rStyle w:val="IntenseEmphasis"/>
          <w:b/>
          <w:sz w:val="22"/>
        </w:rPr>
        <w:t xml:space="preserve">nited </w:t>
      </w:r>
      <w:r w:rsidRPr="00940572">
        <w:rPr>
          <w:rStyle w:val="IntenseEmphasis"/>
          <w:b/>
          <w:sz w:val="22"/>
          <w:highlight w:val="green"/>
        </w:rPr>
        <w:t>S</w:t>
      </w:r>
      <w:r w:rsidRPr="00BB75F3">
        <w:rPr>
          <w:rStyle w:val="IntenseEmphasis"/>
          <w:b/>
          <w:sz w:val="22"/>
        </w:rPr>
        <w:t xml:space="preserve">tates would </w:t>
      </w:r>
      <w:r w:rsidRPr="00940572">
        <w:rPr>
          <w:rStyle w:val="IntenseEmphasis"/>
          <w:b/>
          <w:sz w:val="22"/>
          <w:highlight w:val="green"/>
        </w:rPr>
        <w:t>intervene</w:t>
      </w:r>
      <w:r w:rsidRPr="00BB75F3">
        <w:rPr>
          <w:rStyle w:val="IntenseEmphasis"/>
          <w:b/>
          <w:sz w:val="22"/>
        </w:rPr>
        <w:t>, raising concerns in China.</w:t>
      </w:r>
      <w:r w:rsidRPr="00BB75F3">
        <w:rPr>
          <w:sz w:val="10"/>
        </w:rPr>
        <w:t xml:space="preserve"> The prospect of </w:t>
      </w:r>
      <w:r w:rsidRPr="00940572">
        <w:rPr>
          <w:rStyle w:val="Emphasis"/>
          <w:highlight w:val="green"/>
        </w:rPr>
        <w:t>great power conflict would loom.</w:t>
      </w:r>
      <w:r w:rsidRPr="00940572">
        <w:rPr>
          <w:sz w:val="12"/>
          <w:highlight w:val="green"/>
        </w:rPr>
        <w:t>¶</w:t>
      </w:r>
      <w:r w:rsidRPr="00940572">
        <w:rPr>
          <w:sz w:val="10"/>
          <w:highlight w:val="green"/>
        </w:rPr>
        <w:t xml:space="preserve"> </w:t>
      </w:r>
      <w:r w:rsidRPr="00940572">
        <w:rPr>
          <w:rStyle w:val="Emphasis"/>
          <w:highlight w:val="green"/>
        </w:rPr>
        <w:t>The nightmare scenario</w:t>
      </w:r>
      <w:r w:rsidRPr="00940572">
        <w:rPr>
          <w:sz w:val="10"/>
          <w:highlight w:val="green"/>
        </w:rPr>
        <w:t xml:space="preserve"> </w:t>
      </w:r>
      <w:r w:rsidRPr="00940572">
        <w:rPr>
          <w:rStyle w:val="IntenseEmphasis"/>
          <w:b/>
          <w:sz w:val="22"/>
          <w:highlight w:val="green"/>
        </w:rPr>
        <w:t xml:space="preserve">is that Pakistan’s generals, faced with collapse, decide to </w:t>
      </w:r>
      <w:r w:rsidRPr="00940572">
        <w:rPr>
          <w:rStyle w:val="Emphasis"/>
          <w:highlight w:val="green"/>
        </w:rPr>
        <w:t>threaten nuclear war</w:t>
      </w:r>
      <w:r w:rsidRPr="00BB75F3">
        <w:rPr>
          <w:sz w:val="10"/>
        </w:rPr>
        <w:t xml:space="preserve">. As the Cuban Missile Crisis showed fifty years ago, </w:t>
      </w:r>
      <w:r w:rsidRPr="00BB75F3">
        <w:rPr>
          <w:rStyle w:val="IntenseEmphasis"/>
          <w:b/>
          <w:sz w:val="22"/>
        </w:rPr>
        <w:t xml:space="preserve">in the midst of crisis, there is </w:t>
      </w:r>
      <w:r w:rsidRPr="00940572">
        <w:rPr>
          <w:rStyle w:val="IntenseEmphasis"/>
          <w:b/>
          <w:sz w:val="22"/>
          <w:highlight w:val="green"/>
        </w:rPr>
        <w:t>fear, miscalculation, errors of judgment, flaws in</w:t>
      </w:r>
      <w:r w:rsidRPr="00BB75F3">
        <w:rPr>
          <w:rStyle w:val="IntenseEmphasis"/>
          <w:b/>
          <w:sz w:val="22"/>
        </w:rPr>
        <w:t xml:space="preserve"> </w:t>
      </w:r>
      <w:r w:rsidRPr="00940572">
        <w:rPr>
          <w:rStyle w:val="Emphasis"/>
          <w:highlight w:val="green"/>
        </w:rPr>
        <w:t>c</w:t>
      </w:r>
      <w:r w:rsidRPr="00BB75F3">
        <w:rPr>
          <w:rStyle w:val="IntenseEmphasis"/>
          <w:b/>
          <w:sz w:val="22"/>
        </w:rPr>
        <w:t xml:space="preserve">ommand </w:t>
      </w:r>
      <w:r w:rsidRPr="00940572">
        <w:rPr>
          <w:rStyle w:val="Emphasis"/>
          <w:highlight w:val="green"/>
        </w:rPr>
        <w:t>and</w:t>
      </w:r>
      <w:r w:rsidRPr="00BB75F3">
        <w:rPr>
          <w:rStyle w:val="IntenseEmphasis"/>
          <w:b/>
          <w:sz w:val="22"/>
        </w:rPr>
        <w:t xml:space="preserve"> </w:t>
      </w:r>
      <w:r w:rsidRPr="00940572">
        <w:rPr>
          <w:rStyle w:val="IntenseEmphasis"/>
          <w:b/>
          <w:sz w:val="22"/>
          <w:highlight w:val="green"/>
        </w:rPr>
        <w:t>c</w:t>
      </w:r>
      <w:r w:rsidRPr="00BB75F3">
        <w:rPr>
          <w:rStyle w:val="IntenseEmphasis"/>
          <w:b/>
          <w:sz w:val="22"/>
        </w:rPr>
        <w:t xml:space="preserve">ontrol, </w:t>
      </w:r>
      <w:r w:rsidRPr="00940572">
        <w:rPr>
          <w:rStyle w:val="IntenseEmphasis"/>
          <w:b/>
          <w:sz w:val="22"/>
          <w:highlight w:val="green"/>
        </w:rPr>
        <w:t>and</w:t>
      </w:r>
      <w:r w:rsidRPr="00BB75F3">
        <w:rPr>
          <w:rStyle w:val="IntenseEmphasis"/>
          <w:b/>
          <w:sz w:val="22"/>
        </w:rPr>
        <w:t xml:space="preserve"> simple </w:t>
      </w:r>
      <w:r w:rsidRPr="00940572">
        <w:rPr>
          <w:rStyle w:val="IntenseEmphasis"/>
          <w:b/>
          <w:sz w:val="22"/>
          <w:highlight w:val="green"/>
        </w:rPr>
        <w:t>bad luck</w:t>
      </w:r>
      <w:r w:rsidRPr="00BB75F3">
        <w:rPr>
          <w:rStyle w:val="IntenseEmphasis"/>
          <w:b/>
          <w:sz w:val="22"/>
        </w:rPr>
        <w:t xml:space="preserve">, and </w:t>
      </w:r>
      <w:r w:rsidRPr="00940572">
        <w:rPr>
          <w:rStyle w:val="Emphasis"/>
          <w:highlight w:val="green"/>
        </w:rPr>
        <w:t>any</w:t>
      </w:r>
      <w:r w:rsidRPr="00103517">
        <w:rPr>
          <w:rStyle w:val="Emphasis"/>
        </w:rPr>
        <w:t xml:space="preserve"> of them </w:t>
      </w:r>
      <w:r w:rsidRPr="00940572">
        <w:rPr>
          <w:rStyle w:val="Emphasis"/>
          <w:highlight w:val="green"/>
        </w:rPr>
        <w:t>could trigger</w:t>
      </w:r>
      <w:r w:rsidRPr="00103517">
        <w:rPr>
          <w:rStyle w:val="Emphasis"/>
        </w:rPr>
        <w:t xml:space="preserve"> a </w:t>
      </w:r>
      <w:r w:rsidRPr="00940572">
        <w:rPr>
          <w:rStyle w:val="Emphasis"/>
          <w:highlight w:val="green"/>
        </w:rPr>
        <w:t>nuclear war</w:t>
      </w:r>
      <w:r w:rsidRPr="00103517">
        <w:rPr>
          <w:rStyle w:val="Emphasis"/>
        </w:rPr>
        <w:t>.</w:t>
      </w:r>
      <w:r w:rsidRPr="00BB75F3">
        <w:rPr>
          <w:sz w:val="10"/>
        </w:rPr>
        <w:t xml:space="preserve"> The subcontinent’s cities would become radioactive ruins. Tens of millions would die. The pall of smoke would darken the world and become a global calamity.</w:t>
      </w:r>
    </w:p>
    <w:p w14:paraId="33244B2D" w14:textId="5FAEC3DA" w:rsidR="00C00BD4" w:rsidRDefault="00C00BD4" w:rsidP="00BB75F3">
      <w:pPr>
        <w:rPr>
          <w:sz w:val="10"/>
        </w:rPr>
      </w:pPr>
    </w:p>
    <w:p w14:paraId="4E9C74AF" w14:textId="63354C64" w:rsidR="006D455E" w:rsidRDefault="006D455E" w:rsidP="00BB75F3">
      <w:pPr>
        <w:rPr>
          <w:sz w:val="10"/>
        </w:rPr>
      </w:pPr>
    </w:p>
    <w:p w14:paraId="0EC08AF9" w14:textId="5CC688E4" w:rsidR="006D455E" w:rsidRDefault="006D455E" w:rsidP="006D455E">
      <w:pPr>
        <w:pStyle w:val="Heading3"/>
      </w:pPr>
      <w:r>
        <w:t>2AC A/C Moderates China/Allies</w:t>
      </w:r>
    </w:p>
    <w:p w14:paraId="5BDE1636" w14:textId="72070D93" w:rsidR="006D455E" w:rsidRDefault="006D455E" w:rsidP="006D455E"/>
    <w:p w14:paraId="13A0B931" w14:textId="3B03B36D" w:rsidR="006D455E" w:rsidRDefault="006D455E" w:rsidP="006D455E">
      <w:pPr>
        <w:pStyle w:val="Heading4"/>
      </w:pPr>
      <w:r>
        <w:t>And, integrating China into the multilateral system through the arms control agreements and boost in relations moderates Chinese behavior and allows the U.S. to shift resources to Allies</w:t>
      </w:r>
    </w:p>
    <w:p w14:paraId="666B4FDC" w14:textId="477E841F" w:rsidR="006D455E" w:rsidRDefault="006D455E" w:rsidP="006D455E"/>
    <w:p w14:paraId="5B9F6550" w14:textId="3A535311" w:rsidR="006D455E" w:rsidRDefault="006D455E" w:rsidP="006D455E">
      <w:pPr>
        <w:rPr>
          <w:rStyle w:val="Style13ptBold"/>
        </w:rPr>
      </w:pPr>
      <w:r>
        <w:rPr>
          <w:rStyle w:val="Style13ptBold"/>
        </w:rPr>
        <w:t>Gross ‘13</w:t>
      </w:r>
    </w:p>
    <w:p w14:paraId="11DAED30" w14:textId="5A02279B" w:rsidR="006D455E" w:rsidRDefault="006D455E" w:rsidP="006D455E">
      <w:pPr>
        <w:rPr>
          <w:sz w:val="18"/>
          <w:szCs w:val="18"/>
        </w:rPr>
      </w:pPr>
      <w:r w:rsidRPr="00564220">
        <w:rPr>
          <w:sz w:val="18"/>
          <w:szCs w:val="18"/>
        </w:rPr>
        <w:t xml:space="preserve">(Donald Gross, Senior Advisor at the Albright Stonebridge Group—a global business strategy firm chaired by former U.S. Secretary of State Madeleine Albright, Adjunct Fellow of Pacific Forum CSIS—a non-profit foreign policy research institute affiliated with the Center for Strategic and International Studies, Former Senior Advisor to the Under Secretary for International Security Affairs in the Department of State, former Counselor of the U.S. Arms Control and Disarmament Agency, former Director of Legislative Affairs at the National Security Council in the White House, holds a J.D. from the University of Chicago, 2013“Rapprochement and a Stable Peace,” The China Fallacy: How the U.S. Can Benefit from China’s Rise and Avoid Another Cold War, p. </w:t>
      </w:r>
      <w:r>
        <w:rPr>
          <w:sz w:val="18"/>
          <w:szCs w:val="18"/>
        </w:rPr>
        <w:t>64-5//um-ef</w:t>
      </w:r>
      <w:r w:rsidRPr="00564220">
        <w:rPr>
          <w:sz w:val="18"/>
          <w:szCs w:val="18"/>
        </w:rPr>
        <w:t>)</w:t>
      </w:r>
    </w:p>
    <w:p w14:paraId="7EFEFD65" w14:textId="73660476" w:rsidR="006D455E" w:rsidRPr="00F276DE" w:rsidRDefault="006D455E" w:rsidP="006D455E">
      <w:pPr>
        <w:rPr>
          <w:sz w:val="14"/>
        </w:rPr>
      </w:pPr>
      <w:r w:rsidRPr="00F276DE">
        <w:rPr>
          <w:rStyle w:val="StyleUnderline"/>
        </w:rPr>
        <w:t>Improved relations with China would</w:t>
      </w:r>
      <w:r w:rsidRPr="00F276DE">
        <w:rPr>
          <w:sz w:val="14"/>
        </w:rPr>
        <w:t xml:space="preserve">, moreover, </w:t>
      </w:r>
      <w:r w:rsidRPr="00F276DE">
        <w:rPr>
          <w:rStyle w:val="StyleUnderline"/>
        </w:rPr>
        <w:t>allow the U.S. to shape China's overall security strategy by accelerating China's integration into the international community</w:t>
      </w:r>
      <w:r w:rsidRPr="00F276DE">
        <w:rPr>
          <w:sz w:val="14"/>
        </w:rPr>
        <w:t xml:space="preserve">. Rather than attempting to limit China's role in the international system, in security, political or economic arenas, as it sometimes does now, </w:t>
      </w:r>
      <w:r w:rsidRPr="00F276DE">
        <w:rPr>
          <w:rStyle w:val="Emphasis"/>
        </w:rPr>
        <w:t>the U.S. would consistently strive to "link [China's] systems to those of the rest of the world.</w:t>
      </w:r>
      <w:r w:rsidRPr="00F276DE">
        <w:rPr>
          <w:sz w:val="14"/>
        </w:rPr>
        <w:t xml:space="preserve">"45 Douglas Paal, vice president at the Carnegie Endowment, points out that </w:t>
      </w:r>
      <w:r w:rsidRPr="00F276DE">
        <w:rPr>
          <w:rStyle w:val="Emphasis"/>
        </w:rPr>
        <w:t>a more active role in the international system, consistent with China's "great power status," would effectively "[deter] China from seeking to obtain its goals through the use of force</w:t>
      </w:r>
      <w:r w:rsidRPr="00F276DE">
        <w:rPr>
          <w:sz w:val="14"/>
        </w:rPr>
        <w:t>."46</w:t>
      </w:r>
      <w:r w:rsidR="00F276DE" w:rsidRPr="00F276DE">
        <w:rPr>
          <w:sz w:val="14"/>
        </w:rPr>
        <w:t xml:space="preserve"> </w:t>
      </w:r>
      <w:r w:rsidRPr="00F276DE">
        <w:rPr>
          <w:sz w:val="14"/>
        </w:rPr>
        <w:t xml:space="preserve">Michael Swaine of the Carnegie Endowment concurs that China's </w:t>
      </w:r>
      <w:r w:rsidRPr="00F276DE">
        <w:rPr>
          <w:rStyle w:val="Emphasis"/>
        </w:rPr>
        <w:t>deep involvement in the international system through multilateral organizations can limit its military modernization and thus temper any latent desire for aggressive military activity</w:t>
      </w:r>
      <w:r w:rsidRPr="00F276DE">
        <w:rPr>
          <w:sz w:val="14"/>
        </w:rPr>
        <w:t>:</w:t>
      </w:r>
      <w:r w:rsidR="00F276DE" w:rsidRPr="00F276DE">
        <w:rPr>
          <w:sz w:val="14"/>
        </w:rPr>
        <w:t xml:space="preserve"> </w:t>
      </w:r>
      <w:r w:rsidRPr="00F276DE">
        <w:rPr>
          <w:sz w:val="14"/>
        </w:rPr>
        <w:t xml:space="preserve">Many Japanese—as many other Asians—hope that </w:t>
      </w:r>
      <w:r w:rsidRPr="00F276DE">
        <w:rPr>
          <w:rStyle w:val="StyleUnderline"/>
        </w:rPr>
        <w:t>China's growing military capabilities can be constrained or blunted by successfully integrating Beijing into the multilateral international and regional security systems</w:t>
      </w:r>
      <w:r w:rsidRPr="00F276DE">
        <w:rPr>
          <w:sz w:val="14"/>
        </w:rPr>
        <w:t xml:space="preserve">. </w:t>
      </w:r>
      <w:r w:rsidRPr="00F276DE">
        <w:rPr>
          <w:rStyle w:val="StyleUnderline"/>
        </w:rPr>
        <w:t>Most Japanese appear to believe this effort has a good chance of succeeding as long as China is not isolated or contained.</w:t>
      </w:r>
      <w:r w:rsidRPr="00F276DE">
        <w:rPr>
          <w:sz w:val="14"/>
        </w:rPr>
        <w:t>47</w:t>
      </w:r>
      <w:r w:rsidR="00F276DE" w:rsidRPr="00F276DE">
        <w:rPr>
          <w:sz w:val="14"/>
        </w:rPr>
        <w:t xml:space="preserve"> </w:t>
      </w:r>
      <w:r w:rsidRPr="00F276DE">
        <w:rPr>
          <w:sz w:val="14"/>
        </w:rPr>
        <w:t xml:space="preserve">Indeed, </w:t>
      </w:r>
      <w:r w:rsidRPr="00F276DE">
        <w:rPr>
          <w:rStyle w:val="StyleUnderline"/>
        </w:rPr>
        <w:t>fully integrating China into the international system cannot occur under a scenario of containment or isolation. On the other hand, improved relations with the United States would encourage China to continue to view Asian multilateral organizations in a positive light</w:t>
      </w:r>
      <w:r w:rsidRPr="00F276DE">
        <w:rPr>
          <w:sz w:val="14"/>
        </w:rPr>
        <w:t xml:space="preserve">. </w:t>
      </w:r>
      <w:r w:rsidRPr="00F276DE">
        <w:rPr>
          <w:rStyle w:val="Emphasis"/>
        </w:rPr>
        <w:t>The regional and global influence China derives from organizations where it plays a leading role will help deter it from relying on military force to achieve its security and foreign policy objectives.</w:t>
      </w:r>
      <w:r w:rsidR="00F276DE" w:rsidRPr="00F276DE">
        <w:rPr>
          <w:sz w:val="14"/>
        </w:rPr>
        <w:t xml:space="preserve"> </w:t>
      </w:r>
      <w:r w:rsidRPr="00F276DE">
        <w:rPr>
          <w:rStyle w:val="StyleUnderline"/>
        </w:rPr>
        <w:t>Avoiding military competition with China will confer another major benefit on the United States that is not often sufficiently appreciated. The U.S. would no longer require the extensive military deployments in the Asia Pacific that it now maintains</w:t>
      </w:r>
      <w:r w:rsidRPr="00F276DE">
        <w:rPr>
          <w:sz w:val="14"/>
        </w:rPr>
        <w:t xml:space="preserve">. </w:t>
      </w:r>
      <w:r w:rsidRPr="00F276DE">
        <w:rPr>
          <w:rStyle w:val="Emphasis"/>
        </w:rPr>
        <w:t>Scaled-down U.S. forces could focus more exclusively on the North Korean threat while reinforcing the defenses of American allies—South Korea and Japan.</w:t>
      </w:r>
      <w:r w:rsidRPr="00F276DE">
        <w:rPr>
          <w:sz w:val="14"/>
        </w:rPr>
        <w:t xml:space="preserve"> The U.S. could devote the savings of defense budget dollars, equipment and personnel to other areas of pressing national need in security, economic and social arenas.</w:t>
      </w:r>
    </w:p>
    <w:p w14:paraId="6DD713F8" w14:textId="77777777" w:rsidR="006D455E" w:rsidRDefault="006D455E" w:rsidP="006D455E"/>
    <w:p w14:paraId="5B8DE0A5" w14:textId="77777777" w:rsidR="006D455E" w:rsidRPr="006D455E" w:rsidRDefault="006D455E" w:rsidP="006D455E"/>
    <w:p w14:paraId="02A84267" w14:textId="77777777" w:rsidR="006D455E" w:rsidRPr="006D455E" w:rsidRDefault="006D455E" w:rsidP="006D455E"/>
    <w:p w14:paraId="7C25E06D" w14:textId="2B74108F" w:rsidR="00FF1B0C" w:rsidRDefault="00FF1B0C" w:rsidP="00FF1B0C">
      <w:pPr>
        <w:pStyle w:val="Heading2"/>
      </w:pPr>
      <w:r>
        <w:t>Uniqueness</w:t>
      </w:r>
    </w:p>
    <w:p w14:paraId="1EAC0EE0" w14:textId="4F998FED" w:rsidR="00FF1B0C" w:rsidRDefault="00FF1B0C" w:rsidP="00FF1B0C">
      <w:pPr>
        <w:pStyle w:val="Heading3"/>
      </w:pPr>
      <w:r>
        <w:t>Uniq: Trump Pushing A/C Now</w:t>
      </w:r>
    </w:p>
    <w:p w14:paraId="50450225" w14:textId="027025BA" w:rsidR="000D415D" w:rsidRDefault="000D415D" w:rsidP="00FF1B0C"/>
    <w:p w14:paraId="236413B5" w14:textId="188FFA48" w:rsidR="000D415D" w:rsidRDefault="000D415D" w:rsidP="000D415D">
      <w:pPr>
        <w:pStyle w:val="Heading4"/>
      </w:pPr>
      <w:r>
        <w:t>And, Trump is pushing Arms Control now --- Mueller investigation has created momentum for limits to Russia</w:t>
      </w:r>
    </w:p>
    <w:p w14:paraId="7267070C" w14:textId="77777777" w:rsidR="000D415D" w:rsidRPr="000D415D" w:rsidRDefault="000D415D" w:rsidP="000D415D"/>
    <w:p w14:paraId="47FFFB0A" w14:textId="63E503ED" w:rsidR="00FF1B0C" w:rsidRDefault="00FF1B0C" w:rsidP="00FF1B0C">
      <w:pPr>
        <w:rPr>
          <w:rStyle w:val="Style13ptBold"/>
        </w:rPr>
      </w:pPr>
      <w:r>
        <w:rPr>
          <w:rStyle w:val="Style13ptBold"/>
        </w:rPr>
        <w:t>Burt and Wolfstahl ‘19</w:t>
      </w:r>
    </w:p>
    <w:p w14:paraId="63D47875" w14:textId="211E6B71" w:rsidR="00FF1B0C" w:rsidRPr="00FF1B0C" w:rsidRDefault="00FF1B0C" w:rsidP="00FF1B0C">
      <w:r w:rsidRPr="00FF1B0C">
        <w:t xml:space="preserve">(Richard, </w:t>
      </w:r>
      <w:r>
        <w:t>led the American delegation that negotiated the START agreement signed by President Bush and President Gorbachev in 1991.</w:t>
      </w:r>
      <w:r w:rsidRPr="00FF1B0C">
        <w:t xml:space="preserve">and Jon, </w:t>
      </w:r>
      <w:r>
        <w:t xml:space="preserve">erved as senior director for arms control and nonproliferation at the National Security Council and helped negotiate the New START agreement. Both are leaders of the Global Zero arms control initiative, </w:t>
      </w:r>
      <w:r w:rsidRPr="00FF1B0C">
        <w:t>“How Trump Can Transform Nuclear Arms Control,” pg online @ https://nationalinterest.org/feature/how-trump-can-transform-nuclear-arms-control-56892 //um-ef)</w:t>
      </w:r>
    </w:p>
    <w:p w14:paraId="16B0F7D9" w14:textId="0CFD35ED" w:rsidR="00FF1B0C" w:rsidRDefault="000D415D" w:rsidP="00FF1B0C">
      <w:r>
        <w:t>P</w:t>
      </w:r>
      <w:r w:rsidR="00FF1B0C">
        <w:t xml:space="preserve">resident Donald </w:t>
      </w:r>
      <w:r w:rsidR="00FF1B0C" w:rsidRPr="000D415D">
        <w:rPr>
          <w:rStyle w:val="Emphasis"/>
        </w:rPr>
        <w:t>Trump has tweeted that he wants to prevent a dangerous and costly nuclear arms race between the United States and Russia, and prevent a new one with China, by negotiating a new three-way treaty among those nuclear states.</w:t>
      </w:r>
      <w:r>
        <w:t xml:space="preserve"> </w:t>
      </w:r>
      <w:r w:rsidR="00FF1B0C" w:rsidRPr="000D415D">
        <w:rPr>
          <w:rStyle w:val="Emphasis"/>
        </w:rPr>
        <w:t>The president’s new interest in nuclear arms control, in part, may stem from the conclusion of the Mueller investigation</w:t>
      </w:r>
      <w:r w:rsidR="00FF1B0C">
        <w:t xml:space="preserve">. </w:t>
      </w:r>
      <w:r w:rsidR="00FF1B0C" w:rsidRPr="000D415D">
        <w:rPr>
          <w:rStyle w:val="Emphasis"/>
        </w:rPr>
        <w:t>Thus, he may believe he now has some political room to work on issues of importance with Russia and possibly explore a new, historic nuclear reduction deal</w:t>
      </w:r>
      <w:r w:rsidR="00FF1B0C">
        <w:t>.</w:t>
      </w:r>
      <w:r>
        <w:t xml:space="preserve"> </w:t>
      </w:r>
      <w:r w:rsidR="00FF1B0C">
        <w:t>Whatever the reason, this new interest should come as welcome news.</w:t>
      </w:r>
      <w:r>
        <w:t xml:space="preserve"> </w:t>
      </w:r>
      <w:r w:rsidR="00FF1B0C" w:rsidRPr="000D415D">
        <w:rPr>
          <w:rStyle w:val="StyleUnderline"/>
        </w:rPr>
        <w:t>It has been a decade since Washington and Moscow concluded their last nuclear accord, the so-called New START agreement, and the two powers, which still possess 95 percent of the world’s nuclear weapons, are both aggressively modernizing their nuclear arsenals</w:t>
      </w:r>
      <w:r w:rsidR="00FF1B0C">
        <w:t>.</w:t>
      </w:r>
      <w:r>
        <w:t xml:space="preserve"> </w:t>
      </w:r>
      <w:r w:rsidR="00FF1B0C">
        <w:t>For Russia, this work includes a new generation of “heavy” intercontinental-range missiles and completely new systems, such as long-range underwater drones and nuclear-powered cruise missiles. America’s modernization program would replace its entire nuclear “triad” of land and sea-based missiles and long-range bombers at a cost of $1.5 trillion or more.</w:t>
      </w:r>
      <w:r>
        <w:t xml:space="preserve"> </w:t>
      </w:r>
      <w:r w:rsidR="00FF1B0C">
        <w:t xml:space="preserve">Reflecting on both the dangers and the costs involved in another round of the arms race, </w:t>
      </w:r>
      <w:r w:rsidR="00FF1B0C" w:rsidRPr="000D415D">
        <w:rPr>
          <w:rStyle w:val="Emphasis"/>
        </w:rPr>
        <w:t>the president now says he wants far-reaching new agreements with Russia that would bring China into the process for the first time.</w:t>
      </w:r>
      <w:r>
        <w:rPr>
          <w:rStyle w:val="Emphasis"/>
        </w:rPr>
        <w:t xml:space="preserve"> </w:t>
      </w:r>
      <w:r w:rsidR="00FF1B0C" w:rsidRPr="000D415D">
        <w:rPr>
          <w:rStyle w:val="StyleUnderline"/>
        </w:rPr>
        <w:t>Trying to halt Russian nuclear modernization and expanding arms control to China is a big idea, and a good one. Especially, in the case of China, however, it is extremely ambitious</w:t>
      </w:r>
      <w:r w:rsidR="00FF1B0C">
        <w:t>: China’s nuclear arsenal is a tenth the size of the Russian and American inventories, and Beijing would never accept an outcome that locked it into an inferior status to Washington and Moscow.</w:t>
      </w:r>
    </w:p>
    <w:p w14:paraId="404AB22D" w14:textId="77777777" w:rsidR="00FF1B0C" w:rsidRPr="00FF1B0C" w:rsidRDefault="00FF1B0C" w:rsidP="00FF1B0C"/>
    <w:p w14:paraId="617CB4F9" w14:textId="77777777" w:rsidR="00FF1B0C" w:rsidRPr="00BB75F3" w:rsidRDefault="00FF1B0C" w:rsidP="00BB75F3">
      <w:pPr>
        <w:rPr>
          <w:sz w:val="10"/>
        </w:rPr>
      </w:pPr>
    </w:p>
    <w:p w14:paraId="1825D3B2" w14:textId="13F32C1F" w:rsidR="00703FA6" w:rsidRDefault="00703FA6" w:rsidP="00703FA6">
      <w:pPr>
        <w:pStyle w:val="Heading2"/>
      </w:pPr>
      <w:r>
        <w:t>Internals</w:t>
      </w:r>
    </w:p>
    <w:p w14:paraId="29B0642F" w14:textId="61FF3F22" w:rsidR="00DA2E87" w:rsidRPr="002E5D11" w:rsidRDefault="00464AFF" w:rsidP="00DA2E87">
      <w:pPr>
        <w:pStyle w:val="Heading3"/>
      </w:pPr>
      <w:r>
        <w:t>Internals: Taiwan Support = China Mod</w:t>
      </w:r>
    </w:p>
    <w:p w14:paraId="6F0038D6" w14:textId="77777777" w:rsidR="00DA2E87" w:rsidRPr="00261432" w:rsidRDefault="00DA2E87" w:rsidP="00DA2E87">
      <w:pPr>
        <w:pStyle w:val="Heading4"/>
      </w:pPr>
      <w:r>
        <w:t xml:space="preserve">US support for Taiwanese independence and consistent supply of arms sales justifies nuclear build-up </w:t>
      </w:r>
    </w:p>
    <w:p w14:paraId="76915ACE" w14:textId="77777777" w:rsidR="00DA2E87" w:rsidRPr="00261432" w:rsidRDefault="00DA2E87" w:rsidP="00DA2E87">
      <w:r w:rsidRPr="00261432">
        <w:rPr>
          <w:rStyle w:val="Style13ptBold"/>
        </w:rPr>
        <w:t>Haynes 16</w:t>
      </w:r>
      <w:r>
        <w:t xml:space="preserve"> – an assistant professor of political science at Lipscomb University in Nashville, Tennessee. Her article will appear as a chapter in her upcoming book Chinese Nuclear Proliferation by the University of Nebraska Press. (Susan, “China’s Nuclear Threat Perceptions” Strategic Studies Quarterly, Volume 10, No. 2 (Summer 2016), pp. 25-62, </w:t>
      </w:r>
      <w:hyperlink r:id="rId84" w:history="1">
        <w:r>
          <w:rPr>
            <w:rStyle w:val="Hyperlink"/>
          </w:rPr>
          <w:t>https://www.jstor.org/stable/pdf/26271504.pdf?refreqid=excelsior%3Ae0fdc2aa05ffb577f15c232476b94d6f</w:t>
        </w:r>
      </w:hyperlink>
      <w:r>
        <w:t>)//RP</w:t>
      </w:r>
    </w:p>
    <w:p w14:paraId="415594C9" w14:textId="77777777" w:rsidR="00DA2E87" w:rsidRPr="00BF71FB" w:rsidRDefault="00DA2E87" w:rsidP="00DA2E87">
      <w:pPr>
        <w:rPr>
          <w:b/>
          <w:bCs/>
          <w:u w:val="single"/>
        </w:rPr>
      </w:pPr>
      <w:r w:rsidRPr="00BF71FB">
        <w:rPr>
          <w:b/>
          <w:bCs/>
          <w:u w:val="single"/>
        </w:rPr>
        <w:t xml:space="preserve">This statement implies that the </w:t>
      </w:r>
      <w:r w:rsidRPr="00261432">
        <w:rPr>
          <w:b/>
          <w:bCs/>
          <w:u w:val="single"/>
        </w:rPr>
        <w:t xml:space="preserve">United States is “playing” </w:t>
      </w:r>
      <w:r w:rsidRPr="00BF71FB">
        <w:rPr>
          <w:b/>
          <w:bCs/>
          <w:u w:val="single"/>
        </w:rPr>
        <w:t xml:space="preserve">India </w:t>
      </w:r>
      <w:r w:rsidRPr="00261432">
        <w:rPr>
          <w:b/>
          <w:bCs/>
          <w:u w:val="single"/>
        </w:rPr>
        <w:t>to check</w:t>
      </w:r>
      <w:r w:rsidRPr="00BF71FB">
        <w:rPr>
          <w:b/>
          <w:bCs/>
          <w:u w:val="single"/>
        </w:rPr>
        <w:t xml:space="preserve"> China and Pakistan, but it could also hold true for other states in the region—particularly </w:t>
      </w:r>
      <w:r w:rsidRPr="00261432">
        <w:rPr>
          <w:b/>
          <w:bCs/>
          <w:u w:val="single"/>
        </w:rPr>
        <w:t>Taiwan</w:t>
      </w:r>
      <w:r w:rsidRPr="007A73B4">
        <w:rPr>
          <w:sz w:val="12"/>
        </w:rPr>
        <w:t xml:space="preserve"> and North Korea. </w:t>
      </w:r>
      <w:r w:rsidRPr="00BF71FB">
        <w:rPr>
          <w:b/>
          <w:bCs/>
          <w:u w:val="single"/>
        </w:rPr>
        <w:t>Though the U</w:t>
      </w:r>
      <w:r w:rsidRPr="007A73B4">
        <w:rPr>
          <w:sz w:val="12"/>
        </w:rPr>
        <w:t xml:space="preserve">nited </w:t>
      </w:r>
      <w:r w:rsidRPr="00BF71FB">
        <w:rPr>
          <w:b/>
          <w:bCs/>
          <w:u w:val="single"/>
        </w:rPr>
        <w:t>S</w:t>
      </w:r>
      <w:r w:rsidRPr="007A73B4">
        <w:rPr>
          <w:sz w:val="12"/>
        </w:rPr>
        <w:t xml:space="preserve">tates officially </w:t>
      </w:r>
      <w:r w:rsidRPr="00BF71FB">
        <w:rPr>
          <w:b/>
          <w:bCs/>
          <w:u w:val="single"/>
        </w:rPr>
        <w:t>accepts the international community’s recognition of the PRC as the legitimate representative of China, it also helps Taiwan balance the mainland’s military power by providing it with a steady supply of arms.</w:t>
      </w:r>
      <w:r w:rsidRPr="007A73B4">
        <w:rPr>
          <w:sz w:val="12"/>
        </w:rPr>
        <w:t xml:space="preserve"> </w:t>
      </w:r>
      <w:r w:rsidRPr="00BF71FB">
        <w:rPr>
          <w:b/>
          <w:bCs/>
          <w:u w:val="single"/>
        </w:rPr>
        <w:t xml:space="preserve">China argues that the weapon systems provided by the United States could be used by Taiwan in a war of independence, especially if Taiwan’s defense is aided by US </w:t>
      </w:r>
      <w:r w:rsidRPr="007A73B4">
        <w:rPr>
          <w:sz w:val="12"/>
        </w:rPr>
        <w:t>theater missile defense</w:t>
      </w:r>
      <w:r w:rsidRPr="00BF71FB">
        <w:rPr>
          <w:b/>
          <w:bCs/>
          <w:u w:val="single"/>
        </w:rPr>
        <w:t xml:space="preserve"> (TMD).</w:t>
      </w:r>
      <w:r w:rsidRPr="007A73B4">
        <w:rPr>
          <w:sz w:val="12"/>
        </w:rPr>
        <w:t xml:space="preserve"> </w:t>
      </w:r>
      <w:r w:rsidRPr="00BF71FB">
        <w:rPr>
          <w:b/>
          <w:bCs/>
          <w:u w:val="single"/>
        </w:rPr>
        <w:t xml:space="preserve">According to one PRC official, this “would be </w:t>
      </w:r>
      <w:r w:rsidRPr="00261432">
        <w:rPr>
          <w:b/>
          <w:bCs/>
          <w:u w:val="single"/>
        </w:rPr>
        <w:t>tantamount to the restoration of a quasi-military alliance between the US and Taiwan</w:t>
      </w:r>
      <w:r w:rsidRPr="007A73B4">
        <w:rPr>
          <w:b/>
          <w:bCs/>
          <w:sz w:val="12"/>
        </w:rPr>
        <w:t>.</w:t>
      </w:r>
      <w:r w:rsidRPr="007A73B4">
        <w:rPr>
          <w:sz w:val="12"/>
        </w:rPr>
        <w:t xml:space="preserve">”65 At present, Taiwan does not participate in the US TMD program, and </w:t>
      </w:r>
      <w:r w:rsidRPr="00BF71FB">
        <w:rPr>
          <w:b/>
          <w:bCs/>
          <w:u w:val="single"/>
        </w:rPr>
        <w:t>there is certainly not a military or quasimilitary alliance between the two countries. This is not to say, however, that their relationship is not precarious as far as China is concerned.</w:t>
      </w:r>
      <w:r w:rsidRPr="007A73B4">
        <w:rPr>
          <w:sz w:val="12"/>
        </w:rPr>
        <w:t xml:space="preserve"> </w:t>
      </w:r>
      <w:r w:rsidRPr="00261432">
        <w:rPr>
          <w:b/>
          <w:bCs/>
          <w:u w:val="single"/>
        </w:rPr>
        <w:t>China has consistently opposed US arms sales to Taiwan, maintaining that such exchanges threaten China’s national security</w:t>
      </w:r>
      <w:r w:rsidRPr="007A73B4">
        <w:rPr>
          <w:b/>
          <w:bCs/>
          <w:sz w:val="12"/>
        </w:rPr>
        <w:t>.</w:t>
      </w:r>
      <w:r w:rsidRPr="007A73B4">
        <w:rPr>
          <w:sz w:val="12"/>
        </w:rPr>
        <w:t xml:space="preserve"> An accidental shipment of nuclear fuses in 2006 did not help matters. Though the fuses were returned, the incident seemingly lent credence to China’s ongoing suspicion of a US containment policy. To some, America’s interactions with North Korea further stoke this suspicion. North Korea may be acting irresponsibly and in complete disregard of international law, but many in China feel as though it is doing so because the United States is forcing its hand. The dealer has provided the Kim regime with few options. As a result, to stay in the game, North Korea chooses to cheat. When North Korea withdrew from the NPT in 2003, for instance, Chinese reports depicted North Korea not as an iniquitous nation but more as a victim of US coercion. “With its most important national interests seriously threatened,” claims Xinhua news reporter Ji Xinlong, “North Korea had no choice but to withdraw from the Nuclear Non-Proliferation Treaty to protect its national sovereignty, This content downloaded from 35.0.55.226 on Wed, 10 Jul 2019 17:38:20 UTC All use subject to h Susan Turner Haynes 52 Strategic Studies Quarterly  Summer 2016 survival, and dignity.”66 Wang Xinjun, a research fellow from the Academy of Military Science, takes a similar tone, explaining that North Korea’s pursuit of nuclear weapons is a likely consequence of US power politics. “The main reasons for the nuclear crises,” he explains, “are the hegemonic aspirations of some nations and the interventionism and double standards they practice.”67 Ultimately, Ji and Wang argue that the North Korean decision to construct a nuclear deterrent is a consequence of US coercion. While the situation is clearly more complex, their simplistic rendering of the situation conveniently serves to further the characterization of the United States as a malevolent hegemon. Even more acrimonious are those who argue that North Korea’s nuclearization is an intended consequence of US action. According to this account, the United States does not actually fear North Korea’s nuclear weapons development but only uses this fear to justify an increasing American presence in Asia. After all, such development is likely to remain limited, and any launch is likely to be intercepted by US missile defense. As a result, Shih Chun-yu concludes that North Korean nuclear weapons development is “exactly what the United States wants, since it provides a pretext for legitimizing the US military presence on the Korean peninsula and seizing the opportunity to check China’s rise.”68 While Shih’s point is extreme, he is not alone in reaching this conclusion. The majority opinion presents a more subtle interpretation of the situation, characterizing the United States not necessarily as an orchestrator but as a strategic opportunist who sees North Korean nuclearization as an excuse to exert greater military power in the Asia–Pacific and ultimately check the power of an ascending state. A prime example many cite is US TMD cooperation with Japan and South Korea. This began with the US provision of radar bases and Patriot missiles to South Korea in 1994 and continued with Japanese–US TMD cooperation in 1998. In this regard, the story of South Korea is that it serves as a conduit of US power and a means for the United States to encircle both North Korea and China. This is particularly the case when the United States conducts joint military exercises with South Korea on China’s periphery. In the same vein, the majority of scholars and state officials in China see it is “entirely unnecessary” for Japan to be protected by TMD. Yet with America as its exemplar and abettor, Japan has manipulated the North Korean situation so that it appears to be a legitimate excuse This content downloaded from 35.0.55.226 on Wed, 10 Jul 2019 17:38:20 UTC All use subject to h China’s Nuclear Threat Perceptions Strategic Studies Quarterly  Summer 2016 53 for Japanese–American cooperation as well as for Japan’s overall military buildup. The blame here is more equally distributed, as both the United States and Japan are cast as offensive actors, but the threat China perceives from Japan would be undoubtedly less were the United States not involved. In fact, in many ways, South Korea and Japan are seen together in China as a collective front “by which the US can control the Asia–Pacific region.”69 Interestingly, a similar argument is made in the case of Iran. While Iran is not situated next to China, its story is viewed as similar to North Korea’s, with many in China claiming that the United States is exaggerating the Iranian nuclear threat to exert US authority. In this case though, military force is eschewed for economic sanctions. Yu Chia-Hou claims that the true intent of US action in Iran is to wage an “economic war” with China, since China relies upon Iran for fuel. This, he says, is a strategic, underhanded move made by the United States “to eliminate the China threat” without the direct use of military force against China.70 Less extreme interpretations see the US–Iran conflict less as a direct threat to Chinese security than as a stark example of the overall insecurity brought by US hegemony. “There is still some country trampling on the norms of international relations with its military superiority,” says one article, and “</w:t>
      </w:r>
      <w:r w:rsidRPr="00261432">
        <w:rPr>
          <w:b/>
          <w:bCs/>
          <w:u w:val="single"/>
        </w:rPr>
        <w:t>This practice has forced a couple of countries to regard possession of nuclear weapons as a strategic pillar</w:t>
      </w:r>
      <w:r w:rsidRPr="00BF71FB">
        <w:rPr>
          <w:b/>
          <w:bCs/>
          <w:u w:val="single"/>
        </w:rPr>
        <w:t xml:space="preserve"> of safeguarding the national security and supporting the international status.”71 These </w:t>
      </w:r>
      <w:r w:rsidRPr="00261432">
        <w:rPr>
          <w:b/>
          <w:bCs/>
          <w:u w:val="single"/>
        </w:rPr>
        <w:t>statements highlight how China</w:t>
      </w:r>
      <w:r w:rsidRPr="00BF71FB">
        <w:rPr>
          <w:b/>
          <w:bCs/>
          <w:u w:val="single"/>
        </w:rPr>
        <w:t xml:space="preserve"> perceives US hegemony to be an anathema—and how it </w:t>
      </w:r>
      <w:r w:rsidRPr="00261432">
        <w:rPr>
          <w:b/>
          <w:bCs/>
          <w:u w:val="single"/>
        </w:rPr>
        <w:t>justifies its nuclear buildup.</w:t>
      </w:r>
    </w:p>
    <w:p w14:paraId="49811E84" w14:textId="77777777" w:rsidR="00DA2E87" w:rsidRPr="00D94887" w:rsidRDefault="00DA2E87" w:rsidP="00DA2E87">
      <w:pPr>
        <w:pStyle w:val="Heading4"/>
      </w:pPr>
      <w:r>
        <w:t xml:space="preserve">Arms to Taiwan are perceived as a direct threat to China’s </w:t>
      </w:r>
      <w:r w:rsidRPr="00D94887">
        <w:rPr>
          <w:u w:val="single"/>
        </w:rPr>
        <w:t>regional hegemony</w:t>
      </w:r>
      <w:r>
        <w:t xml:space="preserve"> which </w:t>
      </w:r>
      <w:r w:rsidRPr="00D94887">
        <w:rPr>
          <w:u w:val="single"/>
        </w:rPr>
        <w:t>embolden</w:t>
      </w:r>
      <w:r>
        <w:t xml:space="preserve"> them to increase militaristic capabilities </w:t>
      </w:r>
    </w:p>
    <w:p w14:paraId="797C7BF3" w14:textId="77777777" w:rsidR="00DA2E87" w:rsidRPr="00D94887" w:rsidRDefault="00DA2E87" w:rsidP="00DA2E87">
      <w:r w:rsidRPr="00D94887">
        <w:rPr>
          <w:rStyle w:val="Style13ptBold"/>
        </w:rPr>
        <w:t>CBS News 7/9</w:t>
      </w:r>
      <w:r>
        <w:t xml:space="preserve"> – (“Taiwan-China tension mounts as Trump administration proposes $2.2B arms sale to Taipei” CBS News, July 9, 2019, https://www.cbsnews.com/news/taiwan-china-tension-us-trump-admin-proposes-arms-sale-abrams-tanks-stinger-missiles-taipei-2019-07-09)//RP</w:t>
      </w:r>
    </w:p>
    <w:p w14:paraId="37AC1CDA" w14:textId="77777777" w:rsidR="00DA2E87" w:rsidRDefault="00DA2E87" w:rsidP="00DA2E87">
      <w:r>
        <w:t xml:space="preserve">Washington -- </w:t>
      </w:r>
      <w:r w:rsidRPr="004D4BB3">
        <w:rPr>
          <w:rStyle w:val="StyleUnderline"/>
        </w:rPr>
        <w:t xml:space="preserve">The State Department is proposing the sale of $2.2 billion in arms to Taiwan, </w:t>
      </w:r>
      <w:r w:rsidRPr="004D4BB3">
        <w:rPr>
          <w:rStyle w:val="Emphasis"/>
        </w:rPr>
        <w:t>drawing a sharp protest from China.</w:t>
      </w:r>
      <w:r>
        <w:t xml:space="preserve"> The potential sale of 108 Abrams tanks and 250 Stinger surface-to-air missiles, among other hardware, </w:t>
      </w:r>
      <w:r w:rsidRPr="004D4BB3">
        <w:rPr>
          <w:rStyle w:val="Emphasis"/>
        </w:rPr>
        <w:t>would be seen in Beijing as a direct challenge to China's regional power</w:t>
      </w:r>
      <w:r w:rsidRPr="004D4BB3">
        <w:rPr>
          <w:rStyle w:val="StyleUnderline"/>
        </w:rPr>
        <w:t xml:space="preserve"> as it claims the self-governing island as its territory.</w:t>
      </w:r>
      <w:r>
        <w:rPr>
          <w:rStyle w:val="StyleUnderline"/>
        </w:rPr>
        <w:t xml:space="preserve"> </w:t>
      </w:r>
      <w:r>
        <w:t xml:space="preserve">The </w:t>
      </w:r>
      <w:r w:rsidRPr="004D4BB3">
        <w:rPr>
          <w:rStyle w:val="Emphasis"/>
        </w:rPr>
        <w:t>tanks would represent a significant upgrade to Taiwan's aging armored battle fleet</w:t>
      </w:r>
      <w:r>
        <w:t xml:space="preserve">. Congress has been notified of the proposed sale and lawmakers can still vote to stop it. The Chinese foreign ministry has said repeatedly that it strongly opposes U.S. arms sales to Taiwan, and ministry spokesman Geng Shuang said Tuesday that Washington should withdraw the current offer. The State Department said the arms would help Taiwan "meet current and future regional threats" and enhance its ability to operate with the U.S. and other partners. Taiwan, China and the U.S. </w:t>
      </w:r>
      <w:r w:rsidRPr="004D4BB3">
        <w:rPr>
          <w:rStyle w:val="StyleUnderline"/>
        </w:rPr>
        <w:t xml:space="preserve">Taiwan split from China in 1949, and has </w:t>
      </w:r>
      <w:r w:rsidRPr="004D4BB3">
        <w:rPr>
          <w:rStyle w:val="Emphasis"/>
        </w:rPr>
        <w:t>no formal diplomatic ties with the U.S</w:t>
      </w:r>
      <w:r>
        <w:t xml:space="preserve">., but America is Taiwan's main supplier of defensive weapons. U.S. law requires Washington to take threats to the island seriously and to "make available to Taiwan such defense articles and defense services in such quantity as may be necessary to enable Taiwan to maintain a sufficient self-defense capability." Taiwanese President </w:t>
      </w:r>
      <w:r w:rsidRPr="00D94887">
        <w:rPr>
          <w:rStyle w:val="StyleUnderline"/>
        </w:rPr>
        <w:t>Tsai</w:t>
      </w:r>
      <w:r>
        <w:t xml:space="preserve"> Ing-wen </w:t>
      </w:r>
      <w:r w:rsidRPr="00D94887">
        <w:rPr>
          <w:rStyle w:val="StyleUnderline"/>
        </w:rPr>
        <w:t xml:space="preserve">has made beefing up the island's armed forces a central task of her administration, amid </w:t>
      </w:r>
      <w:r w:rsidRPr="00D94887">
        <w:rPr>
          <w:rStyle w:val="Emphasis"/>
        </w:rPr>
        <w:t xml:space="preserve">increasing Chinese military threats </w:t>
      </w:r>
      <w:r>
        <w:t xml:space="preserve">and a campaign to increase Taiwan's diplomatic isolation and weaken its economy. China considers self-governing Taiwan part of its territory, to be brought under its control by force, if necessary. </w:t>
      </w:r>
      <w:r w:rsidRPr="00D94887">
        <w:rPr>
          <w:rStyle w:val="StyleUnderline"/>
        </w:rPr>
        <w:t xml:space="preserve">It says U.S. </w:t>
      </w:r>
      <w:r w:rsidRPr="00D94887">
        <w:rPr>
          <w:rStyle w:val="Emphasis"/>
        </w:rPr>
        <w:t>arms sales</w:t>
      </w:r>
      <w:r w:rsidRPr="00D94887">
        <w:rPr>
          <w:rStyle w:val="StyleUnderline"/>
        </w:rPr>
        <w:t xml:space="preserve"> to the island </w:t>
      </w:r>
      <w:r w:rsidRPr="00D94887">
        <w:rPr>
          <w:rStyle w:val="Emphasis"/>
        </w:rPr>
        <w:t xml:space="preserve">constitute </w:t>
      </w:r>
      <w:r w:rsidRPr="00D94887">
        <w:rPr>
          <w:rStyle w:val="StyleUnderline"/>
        </w:rPr>
        <w:t xml:space="preserve">both </w:t>
      </w:r>
      <w:r w:rsidRPr="00D94887">
        <w:rPr>
          <w:rStyle w:val="Emphasis"/>
        </w:rPr>
        <w:t>interference in its internal affairs and a betrayal of earlier commitments</w:t>
      </w:r>
      <w:r w:rsidRPr="00D94887">
        <w:rPr>
          <w:rStyle w:val="StyleUnderline"/>
        </w:rPr>
        <w:t xml:space="preserve"> made by Washington to Beijing.</w:t>
      </w:r>
      <w:r>
        <w:rPr>
          <w:rStyle w:val="StyleUnderline"/>
        </w:rPr>
        <w:t xml:space="preserve"> </w:t>
      </w:r>
      <w:r>
        <w:t>"We urge the U.S. to fully understand the high sensitivity and serious harm of the issue of arms sales to Taiwan and abide by the one-China principle," Geng said at a previous news conference in Beijing. The M1 Abrams would mark a significant upgrade from the aging tanks Taiwan's army now uses, while the TOW and Javelin systems would upgrade Taiwan's ability to repulse an attempt by China to land tanks and troops from across the 100 mile-wide Taiwan Strait. The Stingers meanwhile could help boost Taiwan's defenses against China's more than 1,000 advanced fighter aircraft and 1,500 missiles pointing at the island.</w:t>
      </w:r>
    </w:p>
    <w:p w14:paraId="0ADE1217" w14:textId="2BF86CD3" w:rsidR="00703FA6" w:rsidRDefault="00703FA6" w:rsidP="00703FA6">
      <w:pPr>
        <w:pStyle w:val="Heading2"/>
      </w:pPr>
      <w:r>
        <w:t>Impacts</w:t>
      </w:r>
    </w:p>
    <w:p w14:paraId="2EFEF16C" w14:textId="72F0619F" w:rsidR="000739A3" w:rsidRDefault="000739A3" w:rsidP="000739A3">
      <w:pPr>
        <w:pStyle w:val="Heading3"/>
      </w:pPr>
      <w:r>
        <w:t>Impacts: China Mod = Asian Destabilization</w:t>
      </w:r>
    </w:p>
    <w:p w14:paraId="058093C1" w14:textId="77777777" w:rsidR="000739A3" w:rsidRPr="00E22F95" w:rsidRDefault="000739A3" w:rsidP="000739A3"/>
    <w:p w14:paraId="30B10C96" w14:textId="77777777" w:rsidR="000739A3" w:rsidRPr="00D6522E" w:rsidRDefault="000739A3" w:rsidP="000739A3">
      <w:pPr>
        <w:pStyle w:val="Heading4"/>
      </w:pPr>
      <w:r>
        <w:t xml:space="preserve">Chinese modernization is bad – changes power structures in Asia which gives them incentives for escalation dominance </w:t>
      </w:r>
    </w:p>
    <w:p w14:paraId="133C962F" w14:textId="77777777" w:rsidR="000739A3" w:rsidRPr="00261432" w:rsidRDefault="000739A3" w:rsidP="000739A3">
      <w:r w:rsidRPr="00D6522E">
        <w:rPr>
          <w:rStyle w:val="Style13ptBold"/>
        </w:rPr>
        <w:t>Cimbala 15</w:t>
      </w:r>
      <w:r>
        <w:t xml:space="preserve"> – professor of political science; Pennsylvania State University Brandywine. (Stephen J., “Chinese Military Modernization” Strategic Studies Quarterly, Summer 2015, </w:t>
      </w:r>
      <w:hyperlink r:id="rId85" w:history="1">
        <w:r w:rsidRPr="00CD1ECD">
          <w:rPr>
            <w:rStyle w:val="Hyperlink"/>
          </w:rPr>
          <w:t>https://www.airuniversity.af.edu/Portals/10/SSQ/documents/Volume-09_Issue-2/cimbala.pdf</w:t>
        </w:r>
      </w:hyperlink>
      <w:r>
        <w:t>)//RP</w:t>
      </w:r>
    </w:p>
    <w:p w14:paraId="165A4BB0" w14:textId="77777777" w:rsidR="000739A3" w:rsidRPr="006D313E" w:rsidRDefault="000739A3" w:rsidP="000739A3">
      <w:pPr>
        <w:rPr>
          <w:sz w:val="12"/>
        </w:rPr>
      </w:pPr>
      <w:r w:rsidRPr="006D313E">
        <w:rPr>
          <w:sz w:val="12"/>
        </w:rPr>
        <w:t xml:space="preserve">Military Modernization </w:t>
      </w:r>
      <w:r w:rsidRPr="00BF71FB">
        <w:rPr>
          <w:b/>
          <w:bCs/>
          <w:u w:val="single"/>
        </w:rPr>
        <w:t xml:space="preserve">China’s military modernization is going to </w:t>
      </w:r>
      <w:r w:rsidRPr="00261432">
        <w:rPr>
          <w:b/>
          <w:bCs/>
          <w:u w:val="single"/>
        </w:rPr>
        <w:t>change the distribution of power in Asia</w:t>
      </w:r>
      <w:r w:rsidRPr="00BF71FB">
        <w:rPr>
          <w:b/>
          <w:bCs/>
          <w:u w:val="single"/>
        </w:rPr>
        <w:t>, including the distribution of nuclear and missile forces.</w:t>
      </w:r>
      <w:r w:rsidRPr="006D313E">
        <w:rPr>
          <w:sz w:val="12"/>
        </w:rPr>
        <w:t xml:space="preserve"> </w:t>
      </w:r>
      <w:r w:rsidRPr="00BF71FB">
        <w:rPr>
          <w:b/>
          <w:bCs/>
          <w:u w:val="single"/>
        </w:rPr>
        <w:t>This modernization draws</w:t>
      </w:r>
      <w:r w:rsidRPr="006D313E">
        <w:rPr>
          <w:sz w:val="12"/>
        </w:rPr>
        <w:t xml:space="preserve"> not only on indigenous military culture but also </w:t>
      </w:r>
      <w:r w:rsidRPr="00BF71FB">
        <w:rPr>
          <w:b/>
          <w:bCs/>
          <w:u w:val="single"/>
        </w:rPr>
        <w:t>on careful analysis of Western and other experiences</w:t>
      </w:r>
      <w:r w:rsidRPr="006D313E">
        <w:rPr>
          <w:sz w:val="12"/>
        </w:rPr>
        <w:t xml:space="preserve">. As David Lai has noted, </w:t>
      </w:r>
      <w:r w:rsidRPr="00BF71FB">
        <w:rPr>
          <w:b/>
          <w:bCs/>
          <w:u w:val="single"/>
        </w:rPr>
        <w:t>“The Chinese way of war places a strong emphasis on the use of strategy, stratagems, and deception</w:t>
      </w:r>
      <w:r w:rsidRPr="006D313E">
        <w:rPr>
          <w:sz w:val="12"/>
        </w:rPr>
        <w:t xml:space="preserve">. However, </w:t>
      </w:r>
      <w:r w:rsidRPr="00D6522E">
        <w:rPr>
          <w:b/>
          <w:bCs/>
          <w:u w:val="single"/>
        </w:rPr>
        <w:t>the Chinese understand that their approach will not be effective without</w:t>
      </w:r>
      <w:r w:rsidRPr="006D313E">
        <w:rPr>
          <w:sz w:val="12"/>
        </w:rPr>
        <w:t xml:space="preserve"> the backing of Strategic Studies Quarterly  Summer 2015 [ 12 ] </w:t>
      </w:r>
      <w:r w:rsidRPr="00D6522E">
        <w:rPr>
          <w:b/>
          <w:bCs/>
          <w:u w:val="single"/>
        </w:rPr>
        <w:t>hard military power</w:t>
      </w:r>
      <w:r w:rsidRPr="006D313E">
        <w:rPr>
          <w:sz w:val="12"/>
        </w:rPr>
        <w:t xml:space="preserve">. China’s grand strategy is to take the next 30 years to complete China’s modernization mission, which is expected to turn China into a true great power by that time.”3 </w:t>
      </w:r>
      <w:r w:rsidRPr="00BF71FB">
        <w:rPr>
          <w:b/>
          <w:bCs/>
          <w:u w:val="single"/>
        </w:rPr>
        <w:t xml:space="preserve">Chinese military modernization and defense guidance for the use of nuclear and other missile forces hold some </w:t>
      </w:r>
      <w:r w:rsidRPr="00EF5D75">
        <w:rPr>
          <w:b/>
          <w:bCs/>
          <w:u w:val="single"/>
        </w:rPr>
        <w:t>important implications</w:t>
      </w:r>
      <w:r w:rsidRPr="00BF71FB">
        <w:rPr>
          <w:b/>
          <w:bCs/>
          <w:u w:val="single"/>
        </w:rPr>
        <w:t xml:space="preserve"> for US policy</w:t>
      </w:r>
      <w:r w:rsidRPr="006D313E">
        <w:rPr>
          <w:sz w:val="12"/>
        </w:rPr>
        <w:t>. First, Chinese thinking is apparently quite nuanced about the deterrent and defense uses for nuclear weapons. Despite the accomplishments of modernization thus far, Chinese leaders are aware that their forces are far from nuclear-strategic parity with the United States or Russia. Conversely, China may not aspire to this model of nuclearstrategic parity, such as between major nuclear powers, as the key to war avoidance by deterrence or other means</w:t>
      </w:r>
      <w:r w:rsidRPr="00BF71FB">
        <w:rPr>
          <w:b/>
          <w:bCs/>
          <w:u w:val="single"/>
        </w:rPr>
        <w:t>. China may prefer to see nuclear weapons as one option among a spectrum of choices available in deterring or fighting wars under exigent conditions and as a means of supporting assertive diplomacy and conventional operations when necessar</w:t>
      </w:r>
      <w:r w:rsidRPr="006D313E">
        <w:rPr>
          <w:sz w:val="12"/>
        </w:rPr>
        <w:t xml:space="preserve">y. Nuclear-strategic parity, as measured by quantitative indicators of relative strength, may be less important to China than the qualitative use of nuclear and other means as part of broader diplomatic-military strategies.4 Second, China is expanding its portfolio of military preparedness not only in platforms and weapons but also in the realms of command, control, communications, computers, intelligence, surveillance, and reconnaissance (C4ISR) and information technology. Having observed the US success in Operation Desert Storm against Iraq in 1991, Chinese military strategists concluded that the informatization of warfare under all conditions would be a predicate to future deterrence and defense operations.5 As Paul Bracken has noted, </w:t>
      </w:r>
      <w:r w:rsidRPr="00BF71FB">
        <w:rPr>
          <w:b/>
          <w:bCs/>
          <w:u w:val="single"/>
        </w:rPr>
        <w:t>the composite effect of China’s developments is to make its military more agile—meaning, more rapidly adaptive and flexible.</w:t>
      </w:r>
      <w:r w:rsidRPr="006D313E">
        <w:rPr>
          <w:sz w:val="12"/>
        </w:rPr>
        <w:t xml:space="preserve">6 The emphasis on agility instead of brute force reinforces traditional Chinese military thinking. Since Sun Tzu, the acme of skill has been winning without fighting, but if war is unavoidable, delivering the first and decisive blows is essential. </w:t>
      </w:r>
      <w:r w:rsidRPr="00BF71FB">
        <w:rPr>
          <w:b/>
          <w:bCs/>
          <w:u w:val="single"/>
        </w:rPr>
        <w:t>This thinking also stipulates that one should attack the enemy’s strategy and his alliances, making maximum use of deception and basing such attacks on superior intelligence and estimation.</w:t>
      </w:r>
      <w:r w:rsidRPr="006D313E">
        <w:rPr>
          <w:sz w:val="12"/>
        </w:rPr>
        <w:t xml:space="preserve"> The combination of improved platforms and command-control and information warfare should provide options for the selective use of precision fire strikes and cyberattacks against priority targets while avoiding mass killing and fruitless attacks on enemy strongholds.7</w:t>
      </w:r>
    </w:p>
    <w:p w14:paraId="5FC88A35" w14:textId="274E7A66" w:rsidR="00534019" w:rsidRDefault="009E6117" w:rsidP="009E6117">
      <w:pPr>
        <w:pStyle w:val="Heading3"/>
      </w:pPr>
      <w:r>
        <w:t>Impacts: Accidents/Escalation</w:t>
      </w:r>
    </w:p>
    <w:p w14:paraId="08BA52BB" w14:textId="77777777" w:rsidR="009E6117" w:rsidRPr="009E6117" w:rsidRDefault="009E6117" w:rsidP="009E6117"/>
    <w:p w14:paraId="293ACB5E" w14:textId="77777777" w:rsidR="009E6117" w:rsidRDefault="009E6117" w:rsidP="009E6117">
      <w:pPr>
        <w:pStyle w:val="Heading4"/>
      </w:pPr>
      <w:r>
        <w:t xml:space="preserve">China is adopting an </w:t>
      </w:r>
      <w:r>
        <w:rPr>
          <w:u w:val="single"/>
        </w:rPr>
        <w:t>aggressive nuclear posture</w:t>
      </w:r>
      <w:r>
        <w:t xml:space="preserve"> that increases the risk of accidental escalation</w:t>
      </w:r>
    </w:p>
    <w:p w14:paraId="4F9894FD" w14:textId="77777777" w:rsidR="009E6117" w:rsidRPr="001032CD" w:rsidRDefault="009E6117" w:rsidP="009E6117">
      <w:r w:rsidRPr="001032CD">
        <w:rPr>
          <w:b/>
          <w:bCs/>
          <w:sz w:val="26"/>
          <w:szCs w:val="26"/>
        </w:rPr>
        <w:t>Kulacki 16</w:t>
      </w:r>
      <w:r>
        <w:t xml:space="preserve"> (</w:t>
      </w:r>
      <w:r w:rsidRPr="001032CD">
        <w:t>Gregory Kulacki, expert on cross-cultural communication between the United States and China "China’s Military Calls for Putting Its Nuclear Forces on Alert (2016)," Union of Concerned Scientists, https://www.ucsusa.org/nuclear-weapons/us-china-relations/china-hair-trigger</w:t>
      </w:r>
      <w:r>
        <w:t>)SEM</w:t>
      </w:r>
    </w:p>
    <w:p w14:paraId="2B987E76" w14:textId="77777777" w:rsidR="009E6117" w:rsidRPr="001032CD" w:rsidRDefault="009E6117" w:rsidP="009E6117">
      <w:pPr>
        <w:rPr>
          <w:rStyle w:val="StyleUnderline"/>
        </w:rPr>
      </w:pPr>
      <w:r w:rsidRPr="001032CD">
        <w:rPr>
          <w:sz w:val="16"/>
        </w:rPr>
        <w:t xml:space="preserve">In contrast with the United States, which keeps hundreds of nuclear weapons on hair-trigger alert, </w:t>
      </w:r>
      <w:r w:rsidRPr="001032CD">
        <w:rPr>
          <w:rStyle w:val="StyleUnderline"/>
        </w:rPr>
        <w:t>China’s longstanding approach to nuclear deterrence is premised on “survivability”—</w:t>
      </w:r>
      <w:r w:rsidRPr="001032CD">
        <w:rPr>
          <w:sz w:val="16"/>
        </w:rPr>
        <w:t xml:space="preserve">the idea that some fraction of their 250 or so nuclear warheads could survive a nuclear first strike and retaliate afterwards. Since the strategy doesn’t require rapid launch, China’s warheads aren’t currently attached to missiles or bombs, and instead are hidden away in tunnels and military installations. But </w:t>
      </w:r>
      <w:r w:rsidRPr="001032CD">
        <w:rPr>
          <w:rStyle w:val="StyleUnderline"/>
        </w:rPr>
        <w:t>this relatively low-risk policy may change</w:t>
      </w:r>
      <w:r w:rsidRPr="001032CD">
        <w:rPr>
          <w:sz w:val="16"/>
        </w:rPr>
        <w:t xml:space="preserve">. Recent excerpts and quotes from Chinese military sources suggest </w:t>
      </w:r>
      <w:r w:rsidRPr="001032CD">
        <w:rPr>
          <w:rStyle w:val="StyleUnderline"/>
        </w:rPr>
        <w:t xml:space="preserve">pressure is building to change China’s nuclear posture away from a focus on survivability, and toward a policy of </w:t>
      </w:r>
      <w:r w:rsidRPr="001032CD">
        <w:rPr>
          <w:rStyle w:val="Emphasis"/>
        </w:rPr>
        <w:t>launch-on-warning</w:t>
      </w:r>
      <w:r w:rsidRPr="001032CD">
        <w:rPr>
          <w:rStyle w:val="StyleUnderline"/>
        </w:rPr>
        <w:t xml:space="preserve"> and </w:t>
      </w:r>
      <w:r w:rsidRPr="001032CD">
        <w:rPr>
          <w:rStyle w:val="Emphasis"/>
        </w:rPr>
        <w:t>hair-trigger alert</w:t>
      </w:r>
      <w:r w:rsidRPr="001032CD">
        <w:rPr>
          <w:rStyle w:val="StyleUnderline"/>
        </w:rPr>
        <w:t xml:space="preserve">. Such a change would dramatically increase the risk of </w:t>
      </w:r>
      <w:r w:rsidRPr="001032CD">
        <w:rPr>
          <w:rStyle w:val="Emphasis"/>
        </w:rPr>
        <w:t>a nuclear exchange or accident</w:t>
      </w:r>
      <w:r w:rsidRPr="001032CD">
        <w:rPr>
          <w:rStyle w:val="StyleUnderline"/>
        </w:rPr>
        <w:t>—a dangerous shift that the United States could help avert.</w:t>
      </w:r>
      <w:r>
        <w:rPr>
          <w:rStyle w:val="StyleUnderline"/>
        </w:rPr>
        <w:t xml:space="preserve"> </w:t>
      </w:r>
      <w:r w:rsidRPr="001032CD">
        <w:rPr>
          <w:sz w:val="16"/>
        </w:rPr>
        <w:t xml:space="preserve">Evidence that China‘s policies are changing Following a 2012 speech on nuclear policy by Chinese President </w:t>
      </w:r>
      <w:r w:rsidRPr="001032CD">
        <w:rPr>
          <w:rStyle w:val="StyleUnderline"/>
        </w:rPr>
        <w:t>Xi</w:t>
      </w:r>
      <w:r w:rsidRPr="001032CD">
        <w:rPr>
          <w:sz w:val="16"/>
        </w:rPr>
        <w:t xml:space="preserve"> Jingping, the commander of China’s land-based nuclear missile forces </w:t>
      </w:r>
      <w:r w:rsidRPr="001032CD">
        <w:rPr>
          <w:rStyle w:val="StyleUnderline"/>
        </w:rPr>
        <w:t>told his troops to “maintain a high alert level… assuring that if something happens we’re ready to go.”</w:t>
      </w:r>
      <w:r w:rsidRPr="001032CD">
        <w:rPr>
          <w:sz w:val="16"/>
        </w:rPr>
        <w:t xml:space="preserve"> In 2013, an updated edition of a standard text on Chinese military strategy, partially translated by the Union of Concerned Scientists, said </w:t>
      </w:r>
      <w:r w:rsidRPr="001032CD">
        <w:rPr>
          <w:rStyle w:val="StyleUnderline"/>
        </w:rPr>
        <w:t>China’s nuclear forces will move towards a “launch-on-warning” posture, where “…under conditions confirming the enemy has launched nuclear missiles against us, before the enemy nuclear warheads have reached us… [we can] quickly launch a nuclear missile retaliatory strike.”</w:t>
      </w:r>
      <w:r>
        <w:rPr>
          <w:rStyle w:val="StyleUnderline"/>
        </w:rPr>
        <w:t xml:space="preserve"> </w:t>
      </w:r>
      <w:r w:rsidRPr="001032CD">
        <w:rPr>
          <w:sz w:val="16"/>
        </w:rPr>
        <w:t xml:space="preserve">These and other statements suggest that a domestic conversation about raising the alert level of China’s nuclear forces is taking place. </w:t>
      </w:r>
      <w:r w:rsidRPr="001032CD">
        <w:rPr>
          <w:rStyle w:val="StyleUnderline"/>
        </w:rPr>
        <w:t>The debate is driven in part by concerns about accurate U.S. nuclear weapons, high-precision conventional weapons, and missile defense—all of which are perceived as compromising China’s current posture.</w:t>
      </w:r>
      <w:r>
        <w:rPr>
          <w:rStyle w:val="StyleUnderline"/>
        </w:rPr>
        <w:t xml:space="preserve"> </w:t>
      </w:r>
      <w:r w:rsidRPr="001032CD">
        <w:rPr>
          <w:sz w:val="16"/>
        </w:rPr>
        <w:t xml:space="preserve">Preventing Chinese hair-trigger alert </w:t>
      </w:r>
      <w:r w:rsidRPr="001032CD">
        <w:rPr>
          <w:rStyle w:val="StyleUnderline"/>
        </w:rPr>
        <w:t xml:space="preserve">Adopting a launch-on-warning policy raises the risk of an </w:t>
      </w:r>
      <w:r w:rsidRPr="001032CD">
        <w:rPr>
          <w:rStyle w:val="Emphasis"/>
        </w:rPr>
        <w:t>accidental, mistaken, or unauthorized nuclear launch</w:t>
      </w:r>
      <w:r w:rsidRPr="001032CD">
        <w:rPr>
          <w:rStyle w:val="StyleUnderline"/>
        </w:rPr>
        <w:t>, as evidenced by dozens of close calls in the United States, Russia, and former Soviet Union</w:t>
      </w:r>
      <w:r w:rsidRPr="001032CD">
        <w:rPr>
          <w:sz w:val="16"/>
        </w:rPr>
        <w:t xml:space="preserve">. </w:t>
      </w:r>
      <w:r w:rsidRPr="001032CD">
        <w:rPr>
          <w:rStyle w:val="Emphasis"/>
        </w:rPr>
        <w:t>Technical and human errors</w:t>
      </w:r>
      <w:r w:rsidRPr="001032CD">
        <w:rPr>
          <w:rStyle w:val="StyleUnderline"/>
        </w:rPr>
        <w:t xml:space="preserve"> are especially likely early on, as radar and satellite warning systems are developed.</w:t>
      </w:r>
    </w:p>
    <w:p w14:paraId="752C5CDA" w14:textId="3187030C" w:rsidR="00534019" w:rsidRDefault="00534019" w:rsidP="000E05A8"/>
    <w:p w14:paraId="238CC033" w14:textId="54507CDA" w:rsidR="005428FD" w:rsidRDefault="005428FD" w:rsidP="005428FD">
      <w:pPr>
        <w:pStyle w:val="Heading3"/>
      </w:pPr>
      <w:r>
        <w:t>Impacts: Cyber War</w:t>
      </w:r>
    </w:p>
    <w:p w14:paraId="2ED29023" w14:textId="5EF0597E" w:rsidR="005428FD" w:rsidRDefault="005428FD" w:rsidP="005428FD"/>
    <w:p w14:paraId="10705659" w14:textId="77777777" w:rsidR="005428FD" w:rsidRDefault="005428FD" w:rsidP="005428FD"/>
    <w:p w14:paraId="40AD3D9E" w14:textId="4F7C14D8" w:rsidR="005428FD" w:rsidRDefault="005428FD" w:rsidP="005428FD">
      <w:pPr>
        <w:pStyle w:val="Heading4"/>
      </w:pPr>
      <w:r>
        <w:t>Yes impact to cyber</w:t>
      </w:r>
    </w:p>
    <w:p w14:paraId="6638811A" w14:textId="77777777" w:rsidR="005428FD" w:rsidRPr="005428FD" w:rsidRDefault="005428FD" w:rsidP="005428FD"/>
    <w:p w14:paraId="277FF2E8" w14:textId="77777777" w:rsidR="005428FD" w:rsidRDefault="005428FD" w:rsidP="005428FD">
      <w:pPr>
        <w:rPr>
          <w:rStyle w:val="Style13ptBold"/>
        </w:rPr>
      </w:pPr>
      <w:r>
        <w:rPr>
          <w:rStyle w:val="Style13ptBold"/>
        </w:rPr>
        <w:t xml:space="preserve">Unal and Lewis 18 </w:t>
      </w:r>
    </w:p>
    <w:p w14:paraId="5121B375" w14:textId="20BDAC19" w:rsidR="005428FD" w:rsidRPr="00153655" w:rsidRDefault="005428FD" w:rsidP="005428FD">
      <w:pPr>
        <w:rPr>
          <w:rStyle w:val="Style13ptBold"/>
          <w:b w:val="0"/>
          <w:sz w:val="16"/>
        </w:rPr>
      </w:pPr>
      <w:r>
        <w:rPr>
          <w:rStyle w:val="Style13ptBold"/>
          <w:sz w:val="16"/>
        </w:rPr>
        <w:t>(Dr. Beyza Unal, research fellow with the International Security Department at Chatham House, formerly worked in the Strategic Analysis Branch at NATO Allied Command and Transformation, taught International Relations, Dr. Patricia Lewis, research director of the International Security Department at Chatham House, former posts include deputy director and scientist-in-residence at the James Martin Center for Nonproliferation Studies at the Monterey Institute of International Studies; director of UNIDIR; and director of VERTIC in London, served on the 2004–06 WMD Commission , and the 2010–11 Advisory Panel on Future Priorities of the OPCW, January 2018. “Cybersecurity of Nuclear Weapons Systems Threats, Vulnerabilities and Consequences.” https://www.chathamhouse.org/sites/default/files/publications/research/2018-01-11-cybersecurity-nuclear-weapons-unal-lewis-final.pdf)</w:t>
      </w:r>
    </w:p>
    <w:p w14:paraId="14EE8046" w14:textId="77777777" w:rsidR="005428FD" w:rsidRPr="00EF28A9" w:rsidRDefault="005428FD" w:rsidP="005428FD">
      <w:pPr>
        <w:rPr>
          <w:sz w:val="16"/>
        </w:rPr>
      </w:pPr>
      <w:r w:rsidRPr="005428FD">
        <w:rPr>
          <w:sz w:val="16"/>
        </w:rPr>
        <w:t xml:space="preserve">The </w:t>
      </w:r>
      <w:r w:rsidRPr="005428FD">
        <w:rPr>
          <w:rStyle w:val="Emphasis"/>
        </w:rPr>
        <w:t>reliance</w:t>
      </w:r>
      <w:r w:rsidRPr="005428FD">
        <w:rPr>
          <w:sz w:val="16"/>
        </w:rPr>
        <w:t xml:space="preserve"> </w:t>
      </w:r>
      <w:r w:rsidRPr="005428FD">
        <w:rPr>
          <w:rStyle w:val="StyleUnderline"/>
        </w:rPr>
        <w:t>on digital technologies in modern weapons</w:t>
      </w:r>
      <w:r w:rsidRPr="005428FD">
        <w:rPr>
          <w:sz w:val="16"/>
        </w:rPr>
        <w:t xml:space="preserve"> systems – </w:t>
      </w:r>
      <w:r w:rsidRPr="005428FD">
        <w:rPr>
          <w:rStyle w:val="StyleUnderline"/>
        </w:rPr>
        <w:t>particularly</w:t>
      </w:r>
      <w:r w:rsidRPr="005428FD">
        <w:rPr>
          <w:sz w:val="16"/>
        </w:rPr>
        <w:t xml:space="preserve"> </w:t>
      </w:r>
      <w:r w:rsidRPr="005428FD">
        <w:rPr>
          <w:rStyle w:val="StyleUnderline"/>
        </w:rPr>
        <w:t>in</w:t>
      </w:r>
      <w:r w:rsidRPr="005428FD">
        <w:rPr>
          <w:sz w:val="16"/>
        </w:rPr>
        <w:t xml:space="preserve"> </w:t>
      </w:r>
      <w:r w:rsidRPr="005428FD">
        <w:rPr>
          <w:rStyle w:val="Emphasis"/>
        </w:rPr>
        <w:t>nuclear weapons systems</w:t>
      </w:r>
      <w:r w:rsidRPr="005428FD">
        <w:rPr>
          <w:sz w:val="16"/>
        </w:rPr>
        <w:t xml:space="preserve"> – </w:t>
      </w:r>
      <w:r w:rsidRPr="005428FD">
        <w:rPr>
          <w:rStyle w:val="StyleUnderline"/>
        </w:rPr>
        <w:t>has</w:t>
      </w:r>
      <w:r w:rsidRPr="005428FD">
        <w:rPr>
          <w:sz w:val="16"/>
        </w:rPr>
        <w:t xml:space="preserve"> </w:t>
      </w:r>
      <w:r w:rsidRPr="005428FD">
        <w:rPr>
          <w:rStyle w:val="StyleUnderline"/>
        </w:rPr>
        <w:t>led to</w:t>
      </w:r>
      <w:r w:rsidRPr="005428FD">
        <w:rPr>
          <w:sz w:val="16"/>
        </w:rPr>
        <w:t xml:space="preserve"> </w:t>
      </w:r>
      <w:r w:rsidRPr="005428FD">
        <w:rPr>
          <w:rStyle w:val="Emphasis"/>
        </w:rPr>
        <w:t>growing concerns</w:t>
      </w:r>
      <w:r w:rsidRPr="005428FD">
        <w:rPr>
          <w:sz w:val="16"/>
        </w:rPr>
        <w:t xml:space="preserve"> </w:t>
      </w:r>
      <w:r w:rsidRPr="005428FD">
        <w:rPr>
          <w:rStyle w:val="StyleUnderline"/>
        </w:rPr>
        <w:t xml:space="preserve">that </w:t>
      </w:r>
      <w:r w:rsidRPr="005428FD">
        <w:rPr>
          <w:rStyle w:val="Emphasis"/>
        </w:rPr>
        <w:t>cyberattacks</w:t>
      </w:r>
      <w:r w:rsidRPr="005428FD">
        <w:rPr>
          <w:sz w:val="16"/>
        </w:rPr>
        <w:t xml:space="preserve"> may </w:t>
      </w:r>
      <w:r w:rsidRPr="005428FD">
        <w:rPr>
          <w:rStyle w:val="StyleUnderline"/>
        </w:rPr>
        <w:t>pose</w:t>
      </w:r>
      <w:r w:rsidRPr="005428FD">
        <w:rPr>
          <w:sz w:val="16"/>
        </w:rPr>
        <w:t xml:space="preserve"> additional </w:t>
      </w:r>
      <w:r w:rsidRPr="005428FD">
        <w:rPr>
          <w:rStyle w:val="StyleUnderline"/>
        </w:rPr>
        <w:t>risks</w:t>
      </w:r>
      <w:r w:rsidRPr="005428FD">
        <w:rPr>
          <w:sz w:val="16"/>
        </w:rPr>
        <w:t xml:space="preserve"> at a time </w:t>
      </w:r>
      <w:r w:rsidRPr="005428FD">
        <w:rPr>
          <w:rStyle w:val="StyleUnderline"/>
        </w:rPr>
        <w:t>of</w:t>
      </w:r>
      <w:r w:rsidRPr="005428FD">
        <w:rPr>
          <w:sz w:val="16"/>
        </w:rPr>
        <w:t xml:space="preserve"> </w:t>
      </w:r>
      <w:r w:rsidRPr="005428FD">
        <w:rPr>
          <w:rStyle w:val="Emphasis"/>
        </w:rPr>
        <w:t>escalating conflict</w:t>
      </w:r>
      <w:r w:rsidRPr="005428FD">
        <w:rPr>
          <w:sz w:val="16"/>
        </w:rPr>
        <w:t xml:space="preserve">, which could undermine the confidence needed to make reliable decisions. </w:t>
      </w:r>
      <w:r w:rsidRPr="005428FD">
        <w:rPr>
          <w:rStyle w:val="StyleUnderline"/>
        </w:rPr>
        <w:t>Cyber risks in nuclear weapons systems have thus far received scant attention from the nuclear weapons policy community</w:t>
      </w:r>
      <w:r w:rsidRPr="005428FD">
        <w:rPr>
          <w:sz w:val="16"/>
        </w:rPr>
        <w:t xml:space="preserve">. </w:t>
      </w:r>
      <w:r w:rsidRPr="005428FD">
        <w:rPr>
          <w:rStyle w:val="StyleUnderline"/>
        </w:rPr>
        <w:t>The</w:t>
      </w:r>
      <w:r w:rsidRPr="005428FD">
        <w:rPr>
          <w:sz w:val="16"/>
        </w:rPr>
        <w:t xml:space="preserve"> potential </w:t>
      </w:r>
      <w:r w:rsidRPr="005428FD">
        <w:rPr>
          <w:rStyle w:val="StyleUnderline"/>
        </w:rPr>
        <w:t xml:space="preserve">impacts of a </w:t>
      </w:r>
      <w:r w:rsidRPr="005428FD">
        <w:rPr>
          <w:rStyle w:val="Emphasis"/>
        </w:rPr>
        <w:t>cyberattack on nuclear weapons</w:t>
      </w:r>
      <w:r w:rsidRPr="005428FD">
        <w:rPr>
          <w:sz w:val="16"/>
        </w:rPr>
        <w:t xml:space="preserve"> systems </w:t>
      </w:r>
      <w:r w:rsidRPr="005428FD">
        <w:rPr>
          <w:rStyle w:val="StyleUnderline"/>
        </w:rPr>
        <w:t>are</w:t>
      </w:r>
      <w:r w:rsidRPr="005428FD">
        <w:rPr>
          <w:sz w:val="16"/>
        </w:rPr>
        <w:t xml:space="preserve"> </w:t>
      </w:r>
      <w:r w:rsidRPr="005428FD">
        <w:rPr>
          <w:rStyle w:val="Emphasis"/>
        </w:rPr>
        <w:t>enormous</w:t>
      </w:r>
      <w:r w:rsidRPr="005428FD">
        <w:rPr>
          <w:sz w:val="16"/>
        </w:rPr>
        <w:t xml:space="preserve">. </w:t>
      </w:r>
      <w:r w:rsidRPr="005428FD">
        <w:rPr>
          <w:rStyle w:val="StyleUnderline"/>
        </w:rPr>
        <w:t>Data hacks can reveal sensitive information on facilities’ layouts, personnel details, and design and operational information</w:t>
      </w:r>
      <w:r w:rsidRPr="005428FD">
        <w:rPr>
          <w:sz w:val="16"/>
        </w:rPr>
        <w:t xml:space="preserve">. </w:t>
      </w:r>
      <w:r w:rsidRPr="005428FD">
        <w:rPr>
          <w:rStyle w:val="Emphasis"/>
        </w:rPr>
        <w:t>Cyber interference</w:t>
      </w:r>
      <w:r w:rsidRPr="005428FD">
        <w:rPr>
          <w:sz w:val="16"/>
        </w:rPr>
        <w:t xml:space="preserve"> </w:t>
      </w:r>
      <w:r w:rsidRPr="005428FD">
        <w:rPr>
          <w:rStyle w:val="StyleUnderline"/>
        </w:rPr>
        <w:t>could destroy</w:t>
      </w:r>
      <w:r w:rsidRPr="005428FD">
        <w:rPr>
          <w:sz w:val="16"/>
        </w:rPr>
        <w:t xml:space="preserve"> </w:t>
      </w:r>
      <w:r w:rsidRPr="005428FD">
        <w:rPr>
          <w:rStyle w:val="StyleUnderline"/>
        </w:rPr>
        <w:t>industrial</w:t>
      </w:r>
      <w:r w:rsidRPr="005428FD">
        <w:rPr>
          <w:sz w:val="16"/>
        </w:rPr>
        <w:t xml:space="preserve"> </w:t>
      </w:r>
      <w:r w:rsidRPr="005428FD">
        <w:rPr>
          <w:rStyle w:val="StyleUnderline"/>
        </w:rPr>
        <w:t>control systems</w:t>
      </w:r>
      <w:r w:rsidRPr="005428FD">
        <w:rPr>
          <w:sz w:val="16"/>
        </w:rPr>
        <w:t xml:space="preserve"> </w:t>
      </w:r>
      <w:r w:rsidRPr="005428FD">
        <w:rPr>
          <w:rStyle w:val="StyleUnderline"/>
        </w:rPr>
        <w:t xml:space="preserve">within delivery platforms, such as submarines, causing them to </w:t>
      </w:r>
      <w:r w:rsidRPr="005428FD">
        <w:rPr>
          <w:rStyle w:val="Emphasis"/>
        </w:rPr>
        <w:t>malfunction</w:t>
      </w:r>
      <w:r w:rsidRPr="005428FD">
        <w:rPr>
          <w:sz w:val="16"/>
        </w:rPr>
        <w:t xml:space="preserve">. In addition, </w:t>
      </w:r>
      <w:r w:rsidRPr="005428FD">
        <w:rPr>
          <w:rStyle w:val="StyleUnderline"/>
        </w:rPr>
        <w:t>clandestine attacks could be conducted on targeting information or operational commands, which may not be discovered until the point of launch.</w:t>
      </w:r>
      <w:r w:rsidRPr="005428FD">
        <w:rPr>
          <w:sz w:val="16"/>
        </w:rPr>
        <w:t xml:space="preserve"> </w:t>
      </w:r>
      <w:r w:rsidRPr="005428FD">
        <w:rPr>
          <w:rStyle w:val="Emphasis"/>
        </w:rPr>
        <w:t>These risks</w:t>
      </w:r>
      <w:r w:rsidRPr="005428FD">
        <w:rPr>
          <w:rStyle w:val="StyleUnderline"/>
        </w:rPr>
        <w:t xml:space="preserve"> raise </w:t>
      </w:r>
      <w:r w:rsidRPr="005428FD">
        <w:rPr>
          <w:rStyle w:val="Emphasis"/>
        </w:rPr>
        <w:t>significant doubts</w:t>
      </w:r>
      <w:r w:rsidRPr="005428FD">
        <w:rPr>
          <w:rStyle w:val="StyleUnderline"/>
        </w:rPr>
        <w:t xml:space="preserve"> as to the reliability and integrity of nuclear weapons systems in a time of </w:t>
      </w:r>
      <w:r w:rsidRPr="005428FD">
        <w:rPr>
          <w:rStyle w:val="Emphasis"/>
        </w:rPr>
        <w:t>crisis</w:t>
      </w:r>
      <w:r w:rsidRPr="005428FD">
        <w:rPr>
          <w:sz w:val="16"/>
        </w:rPr>
        <w:t xml:space="preserve">, regarding the </w:t>
      </w:r>
      <w:r w:rsidRPr="005428FD">
        <w:rPr>
          <w:rStyle w:val="StyleUnderline"/>
        </w:rPr>
        <w:t>ability to</w:t>
      </w:r>
      <w:r w:rsidRPr="005428FD">
        <w:rPr>
          <w:sz w:val="16"/>
        </w:rPr>
        <w:t xml:space="preserve">: a) launch a weapon; b) </w:t>
      </w:r>
      <w:r w:rsidRPr="005428FD">
        <w:rPr>
          <w:rStyle w:val="Emphasis"/>
        </w:rPr>
        <w:t>prevent an inadvertent launch</w:t>
      </w:r>
      <w:r w:rsidRPr="005428FD">
        <w:rPr>
          <w:sz w:val="16"/>
        </w:rPr>
        <w:t xml:space="preserve">; c) maintain command and control of all military systems; d) transmit information and other communications; and e) the maintenance and reliability of such systems.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The risks associated with nuclear weapons, particularly given their capacity for devastating explosive yields and long-term harmful radioactive impacts, have been issues for discussion ever since.1 This paper does not claim that emerging technologies are the primary risk to consider in the nuclear field, or that the risks of nuclear weapons are new. Rather, the paper argues that </w:t>
      </w:r>
      <w:r w:rsidRPr="005428FD">
        <w:rPr>
          <w:rStyle w:val="StyleUnderline"/>
        </w:rPr>
        <w:t xml:space="preserve">while key risk areas have existed </w:t>
      </w:r>
      <w:r w:rsidRPr="005428FD">
        <w:rPr>
          <w:sz w:val="16"/>
        </w:rPr>
        <w:t xml:space="preserve">for a long time, </w:t>
      </w:r>
      <w:r w:rsidRPr="005428FD">
        <w:rPr>
          <w:rStyle w:val="Emphasis"/>
        </w:rPr>
        <w:t>new technology has exacerbated these risks</w:t>
      </w:r>
      <w:r w:rsidRPr="005428FD">
        <w:rPr>
          <w:sz w:val="16"/>
        </w:rPr>
        <w:t xml:space="preserve">. With each new digital component embedded in the nuclear weapons enterprise, new threat vectors may emerge. Solutions to these risks, therefore, should go beyond applying cybersecurity policies because, in this context, cyber risk reduction is actually about nuclear risk reduction. With the potential for such catastrophic consequences from a nuclear weapons detonation attack it is crucial to have the most robust nuclear policies in place. </w:t>
      </w:r>
      <w:r w:rsidRPr="005428FD">
        <w:rPr>
          <w:rStyle w:val="StyleUnderline"/>
        </w:rPr>
        <w:t>The</w:t>
      </w:r>
      <w:r w:rsidRPr="005428FD">
        <w:rPr>
          <w:sz w:val="16"/>
        </w:rPr>
        <w:t xml:space="preserve"> </w:t>
      </w:r>
      <w:r w:rsidRPr="005428FD">
        <w:rPr>
          <w:rStyle w:val="Emphasis"/>
        </w:rPr>
        <w:t>likelihood</w:t>
      </w:r>
      <w:r w:rsidRPr="005428FD">
        <w:rPr>
          <w:sz w:val="16"/>
        </w:rPr>
        <w:t xml:space="preserve"> </w:t>
      </w:r>
      <w:r w:rsidRPr="005428FD">
        <w:rPr>
          <w:rStyle w:val="StyleUnderline"/>
        </w:rPr>
        <w:t>of</w:t>
      </w:r>
      <w:r w:rsidRPr="005428FD">
        <w:rPr>
          <w:sz w:val="16"/>
        </w:rPr>
        <w:t xml:space="preserve"> </w:t>
      </w:r>
      <w:r w:rsidRPr="005428FD">
        <w:rPr>
          <w:rStyle w:val="StyleUnderline"/>
        </w:rPr>
        <w:t>attempted cyberattacks on nuclear weapons</w:t>
      </w:r>
      <w:r w:rsidRPr="005428FD">
        <w:rPr>
          <w:sz w:val="16"/>
        </w:rPr>
        <w:t xml:space="preserve"> systems </w:t>
      </w:r>
      <w:r w:rsidRPr="005428FD">
        <w:rPr>
          <w:rStyle w:val="StyleUnderline"/>
        </w:rPr>
        <w:t>is</w:t>
      </w:r>
      <w:r w:rsidRPr="005428FD">
        <w:rPr>
          <w:sz w:val="16"/>
        </w:rPr>
        <w:t xml:space="preserve"> </w:t>
      </w:r>
      <w:r w:rsidRPr="005428FD">
        <w:rPr>
          <w:rStyle w:val="Emphasis"/>
        </w:rPr>
        <w:t>relatively high and increasing</w:t>
      </w:r>
      <w:r w:rsidRPr="005428FD">
        <w:rPr>
          <w:sz w:val="16"/>
        </w:rPr>
        <w:t xml:space="preserve"> </w:t>
      </w:r>
      <w:r w:rsidRPr="005428FD">
        <w:rPr>
          <w:rStyle w:val="StyleUnderline"/>
        </w:rPr>
        <w:t xml:space="preserve">from advanced persistent threats from </w:t>
      </w:r>
      <w:r w:rsidRPr="005428FD">
        <w:rPr>
          <w:rStyle w:val="Emphasis"/>
        </w:rPr>
        <w:t>states and non-state groups</w:t>
      </w:r>
      <w:r w:rsidRPr="005428FD">
        <w:rPr>
          <w:sz w:val="16"/>
        </w:rPr>
        <w:t xml:space="preserve">. As an example of what is possible, the US is reported to have infiltrated parts of North Korea’s missile systems and caused test failures.2 </w:t>
      </w:r>
      <w:r w:rsidRPr="005428FD">
        <w:rPr>
          <w:rStyle w:val="StyleUnderline"/>
        </w:rPr>
        <w:t xml:space="preserve">Recent cases of cyberattacks indicate that nuclear weapons systems could also be subject to interference, hacking, and </w:t>
      </w:r>
      <w:r w:rsidRPr="005428FD">
        <w:rPr>
          <w:rStyle w:val="Emphasis"/>
          <w:sz w:val="28"/>
        </w:rPr>
        <w:t>sabotage</w:t>
      </w:r>
      <w:r w:rsidRPr="005428FD">
        <w:rPr>
          <w:sz w:val="16"/>
        </w:rPr>
        <w:t xml:space="preserve"> through the use of malware or viruses, which could infect digital components of a system at any time. </w:t>
      </w:r>
      <w:r w:rsidRPr="005428FD">
        <w:rPr>
          <w:rStyle w:val="StyleUnderline"/>
        </w:rPr>
        <w:t xml:space="preserve">Minuteman silos, for example, are believed to be </w:t>
      </w:r>
      <w:r w:rsidRPr="005428FD">
        <w:rPr>
          <w:rStyle w:val="Emphasis"/>
        </w:rPr>
        <w:t>particularly vulnerable</w:t>
      </w:r>
      <w:r w:rsidRPr="005428FD">
        <w:rPr>
          <w:rStyle w:val="StyleUnderline"/>
        </w:rPr>
        <w:t xml:space="preserve"> to cyberattacks</w:t>
      </w:r>
      <w:r w:rsidRPr="005428FD">
        <w:rPr>
          <w:sz w:val="16"/>
        </w:rPr>
        <w:t xml:space="preserve">.3 Some of the known methods that would affect the decision-making process for launching a nuclear weapon include data manipulation, cyber jamming communication channels, or cyber spoofing.4 In particular, </w:t>
      </w:r>
      <w:r w:rsidRPr="005428FD">
        <w:rPr>
          <w:rStyle w:val="Emphasis"/>
        </w:rPr>
        <w:t>successful cyber spoofing</w:t>
      </w:r>
      <w:r w:rsidRPr="005428FD">
        <w:rPr>
          <w:sz w:val="16"/>
        </w:rPr>
        <w:t xml:space="preserve"> </w:t>
      </w:r>
      <w:r w:rsidRPr="005428FD">
        <w:rPr>
          <w:rStyle w:val="StyleUnderline"/>
        </w:rPr>
        <w:t>could</w:t>
      </w:r>
      <w:r w:rsidRPr="005428FD">
        <w:rPr>
          <w:sz w:val="16"/>
        </w:rPr>
        <w:t xml:space="preserve"> </w:t>
      </w:r>
      <w:r w:rsidRPr="005428FD">
        <w:rPr>
          <w:rStyle w:val="Emphasis"/>
        </w:rPr>
        <w:t>hijack decision-making</w:t>
      </w:r>
      <w:r w:rsidRPr="005428FD">
        <w:rPr>
          <w:sz w:val="16"/>
        </w:rPr>
        <w:t xml:space="preserve"> </w:t>
      </w:r>
      <w:r w:rsidRPr="005428FD">
        <w:rPr>
          <w:rStyle w:val="StyleUnderline"/>
        </w:rPr>
        <w:t>with</w:t>
      </w:r>
      <w:r w:rsidRPr="005428FD">
        <w:rPr>
          <w:sz w:val="16"/>
        </w:rPr>
        <w:t xml:space="preserve"> potentially </w:t>
      </w:r>
      <w:r w:rsidRPr="005428FD">
        <w:rPr>
          <w:rStyle w:val="Emphasis"/>
        </w:rPr>
        <w:t>devastating consequences</w:t>
      </w:r>
      <w:r w:rsidRPr="005428FD">
        <w:rPr>
          <w:sz w:val="16"/>
        </w:rPr>
        <w:t>.</w:t>
      </w:r>
    </w:p>
    <w:p w14:paraId="1CBBBF12" w14:textId="77777777" w:rsidR="005428FD" w:rsidRDefault="005428FD" w:rsidP="005428FD"/>
    <w:p w14:paraId="45A61B41" w14:textId="31A7FFA7" w:rsidR="005428FD" w:rsidRDefault="00335A94" w:rsidP="00335A94">
      <w:pPr>
        <w:pStyle w:val="Heading3"/>
      </w:pPr>
      <w:r>
        <w:t>Impacts: Emerging Tech/Hypersonics Bad</w:t>
      </w:r>
    </w:p>
    <w:p w14:paraId="15077E1D" w14:textId="5B7DED35" w:rsidR="00335A94" w:rsidRDefault="00335A94" w:rsidP="00335A94"/>
    <w:p w14:paraId="2CBFCE8B" w14:textId="77777777" w:rsidR="00335A94" w:rsidRPr="00854BA6" w:rsidRDefault="00335A94" w:rsidP="00335A94">
      <w:pPr>
        <w:pStyle w:val="Heading4"/>
      </w:pPr>
      <w:r>
        <w:t xml:space="preserve">Emerging tech risks extinction – hyuperosnics, AI and cyuber – plan solves – SCANT defense to our imapcts – FLIPS try or die  </w:t>
      </w:r>
    </w:p>
    <w:p w14:paraId="55636743" w14:textId="1E1E1072" w:rsidR="00335A94" w:rsidRDefault="00335A94" w:rsidP="00335A94">
      <w:pPr>
        <w:pStyle w:val="Heading4"/>
      </w:pPr>
      <w:r>
        <w:t>China beat us.</w:t>
      </w:r>
    </w:p>
    <w:p w14:paraId="0269BA16" w14:textId="77777777" w:rsidR="00335A94" w:rsidRPr="00335A94" w:rsidRDefault="00335A94" w:rsidP="00335A94"/>
    <w:p w14:paraId="617D5B17" w14:textId="0965B6AF" w:rsidR="00335A94" w:rsidRPr="00D01D62" w:rsidRDefault="00335A94" w:rsidP="00335A94">
      <w:pPr>
        <w:rPr>
          <w:bCs/>
        </w:rPr>
      </w:pPr>
      <w:r>
        <w:rPr>
          <w:rStyle w:val="Style13ptBold"/>
        </w:rPr>
        <w:t xml:space="preserve">Button 18 –  </w:t>
      </w:r>
      <w:r w:rsidRPr="00335A94">
        <w:t xml:space="preserve">has written for C4ISR Journal (Keith, Hypersonic weapons race , </w:t>
      </w:r>
      <w:hyperlink r:id="rId86" w:history="1">
        <w:r w:rsidRPr="00335A94">
          <w:rPr>
            <w:rStyle w:val="Hyperlink"/>
          </w:rPr>
          <w:t>https://aerospaceamerica.aiaa.org/features/hypersonic-weapons-race/</w:t>
        </w:r>
      </w:hyperlink>
      <w:r w:rsidRPr="00335A94">
        <w:t>, June 2018)</w:t>
      </w:r>
    </w:p>
    <w:p w14:paraId="1ACB87BE" w14:textId="6FCA9766" w:rsidR="00335A94" w:rsidRPr="00335A94" w:rsidRDefault="00335A94" w:rsidP="00335A94">
      <w:pPr>
        <w:rPr>
          <w:sz w:val="16"/>
        </w:rPr>
      </w:pPr>
      <w:r w:rsidRPr="00335A94">
        <w:rPr>
          <w:rStyle w:val="StyleUnderline"/>
        </w:rPr>
        <w:t xml:space="preserve">Over the last 10 years, China has given experts in other nations </w:t>
      </w:r>
      <w:r w:rsidRPr="00335A94">
        <w:rPr>
          <w:rStyle w:val="Emphasis"/>
        </w:rPr>
        <w:t>glimpses of its hypersonics work</w:t>
      </w:r>
      <w:r w:rsidRPr="00335A94">
        <w:rPr>
          <w:sz w:val="16"/>
        </w:rPr>
        <w:t xml:space="preserve"> by allowing its researchers to publish papers in the same technical journals where researchers from the U.S., Germany, France, Australia, Japan, Italy, Russia and the United Kingdom publish. Boyd, the Michigan professor, says </w:t>
      </w:r>
      <w:r w:rsidRPr="00335A94">
        <w:rPr>
          <w:rStyle w:val="StyleUnderline"/>
        </w:rPr>
        <w:t>the papers 10 years ago were viewed as poor quality</w:t>
      </w:r>
      <w:r w:rsidRPr="00335A94">
        <w:rPr>
          <w:sz w:val="16"/>
        </w:rPr>
        <w:t xml:space="preserve">. “They were really just copying what other people had done; really just catching up,” he says. </w:t>
      </w:r>
      <w:r w:rsidRPr="00335A94">
        <w:rPr>
          <w:rStyle w:val="StyleUnderline"/>
        </w:rPr>
        <w:t>Today, that’s no longer the case</w:t>
      </w:r>
      <w:r w:rsidRPr="00335A94">
        <w:rPr>
          <w:sz w:val="16"/>
        </w:rPr>
        <w:t xml:space="preserve">. Boyd says </w:t>
      </w:r>
      <w:r w:rsidRPr="00335A94">
        <w:rPr>
          <w:rStyle w:val="Emphasis"/>
        </w:rPr>
        <w:t>China has caught up, and then some</w:t>
      </w:r>
      <w:r w:rsidRPr="00335A94">
        <w:rPr>
          <w:sz w:val="16"/>
        </w:rPr>
        <w:t xml:space="preserve">. The Chinese researchers are respected as peers in the community of hypersonics researchers who share unclassified findings. In Boyd’s view, </w:t>
      </w:r>
      <w:r w:rsidRPr="00335A94">
        <w:rPr>
          <w:rStyle w:val="StyleUnderline"/>
        </w:rPr>
        <w:t>China’s spending on modern research facilities and staffing has started to pay off,</w:t>
      </w:r>
      <w:r w:rsidRPr="00335A94">
        <w:rPr>
          <w:sz w:val="16"/>
        </w:rPr>
        <w:t xml:space="preserve"> both with air-breathing and boost-glide concepts and with related subtopics, such as aerodynamics, propulsion, structures, materials, guidance, navigation and controls. Boyd says </w:t>
      </w:r>
      <w:r w:rsidRPr="00335A94">
        <w:rPr>
          <w:rStyle w:val="Emphasis"/>
        </w:rPr>
        <w:t>China appears to be ahead of the U.S.</w:t>
      </w:r>
      <w:r w:rsidRPr="00335A94">
        <w:rPr>
          <w:sz w:val="16"/>
        </w:rPr>
        <w:t xml:space="preserve"> in the race to create Mach 5-plus missiles. China’s testing of those missiles seems to indicate a boost glide concept, but not definitively, Lewis says.</w:t>
      </w:r>
    </w:p>
    <w:p w14:paraId="0D2338ED" w14:textId="77777777" w:rsidR="00335A94" w:rsidRPr="00335A94" w:rsidRDefault="00335A94" w:rsidP="00335A94">
      <w:pPr>
        <w:pStyle w:val="Heading4"/>
      </w:pPr>
      <w:r w:rsidRPr="00335A94">
        <w:t xml:space="preserve">Hypersonics are real and risk extinction – plan key </w:t>
      </w:r>
    </w:p>
    <w:p w14:paraId="443CE92F" w14:textId="77777777" w:rsidR="00335A94" w:rsidRDefault="00335A94" w:rsidP="00335A94">
      <w:pPr>
        <w:rPr>
          <w:rStyle w:val="Style13ptBold"/>
        </w:rPr>
      </w:pPr>
    </w:p>
    <w:p w14:paraId="1B4B98B8" w14:textId="7BC4B411" w:rsidR="00335A94" w:rsidRPr="00335A94" w:rsidRDefault="00335A94" w:rsidP="00335A94">
      <w:pPr>
        <w:rPr>
          <w:rStyle w:val="Style13ptBold"/>
          <w:b w:val="0"/>
        </w:rPr>
      </w:pPr>
      <w:r w:rsidRPr="00335A94">
        <w:rPr>
          <w:rStyle w:val="Style13ptBold"/>
        </w:rPr>
        <w:t xml:space="preserve">Lamrani 2-20 –  </w:t>
      </w:r>
      <w:r w:rsidRPr="00335A94">
        <w:t xml:space="preserve">Senior Military Analyst, Stratfor(Omar, An Arms Race Toward Global Instability Feb 20th 2019, </w:t>
      </w:r>
      <w:hyperlink r:id="rId87" w:history="1">
        <w:r w:rsidRPr="00335A94">
          <w:rPr>
            <w:rStyle w:val="Hyperlink"/>
          </w:rPr>
          <w:t>https://worldview.stratfor.com/article/arms-race-toward-global-instability</w:t>
        </w:r>
      </w:hyperlink>
      <w:r w:rsidRPr="00335A94">
        <w:t>)</w:t>
      </w:r>
    </w:p>
    <w:p w14:paraId="3E2E7C4C" w14:textId="77777777" w:rsidR="00335A94" w:rsidRPr="00CA4553" w:rsidRDefault="00335A94" w:rsidP="00335A94">
      <w:pPr>
        <w:rPr>
          <w:rStyle w:val="StyleUnderline"/>
        </w:rPr>
      </w:pPr>
      <w:r w:rsidRPr="00335A94">
        <w:rPr>
          <w:sz w:val="12"/>
        </w:rPr>
        <w:t xml:space="preserve">Further complicating matters are </w:t>
      </w:r>
      <w:r w:rsidRPr="00335A94">
        <w:rPr>
          <w:rStyle w:val="Emphasis"/>
        </w:rPr>
        <w:t>hypersonic missiles</w:t>
      </w:r>
      <w:r w:rsidRPr="00335A94">
        <w:rPr>
          <w:rStyle w:val="StyleUnderline"/>
        </w:rPr>
        <w:t xml:space="preserve">. </w:t>
      </w:r>
      <w:r w:rsidRPr="00335A94">
        <w:rPr>
          <w:sz w:val="12"/>
        </w:rPr>
        <w:t xml:space="preserve">The missiles' high speed — at least five times the speed of sound — </w:t>
      </w:r>
      <w:r w:rsidRPr="00335A94">
        <w:rPr>
          <w:rStyle w:val="StyleUnderline"/>
        </w:rPr>
        <w:t>facilitates</w:t>
      </w:r>
      <w:r w:rsidRPr="00335A94">
        <w:rPr>
          <w:sz w:val="12"/>
        </w:rPr>
        <w:t xml:space="preserve"> their </w:t>
      </w:r>
      <w:r w:rsidRPr="00335A94">
        <w:rPr>
          <w:rStyle w:val="StyleUnderline"/>
        </w:rPr>
        <w:t>rapid use a</w:t>
      </w:r>
      <w:r w:rsidRPr="00335A94">
        <w:rPr>
          <w:sz w:val="12"/>
        </w:rPr>
        <w:t xml:space="preserve">nd boosts their rate of survival by </w:t>
      </w:r>
      <w:r w:rsidRPr="00335A94">
        <w:rPr>
          <w:rStyle w:val="StyleUnderline"/>
        </w:rPr>
        <w:t>making them difficult to intercept. In addition, some hypersonic weapons come equipped with a glide vehicle that extends their range, enabling forces to launch the weapons from beyond an enemy's reach</w:t>
      </w:r>
      <w:r w:rsidRPr="00335A94">
        <w:rPr>
          <w:sz w:val="12"/>
        </w:rPr>
        <w:t xml:space="preserve">. These factors offer militaries great incentive to incorporate hypersonic missiles into their arsenals. </w:t>
      </w:r>
      <w:r w:rsidRPr="00335A94">
        <w:rPr>
          <w:rStyle w:val="StyleUnderline"/>
        </w:rPr>
        <w:t xml:space="preserve">As more and more countries adopt hypersonic missiles, the weapons' offensive abilities </w:t>
      </w:r>
      <w:r w:rsidRPr="00335A94">
        <w:rPr>
          <w:rStyle w:val="Emphasis"/>
        </w:rPr>
        <w:t>may prove destablizing</w:t>
      </w:r>
      <w:r w:rsidRPr="00335A94">
        <w:rPr>
          <w:sz w:val="12"/>
        </w:rPr>
        <w:t xml:space="preserve">. </w:t>
      </w:r>
      <w:r w:rsidRPr="00335A94">
        <w:rPr>
          <w:rStyle w:val="StyleUnderline"/>
        </w:rPr>
        <w:t xml:space="preserve">States may </w:t>
      </w:r>
      <w:r w:rsidRPr="00335A94">
        <w:rPr>
          <w:rStyle w:val="Emphasis"/>
        </w:rPr>
        <w:t xml:space="preserve">opt to strike first — </w:t>
      </w:r>
      <w:r w:rsidRPr="00335A94">
        <w:rPr>
          <w:sz w:val="12"/>
        </w:rPr>
        <w:t>perhaps</w:t>
      </w:r>
      <w:r w:rsidRPr="00335A94">
        <w:rPr>
          <w:rStyle w:val="Emphasis"/>
        </w:rPr>
        <w:t xml:space="preserve"> with nuclear weapons</w:t>
      </w:r>
      <w:r w:rsidRPr="00335A94">
        <w:rPr>
          <w:sz w:val="12"/>
        </w:rPr>
        <w:t xml:space="preserve"> — </w:t>
      </w:r>
      <w:r w:rsidRPr="00335A94">
        <w:rPr>
          <w:rStyle w:val="Emphasis"/>
        </w:rPr>
        <w:t xml:space="preserve">to take out an adversary's hypersonic missile caches before the enemy has a chance to use them. </w:t>
      </w:r>
      <w:r w:rsidRPr="00335A94">
        <w:rPr>
          <w:sz w:val="12"/>
        </w:rPr>
        <w:t xml:space="preserve">Losing Control </w:t>
      </w:r>
      <w:r w:rsidRPr="00335A94">
        <w:rPr>
          <w:rStyle w:val="StyleUnderline"/>
        </w:rPr>
        <w:t>While weapons technology is developing</w:t>
      </w:r>
      <w:r w:rsidRPr="00335A94">
        <w:rPr>
          <w:sz w:val="12"/>
        </w:rPr>
        <w:t xml:space="preserve"> at a rapid clip, </w:t>
      </w:r>
      <w:r w:rsidRPr="00335A94">
        <w:rPr>
          <w:rStyle w:val="StyleUnderline"/>
        </w:rPr>
        <w:t xml:space="preserve">arms control treaties </w:t>
      </w:r>
      <w:r w:rsidRPr="00335A94">
        <w:rPr>
          <w:rStyle w:val="Emphasis"/>
        </w:rPr>
        <w:t>are deteriorating</w:t>
      </w:r>
      <w:r w:rsidRPr="00335A94">
        <w:rPr>
          <w:sz w:val="12"/>
        </w:rPr>
        <w:t xml:space="preserve"> just as quickly. </w:t>
      </w:r>
      <w:r w:rsidRPr="00335A94">
        <w:rPr>
          <w:rStyle w:val="StyleUnderline"/>
        </w:rPr>
        <w:t>Key agreements</w:t>
      </w:r>
      <w:r w:rsidRPr="00335A94">
        <w:rPr>
          <w:sz w:val="12"/>
        </w:rPr>
        <w:t xml:space="preserve"> between the United States and Russia </w:t>
      </w:r>
      <w:r w:rsidRPr="00335A94">
        <w:rPr>
          <w:rStyle w:val="StyleUnderline"/>
        </w:rPr>
        <w:t>were foundering</w:t>
      </w:r>
      <w:r w:rsidRPr="00335A94">
        <w:rPr>
          <w:sz w:val="12"/>
        </w:rPr>
        <w:t xml:space="preserve"> well before Washington shifted its focus back to great power competition. The United States withdrew from the Anti-Ballistic Missile Treaty in 2002, and the critical Intermediate-Range Nuclear Forces (INF) Treaty is showing signs of considerable strain, which is bound to increase as Washington bolsters its defenses. Alarmed by the United States' growing investment in missile defense and super-fuze technology, </w:t>
      </w:r>
      <w:r w:rsidRPr="00335A94">
        <w:rPr>
          <w:rStyle w:val="StyleUnderline"/>
        </w:rPr>
        <w:t>Russia and China will try to enhance their offensive capabilitie</w:t>
      </w:r>
      <w:r w:rsidRPr="00335A94">
        <w:rPr>
          <w:sz w:val="12"/>
        </w:rPr>
        <w:t xml:space="preserve">s in kind. The resulting arms race would probably drive the last nail into the INF's coffin and perhaps even jeopardize the New Strategic Arms Reduction Treaty. </w:t>
      </w:r>
      <w:r w:rsidRPr="00335A94">
        <w:rPr>
          <w:rStyle w:val="StyleUnderline"/>
        </w:rPr>
        <w:t>Beijing</w:t>
      </w:r>
      <w:r w:rsidRPr="00335A94">
        <w:rPr>
          <w:sz w:val="12"/>
        </w:rPr>
        <w:t xml:space="preserve">, meanwhile, </w:t>
      </w:r>
      <w:r w:rsidRPr="00335A94">
        <w:rPr>
          <w:rStyle w:val="StyleUnderline"/>
        </w:rPr>
        <w:t xml:space="preserve">will strive to keep </w:t>
      </w:r>
      <w:r w:rsidRPr="00335A94">
        <w:rPr>
          <w:rStyle w:val="Emphasis"/>
        </w:rPr>
        <w:t>its competitive edge in hypersonic weapons development</w:t>
      </w:r>
      <w:r w:rsidRPr="00335A94">
        <w:rPr>
          <w:sz w:val="12"/>
        </w:rPr>
        <w:t xml:space="preserve"> in </w:t>
      </w:r>
      <w:r w:rsidRPr="00335A94">
        <w:rPr>
          <w:rStyle w:val="StyleUnderline"/>
        </w:rPr>
        <w:t>an effort to get ahead of Washington's advancing missile defense capabilities.</w:t>
      </w:r>
      <w:r w:rsidRPr="00335A94">
        <w:rPr>
          <w:sz w:val="12"/>
        </w:rPr>
        <w:t xml:space="preserve"> Though the </w:t>
      </w:r>
      <w:r w:rsidRPr="00335A94">
        <w:rPr>
          <w:rStyle w:val="Emphasis"/>
        </w:rPr>
        <w:t>countries will try to craft new arms control agreements to accommodate their changing world</w:t>
      </w:r>
      <w:r w:rsidRPr="00335A94">
        <w:rPr>
          <w:sz w:val="12"/>
        </w:rPr>
        <w:t>, the challenges of striking a deal among three great powers with disparate strengths will get in the way.</w:t>
      </w:r>
      <w:r w:rsidRPr="00335A94">
        <w:rPr>
          <w:rStyle w:val="StyleUnderline"/>
        </w:rPr>
        <w:t xml:space="preserve"> Coupled with the fall of critical arms control regimes and the rise of disruptive weapons technology, the next great power competition </w:t>
      </w:r>
      <w:r w:rsidRPr="00335A94">
        <w:rPr>
          <w:rStyle w:val="Emphasis"/>
        </w:rPr>
        <w:t>could erode global stability</w:t>
      </w:r>
      <w:r w:rsidRPr="00335A94">
        <w:rPr>
          <w:sz w:val="12"/>
        </w:rPr>
        <w:t xml:space="preserve">. </w:t>
      </w:r>
      <w:r w:rsidRPr="00335A94">
        <w:rPr>
          <w:rStyle w:val="StyleUnderline"/>
        </w:rPr>
        <w:t>Tightening arms races and moribund arms control agreements will undermine the trust between the great global powers and discourage cooperation. Instead, more discord and conflict will erupt between the United States on one side and Russia and China on the other.</w:t>
      </w:r>
    </w:p>
    <w:p w14:paraId="0901FFD2" w14:textId="30A1EF7A" w:rsidR="00335A94" w:rsidRDefault="006C0A10" w:rsidP="006C0A10">
      <w:pPr>
        <w:pStyle w:val="Heading3"/>
      </w:pPr>
      <w:r>
        <w:t xml:space="preserve">Impacts: A/C = </w:t>
      </w:r>
      <w:r w:rsidR="00FA5BC4">
        <w:t>U.S. Superiority</w:t>
      </w:r>
    </w:p>
    <w:p w14:paraId="4F6CFAA1" w14:textId="22D7CE21" w:rsidR="00FA5BC4" w:rsidRDefault="00FA5BC4" w:rsidP="00FA5BC4"/>
    <w:p w14:paraId="7063EC33" w14:textId="7B51929D" w:rsidR="00FA5BC4" w:rsidRDefault="00FA5BC4" w:rsidP="00FA5BC4">
      <w:pPr>
        <w:pStyle w:val="Heading4"/>
      </w:pPr>
      <w:r>
        <w:t xml:space="preserve">The Aff locks-in U.S. superiority --- combats revisionist powers by constraining them </w:t>
      </w:r>
    </w:p>
    <w:p w14:paraId="037285A1" w14:textId="77777777" w:rsidR="00FA5BC4" w:rsidRPr="00FA5BC4" w:rsidRDefault="00FA5BC4" w:rsidP="00FA5BC4"/>
    <w:p w14:paraId="44695E1B" w14:textId="6499711F" w:rsidR="00FA5BC4" w:rsidRDefault="00FA5BC4" w:rsidP="00FA5BC4">
      <w:r w:rsidRPr="0075598B">
        <w:rPr>
          <w:rStyle w:val="Style13ptBold"/>
        </w:rPr>
        <w:t xml:space="preserve">Maurer </w:t>
      </w:r>
      <w:r>
        <w:rPr>
          <w:rStyle w:val="Style13ptBold"/>
        </w:rPr>
        <w:t>‘</w:t>
      </w:r>
      <w:r w:rsidRPr="0075598B">
        <w:rPr>
          <w:rStyle w:val="Style13ptBold"/>
        </w:rPr>
        <w:t>18</w:t>
      </w:r>
      <w:r>
        <w:t xml:space="preserve"> (John, Henry A. Kissinger Postdoctoral Fellow at International Security Studies and the Jackson Institute for Global Affairs at Yale University, "THE FORGOTTEN SIDE OF ARMS CONTROL: ENHANCING U.S. COMPETITIVE ADVANTAGE, OFFSETTING ENEMY STRENGTHS," https://warontherocks.com/2018/06/the-forgotten-side-of-arms-control-enhancing-u-s-competitive-advantage-offsetting-enemy-strengths/)</w:t>
      </w:r>
    </w:p>
    <w:p w14:paraId="194C1C22" w14:textId="77777777" w:rsidR="00FA5BC4" w:rsidRDefault="00FA5BC4" w:rsidP="00FA5BC4">
      <w:pPr>
        <w:rPr>
          <w:rStyle w:val="StyleUnderline"/>
        </w:rPr>
      </w:pPr>
      <w:r w:rsidRPr="00FA5BC4">
        <w:rPr>
          <w:sz w:val="12"/>
        </w:rPr>
        <w:t>In the spring of 1988, President Ronald Reagan described the Intermediate-Range Nuclear Forces (INF) Treaty as an agreement that would, “for the first time, eliminate an entire class of U.S. and Soviet missiles.” Reagan’s description of the INF Treaty as a historic and mutually beneficial reduction of nuclear arms remains the conventional wisdom. This narrative is not wrong, of course, but it is incomplete</w:t>
      </w:r>
      <w:r w:rsidRPr="00FF1B0C">
        <w:rPr>
          <w:sz w:val="12"/>
        </w:rPr>
        <w:t xml:space="preserve">: </w:t>
      </w:r>
      <w:r w:rsidRPr="00FF1B0C">
        <w:rPr>
          <w:rStyle w:val="Emphasis"/>
        </w:rPr>
        <w:t>Arms control</w:t>
      </w:r>
      <w:r w:rsidRPr="00FF1B0C">
        <w:rPr>
          <w:rStyle w:val="StyleUnderline"/>
        </w:rPr>
        <w:t xml:space="preserve"> has never been purely cooperative. Rather, the United States employed arms control negotiations to </w:t>
      </w:r>
      <w:r w:rsidRPr="00FF1B0C">
        <w:rPr>
          <w:rStyle w:val="Emphasis"/>
        </w:rPr>
        <w:t>build military-technological advantages</w:t>
      </w:r>
      <w:r w:rsidRPr="00FF1B0C">
        <w:rPr>
          <w:rStyle w:val="StyleUnderline"/>
        </w:rPr>
        <w:t xml:space="preserve"> over the Soviet Union.</w:t>
      </w:r>
      <w:r w:rsidRPr="00FF1B0C">
        <w:rPr>
          <w:sz w:val="12"/>
        </w:rPr>
        <w:t xml:space="preserve"> From the 1940s onwards, </w:t>
      </w:r>
      <w:r w:rsidRPr="00FF1B0C">
        <w:rPr>
          <w:rStyle w:val="StyleUnderline"/>
        </w:rPr>
        <w:t>U.S. leaders sought to “</w:t>
      </w:r>
      <w:r w:rsidRPr="00FF1B0C">
        <w:rPr>
          <w:rStyle w:val="Emphasis"/>
        </w:rPr>
        <w:t>offset</w:t>
      </w:r>
      <w:r w:rsidRPr="00FF1B0C">
        <w:rPr>
          <w:rStyle w:val="StyleUnderline"/>
        </w:rPr>
        <w:t xml:space="preserve">” the Soviet Union’s advantage in conventional weapons by developing </w:t>
      </w:r>
      <w:r w:rsidRPr="00FF1B0C">
        <w:rPr>
          <w:rStyle w:val="Emphasis"/>
        </w:rPr>
        <w:t>advanced military technologies</w:t>
      </w:r>
      <w:r w:rsidRPr="00FF1B0C">
        <w:rPr>
          <w:rStyle w:val="StyleUnderline"/>
        </w:rPr>
        <w:t xml:space="preserve"> that their Cold War opponent did not have. </w:t>
      </w:r>
      <w:r w:rsidRPr="00FF1B0C">
        <w:rPr>
          <w:rStyle w:val="Emphasis"/>
        </w:rPr>
        <w:t>Arms control played an important role in advancing this offset strategy</w:t>
      </w:r>
      <w:r w:rsidRPr="00FF1B0C">
        <w:rPr>
          <w:sz w:val="12"/>
        </w:rPr>
        <w:t xml:space="preserve">. American leaders raced the Soviets in military technologies where the United States was perceived to enjoy significant advantages, while simultaneously entangling the Soviet Union in an arms control regime that would limit areas of Soviet strength. By combining arms racing and arms control, the United States pursued a holistic offset strategy. </w:t>
      </w:r>
      <w:r w:rsidRPr="00FF1B0C">
        <w:rPr>
          <w:rStyle w:val="StyleUnderline"/>
        </w:rPr>
        <w:t>The relationship between arms control and offset strategies has been obscured because most accounts of U.S. arms control policy ignore its competitive dimensions. The traditional scholarly accounts emphasize the incredible dangers of nuclear weapons</w:t>
      </w:r>
      <w:r w:rsidRPr="00FF1B0C">
        <w:rPr>
          <w:sz w:val="12"/>
        </w:rPr>
        <w:t xml:space="preserve">, the mutual U.S.-Soviet interest in limiting nuclear competition, and the importance of this dialogue to stabilizing U.S.-Soviet relations more generally. </w:t>
      </w:r>
      <w:r w:rsidRPr="00FF1B0C">
        <w:rPr>
          <w:rStyle w:val="StyleUnderline"/>
        </w:rPr>
        <w:t>These accounts, however, only tell half of the story</w:t>
      </w:r>
      <w:r w:rsidRPr="00FF1B0C">
        <w:rPr>
          <w:sz w:val="12"/>
        </w:rPr>
        <w:t xml:space="preserve">. More recent historical accounts have called into question this benign interpretation, noting instead America’s long-term strategy to employ negotiations to promote its own advantages. Some of this newer scholarship has focused on the self-serving motives behind U.S. nuclear nonproliferation policy, but as more and more documents are declassified, historians are increasingly noting that </w:t>
      </w:r>
      <w:r w:rsidRPr="00FF1B0C">
        <w:rPr>
          <w:rStyle w:val="StyleUnderline"/>
        </w:rPr>
        <w:t>the United States also employed superpower arms limitation to promote American advantages.</w:t>
      </w:r>
      <w:r w:rsidRPr="00FF1B0C">
        <w:rPr>
          <w:sz w:val="12"/>
        </w:rPr>
        <w:t xml:space="preserve"> </w:t>
      </w:r>
      <w:r w:rsidRPr="00FF1B0C">
        <w:rPr>
          <w:rStyle w:val="Emphasis"/>
        </w:rPr>
        <w:t xml:space="preserve">Today, U.S. policymakers would do well to consider how arms control can contribute to sustaining America’s military-technological competitiveness. </w:t>
      </w:r>
      <w:r w:rsidRPr="00FF1B0C">
        <w:rPr>
          <w:sz w:val="12"/>
        </w:rPr>
        <w:t xml:space="preserve">The First Offset: Seeking Quantitative Parity The United States began seeking competitive advantage over the Soviet Union through arms control from the very beginning of the Cold War. The First Offset strategy depended on maintaining overwhelming nuclear superiority over the Soviet Union. To support this objective, U.S. leaders sought to entrap the Soviets in arms control agreements that would preserve America’s lead in nuclear weapons. Because the United States enjoyed a head start in the arms race, efforts to freeze that race at any given point would have frozen U.S. nuclear advantages, sustaining the First Offset indefinitely. Indeed, America’s first major nuclear arms control proposal, the 1946 Baruch Plan, would have allowed the United States to retain its own nuclear arsenal in exchange for a promise of eventual disarmament while banning any other country (especially the Soviets) from procuring its own nuclear weapons. Negotiations over a nuclear test ban were similarly loaded, with the Eisenhower administration seeking to prevent the Soviets from catching up to the United States in testing data, especially important for developing smaller, missile-capable warheads. The initial impetus for the Strategic Arms Limitation Talks (SALT) also involved an effort to freeze Soviet deployments of ballistic missiles and anti-ballistic missiles while the United States still retained the lead in nuclear weapons. The Soviets rejected early American arms control proposals as nonstarters. Soviet leaders quickly concluded that nuclear weapons were essential to their national security, and rejected any framework that would deny them the same nuclear rights as the United States. Especially after their perceived humiliation during the Cuban Missile Crisis, Soviet leaders were unwilling to conclude an arms control agreement that would enshrine American advantage in number of weapons. The single major arms control success of the era, the 1963 Limited Test-Ban Treaty, was only concluded after the Soviets had caught up to the United States in atmospheric testing. In this regard, early U.S. efforts at competitive arms control were simply too transparent. Furthermore, America’s disastrous intervention in Vietnam undermined both the financial and political capital necessary to sustain the arms race. By the early 1970s, the Soviets were approaching numerical parity in nuclear weapons and the First Offset was coming to an end. Perceiving the correlation of forces to be in their favor, Soviet leaders were unwilling to make serious arms control concessions to the United States. The Second Offset: Qualitative Advantages The end of U.S. numerical nuclear superiority required a new strategy for military-technological competition. American leaders embarked on a Second Offset that leveraged American advantages in electronics, precision manufacturing, and digital computing to generate sustainable qualitative military-technological advantages. As Secretary of Defense Harold Brown wrote to Congress in January 1981, “Technology can be a force multiplier, a resource that can be used to help offset numerical advantages of an adversary.” Even as it necessitated a new offset strategy, nuclear parity with the Soviets allowed for greater progress in arms control negotiations, in part because it allowed American leaders to claim that the resulting agreements were “fair,” even when they were promoting U.S. military-technological advantages. Within this framework of rough numerical equivalence, </w:t>
      </w:r>
      <w:r w:rsidRPr="00FF1B0C">
        <w:rPr>
          <w:rStyle w:val="StyleUnderline"/>
        </w:rPr>
        <w:t xml:space="preserve">U.S. arms control policy advanced American advantages in three main ways: dictating the </w:t>
      </w:r>
      <w:r w:rsidRPr="00FF1B0C">
        <w:rPr>
          <w:rStyle w:val="Emphasis"/>
        </w:rPr>
        <w:t>pace</w:t>
      </w:r>
      <w:r w:rsidRPr="00FF1B0C">
        <w:rPr>
          <w:rStyle w:val="StyleUnderline"/>
        </w:rPr>
        <w:t xml:space="preserve"> of key military-technological developments; promoting </w:t>
      </w:r>
      <w:r w:rsidRPr="00FF1B0C">
        <w:rPr>
          <w:rStyle w:val="Emphasis"/>
        </w:rPr>
        <w:t>competition</w:t>
      </w:r>
      <w:r w:rsidRPr="00FF1B0C">
        <w:rPr>
          <w:rStyle w:val="StyleUnderline"/>
        </w:rPr>
        <w:t xml:space="preserve"> in environments more conducive to U.S. organizational and cultural advantages; and </w:t>
      </w:r>
      <w:r w:rsidRPr="00FF1B0C">
        <w:rPr>
          <w:rStyle w:val="Emphasis"/>
        </w:rPr>
        <w:t>denying</w:t>
      </w:r>
      <w:r w:rsidRPr="00FF1B0C">
        <w:rPr>
          <w:rStyle w:val="StyleUnderline"/>
        </w:rPr>
        <w:t xml:space="preserve"> the Soviets the ability to respond to U.S. qualitative improvements by increasing their numerical strength. </w:t>
      </w:r>
      <w:r w:rsidRPr="00FF1B0C">
        <w:rPr>
          <w:sz w:val="12"/>
        </w:rPr>
        <w:t xml:space="preserve">First, </w:t>
      </w:r>
      <w:r w:rsidRPr="00FF1B0C">
        <w:rPr>
          <w:rStyle w:val="StyleUnderline"/>
        </w:rPr>
        <w:t xml:space="preserve">arms control agreements allowed the </w:t>
      </w:r>
      <w:r w:rsidRPr="00FF1B0C">
        <w:rPr>
          <w:rStyle w:val="Emphasis"/>
        </w:rPr>
        <w:t>U</w:t>
      </w:r>
      <w:r w:rsidRPr="00FF1B0C">
        <w:rPr>
          <w:rStyle w:val="StyleUnderline"/>
        </w:rPr>
        <w:t xml:space="preserve">nited </w:t>
      </w:r>
      <w:r w:rsidRPr="00FF1B0C">
        <w:rPr>
          <w:rStyle w:val="Emphasis"/>
        </w:rPr>
        <w:t>S</w:t>
      </w:r>
      <w:r w:rsidRPr="00FF1B0C">
        <w:rPr>
          <w:rStyle w:val="StyleUnderline"/>
        </w:rPr>
        <w:t xml:space="preserve">tates to </w:t>
      </w:r>
      <w:r w:rsidRPr="00FF1B0C">
        <w:rPr>
          <w:rStyle w:val="Emphasis"/>
        </w:rPr>
        <w:t>slow</w:t>
      </w:r>
      <w:r w:rsidRPr="00FF1B0C">
        <w:rPr>
          <w:rStyle w:val="StyleUnderline"/>
        </w:rPr>
        <w:t xml:space="preserve"> (but not halt) military-technological competition until more favorable political, economic, and technical circumstances </w:t>
      </w:r>
      <w:r w:rsidRPr="00FF1B0C">
        <w:rPr>
          <w:rStyle w:val="Emphasis"/>
        </w:rPr>
        <w:t>emerged</w:t>
      </w:r>
      <w:r w:rsidRPr="00FF1B0C">
        <w:rPr>
          <w:rStyle w:val="StyleUnderline"/>
        </w:rPr>
        <w:t>.</w:t>
      </w:r>
      <w:r w:rsidRPr="00FF1B0C">
        <w:rPr>
          <w:sz w:val="12"/>
        </w:rPr>
        <w:t xml:space="preserve"> </w:t>
      </w:r>
      <w:r w:rsidRPr="00FF1B0C">
        <w:rPr>
          <w:rStyle w:val="StyleUnderline"/>
        </w:rPr>
        <w:t>The best example of manipulating the pace of competition in this way was the</w:t>
      </w:r>
      <w:r w:rsidRPr="00FF1B0C">
        <w:rPr>
          <w:sz w:val="12"/>
        </w:rPr>
        <w:t xml:space="preserve"> 1972 Anti-Ballistic Missile (</w:t>
      </w:r>
      <w:r w:rsidRPr="00FF1B0C">
        <w:rPr>
          <w:rStyle w:val="StyleUnderline"/>
        </w:rPr>
        <w:t>ABM) Treaty</w:t>
      </w:r>
      <w:r w:rsidRPr="00FF1B0C">
        <w:rPr>
          <w:sz w:val="12"/>
        </w:rPr>
        <w:t xml:space="preserve">. By the late 1960s, the Soviets were making rapid progress on anti-ballistic missile technology. On the U.S. side, Congress would not fund a comparable American anti-ballistic missile system, which was both too expensive and insufficiently technologically mature. In effect, the ABM Treaty limited the Soviet Union to anti-ballistic missile levels comparable to those that the U.S. Congress would allow, preventing the Soviets from pulling ahead in large-scale anti-ballistic missile deployments – an echo of earlier attempts at quantitative arms control. At the same time, the treaty promoted American qualitative advantages by allowing continued testing of new anti-ballistic missile concepts at Kwajalein Test Facility, buying time until superior American anti-ballistic missile technology matured. As Secretary of Defense Melvin Laird stated in his June 1972 testimony before the Senate Armed Services Committee, even under the treaty the United States would “vigorously pursue a comprehensive ABM technology program…[to] examine ABM deployment options that might be exercised if permitted by future agreements, or otherwise necessary.” By limiting both deployments and testing, the ABM Treaty allowed American leaders to postpone a key area of military-technological competition for nearly a decade. It also provided some flexibility to re-escalate that competition under more favorable political and technological circumstances in the 1980s, when the Reagan administration proposed the Strategic Defense Initiative, the distant predecessor of America’s current ballistic missile defense technology. Second, </w:t>
      </w:r>
      <w:r w:rsidRPr="00FF1B0C">
        <w:rPr>
          <w:rStyle w:val="StyleUnderline"/>
        </w:rPr>
        <w:t>arms control agreements allowed the United States to promote competition in environments more conducive to its organizational and cultural advantages</w:t>
      </w:r>
      <w:r w:rsidRPr="00FF1B0C">
        <w:rPr>
          <w:sz w:val="12"/>
        </w:rPr>
        <w:t xml:space="preserve">. For instance, the INF treaty emerged as a response to the Soviet deployment of new SS-20 intermediate-range ballistic missiles, which posed a direct threat to America’s NATO allies. NATO responded by adopting the Dual-Track Decision, in which the United States deployed its own next-generation intermediate-range capabilities in Europe while also seeking an arms control agreement to eliminate the SS-20. The resulting negotiations eventually culminated in the INF Treaty. The agreement is widely hailed as a major arms control achievement, but it is very specific in the types of weapons it limits: not all intermediate range weapons, but only land-based intermediate range weapons. Air- and sea-launched cruise missiles of any range were still allowed. Secretary of State George Shultz explained, “[The INF Treaty] eliminates the SS-20 threat which directly led to the dual track decision. It does not limit U.S. aircraft, which make a critical contribution to NATO’s defense. It strengthens deterrence by significantly complicating Soviet attack planning.” As a result, even as both sides dismantled their land-based intermediate-range missiles, the United States made rapid progress on its air- and sea-launched cruise missiles. The Soviet Union was free to compete with the United States in the naval and aerial domains, but in practice these were areas in which the United States enjoyed significant geographic, organizational, and alliance advantages. In fact, the United States repeatedly proposed arms control agreements that would incentivize the Soviets to compete against American strengths in the aerial and naval domains, whether by insisting that tactical aircraft be excluded from strategic arms negotiations, allowing replacement of land-based missiles with sea-based ones, or by insisting on permissive “counting rules” for missile-armed bombers. While on paper these proposals seemed neutral, in practice they shaped competition in ways that favored the United States. The INF Treaty was the most successful instance of this general approach. Finally, </w:t>
      </w:r>
      <w:r w:rsidRPr="00FF1B0C">
        <w:rPr>
          <w:rStyle w:val="StyleUnderline"/>
        </w:rPr>
        <w:t>arms control agreements denied the Soviets the ability to respond to American qualitative improvements by increasing the size of their forces.</w:t>
      </w:r>
      <w:r w:rsidRPr="00FF1B0C">
        <w:rPr>
          <w:sz w:val="12"/>
        </w:rPr>
        <w:t xml:space="preserve"> From the early 1970s onwards, American leaders pushed the Soviets to consider not just limitation but reduction of both missile numbers and size. Reduction had an obvious public motive in making the world safer from nuclear weapons. In private, however, American leaders emphasized that reducing the number and size of both sides’ nuclear weapons would prevent the Soviets from offsetting U.S. advances in weapons accuracy and reliability by doubling down on the scale of their own missile deployments. To this end, the SALT process placed absolute limits on the number of launchers, while allowing the United States to proliferate increasingly accurate warheads through technologies like multiple independently targetable reentry vehicles and air-launched cruise missiles (which did not add to the overall number of launchers). In private conversation with President Richard Nixon, Laird emphasized that under the SALT I agreement: [The United States] can still keep ahead of [the Soviet Union]. There is a lot more we can even do with the Minuteman at the site as far as getting it even more accurate…and we can do it at a very small price, because we have the technological capability that far outstrips the Soviet Union. This is important to maintain this leadership. However, the Soviets were reluctant to accept limits on missile size, so for a time U.S. improvements were generally offset by Soviet advantages in sheer scale, as their larger missiles could carry more warheads. The SALT II Treaty ultimately foundered in the Senate amid conservative criticism that it failed to limit the size of the Soviet missile force. Following SALT II’s failure, the Reagan administration focused once again on limiting both the number and size of missiles, the better to emphasize American advantages in smaller and more accurate weapons. In 1983 the Scowcroft Commission endorsed the deployment of a new generation of intercontinental ballistic missiles (ICBMs) as a means of incentivizing the Soviets to accept limitations on missile throw weight. Driven in part by this expanding U.S. missile force, the Soviets agreed to the first Strategic Arms Reduction Treaty (START I) in 1991. START I was consistent with America’s longtime approach to arms reduction, requiring the Soviets to dismantle half of their heavy ICBMs and reduce their missile throw weight by nearly 50 percent. The treaty required no similar reductions by the United States, which had no “heavy” ICBMs and whose light and accurate missile forces were already below the agreed-upon weight limit. As with the ABM and INF Treaties, START I’s seemingly neutral language in fact promoted American military-technological advantages. START I was one of the high points of the Second Offset strategy in the nuclear realm. By preventing the Russians from matching U.S. qualitative force improvements with quantitative offsets of their own, the treaty kicked off a “New Era of Counterforce,” in which the United States enjoyed superior nuclear capabilities over its Russian rival. The Second Offset was also bolstered by conventional force reductions, about which the Soviets were similarly intransigent during the 1970s, before eventually agreeing to large-scale downsizing in the Conventional Forces in Europe (CFE) Treaty. By equalizing the sizes of the two sides’ nuclear and conventional forces while permitting the United States to retain a qualitative edge in practice, START I and CFE supported the Second Offset Strategy of building qualitative military-technological advantage over the Soviet Union. Opportunities and Challenges From the perspective of the competitive offset, arms control has a mixed track record, but one worth pondering. While the Soviets rejected obvious early efforts to hem them in via arms control negotiations, American strategy in the second half of the Cold War bore greater fruit, as “equal” and “fair” quantitative restrictions allowed the United States to pursue qualitative force advantages with greater success and at less cost. Today, arms control is viewed solely as a tool for promoting international cooperation, lauded by doves and disdained by hawks. </w:t>
      </w:r>
      <w:r w:rsidRPr="00FF1B0C">
        <w:rPr>
          <w:rStyle w:val="StyleUnderline"/>
        </w:rPr>
        <w:t>Contemporary policymakers would do well to also recognize the competitive dimension that has historically undergirded arms control</w:t>
      </w:r>
      <w:r w:rsidRPr="00FF1B0C">
        <w:rPr>
          <w:sz w:val="12"/>
        </w:rPr>
        <w:t xml:space="preserve">, for three reasons. First, </w:t>
      </w:r>
      <w:r w:rsidRPr="00FF1B0C">
        <w:rPr>
          <w:rStyle w:val="StyleUnderline"/>
        </w:rPr>
        <w:t>this perspective can help sustain the arms control process by building a broader base of support for legacy arms control achievements. The United States retains a significant competitive incentive to uphold arms control successes</w:t>
      </w:r>
      <w:r w:rsidRPr="00FF1B0C">
        <w:rPr>
          <w:sz w:val="12"/>
        </w:rPr>
        <w:t xml:space="preserve"> like the INF Treaty, which continues to shape U.S.-Russian nuclear competition in ways beneficial to U.S. interests. While Russia cannot be allowed to cheat, critics of the agreement should consider how the treaty, properly observed, enables the United States to exploit its advantages in aerial and naval forces to the full. Similarly, defenders of the treaty ought to make the case for the agreement on its significant competitive merits, not solely on the basis of mutual interest with the Russians. Recognizing both the cooperative and the competitive elements of the INF Treaty creates a much stronger case for why the United States should seek to sustain, and perhaps even expand, the ban on land-based intermediate-range missiles. Second, </w:t>
      </w:r>
      <w:r w:rsidRPr="00FF1B0C">
        <w:rPr>
          <w:rStyle w:val="StyleUnderline"/>
        </w:rPr>
        <w:t>the strong association of “arms control” with “peace and cooperation” often distorts our understanding of real arms control successes</w:t>
      </w:r>
      <w:r w:rsidRPr="00FF1B0C">
        <w:rPr>
          <w:sz w:val="12"/>
        </w:rPr>
        <w:t xml:space="preserve">. For example, some defenders of the 2015 Joint Comprehensive Plan of Action (JCPOA) have argued that Iran’s willingness to participate in an arms control agreement is indicative of a broader desire for cooperation with the United States. At the same time, some critics of the agreement have pointed to Iran’s continued military competition with the United States as evidence that the Iranians are not serious about arms control. Because they conflate arms control with cooperation, both defenders and critics often miss </w:t>
      </w:r>
      <w:r w:rsidRPr="00FF1B0C">
        <w:rPr>
          <w:rStyle w:val="StyleUnderline"/>
        </w:rPr>
        <w:t>one of the JCPOA’s major strengths: It promotes U.S. military advantage over Iran by limiting Iran’s access to nuclear weapons, while requiring no similar changes in American military capability</w:t>
      </w:r>
      <w:r w:rsidRPr="00FF1B0C">
        <w:rPr>
          <w:sz w:val="12"/>
        </w:rPr>
        <w:t xml:space="preserve">. And the agreement accomplishes this objective whether or not the Iranians are truly interested in expanding cooperation. </w:t>
      </w:r>
      <w:r w:rsidRPr="00FF1B0C">
        <w:rPr>
          <w:rStyle w:val="Emphasis"/>
        </w:rPr>
        <w:t xml:space="preserve">Arms control does not need to end military competition entirely for it to be an effective tool of American foreign policy. </w:t>
      </w:r>
      <w:r w:rsidRPr="00FF1B0C">
        <w:rPr>
          <w:sz w:val="12"/>
        </w:rPr>
        <w:t xml:space="preserve">Finally, </w:t>
      </w:r>
      <w:r w:rsidRPr="00FF1B0C">
        <w:rPr>
          <w:rStyle w:val="Emphasis"/>
        </w:rPr>
        <w:t>U.S. leaders ought to think about how arms control might promote competitive advantage in the area of emerging technologies like cyber weapons, artificial intelligence, and biotechnology</w:t>
      </w:r>
      <w:r w:rsidRPr="00FF1B0C">
        <w:rPr>
          <w:sz w:val="12"/>
        </w:rPr>
        <w:t xml:space="preserve">. Proponents of arms control for these fields have recently staked out maximalist positions that would prohibit all countries from pursuing military applications of emerging technologies. For U.S. policymakers considering the Third Offset, however, the </w:t>
      </w:r>
      <w:r w:rsidRPr="00FF1B0C">
        <w:rPr>
          <w:rStyle w:val="StyleUnderline"/>
        </w:rPr>
        <w:t xml:space="preserve">appropriate questions are how these technologies can be used to enhance American military-technological competitiveness </w:t>
      </w:r>
      <w:r w:rsidRPr="00FF1B0C">
        <w:rPr>
          <w:rStyle w:val="Emphasis"/>
        </w:rPr>
        <w:t>and how arms control restrictions can be tailored to further that competitive advantage</w:t>
      </w:r>
      <w:r w:rsidRPr="00FF1B0C">
        <w:rPr>
          <w:sz w:val="12"/>
        </w:rPr>
        <w:t xml:space="preserve">. In an era labeled as a return to great power competition, </w:t>
      </w:r>
      <w:r w:rsidRPr="00FF1B0C">
        <w:rPr>
          <w:rStyle w:val="StyleUnderline"/>
        </w:rPr>
        <w:t>American leaders can take a page out of the history of the Cold War to devise strategies that keep the United States ahead of its rivals.</w:t>
      </w:r>
    </w:p>
    <w:p w14:paraId="4C0B8115" w14:textId="77777777" w:rsidR="00FA5BC4" w:rsidRPr="00FA5BC4" w:rsidRDefault="00FA5BC4" w:rsidP="00FA5BC4"/>
    <w:p w14:paraId="0A114C8C" w14:textId="77777777" w:rsidR="005428FD" w:rsidRDefault="005428FD" w:rsidP="000E05A8"/>
    <w:p w14:paraId="6B56E25E" w14:textId="77777777" w:rsidR="000739A3" w:rsidRPr="00A43352" w:rsidRDefault="000739A3" w:rsidP="000739A3">
      <w:pPr>
        <w:pStyle w:val="Heading3"/>
      </w:pPr>
      <w:r>
        <w:t>Impacts: A2AD Bad</w:t>
      </w:r>
    </w:p>
    <w:p w14:paraId="7F371200" w14:textId="77777777" w:rsidR="000739A3" w:rsidRPr="00A43352" w:rsidRDefault="000739A3" w:rsidP="000739A3">
      <w:pPr>
        <w:pStyle w:val="Heading4"/>
        <w:rPr>
          <w:rFonts w:cs="Arial"/>
        </w:rPr>
      </w:pPr>
      <w:r w:rsidRPr="00A43352">
        <w:rPr>
          <w:rFonts w:cs="Arial"/>
        </w:rPr>
        <w:t xml:space="preserve">Failure to check anti-access capabilities forces the U.S. into a standoff military posture---collapses deterrence and assurance  </w:t>
      </w:r>
    </w:p>
    <w:p w14:paraId="7EBA92E4" w14:textId="77777777" w:rsidR="000739A3" w:rsidRPr="00A43352" w:rsidRDefault="000739A3" w:rsidP="000739A3">
      <w:r w:rsidRPr="00A43352">
        <w:t xml:space="preserve">Dr. Martin </w:t>
      </w:r>
      <w:r w:rsidRPr="00A43352">
        <w:rPr>
          <w:rStyle w:val="Style13ptBold"/>
        </w:rPr>
        <w:t>Murphy 15</w:t>
      </w:r>
      <w:r w:rsidRPr="00A43352">
        <w:t>, political-strategic analyst and Senior Research Fellow at the Centre for Foreign Policy Studies, Dalhousie University, Halifax and Visiting Fellow at the Corbett Centre for Maritime Policy Studies at King’s College, London, Summer 2015, “Kick the Door Down with AirSea Battle…Then What?,” Parameters, Vol. 45, No. 2, p. 97-107</w:t>
      </w:r>
    </w:p>
    <w:p w14:paraId="56A22FA2" w14:textId="77777777" w:rsidR="000739A3" w:rsidRPr="00A43352" w:rsidRDefault="000739A3" w:rsidP="000739A3">
      <w:pPr>
        <w:rPr>
          <w:sz w:val="16"/>
        </w:rPr>
      </w:pPr>
      <w:r w:rsidRPr="00A43352">
        <w:rPr>
          <w:rStyle w:val="StyleUnderline"/>
        </w:rPr>
        <w:t>These questions are relevant to</w:t>
      </w:r>
      <w:r w:rsidRPr="00A43352">
        <w:rPr>
          <w:sz w:val="16"/>
        </w:rPr>
        <w:t xml:space="preserve"> what the military calls “</w:t>
      </w:r>
      <w:r w:rsidRPr="00A43352">
        <w:rPr>
          <w:rStyle w:val="StyleUnderline"/>
        </w:rPr>
        <w:t>access” because ever since the U</w:t>
      </w:r>
      <w:r w:rsidRPr="00A43352">
        <w:rPr>
          <w:sz w:val="16"/>
        </w:rPr>
        <w:t xml:space="preserve">nited </w:t>
      </w:r>
      <w:r w:rsidRPr="00A43352">
        <w:rPr>
          <w:rStyle w:val="StyleUnderline"/>
        </w:rPr>
        <w:t>S</w:t>
      </w:r>
      <w:r w:rsidRPr="00A43352">
        <w:rPr>
          <w:sz w:val="16"/>
        </w:rPr>
        <w:t xml:space="preserve">tates </w:t>
      </w:r>
      <w:r w:rsidRPr="00A43352">
        <w:rPr>
          <w:rStyle w:val="StyleUnderline"/>
        </w:rPr>
        <w:t xml:space="preserve">became </w:t>
      </w:r>
      <w:r w:rsidRPr="00940572">
        <w:rPr>
          <w:rStyle w:val="StyleUnderline"/>
          <w:highlight w:val="green"/>
        </w:rPr>
        <w:t>the global hegemon</w:t>
      </w:r>
      <w:r w:rsidRPr="00A43352">
        <w:rPr>
          <w:sz w:val="16"/>
        </w:rPr>
        <w:t xml:space="preserve"> in 1944, </w:t>
      </w:r>
      <w:r w:rsidRPr="00A43352">
        <w:rPr>
          <w:rStyle w:val="StyleUnderline"/>
        </w:rPr>
        <w:t xml:space="preserve">its </w:t>
      </w:r>
      <w:r w:rsidRPr="00A43352">
        <w:rPr>
          <w:rStyle w:val="Emphasis"/>
        </w:rPr>
        <w:t xml:space="preserve">strategic </w:t>
      </w:r>
      <w:r w:rsidRPr="00940572">
        <w:rPr>
          <w:rStyle w:val="Emphasis"/>
          <w:highlight w:val="green"/>
        </w:rPr>
        <w:t>position has rested</w:t>
      </w:r>
      <w:r w:rsidRPr="00A43352">
        <w:rPr>
          <w:sz w:val="16"/>
        </w:rPr>
        <w:t xml:space="preserve"> ultimately </w:t>
      </w:r>
      <w:r w:rsidRPr="00940572">
        <w:rPr>
          <w:rStyle w:val="Emphasis"/>
          <w:highlight w:val="green"/>
        </w:rPr>
        <w:t>upon</w:t>
      </w:r>
      <w:r w:rsidRPr="00A43352">
        <w:rPr>
          <w:rStyle w:val="Emphasis"/>
        </w:rPr>
        <w:t xml:space="preserve"> its </w:t>
      </w:r>
      <w:r w:rsidRPr="00940572">
        <w:rPr>
          <w:rStyle w:val="Emphasis"/>
          <w:highlight w:val="green"/>
        </w:rPr>
        <w:t>ability to project power</w:t>
      </w:r>
      <w:r w:rsidRPr="00940572">
        <w:rPr>
          <w:rStyle w:val="StyleUnderline"/>
          <w:highlight w:val="green"/>
        </w:rPr>
        <w:t xml:space="preserve"> over</w:t>
      </w:r>
      <w:r w:rsidRPr="00A43352">
        <w:rPr>
          <w:rStyle w:val="StyleUnderline"/>
        </w:rPr>
        <w:t xml:space="preserve"> great </w:t>
      </w:r>
      <w:r w:rsidRPr="00940572">
        <w:rPr>
          <w:rStyle w:val="StyleUnderline"/>
          <w:highlight w:val="green"/>
        </w:rPr>
        <w:t>transoceanic distances</w:t>
      </w:r>
      <w:r w:rsidRPr="00A43352">
        <w:rPr>
          <w:sz w:val="16"/>
        </w:rPr>
        <w:t>—as Samuel Huntington described it in his seminal 1954 paper—</w:t>
      </w:r>
      <w:r w:rsidRPr="00A43352">
        <w:rPr>
          <w:rStyle w:val="StyleUnderline"/>
        </w:rPr>
        <w:t>and once the traverse is complete, be able to invade foreign lands and stay there using whatever military force is required</w:t>
      </w:r>
      <w:r w:rsidRPr="00A43352">
        <w:rPr>
          <w:sz w:val="16"/>
        </w:rPr>
        <w:t xml:space="preserve">, implanting liberty, democracy, and the rule of law. It is </w:t>
      </w:r>
      <w:r w:rsidRPr="00940572">
        <w:rPr>
          <w:rStyle w:val="Emphasis"/>
          <w:highlight w:val="green"/>
        </w:rPr>
        <w:t>this</w:t>
      </w:r>
      <w:r w:rsidRPr="00A43352">
        <w:rPr>
          <w:rStyle w:val="Emphasis"/>
        </w:rPr>
        <w:t xml:space="preserve"> capability</w:t>
      </w:r>
      <w:r w:rsidRPr="00A43352">
        <w:rPr>
          <w:sz w:val="16"/>
        </w:rPr>
        <w:t xml:space="preserve"> which </w:t>
      </w:r>
      <w:r w:rsidRPr="00940572">
        <w:rPr>
          <w:rStyle w:val="Emphasis"/>
          <w:highlight w:val="green"/>
        </w:rPr>
        <w:t>underpins the</w:t>
      </w:r>
      <w:r w:rsidRPr="00A43352">
        <w:rPr>
          <w:rStyle w:val="Emphasis"/>
        </w:rPr>
        <w:t xml:space="preserve"> US </w:t>
      </w:r>
      <w:r w:rsidRPr="00940572">
        <w:rPr>
          <w:rStyle w:val="Emphasis"/>
          <w:highlight w:val="green"/>
        </w:rPr>
        <w:t>alliance system</w:t>
      </w:r>
      <w:r w:rsidRPr="00940572">
        <w:rPr>
          <w:rStyle w:val="StyleUnderline"/>
          <w:highlight w:val="green"/>
        </w:rPr>
        <w:t>, giving</w:t>
      </w:r>
      <w:r w:rsidRPr="00A43352">
        <w:rPr>
          <w:rStyle w:val="StyleUnderline"/>
        </w:rPr>
        <w:t xml:space="preserve"> allies and partners the </w:t>
      </w:r>
      <w:r w:rsidRPr="00940572">
        <w:rPr>
          <w:rStyle w:val="StyleUnderline"/>
          <w:highlight w:val="green"/>
        </w:rPr>
        <w:t>reassurance</w:t>
      </w:r>
      <w:r w:rsidRPr="00A43352">
        <w:rPr>
          <w:rStyle w:val="StyleUnderline"/>
        </w:rPr>
        <w:t xml:space="preserve"> they need to commit to our cause and us the confidence they share our moral vision.</w:t>
      </w:r>
      <w:r w:rsidRPr="00A43352">
        <w:rPr>
          <w:sz w:val="16"/>
        </w:rPr>
        <w:t xml:space="preserve"> “Should China,” as Aaron Friedberg writes in his book under review here, “someday become a liberal democracy, the US would probably accept it as the preponderant player in East Asia.” Until then it cannot let down its guard because </w:t>
      </w:r>
      <w:r w:rsidRPr="00940572">
        <w:rPr>
          <w:rStyle w:val="Emphasis"/>
          <w:highlight w:val="green"/>
        </w:rPr>
        <w:t>if China “could counter US</w:t>
      </w:r>
      <w:r w:rsidRPr="00A43352">
        <w:rPr>
          <w:rStyle w:val="Emphasis"/>
        </w:rPr>
        <w:t xml:space="preserve"> conventional </w:t>
      </w:r>
      <w:r w:rsidRPr="00940572">
        <w:rPr>
          <w:rStyle w:val="Emphasis"/>
          <w:highlight w:val="green"/>
        </w:rPr>
        <w:t>power projection</w:t>
      </w:r>
      <w:r w:rsidRPr="00A43352">
        <w:rPr>
          <w:rStyle w:val="StyleUnderline"/>
        </w:rPr>
        <w:t xml:space="preserve"> capabilities</w:t>
      </w:r>
      <w:r w:rsidRPr="00A43352">
        <w:rPr>
          <w:sz w:val="16"/>
        </w:rPr>
        <w:t xml:space="preserve"> and neutralize its extended nuclear deterrent,” </w:t>
      </w:r>
      <w:r w:rsidRPr="00940572">
        <w:rPr>
          <w:rStyle w:val="StyleUnderline"/>
          <w:highlight w:val="green"/>
        </w:rPr>
        <w:t>it may</w:t>
      </w:r>
      <w:r w:rsidRPr="00A43352">
        <w:rPr>
          <w:sz w:val="16"/>
        </w:rPr>
        <w:t xml:space="preserve"> at some stage </w:t>
      </w:r>
      <w:r w:rsidRPr="00A43352">
        <w:rPr>
          <w:rStyle w:val="StyleUnderline"/>
        </w:rPr>
        <w:t xml:space="preserve">be able to </w:t>
      </w:r>
      <w:r w:rsidRPr="00940572">
        <w:rPr>
          <w:rStyle w:val="StyleUnderline"/>
          <w:highlight w:val="green"/>
        </w:rPr>
        <w:t>force the U</w:t>
      </w:r>
      <w:r w:rsidRPr="00A43352">
        <w:rPr>
          <w:sz w:val="16"/>
        </w:rPr>
        <w:t xml:space="preserve">nited </w:t>
      </w:r>
      <w:r w:rsidRPr="00940572">
        <w:rPr>
          <w:rStyle w:val="StyleUnderline"/>
          <w:highlight w:val="green"/>
        </w:rPr>
        <w:t>S</w:t>
      </w:r>
      <w:r w:rsidRPr="00A43352">
        <w:rPr>
          <w:sz w:val="16"/>
        </w:rPr>
        <w:t xml:space="preserve">tates </w:t>
      </w:r>
      <w:r w:rsidRPr="00940572">
        <w:rPr>
          <w:rStyle w:val="StyleUnderline"/>
          <w:highlight w:val="green"/>
        </w:rPr>
        <w:t xml:space="preserve">to </w:t>
      </w:r>
      <w:r w:rsidRPr="00940572">
        <w:rPr>
          <w:rStyle w:val="Emphasis"/>
          <w:highlight w:val="green"/>
        </w:rPr>
        <w:t>surrender its preeminent position</w:t>
      </w:r>
      <w:r w:rsidRPr="00A43352">
        <w:rPr>
          <w:rStyle w:val="Emphasis"/>
        </w:rPr>
        <w:t xml:space="preserve"> in East Asia</w:t>
      </w:r>
      <w:r w:rsidRPr="00A43352">
        <w:rPr>
          <w:sz w:val="16"/>
        </w:rPr>
        <w:t xml:space="preserve"> against its will. What he does not go on to say is </w:t>
      </w:r>
      <w:r w:rsidRPr="00A43352">
        <w:rPr>
          <w:rStyle w:val="StyleUnderline"/>
        </w:rPr>
        <w:t xml:space="preserve">if this came about </w:t>
      </w:r>
      <w:r w:rsidRPr="00940572">
        <w:rPr>
          <w:rStyle w:val="StyleUnderline"/>
          <w:highlight w:val="green"/>
        </w:rPr>
        <w:t>China could</w:t>
      </w:r>
      <w:r w:rsidRPr="00A43352">
        <w:rPr>
          <w:rStyle w:val="StyleUnderline"/>
        </w:rPr>
        <w:t xml:space="preserve"> conceivably, from its vantage point as the East Asian hegemon and the control it would exercise over </w:t>
      </w:r>
      <w:r w:rsidRPr="00A43352">
        <w:rPr>
          <w:rStyle w:val="Emphasis"/>
        </w:rPr>
        <w:t>all maritime movement</w:t>
      </w:r>
      <w:r w:rsidRPr="00A43352">
        <w:rPr>
          <w:rStyle w:val="StyleUnderline"/>
        </w:rPr>
        <w:t xml:space="preserve"> in the </w:t>
      </w:r>
      <w:r w:rsidRPr="00A43352">
        <w:rPr>
          <w:rStyle w:val="Emphasis"/>
        </w:rPr>
        <w:t>economically most productive region</w:t>
      </w:r>
      <w:r w:rsidRPr="00A43352">
        <w:rPr>
          <w:rStyle w:val="StyleUnderline"/>
        </w:rPr>
        <w:t xml:space="preserve"> in the world, be able to </w:t>
      </w:r>
      <w:r w:rsidRPr="00940572">
        <w:rPr>
          <w:rStyle w:val="StyleUnderline"/>
          <w:highlight w:val="green"/>
        </w:rPr>
        <w:t>change the dynamics of the global</w:t>
      </w:r>
      <w:r w:rsidRPr="00A43352">
        <w:rPr>
          <w:rStyle w:val="StyleUnderline"/>
        </w:rPr>
        <w:t xml:space="preserve"> economic and political </w:t>
      </w:r>
      <w:r w:rsidRPr="00940572">
        <w:rPr>
          <w:rStyle w:val="StyleUnderline"/>
          <w:highlight w:val="green"/>
        </w:rPr>
        <w:t>system</w:t>
      </w:r>
      <w:r w:rsidRPr="00A43352">
        <w:rPr>
          <w:rStyle w:val="StyleUnderline"/>
        </w:rPr>
        <w:t xml:space="preserve"> to its advantage</w:t>
      </w:r>
      <w:r w:rsidRPr="00A43352">
        <w:rPr>
          <w:sz w:val="16"/>
        </w:rPr>
        <w:t xml:space="preserve">. Therefore, whatever the circumstances, </w:t>
      </w:r>
      <w:r w:rsidRPr="00940572">
        <w:rPr>
          <w:rStyle w:val="Emphasis"/>
          <w:highlight w:val="green"/>
        </w:rPr>
        <w:t>the US must retain access</w:t>
      </w:r>
      <w:r w:rsidRPr="00A43352">
        <w:rPr>
          <w:rStyle w:val="StyleUnderline"/>
        </w:rPr>
        <w:t xml:space="preserve"> to East Asia’s coastal waters</w:t>
      </w:r>
      <w:r w:rsidRPr="00A43352">
        <w:rPr>
          <w:sz w:val="16"/>
        </w:rPr>
        <w:t xml:space="preserve">; on the other hand, a liberal-democratic China would not prevent that. David Ochmanke, another contributor to the debate about possible US responses, writes </w:t>
      </w:r>
      <w:r w:rsidRPr="00940572">
        <w:rPr>
          <w:rStyle w:val="StyleUnderline"/>
          <w:highlight w:val="green"/>
        </w:rPr>
        <w:t>the “extent to which the U</w:t>
      </w:r>
      <w:r w:rsidRPr="00A43352">
        <w:rPr>
          <w:sz w:val="16"/>
        </w:rPr>
        <w:t xml:space="preserve">nited </w:t>
      </w:r>
      <w:r w:rsidRPr="00940572">
        <w:rPr>
          <w:rStyle w:val="StyleUnderline"/>
          <w:highlight w:val="green"/>
        </w:rPr>
        <w:t>S</w:t>
      </w:r>
      <w:r w:rsidRPr="00A43352">
        <w:rPr>
          <w:sz w:val="16"/>
        </w:rPr>
        <w:t xml:space="preserve">tates and its leading security partners </w:t>
      </w:r>
      <w:r w:rsidRPr="00940572">
        <w:rPr>
          <w:rStyle w:val="StyleUnderline"/>
          <w:highlight w:val="green"/>
        </w:rPr>
        <w:t>will</w:t>
      </w:r>
      <w:r w:rsidRPr="00A43352">
        <w:rPr>
          <w:rStyle w:val="StyleUnderline"/>
        </w:rPr>
        <w:t xml:space="preserve"> be able to </w:t>
      </w:r>
      <w:r w:rsidRPr="00940572">
        <w:rPr>
          <w:rStyle w:val="StyleUnderline"/>
          <w:highlight w:val="green"/>
        </w:rPr>
        <w:t>develop capabilities</w:t>
      </w:r>
      <w:r w:rsidRPr="00A43352">
        <w:rPr>
          <w:rStyle w:val="StyleUnderline"/>
        </w:rPr>
        <w:t xml:space="preserve"> and concepts </w:t>
      </w:r>
      <w:r w:rsidRPr="00940572">
        <w:rPr>
          <w:rStyle w:val="StyleUnderline"/>
          <w:highlight w:val="green"/>
        </w:rPr>
        <w:t xml:space="preserve">adequate to the challenge will be </w:t>
      </w:r>
      <w:r w:rsidRPr="00940572">
        <w:rPr>
          <w:rStyle w:val="Emphasis"/>
          <w:highlight w:val="green"/>
        </w:rPr>
        <w:t>critical</w:t>
      </w:r>
      <w:r w:rsidRPr="00A43352">
        <w:rPr>
          <w:rStyle w:val="StyleUnderline"/>
        </w:rPr>
        <w:t xml:space="preserve"> factors </w:t>
      </w:r>
      <w:r w:rsidRPr="00A43352">
        <w:rPr>
          <w:rStyle w:val="Emphasis"/>
        </w:rPr>
        <w:t>shaping future dynamics in the international system</w:t>
      </w:r>
      <w:r w:rsidRPr="00A43352">
        <w:rPr>
          <w:sz w:val="16"/>
        </w:rPr>
        <w:t>.”2</w:t>
      </w:r>
    </w:p>
    <w:p w14:paraId="270A4EF7" w14:textId="77777777" w:rsidR="000739A3" w:rsidRPr="00A43352" w:rsidRDefault="000739A3" w:rsidP="000739A3">
      <w:pPr>
        <w:rPr>
          <w:sz w:val="16"/>
        </w:rPr>
      </w:pPr>
      <w:r w:rsidRPr="00A43352">
        <w:rPr>
          <w:sz w:val="16"/>
        </w:rPr>
        <w:t xml:space="preserve">However, it is the economic dimension of China’s challenge that makes it so different from the Soviet Union, and which makes facing it down so dissimilar from the largely military power and subversive political influence America faced down during the Cold War. Certainly </w:t>
      </w:r>
      <w:r w:rsidRPr="00940572">
        <w:rPr>
          <w:rStyle w:val="StyleUnderline"/>
          <w:highlight w:val="green"/>
        </w:rPr>
        <w:t>breaking down</w:t>
      </w:r>
      <w:r w:rsidRPr="00A43352">
        <w:rPr>
          <w:rStyle w:val="StyleUnderline"/>
        </w:rPr>
        <w:t xml:space="preserve"> the </w:t>
      </w:r>
      <w:r w:rsidRPr="00940572">
        <w:rPr>
          <w:rStyle w:val="StyleUnderline"/>
          <w:highlight w:val="green"/>
        </w:rPr>
        <w:t>barriers China raises</w:t>
      </w:r>
      <w:r w:rsidRPr="00A43352">
        <w:rPr>
          <w:sz w:val="16"/>
        </w:rPr>
        <w:t xml:space="preserve"> (and others by less significant states such as Russia and Iran) </w:t>
      </w:r>
      <w:r w:rsidRPr="00940572">
        <w:rPr>
          <w:rStyle w:val="StyleUnderline"/>
          <w:highlight w:val="green"/>
        </w:rPr>
        <w:t xml:space="preserve">is </w:t>
      </w:r>
      <w:r w:rsidRPr="00940572">
        <w:rPr>
          <w:rStyle w:val="Emphasis"/>
          <w:highlight w:val="green"/>
        </w:rPr>
        <w:t>critical to the survival of the US</w:t>
      </w:r>
      <w:r w:rsidRPr="00940572">
        <w:rPr>
          <w:sz w:val="16"/>
          <w:highlight w:val="green"/>
        </w:rPr>
        <w:t>,</w:t>
      </w:r>
      <w:r w:rsidRPr="00A43352">
        <w:rPr>
          <w:sz w:val="16"/>
        </w:rPr>
        <w:t xml:space="preserve"> not </w:t>
      </w:r>
      <w:r w:rsidRPr="00940572">
        <w:rPr>
          <w:rStyle w:val="StyleUnderline"/>
          <w:highlight w:val="green"/>
        </w:rPr>
        <w:t>as</w:t>
      </w:r>
      <w:r w:rsidRPr="00A43352">
        <w:rPr>
          <w:sz w:val="16"/>
        </w:rPr>
        <w:t xml:space="preserve"> a great power—which it will almost certainly always be—but </w:t>
      </w:r>
      <w:r w:rsidRPr="00940572">
        <w:rPr>
          <w:rStyle w:val="Emphasis"/>
          <w:highlight w:val="green"/>
        </w:rPr>
        <w:t>a global power leading a</w:t>
      </w:r>
      <w:r w:rsidRPr="00A43352">
        <w:rPr>
          <w:rStyle w:val="Emphasis"/>
        </w:rPr>
        <w:t xml:space="preserve"> democratic and </w:t>
      </w:r>
      <w:r w:rsidRPr="00940572">
        <w:rPr>
          <w:rStyle w:val="Emphasis"/>
          <w:highlight w:val="green"/>
        </w:rPr>
        <w:t>free market</w:t>
      </w:r>
      <w:r w:rsidRPr="00A43352">
        <w:rPr>
          <w:rStyle w:val="Emphasis"/>
        </w:rPr>
        <w:t xml:space="preserve">-based global </w:t>
      </w:r>
      <w:r w:rsidRPr="00940572">
        <w:rPr>
          <w:rStyle w:val="Emphasis"/>
          <w:highlight w:val="green"/>
        </w:rPr>
        <w:t>system</w:t>
      </w:r>
      <w:r w:rsidRPr="00A43352">
        <w:rPr>
          <w:sz w:val="16"/>
        </w:rPr>
        <w:t>. Nonetheless, it is fair to ask whether or not an operational concept built largely on foundations laid down half a century ago to defeat an autarkic land power are entirely relevant to confronting a growing economic power that seeks not to destroy the international system but to change it in its favor and to do so ideally without going to war.</w:t>
      </w:r>
    </w:p>
    <w:p w14:paraId="51842FE6" w14:textId="77777777" w:rsidR="000739A3" w:rsidRPr="00A43352" w:rsidRDefault="000739A3" w:rsidP="000739A3"/>
    <w:p w14:paraId="572E600C" w14:textId="77777777" w:rsidR="000739A3" w:rsidRPr="00A43352" w:rsidRDefault="000739A3" w:rsidP="000739A3">
      <w:pPr>
        <w:pStyle w:val="Heading4"/>
        <w:rPr>
          <w:rFonts w:cs="Arial"/>
        </w:rPr>
      </w:pPr>
      <w:r w:rsidRPr="00A43352">
        <w:rPr>
          <w:rFonts w:cs="Arial"/>
        </w:rPr>
        <w:t xml:space="preserve">Global nuclear war </w:t>
      </w:r>
    </w:p>
    <w:p w14:paraId="29278FDE" w14:textId="77777777" w:rsidR="000739A3" w:rsidRPr="00A43352" w:rsidRDefault="000739A3" w:rsidP="000739A3">
      <w:r w:rsidRPr="00A43352">
        <w:t xml:space="preserve">Steven </w:t>
      </w:r>
      <w:r w:rsidRPr="00A43352">
        <w:rPr>
          <w:rStyle w:val="Style13ptBold"/>
        </w:rPr>
        <w:t>Metz 12</w:t>
      </w:r>
      <w:r w:rsidRPr="00A43352">
        <w:t>, Chairman of the Regional Strategy and Planning Department and Research Professor of National Security Affairs at the Strategic Studies Institute, January 30, 2012, “To Maintain U.S. Primacy, Standoff Power is not Enough,” World Politics Review, online: http://www.worldpoliticsreview.com/articles/11312/to-maintain-u-s-primacy-standoff-power-is-not-enough</w:t>
      </w:r>
    </w:p>
    <w:p w14:paraId="6DC6F384" w14:textId="77777777" w:rsidR="000739A3" w:rsidRPr="00EC7D5D" w:rsidRDefault="000739A3" w:rsidP="000739A3">
      <w:pPr>
        <w:pStyle w:val="cardtext"/>
        <w:ind w:left="0"/>
        <w:rPr>
          <w:rFonts w:ascii="Arial" w:hAnsi="Arial" w:cs="Arial"/>
          <w:sz w:val="10"/>
        </w:rPr>
      </w:pPr>
      <w:r w:rsidRPr="00A43352">
        <w:rPr>
          <w:rStyle w:val="StyleUnderline"/>
          <w:rFonts w:ascii="Arial" w:hAnsi="Arial" w:cs="Arial"/>
        </w:rPr>
        <w:t>Though the objective</w:t>
      </w:r>
      <w:r w:rsidRPr="00EC7D5D">
        <w:rPr>
          <w:rFonts w:ascii="Arial" w:hAnsi="Arial" w:cs="Arial"/>
          <w:sz w:val="10"/>
        </w:rPr>
        <w:t xml:space="preserve"> itself </w:t>
      </w:r>
      <w:r w:rsidRPr="00A43352">
        <w:rPr>
          <w:rStyle w:val="StyleUnderline"/>
          <w:rFonts w:ascii="Arial" w:hAnsi="Arial" w:cs="Arial"/>
        </w:rPr>
        <w:t>is admirable</w:t>
      </w:r>
      <w:r w:rsidRPr="00EC7D5D">
        <w:rPr>
          <w:rFonts w:ascii="Arial" w:hAnsi="Arial" w:cs="Arial"/>
          <w:sz w:val="10"/>
        </w:rPr>
        <w:t xml:space="preserve">, </w:t>
      </w:r>
      <w:r w:rsidRPr="00A43352">
        <w:rPr>
          <w:rStyle w:val="StyleUnderline"/>
          <w:rFonts w:ascii="Arial" w:hAnsi="Arial" w:cs="Arial"/>
        </w:rPr>
        <w:t>the strategy</w:t>
      </w:r>
      <w:r w:rsidRPr="00EC7D5D">
        <w:rPr>
          <w:rFonts w:ascii="Arial" w:hAnsi="Arial" w:cs="Arial"/>
          <w:sz w:val="10"/>
        </w:rPr>
        <w:t xml:space="preserve"> behind it </w:t>
      </w:r>
      <w:r w:rsidRPr="00A43352">
        <w:rPr>
          <w:rStyle w:val="StyleUnderline"/>
          <w:rFonts w:ascii="Arial" w:hAnsi="Arial" w:cs="Arial"/>
        </w:rPr>
        <w:t>can prove to</w:t>
      </w:r>
      <w:r w:rsidRPr="00EC7D5D">
        <w:rPr>
          <w:rFonts w:ascii="Arial" w:hAnsi="Arial" w:cs="Arial"/>
          <w:sz w:val="10"/>
        </w:rPr>
        <w:t xml:space="preserve"> </w:t>
      </w:r>
      <w:r w:rsidRPr="00A43352">
        <w:rPr>
          <w:rStyle w:val="StyleUnderline"/>
          <w:rFonts w:ascii="Arial" w:hAnsi="Arial" w:cs="Arial"/>
        </w:rPr>
        <w:t>be counterproductive and</w:t>
      </w:r>
      <w:r w:rsidRPr="00EC7D5D">
        <w:rPr>
          <w:rFonts w:ascii="Arial" w:hAnsi="Arial" w:cs="Arial"/>
          <w:sz w:val="10"/>
        </w:rPr>
        <w:t xml:space="preserve"> even </w:t>
      </w:r>
      <w:r w:rsidRPr="00A43352">
        <w:rPr>
          <w:rStyle w:val="StyleUnderline"/>
          <w:rFonts w:ascii="Arial" w:hAnsi="Arial" w:cs="Arial"/>
        </w:rPr>
        <w:t>dangerous if pushed to extremes</w:t>
      </w:r>
      <w:r w:rsidRPr="00EC7D5D">
        <w:rPr>
          <w:rFonts w:ascii="Arial" w:hAnsi="Arial" w:cs="Arial"/>
          <w:sz w:val="10"/>
        </w:rPr>
        <w:t xml:space="preserve">. </w:t>
      </w:r>
      <w:r w:rsidRPr="00A43352">
        <w:rPr>
          <w:rStyle w:val="Emphasis"/>
        </w:rPr>
        <w:t>Standoff methods</w:t>
      </w:r>
      <w:r w:rsidRPr="00EC7D5D">
        <w:rPr>
          <w:rFonts w:ascii="Arial" w:hAnsi="Arial" w:cs="Arial"/>
          <w:sz w:val="10"/>
        </w:rPr>
        <w:t xml:space="preserve"> </w:t>
      </w:r>
      <w:r w:rsidRPr="00A43352">
        <w:rPr>
          <w:rStyle w:val="StyleUnderline"/>
          <w:rFonts w:ascii="Arial" w:hAnsi="Arial" w:cs="Arial"/>
        </w:rPr>
        <w:t>are</w:t>
      </w:r>
      <w:r w:rsidRPr="00EC7D5D">
        <w:rPr>
          <w:rFonts w:ascii="Arial" w:hAnsi="Arial" w:cs="Arial"/>
          <w:sz w:val="10"/>
        </w:rPr>
        <w:t xml:space="preserve"> extraordinarily </w:t>
      </w:r>
      <w:r w:rsidRPr="00A43352">
        <w:rPr>
          <w:rStyle w:val="StyleUnderline"/>
          <w:rFonts w:ascii="Arial" w:hAnsi="Arial" w:cs="Arial"/>
        </w:rPr>
        <w:t>effective in some situations</w:t>
      </w:r>
      <w:r w:rsidRPr="00EC7D5D">
        <w:rPr>
          <w:rFonts w:ascii="Arial" w:hAnsi="Arial" w:cs="Arial"/>
          <w:sz w:val="10"/>
        </w:rPr>
        <w:t xml:space="preserve"> and against some types of opponents. Unfortunately, </w:t>
      </w:r>
      <w:r w:rsidRPr="00940572">
        <w:rPr>
          <w:rStyle w:val="StyleUnderline"/>
          <w:rFonts w:ascii="Arial" w:hAnsi="Arial" w:cs="Arial"/>
          <w:highlight w:val="green"/>
        </w:rPr>
        <w:t>a</w:t>
      </w:r>
      <w:r w:rsidRPr="00940572">
        <w:rPr>
          <w:rFonts w:ascii="Arial" w:hAnsi="Arial" w:cs="Arial"/>
          <w:sz w:val="10"/>
          <w:highlight w:val="green"/>
        </w:rPr>
        <w:t xml:space="preserve"> </w:t>
      </w:r>
      <w:r w:rsidRPr="00940572">
        <w:rPr>
          <w:rStyle w:val="Emphasis"/>
          <w:highlight w:val="green"/>
        </w:rPr>
        <w:t>global power</w:t>
      </w:r>
      <w:r w:rsidRPr="00940572">
        <w:rPr>
          <w:rFonts w:ascii="Arial" w:hAnsi="Arial" w:cs="Arial"/>
          <w:sz w:val="10"/>
          <w:highlight w:val="green"/>
        </w:rPr>
        <w:t xml:space="preserve"> </w:t>
      </w:r>
      <w:r w:rsidRPr="00940572">
        <w:rPr>
          <w:rStyle w:val="StyleUnderline"/>
          <w:rFonts w:ascii="Arial" w:hAnsi="Arial" w:cs="Arial"/>
          <w:highlight w:val="green"/>
        </w:rPr>
        <w:t>that seeks to</w:t>
      </w:r>
      <w:r w:rsidRPr="00A43352">
        <w:rPr>
          <w:rStyle w:val="StyleUnderline"/>
          <w:rFonts w:ascii="Arial" w:hAnsi="Arial" w:cs="Arial"/>
        </w:rPr>
        <w:t xml:space="preserve"> shape the security environment,</w:t>
      </w:r>
      <w:r w:rsidRPr="00EC7D5D">
        <w:rPr>
          <w:rFonts w:ascii="Arial" w:hAnsi="Arial" w:cs="Arial"/>
          <w:sz w:val="10"/>
        </w:rPr>
        <w:t xml:space="preserve"> </w:t>
      </w:r>
      <w:r w:rsidRPr="00940572">
        <w:rPr>
          <w:rStyle w:val="StyleUnderline"/>
          <w:rFonts w:ascii="Arial" w:hAnsi="Arial" w:cs="Arial"/>
          <w:highlight w:val="green"/>
        </w:rPr>
        <w:t>prevent</w:t>
      </w:r>
      <w:r w:rsidRPr="00A43352">
        <w:rPr>
          <w:rStyle w:val="StyleUnderline"/>
          <w:rFonts w:ascii="Arial" w:hAnsi="Arial" w:cs="Arial"/>
        </w:rPr>
        <w:t xml:space="preserve"> the emergence of </w:t>
      </w:r>
      <w:r w:rsidRPr="00940572">
        <w:rPr>
          <w:rStyle w:val="StyleUnderline"/>
          <w:rFonts w:ascii="Arial" w:hAnsi="Arial" w:cs="Arial"/>
          <w:highlight w:val="green"/>
        </w:rPr>
        <w:t>conflict</w:t>
      </w:r>
      <w:r w:rsidRPr="00A43352">
        <w:rPr>
          <w:rStyle w:val="StyleUnderline"/>
          <w:rFonts w:ascii="Arial" w:hAnsi="Arial" w:cs="Arial"/>
        </w:rPr>
        <w:t xml:space="preserve"> and shape the outcome of conflicts that do occur</w:t>
      </w:r>
      <w:r w:rsidRPr="00EC7D5D">
        <w:rPr>
          <w:rFonts w:ascii="Arial" w:hAnsi="Arial" w:cs="Arial"/>
          <w:sz w:val="10"/>
        </w:rPr>
        <w:t xml:space="preserve"> </w:t>
      </w:r>
      <w:r w:rsidRPr="00940572">
        <w:rPr>
          <w:rStyle w:val="StyleUnderline"/>
          <w:rFonts w:ascii="Arial" w:hAnsi="Arial" w:cs="Arial"/>
          <w:highlight w:val="green"/>
        </w:rPr>
        <w:t>confronts</w:t>
      </w:r>
      <w:r w:rsidRPr="00A43352">
        <w:rPr>
          <w:rStyle w:val="StyleUnderline"/>
          <w:rFonts w:ascii="Arial" w:hAnsi="Arial" w:cs="Arial"/>
        </w:rPr>
        <w:t xml:space="preserve"> situations and </w:t>
      </w:r>
      <w:r w:rsidRPr="00940572">
        <w:rPr>
          <w:rStyle w:val="StyleUnderline"/>
          <w:rFonts w:ascii="Arial" w:hAnsi="Arial" w:cs="Arial"/>
          <w:highlight w:val="green"/>
        </w:rPr>
        <w:t>opponents</w:t>
      </w:r>
      <w:r w:rsidRPr="00940572">
        <w:rPr>
          <w:rFonts w:ascii="Arial" w:hAnsi="Arial" w:cs="Arial"/>
          <w:sz w:val="10"/>
          <w:highlight w:val="green"/>
        </w:rPr>
        <w:t xml:space="preserve"> </w:t>
      </w:r>
      <w:r w:rsidRPr="00940572">
        <w:rPr>
          <w:rStyle w:val="Emphasis"/>
          <w:highlight w:val="green"/>
        </w:rPr>
        <w:t>far from its</w:t>
      </w:r>
      <w:r w:rsidRPr="00A43352">
        <w:rPr>
          <w:rStyle w:val="Emphasis"/>
        </w:rPr>
        <w:t xml:space="preserve"> home </w:t>
      </w:r>
      <w:r w:rsidRPr="00940572">
        <w:rPr>
          <w:rStyle w:val="Emphasis"/>
          <w:highlight w:val="green"/>
        </w:rPr>
        <w:t>territory</w:t>
      </w:r>
      <w:r w:rsidRPr="00EC7D5D">
        <w:rPr>
          <w:rFonts w:ascii="Arial" w:hAnsi="Arial" w:cs="Arial"/>
          <w:sz w:val="10"/>
        </w:rPr>
        <w:t xml:space="preserve">. In these cases, </w:t>
      </w:r>
      <w:r w:rsidRPr="00A43352">
        <w:rPr>
          <w:rStyle w:val="StyleUnderline"/>
          <w:rFonts w:ascii="Arial" w:hAnsi="Arial" w:cs="Arial"/>
        </w:rPr>
        <w:t xml:space="preserve">the </w:t>
      </w:r>
      <w:r w:rsidRPr="00940572">
        <w:rPr>
          <w:rStyle w:val="StyleUnderline"/>
          <w:rFonts w:ascii="Arial" w:hAnsi="Arial" w:cs="Arial"/>
          <w:highlight w:val="green"/>
        </w:rPr>
        <w:t>capability to</w:t>
      </w:r>
      <w:r w:rsidRPr="00940572">
        <w:rPr>
          <w:rFonts w:ascii="Arial" w:hAnsi="Arial" w:cs="Arial"/>
          <w:sz w:val="10"/>
          <w:highlight w:val="green"/>
        </w:rPr>
        <w:t xml:space="preserve"> </w:t>
      </w:r>
      <w:r w:rsidRPr="00940572">
        <w:rPr>
          <w:rStyle w:val="StyleUnderline"/>
          <w:rFonts w:ascii="Arial" w:hAnsi="Arial" w:cs="Arial"/>
          <w:highlight w:val="green"/>
        </w:rPr>
        <w:t>project force with little risk to one’s forces is essential</w:t>
      </w:r>
      <w:r w:rsidRPr="00EC7D5D">
        <w:rPr>
          <w:rFonts w:ascii="Arial" w:hAnsi="Arial" w:cs="Arial"/>
          <w:sz w:val="10"/>
        </w:rPr>
        <w:t xml:space="preserve">. But preferring standoff methods is one thing; having only standoff capabilities is something entirely different. All U.S. presidents have found that the </w:t>
      </w:r>
      <w:r w:rsidRPr="00A43352">
        <w:rPr>
          <w:rStyle w:val="StyleUnderline"/>
          <w:rFonts w:ascii="Arial" w:hAnsi="Arial" w:cs="Arial"/>
        </w:rPr>
        <w:t>promotion of American national interests requires balanced military capabilities</w:t>
      </w:r>
      <w:r w:rsidRPr="00EC7D5D">
        <w:rPr>
          <w:rFonts w:ascii="Arial" w:hAnsi="Arial" w:cs="Arial"/>
          <w:sz w:val="10"/>
        </w:rPr>
        <w:t xml:space="preserve">, with more-direct methods, particularly land power, in the mix. Following the 1991 Gulf War, some military and political leaders came to believe that modern technology had made standoff methods so effective that there was less need for direct military action. The value of land power, according to this group, was in decline. The Sept. 11 attacks and the ensuing struggle with extremists in Iraq, Afghanistan and other parts of the world showed otherwise. For a while, the inclination to place all bets on standoff methods faded. Now this debate has re-emerged. </w:t>
      </w:r>
      <w:r w:rsidRPr="00A43352">
        <w:rPr>
          <w:rStyle w:val="StyleUnderline"/>
          <w:rFonts w:ascii="Arial" w:hAnsi="Arial" w:cs="Arial"/>
        </w:rPr>
        <w:t xml:space="preserve">The idea that </w:t>
      </w:r>
      <w:r w:rsidRPr="00940572">
        <w:rPr>
          <w:rStyle w:val="StyleUnderline"/>
          <w:rFonts w:ascii="Arial" w:hAnsi="Arial" w:cs="Arial"/>
          <w:highlight w:val="green"/>
        </w:rPr>
        <w:t>standoff military methods</w:t>
      </w:r>
      <w:r w:rsidRPr="00A43352">
        <w:rPr>
          <w:rStyle w:val="StyleUnderline"/>
          <w:rFonts w:ascii="Arial" w:hAnsi="Arial" w:cs="Arial"/>
        </w:rPr>
        <w:t xml:space="preserve"> now outweigh a balanced capability</w:t>
      </w:r>
      <w:r w:rsidRPr="00EC7D5D">
        <w:rPr>
          <w:rFonts w:ascii="Arial" w:hAnsi="Arial" w:cs="Arial"/>
          <w:sz w:val="10"/>
        </w:rPr>
        <w:t xml:space="preserve"> in strategic importance </w:t>
      </w:r>
      <w:r w:rsidRPr="00A43352">
        <w:rPr>
          <w:rStyle w:val="StyleUnderline"/>
          <w:rFonts w:ascii="Arial" w:hAnsi="Arial" w:cs="Arial"/>
        </w:rPr>
        <w:t>grows from a misreading of recent history</w:t>
      </w:r>
      <w:r w:rsidRPr="00EC7D5D">
        <w:rPr>
          <w:rFonts w:ascii="Arial" w:hAnsi="Arial" w:cs="Arial"/>
          <w:sz w:val="10"/>
        </w:rPr>
        <w:t xml:space="preserve">. It is based on the belief that Libya rather than Iraq or Afghanistan should be the model for future U.S. military operations. </w:t>
      </w:r>
      <w:r w:rsidRPr="00A43352">
        <w:rPr>
          <w:rStyle w:val="StyleUnderline"/>
          <w:rFonts w:ascii="Arial" w:hAnsi="Arial" w:cs="Arial"/>
        </w:rPr>
        <w:t>Americans certainly prefer a Libya-style use of force</w:t>
      </w:r>
      <w:r w:rsidRPr="00EC7D5D">
        <w:rPr>
          <w:rFonts w:ascii="Arial" w:hAnsi="Arial" w:cs="Arial"/>
          <w:sz w:val="10"/>
        </w:rPr>
        <w:t xml:space="preserve"> with few or no American casualties. </w:t>
      </w:r>
      <w:r w:rsidRPr="00A43352">
        <w:rPr>
          <w:rStyle w:val="StyleUnderline"/>
          <w:rFonts w:ascii="Arial" w:hAnsi="Arial" w:cs="Arial"/>
        </w:rPr>
        <w:t>But if that is the limit of the nation’s capabilities,</w:t>
      </w:r>
      <w:r w:rsidRPr="00EC7D5D">
        <w:rPr>
          <w:rFonts w:ascii="Arial" w:hAnsi="Arial" w:cs="Arial"/>
          <w:sz w:val="10"/>
        </w:rPr>
        <w:t xml:space="preserve"> </w:t>
      </w:r>
      <w:r w:rsidRPr="00A43352">
        <w:rPr>
          <w:rStyle w:val="Emphasis"/>
        </w:rPr>
        <w:t xml:space="preserve">it will </w:t>
      </w:r>
      <w:r w:rsidRPr="00940572">
        <w:rPr>
          <w:rStyle w:val="Emphasis"/>
          <w:highlight w:val="green"/>
        </w:rPr>
        <w:t>have no ability to deter or defeat opponents</w:t>
      </w:r>
      <w:r w:rsidRPr="00EC7D5D">
        <w:rPr>
          <w:rFonts w:ascii="Arial" w:hAnsi="Arial" w:cs="Arial"/>
          <w:sz w:val="10"/>
        </w:rPr>
        <w:t xml:space="preserve"> </w:t>
      </w:r>
      <w:r w:rsidRPr="00A43352">
        <w:rPr>
          <w:rStyle w:val="StyleUnderline"/>
          <w:rFonts w:ascii="Arial" w:hAnsi="Arial" w:cs="Arial"/>
        </w:rPr>
        <w:t>more clever and capable than</w:t>
      </w:r>
      <w:r w:rsidRPr="00EC7D5D">
        <w:rPr>
          <w:rFonts w:ascii="Arial" w:hAnsi="Arial" w:cs="Arial"/>
          <w:sz w:val="10"/>
        </w:rPr>
        <w:t xml:space="preserve"> Moammar </w:t>
      </w:r>
      <w:r w:rsidRPr="00A43352">
        <w:rPr>
          <w:rStyle w:val="StyleUnderline"/>
          <w:rFonts w:ascii="Arial" w:hAnsi="Arial" w:cs="Arial"/>
        </w:rPr>
        <w:t>Gadhafi</w:t>
      </w:r>
      <w:r w:rsidRPr="00EC7D5D">
        <w:rPr>
          <w:rFonts w:ascii="Arial" w:hAnsi="Arial" w:cs="Arial"/>
          <w:sz w:val="10"/>
        </w:rPr>
        <w:t xml:space="preserve">'s security services; </w:t>
      </w:r>
      <w:r w:rsidRPr="00A43352">
        <w:rPr>
          <w:rStyle w:val="StyleUnderline"/>
          <w:rFonts w:ascii="Arial" w:hAnsi="Arial" w:cs="Arial"/>
        </w:rPr>
        <w:t>to shape regional security systems</w:t>
      </w:r>
      <w:r w:rsidRPr="00EC7D5D">
        <w:rPr>
          <w:rFonts w:ascii="Arial" w:hAnsi="Arial" w:cs="Arial"/>
          <w:sz w:val="10"/>
        </w:rPr>
        <w:t xml:space="preserve">; </w:t>
      </w:r>
      <w:r w:rsidRPr="00A43352">
        <w:rPr>
          <w:rStyle w:val="StyleUnderline"/>
          <w:rFonts w:ascii="Arial" w:hAnsi="Arial" w:cs="Arial"/>
        </w:rPr>
        <w:t>to stabilize countries or regions; and to influence the outcome of conflicts that do not look like Libya</w:t>
      </w:r>
      <w:r w:rsidRPr="00EC7D5D">
        <w:rPr>
          <w:rFonts w:ascii="Arial" w:hAnsi="Arial" w:cs="Arial"/>
          <w:sz w:val="10"/>
        </w:rPr>
        <w:t xml:space="preserve">. </w:t>
      </w:r>
      <w:r w:rsidRPr="00A43352">
        <w:rPr>
          <w:rStyle w:val="Emphasis"/>
        </w:rPr>
        <w:t>Global trends point toward an enduring need for land power</w:t>
      </w:r>
      <w:r w:rsidRPr="00EC7D5D">
        <w:rPr>
          <w:rFonts w:ascii="Arial" w:hAnsi="Arial" w:cs="Arial"/>
          <w:sz w:val="10"/>
        </w:rPr>
        <w:t xml:space="preserve">. </w:t>
      </w:r>
      <w:r w:rsidRPr="00A43352">
        <w:rPr>
          <w:rStyle w:val="StyleUnderline"/>
          <w:rFonts w:ascii="Arial" w:hAnsi="Arial" w:cs="Arial"/>
        </w:rPr>
        <w:t>States will fragment, with accompanying conflict</w:t>
      </w:r>
      <w:r w:rsidRPr="00EC7D5D">
        <w:rPr>
          <w:rFonts w:ascii="Arial" w:hAnsi="Arial" w:cs="Arial"/>
          <w:sz w:val="10"/>
        </w:rPr>
        <w:t xml:space="preserve">. </w:t>
      </w:r>
      <w:r w:rsidRPr="00940572">
        <w:rPr>
          <w:rStyle w:val="StyleUnderline"/>
          <w:rFonts w:ascii="Arial" w:hAnsi="Arial" w:cs="Arial"/>
          <w:highlight w:val="green"/>
        </w:rPr>
        <w:t>There is a possibility of</w:t>
      </w:r>
      <w:r w:rsidRPr="00940572">
        <w:rPr>
          <w:rFonts w:ascii="Arial" w:hAnsi="Arial" w:cs="Arial"/>
          <w:sz w:val="10"/>
          <w:highlight w:val="green"/>
        </w:rPr>
        <w:t xml:space="preserve"> </w:t>
      </w:r>
      <w:r w:rsidRPr="00940572">
        <w:rPr>
          <w:rStyle w:val="Emphasis"/>
          <w:highlight w:val="green"/>
        </w:rPr>
        <w:t>renewed proxy wars</w:t>
      </w:r>
      <w:r w:rsidRPr="00940572">
        <w:rPr>
          <w:rFonts w:ascii="Arial" w:hAnsi="Arial" w:cs="Arial"/>
          <w:sz w:val="10"/>
          <w:highlight w:val="green"/>
        </w:rPr>
        <w:t xml:space="preserve"> </w:t>
      </w:r>
      <w:r w:rsidRPr="00940572">
        <w:rPr>
          <w:rStyle w:val="StyleUnderline"/>
          <w:rFonts w:ascii="Arial" w:hAnsi="Arial" w:cs="Arial"/>
          <w:highlight w:val="green"/>
        </w:rPr>
        <w:t>between</w:t>
      </w:r>
      <w:r w:rsidRPr="00A43352">
        <w:rPr>
          <w:rStyle w:val="StyleUnderline"/>
          <w:rFonts w:ascii="Arial" w:hAnsi="Arial" w:cs="Arial"/>
        </w:rPr>
        <w:t xml:space="preserve"> regional and </w:t>
      </w:r>
      <w:r w:rsidRPr="00940572">
        <w:rPr>
          <w:rStyle w:val="StyleUnderline"/>
          <w:rFonts w:ascii="Arial" w:hAnsi="Arial" w:cs="Arial"/>
          <w:highlight w:val="green"/>
        </w:rPr>
        <w:t>global powers</w:t>
      </w:r>
      <w:r w:rsidRPr="00940572">
        <w:rPr>
          <w:rFonts w:ascii="Arial" w:hAnsi="Arial" w:cs="Arial"/>
          <w:sz w:val="10"/>
          <w:highlight w:val="green"/>
        </w:rPr>
        <w:t xml:space="preserve">. </w:t>
      </w:r>
      <w:r w:rsidRPr="00EC7D5D">
        <w:rPr>
          <w:rFonts w:ascii="Arial" w:hAnsi="Arial" w:cs="Arial"/>
          <w:sz w:val="10"/>
          <w:szCs w:val="16"/>
        </w:rPr>
        <w:t>In the absence of effective American land power, aggressors would simply avoid large-scale conventional military operations and devolve to the use of proxies</w:t>
      </w:r>
      <w:r w:rsidRPr="00EC7D5D">
        <w:rPr>
          <w:rFonts w:ascii="Arial" w:hAnsi="Arial" w:cs="Arial"/>
          <w:sz w:val="10"/>
        </w:rPr>
        <w:t xml:space="preserve">, whether insurgents, terrorists or militias. </w:t>
      </w:r>
      <w:r w:rsidRPr="00A43352">
        <w:rPr>
          <w:rStyle w:val="StyleUnderline"/>
          <w:rFonts w:ascii="Arial" w:hAnsi="Arial" w:cs="Arial"/>
        </w:rPr>
        <w:t>The U</w:t>
      </w:r>
      <w:r w:rsidRPr="00EC7D5D">
        <w:rPr>
          <w:rFonts w:ascii="Arial" w:hAnsi="Arial" w:cs="Arial"/>
          <w:sz w:val="10"/>
        </w:rPr>
        <w:t xml:space="preserve">nited </w:t>
      </w:r>
      <w:r w:rsidRPr="00A43352">
        <w:rPr>
          <w:rStyle w:val="StyleUnderline"/>
          <w:rFonts w:ascii="Arial" w:hAnsi="Arial" w:cs="Arial"/>
        </w:rPr>
        <w:t>S</w:t>
      </w:r>
      <w:r w:rsidRPr="00EC7D5D">
        <w:rPr>
          <w:rFonts w:ascii="Arial" w:hAnsi="Arial" w:cs="Arial"/>
          <w:sz w:val="10"/>
        </w:rPr>
        <w:t xml:space="preserve">tates </w:t>
      </w:r>
      <w:r w:rsidRPr="00A43352">
        <w:rPr>
          <w:rStyle w:val="StyleUnderline"/>
          <w:rFonts w:ascii="Arial" w:hAnsi="Arial" w:cs="Arial"/>
        </w:rPr>
        <w:t>would be</w:t>
      </w:r>
      <w:r w:rsidRPr="00EC7D5D">
        <w:rPr>
          <w:rFonts w:ascii="Arial" w:hAnsi="Arial" w:cs="Arial"/>
          <w:sz w:val="10"/>
        </w:rPr>
        <w:t xml:space="preserve"> </w:t>
      </w:r>
      <w:r w:rsidRPr="00A43352">
        <w:rPr>
          <w:rStyle w:val="Emphasis"/>
        </w:rPr>
        <w:t>ill-prepared to help its friends resist this form of aggression</w:t>
      </w:r>
      <w:r w:rsidRPr="00EC7D5D">
        <w:rPr>
          <w:rFonts w:ascii="Arial" w:hAnsi="Arial" w:cs="Arial"/>
          <w:sz w:val="10"/>
        </w:rPr>
        <w:t xml:space="preserve">, </w:t>
      </w:r>
      <w:r w:rsidRPr="00A43352">
        <w:rPr>
          <w:rStyle w:val="StyleUnderline"/>
          <w:rFonts w:ascii="Arial" w:hAnsi="Arial" w:cs="Arial"/>
        </w:rPr>
        <w:t>thus making it more likely.</w:t>
      </w:r>
      <w:r w:rsidRPr="00EC7D5D">
        <w:rPr>
          <w:rFonts w:ascii="Arial" w:hAnsi="Arial" w:cs="Arial"/>
          <w:sz w:val="10"/>
        </w:rPr>
        <w:t xml:space="preserve"> </w:t>
      </w:r>
      <w:r w:rsidRPr="00A43352">
        <w:rPr>
          <w:rStyle w:val="StyleUnderline"/>
          <w:rFonts w:ascii="Arial" w:hAnsi="Arial" w:cs="Arial"/>
        </w:rPr>
        <w:t>Fragile states</w:t>
      </w:r>
      <w:r w:rsidRPr="00EC7D5D">
        <w:rPr>
          <w:rFonts w:ascii="Arial" w:hAnsi="Arial" w:cs="Arial"/>
          <w:sz w:val="10"/>
        </w:rPr>
        <w:t xml:space="preserve">, </w:t>
      </w:r>
      <w:r w:rsidRPr="00A43352">
        <w:rPr>
          <w:rStyle w:val="StyleUnderline"/>
          <w:rFonts w:ascii="Arial" w:hAnsi="Arial" w:cs="Arial"/>
        </w:rPr>
        <w:t>including those emerging from a conflict or from democratic revolutions, would have trouble finding the assistance they needed to establish stability.</w:t>
      </w:r>
      <w:r w:rsidRPr="00EC7D5D">
        <w:rPr>
          <w:rFonts w:ascii="Arial" w:hAnsi="Arial" w:cs="Arial"/>
          <w:sz w:val="10"/>
        </w:rPr>
        <w:t xml:space="preserve"> </w:t>
      </w:r>
      <w:r w:rsidRPr="00940572">
        <w:rPr>
          <w:rStyle w:val="StyleUnderline"/>
          <w:rFonts w:ascii="Arial" w:hAnsi="Arial" w:cs="Arial"/>
          <w:highlight w:val="green"/>
        </w:rPr>
        <w:t>The U</w:t>
      </w:r>
      <w:r w:rsidRPr="00EC7D5D">
        <w:rPr>
          <w:rFonts w:ascii="Arial" w:hAnsi="Arial" w:cs="Arial"/>
          <w:sz w:val="10"/>
        </w:rPr>
        <w:t xml:space="preserve">nited </w:t>
      </w:r>
      <w:r w:rsidRPr="00940572">
        <w:rPr>
          <w:rStyle w:val="StyleUnderline"/>
          <w:rFonts w:ascii="Arial" w:hAnsi="Arial" w:cs="Arial"/>
          <w:highlight w:val="green"/>
        </w:rPr>
        <w:t>S</w:t>
      </w:r>
      <w:r w:rsidRPr="00EC7D5D">
        <w:rPr>
          <w:rFonts w:ascii="Arial" w:hAnsi="Arial" w:cs="Arial"/>
          <w:sz w:val="10"/>
        </w:rPr>
        <w:t xml:space="preserve">tates </w:t>
      </w:r>
      <w:r w:rsidRPr="00940572">
        <w:rPr>
          <w:rStyle w:val="StyleUnderline"/>
          <w:rFonts w:ascii="Arial" w:hAnsi="Arial" w:cs="Arial"/>
          <w:highlight w:val="green"/>
        </w:rPr>
        <w:t>would be hard-pressed to</w:t>
      </w:r>
      <w:r w:rsidRPr="00A43352">
        <w:rPr>
          <w:rStyle w:val="StyleUnderline"/>
          <w:rFonts w:ascii="Arial" w:hAnsi="Arial" w:cs="Arial"/>
        </w:rPr>
        <w:t xml:space="preserve"> lead international efforts to </w:t>
      </w:r>
      <w:r w:rsidRPr="00940572">
        <w:rPr>
          <w:rStyle w:val="StyleUnderline"/>
          <w:rFonts w:ascii="Arial" w:hAnsi="Arial" w:cs="Arial"/>
          <w:highlight w:val="green"/>
        </w:rPr>
        <w:t>stop</w:t>
      </w:r>
      <w:r w:rsidRPr="00EC7D5D">
        <w:rPr>
          <w:rFonts w:ascii="Arial" w:hAnsi="Arial" w:cs="Arial"/>
          <w:sz w:val="10"/>
        </w:rPr>
        <w:t xml:space="preserve"> humanitarian disasters or genocide, particularly in the wake of a </w:t>
      </w:r>
      <w:r w:rsidRPr="00940572">
        <w:rPr>
          <w:rStyle w:val="Emphasis"/>
          <w:highlight w:val="green"/>
        </w:rPr>
        <w:t>devastating conflict such as</w:t>
      </w:r>
      <w:r w:rsidRPr="00A43352">
        <w:rPr>
          <w:rStyle w:val="Emphasis"/>
        </w:rPr>
        <w:t xml:space="preserve"> a </w:t>
      </w:r>
      <w:r w:rsidRPr="00940572">
        <w:rPr>
          <w:rStyle w:val="Emphasis"/>
          <w:highlight w:val="green"/>
        </w:rPr>
        <w:t>nuclear exchange</w:t>
      </w:r>
      <w:r w:rsidRPr="00EC7D5D">
        <w:rPr>
          <w:rFonts w:ascii="Arial" w:hAnsi="Arial" w:cs="Arial"/>
          <w:sz w:val="10"/>
        </w:rPr>
        <w:t xml:space="preserve">. </w:t>
      </w:r>
      <w:r w:rsidRPr="00A43352">
        <w:rPr>
          <w:rStyle w:val="StyleUnderline"/>
          <w:rFonts w:ascii="Arial" w:hAnsi="Arial" w:cs="Arial"/>
        </w:rPr>
        <w:t>Without a balanced military capability</w:t>
      </w:r>
      <w:r w:rsidRPr="00EC7D5D">
        <w:rPr>
          <w:rFonts w:ascii="Arial" w:hAnsi="Arial" w:cs="Arial"/>
          <w:sz w:val="10"/>
        </w:rPr>
        <w:t xml:space="preserve">, </w:t>
      </w:r>
      <w:r w:rsidRPr="00940572">
        <w:rPr>
          <w:rStyle w:val="Emphasis"/>
          <w:highlight w:val="green"/>
        </w:rPr>
        <w:t>America would lose its ability to shape the world</w:t>
      </w:r>
      <w:r w:rsidRPr="00EC7D5D">
        <w:rPr>
          <w:rFonts w:ascii="Arial" w:hAnsi="Arial" w:cs="Arial"/>
          <w:sz w:val="10"/>
        </w:rPr>
        <w:t xml:space="preserve"> </w:t>
      </w:r>
      <w:r w:rsidRPr="00A43352">
        <w:rPr>
          <w:rStyle w:val="StyleUnderline"/>
          <w:rFonts w:ascii="Arial" w:hAnsi="Arial" w:cs="Arial"/>
        </w:rPr>
        <w:t>in pursuit of its national interests</w:t>
      </w:r>
      <w:r w:rsidRPr="00EC7D5D">
        <w:rPr>
          <w:rFonts w:ascii="Arial" w:hAnsi="Arial" w:cs="Arial"/>
          <w:sz w:val="10"/>
        </w:rPr>
        <w:t xml:space="preserve">. While budget and force cuts are necessary, they should be structured so that the U.S. military retains both its dominance at defeating enemy armed forces through standoff strikes and its ability to deter other types of opponents and shape strategic outcomes through the application of land power. There is no doubt that the United States will exercise global leadership more selectively in coming years. It may decide to avoid large-scale counterinsurgency operations along the lines of Iraq and Afghanistan or direct involvement in major wars. But while making such a decision based on expected benefits, costs and risks is wise, to be forced into it by a lack of effective land power would be very dangerous. If the United States only needs to defeat conventional enemy armed forces, standoff military methods are enough. But </w:t>
      </w:r>
      <w:r w:rsidRPr="00A43352">
        <w:rPr>
          <w:rStyle w:val="StyleUnderline"/>
          <w:rFonts w:ascii="Arial" w:hAnsi="Arial" w:cs="Arial"/>
        </w:rPr>
        <w:t>if the national interest requires facing other types of opponents</w:t>
      </w:r>
      <w:r w:rsidRPr="00EC7D5D">
        <w:rPr>
          <w:rFonts w:ascii="Arial" w:hAnsi="Arial" w:cs="Arial"/>
          <w:sz w:val="10"/>
        </w:rPr>
        <w:t xml:space="preserve">, </w:t>
      </w:r>
      <w:r w:rsidRPr="00A43352">
        <w:rPr>
          <w:rStyle w:val="Emphasis"/>
        </w:rPr>
        <w:t>deterring conflict and shaping conflicts that cannot be deterred,</w:t>
      </w:r>
      <w:r w:rsidRPr="00EC7D5D">
        <w:rPr>
          <w:rFonts w:ascii="Arial" w:hAnsi="Arial" w:cs="Arial"/>
          <w:sz w:val="10"/>
        </w:rPr>
        <w:t xml:space="preserve"> </w:t>
      </w:r>
      <w:r w:rsidRPr="00A43352">
        <w:rPr>
          <w:rStyle w:val="StyleUnderline"/>
          <w:rFonts w:ascii="Arial" w:hAnsi="Arial" w:cs="Arial"/>
        </w:rPr>
        <w:t>America needs a balance of standoff and direct capabilities</w:t>
      </w:r>
      <w:r w:rsidRPr="00EC7D5D">
        <w:rPr>
          <w:rFonts w:ascii="Arial" w:hAnsi="Arial" w:cs="Arial"/>
          <w:sz w:val="10"/>
        </w:rPr>
        <w:t xml:space="preserve">. </w:t>
      </w:r>
      <w:r w:rsidRPr="00A43352">
        <w:rPr>
          <w:rStyle w:val="StyleUnderline"/>
          <w:rFonts w:ascii="Arial" w:hAnsi="Arial" w:cs="Arial"/>
        </w:rPr>
        <w:t>If the U</w:t>
      </w:r>
      <w:r w:rsidRPr="00EC7D5D">
        <w:rPr>
          <w:rFonts w:ascii="Arial" w:hAnsi="Arial" w:cs="Arial"/>
          <w:sz w:val="10"/>
        </w:rPr>
        <w:t xml:space="preserve">nited </w:t>
      </w:r>
      <w:r w:rsidRPr="00A43352">
        <w:rPr>
          <w:rStyle w:val="StyleUnderline"/>
          <w:rFonts w:ascii="Arial" w:hAnsi="Arial" w:cs="Arial"/>
        </w:rPr>
        <w:t>S</w:t>
      </w:r>
      <w:r w:rsidRPr="00EC7D5D">
        <w:rPr>
          <w:rFonts w:ascii="Arial" w:hAnsi="Arial" w:cs="Arial"/>
          <w:sz w:val="10"/>
        </w:rPr>
        <w:t xml:space="preserve">tates </w:t>
      </w:r>
      <w:r w:rsidRPr="00A43352">
        <w:rPr>
          <w:rStyle w:val="StyleUnderline"/>
          <w:rFonts w:ascii="Arial" w:hAnsi="Arial" w:cs="Arial"/>
        </w:rPr>
        <w:t>intends to remain an effective global power, it must have potent land power</w:t>
      </w:r>
      <w:r w:rsidRPr="00EC7D5D">
        <w:rPr>
          <w:rFonts w:ascii="Arial" w:hAnsi="Arial" w:cs="Arial"/>
          <w:sz w:val="10"/>
        </w:rPr>
        <w:t>.</w:t>
      </w:r>
    </w:p>
    <w:p w14:paraId="0478EDD1" w14:textId="549181CA" w:rsidR="000739A3" w:rsidRDefault="000739A3" w:rsidP="000739A3">
      <w:pPr>
        <w:rPr>
          <w:sz w:val="10"/>
        </w:rPr>
      </w:pPr>
    </w:p>
    <w:p w14:paraId="6D2D036A" w14:textId="16BCEFCC" w:rsidR="00C0495E" w:rsidRDefault="00C0495E" w:rsidP="00C0495E">
      <w:pPr>
        <w:pStyle w:val="Heading2"/>
      </w:pPr>
      <w:r>
        <w:t>Solvency</w:t>
      </w:r>
    </w:p>
    <w:p w14:paraId="6948302F" w14:textId="4A6A1E34" w:rsidR="00C0495E" w:rsidRDefault="00C0495E" w:rsidP="00C0495E">
      <w:pPr>
        <w:pStyle w:val="Heading3"/>
      </w:pPr>
      <w:r>
        <w:t>Solvency: China Mod</w:t>
      </w:r>
    </w:p>
    <w:p w14:paraId="64159D29" w14:textId="2C3B19CB" w:rsidR="00C0495E" w:rsidRDefault="00C0495E" w:rsidP="00C0495E"/>
    <w:p w14:paraId="66711B22" w14:textId="77777777" w:rsidR="00C0495E" w:rsidRDefault="00C0495E" w:rsidP="00C0495E"/>
    <w:p w14:paraId="1C2AC34B" w14:textId="77777777" w:rsidR="00C0495E" w:rsidRDefault="00C0495E" w:rsidP="00C0495E"/>
    <w:p w14:paraId="2F92C2DA" w14:textId="77777777" w:rsidR="00C0495E" w:rsidRDefault="00C0495E" w:rsidP="00C0495E">
      <w:pPr>
        <w:pStyle w:val="Heading4"/>
      </w:pPr>
      <w:r>
        <w:t xml:space="preserve">The plan </w:t>
      </w:r>
      <w:r w:rsidRPr="00375CF1">
        <w:rPr>
          <w:u w:val="single"/>
        </w:rPr>
        <w:t>immediately</w:t>
      </w:r>
      <w:r w:rsidRPr="00033E91">
        <w:t xml:space="preserve"> removes China’s incentives for military </w:t>
      </w:r>
      <w:r>
        <w:t xml:space="preserve">modernization — solves even if </w:t>
      </w:r>
      <w:r w:rsidRPr="00033E91">
        <w:rPr>
          <w:u w:val="single"/>
        </w:rPr>
        <w:t>no formal agreement</w:t>
      </w:r>
      <w:r>
        <w:t xml:space="preserve"> is reached. </w:t>
      </w:r>
    </w:p>
    <w:p w14:paraId="21936177" w14:textId="77777777" w:rsidR="00C0495E" w:rsidRDefault="00C0495E" w:rsidP="00C0495E">
      <w:pPr>
        <w:rPr>
          <w:rStyle w:val="Style13ptBold"/>
        </w:rPr>
      </w:pPr>
    </w:p>
    <w:p w14:paraId="7F9399DE" w14:textId="5C82D0DC" w:rsidR="00C0495E" w:rsidRDefault="00C0495E" w:rsidP="00C0495E">
      <w:r w:rsidRPr="00EB0FB7">
        <w:rPr>
          <w:rStyle w:val="Style13ptBold"/>
        </w:rPr>
        <w:t>Gross 13</w:t>
      </w:r>
      <w:r>
        <w:t xml:space="preserve"> </w:t>
      </w:r>
    </w:p>
    <w:p w14:paraId="2C49FE49" w14:textId="64F75563" w:rsidR="00C0495E" w:rsidRPr="00C0495E" w:rsidRDefault="00C0495E" w:rsidP="00C0495E">
      <w:pPr>
        <w:rPr>
          <w:sz w:val="16"/>
          <w:szCs w:val="16"/>
        </w:rPr>
      </w:pPr>
      <w:r w:rsidRPr="00C0495E">
        <w:rPr>
          <w:sz w:val="16"/>
          <w:szCs w:val="16"/>
        </w:rPr>
        <w:t>(Donald Gross, Senior Advisor at the Albright Stonebridge Group—a global business strategy firm chaired by former U.S. Secretary of State Madeleine Albright, Adjunct Fellow of Pacific Forum CSIS—a non-profit foreign policy research institute affiliated with the Center for Strategic and International Studies, Former Senior Advisor to the Under Secretary for International Security Affairs in the Department of State, former Counselor of the U.S. Arms Control and Disarmament Agency, former Director of Legislative Affairs at the National Security Council in the White House, holds a J.D. from the University of Chicago, 2013“Rapprochement and a Stable Peace,” The China Fallacy: How the U.S. Can Benefit from China’s Rise and Avoid Another Cold War, Published by Bloomsbury, p. 62)</w:t>
      </w:r>
    </w:p>
    <w:p w14:paraId="2DAD0F3C" w14:textId="77777777" w:rsidR="00C0495E" w:rsidRPr="00D57672" w:rsidRDefault="00C0495E" w:rsidP="00C0495E">
      <w:r w:rsidRPr="00C0495E">
        <w:rPr>
          <w:rStyle w:val="StyleUnderline"/>
        </w:rPr>
        <w:t xml:space="preserve">Following a major reduction in the “U.S. threat,” China can be expected to </w:t>
      </w:r>
      <w:r w:rsidRPr="00C0495E">
        <w:rPr>
          <w:rStyle w:val="Emphasis"/>
        </w:rPr>
        <w:t>sharply decrease the scope, scale and tempo</w:t>
      </w:r>
      <w:r w:rsidRPr="00C0495E">
        <w:rPr>
          <w:rStyle w:val="StyleUnderline"/>
        </w:rPr>
        <w:t xml:space="preserve"> of its modernization programs as well as the portion of the national defense budget devoted to modernization. China’s leaders would </w:t>
      </w:r>
      <w:r w:rsidRPr="00C0495E">
        <w:rPr>
          <w:rStyle w:val="Emphasis"/>
        </w:rPr>
        <w:t>no longer perceive an urgent need</w:t>
      </w:r>
      <w:r w:rsidRPr="00C0495E">
        <w:rPr>
          <w:rStyle w:val="StyleUnderline"/>
        </w:rPr>
        <w:t xml:space="preserve"> to develop the capability to counter an expected U.S. attack in the immediate future. The U.S. would be in a far better position to </w:t>
      </w:r>
      <w:r w:rsidRPr="00C0495E">
        <w:rPr>
          <w:rStyle w:val="Emphasis"/>
        </w:rPr>
        <w:t>shape the direction of China’s future military programs</w:t>
      </w:r>
      <w:r w:rsidRPr="00C0495E">
        <w:t>.</w:t>
      </w:r>
    </w:p>
    <w:p w14:paraId="632E4D08" w14:textId="77777777" w:rsidR="00C0495E" w:rsidRDefault="00C0495E" w:rsidP="00C0495E">
      <w:pPr>
        <w:rPr>
          <w:sz w:val="10"/>
        </w:rPr>
      </w:pPr>
    </w:p>
    <w:p w14:paraId="725949CC" w14:textId="77777777" w:rsidR="00C0495E" w:rsidRPr="00C0495E" w:rsidRDefault="00C0495E" w:rsidP="00C0495E"/>
    <w:p w14:paraId="6A4B6047" w14:textId="77777777" w:rsidR="00C0495E" w:rsidRDefault="00C0495E" w:rsidP="000739A3">
      <w:pPr>
        <w:rPr>
          <w:sz w:val="10"/>
        </w:rPr>
      </w:pPr>
    </w:p>
    <w:p w14:paraId="44F0DB1B" w14:textId="44DF063B" w:rsidR="00382A73" w:rsidRDefault="00382A73" w:rsidP="00382A73">
      <w:pPr>
        <w:pStyle w:val="Heading1"/>
      </w:pPr>
      <w:r>
        <w:t>Spirals of Cooperation Adv</w:t>
      </w:r>
    </w:p>
    <w:p w14:paraId="3AFED3BC" w14:textId="5D0DA604" w:rsidR="007437FB" w:rsidRDefault="007437FB" w:rsidP="007437FB"/>
    <w:p w14:paraId="6FA6D5AC" w14:textId="2C1CE6D0" w:rsidR="007437FB" w:rsidRDefault="007437FB" w:rsidP="007437FB">
      <w:pPr>
        <w:pStyle w:val="Heading2"/>
      </w:pPr>
      <w:r>
        <w:t>Top Shelf</w:t>
      </w:r>
    </w:p>
    <w:p w14:paraId="6BCF841D" w14:textId="2D810B53" w:rsidR="00A57E83" w:rsidRDefault="00A57E83" w:rsidP="00A57E83">
      <w:pPr>
        <w:pStyle w:val="Heading3"/>
      </w:pPr>
      <w:r>
        <w:t xml:space="preserve">1AC Advantage </w:t>
      </w:r>
    </w:p>
    <w:p w14:paraId="4A9C282C" w14:textId="63BE0297" w:rsidR="00A57E83" w:rsidRDefault="00A57E83" w:rsidP="00A57E83"/>
    <w:p w14:paraId="4C6E317E" w14:textId="77777777" w:rsidR="00B05DEC" w:rsidRPr="00FD5DBD" w:rsidRDefault="00B05DEC" w:rsidP="00B05DEC">
      <w:pPr>
        <w:pStyle w:val="Heading3"/>
      </w:pPr>
      <w:r>
        <w:t>Contention Two: Spirals of Coop</w:t>
      </w:r>
    </w:p>
    <w:p w14:paraId="3A6D86BD" w14:textId="77777777" w:rsidR="00B05DEC" w:rsidRDefault="00B05DEC" w:rsidP="00B05DEC"/>
    <w:p w14:paraId="16D6E3F1" w14:textId="77777777" w:rsidR="00B05DEC" w:rsidRDefault="00B05DEC" w:rsidP="00B05DEC">
      <w:pPr>
        <w:rPr>
          <w:rStyle w:val="Style13ptBold"/>
        </w:rPr>
      </w:pPr>
      <w:r>
        <w:rPr>
          <w:rStyle w:val="Style13ptBold"/>
        </w:rPr>
        <w:t>First, China is militarizing the South China Sea – that places the U.S. and China at risk of conflict and key U.S. allies in harms way – the risk of an accident escalating to conflict is high</w:t>
      </w:r>
    </w:p>
    <w:p w14:paraId="4CF361E0" w14:textId="77777777" w:rsidR="00B05DEC" w:rsidRDefault="00B05DEC" w:rsidP="00B05DEC">
      <w:pPr>
        <w:rPr>
          <w:rStyle w:val="Style13ptBold"/>
        </w:rPr>
      </w:pPr>
    </w:p>
    <w:p w14:paraId="2FFEB999" w14:textId="77777777" w:rsidR="00B05DEC" w:rsidRDefault="00B05DEC" w:rsidP="00B05DEC">
      <w:pPr>
        <w:rPr>
          <w:rStyle w:val="Style13ptBold"/>
        </w:rPr>
      </w:pPr>
      <w:r>
        <w:rPr>
          <w:rStyle w:val="Style13ptBold"/>
        </w:rPr>
        <w:t>The Global Post 4/26/19</w:t>
      </w:r>
    </w:p>
    <w:p w14:paraId="5A22F9A6" w14:textId="77777777" w:rsidR="00B05DEC" w:rsidRPr="00586864" w:rsidRDefault="00B05DEC" w:rsidP="00B05DEC">
      <w:pPr>
        <w:rPr>
          <w:rStyle w:val="Style13ptBold"/>
        </w:rPr>
      </w:pPr>
      <w:r>
        <w:rPr>
          <w:rStyle w:val="Style13ptBold"/>
        </w:rPr>
        <w:t>(“Philippines security at risk over escalating tensions between US and China in South China Sea,” pg online @ https://www.pri.org/stories/2019-04-26/philippines-security-risk-over-escalating-tensions-between-us-and-china-south //um-ef)</w:t>
      </w:r>
    </w:p>
    <w:p w14:paraId="0AD031B2" w14:textId="77777777" w:rsidR="00B05DEC" w:rsidRPr="007228F3" w:rsidRDefault="00B05DEC" w:rsidP="00B05DEC">
      <w:pPr>
        <w:rPr>
          <w:sz w:val="10"/>
        </w:rPr>
      </w:pPr>
      <w:r w:rsidRPr="00752B28">
        <w:rPr>
          <w:rStyle w:val="Emphasis"/>
        </w:rPr>
        <w:t>In the</w:t>
      </w:r>
      <w:r w:rsidRPr="00752B28">
        <w:rPr>
          <w:sz w:val="10"/>
        </w:rPr>
        <w:t xml:space="preserve"> oil-rich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ea, where an estimated $5 trillion worth of global trade passes on a yearly basis, several neighboring nations including</w:t>
      </w:r>
      <w:r w:rsidRPr="00752B28">
        <w:rPr>
          <w:rStyle w:val="Emphasis"/>
        </w:rPr>
        <w:t xml:space="preserve"> China, Philippines and Vietnam have each laid claims to long-disputed reefs, islands and waterways</w:t>
      </w:r>
      <w:r w:rsidRPr="00752B28">
        <w:rPr>
          <w:sz w:val="10"/>
        </w:rPr>
        <w:t xml:space="preserve"> in the region. As a larger nation with a stronger military, </w:t>
      </w:r>
      <w:r w:rsidRPr="00752B28">
        <w:rPr>
          <w:rStyle w:val="Emphasis"/>
        </w:rPr>
        <w:t>China claims the entirety of the Spratly and Paracel Islands</w:t>
      </w:r>
      <w:r w:rsidRPr="00752B28">
        <w:rPr>
          <w:sz w:val="10"/>
        </w:rPr>
        <w:t xml:space="preserve"> — both lucrative for commercial fishing and potential underwater oil reserves. </w:t>
      </w:r>
      <w:r w:rsidRPr="00752B28">
        <w:rPr>
          <w:rStyle w:val="Emphasis"/>
        </w:rPr>
        <w:t>But the Philippines maintains control over several disputed islands within the Spratlys</w:t>
      </w:r>
      <w:r w:rsidRPr="00752B28">
        <w:rPr>
          <w:sz w:val="10"/>
        </w:rPr>
        <w:t xml:space="preserve">, according to an international agreement known as the Law of the Sea treaty. Now, </w:t>
      </w:r>
      <w:r w:rsidRPr="00752B28">
        <w:rPr>
          <w:rStyle w:val="Emphasis"/>
        </w:rPr>
        <w:t xml:space="preserve">China is building an “island city” for military and strategic operations </w:t>
      </w:r>
      <w:r w:rsidRPr="00752B28">
        <w:rPr>
          <w:sz w:val="10"/>
        </w:rPr>
        <w:t>on Woody Islands in the Paracels, to the</w:t>
      </w:r>
      <w:r w:rsidRPr="00752B28">
        <w:rPr>
          <w:rStyle w:val="Emphasis"/>
        </w:rPr>
        <w:t xml:space="preserve"> north of Spratlys</w:t>
      </w:r>
      <w:r w:rsidRPr="00752B28">
        <w:rPr>
          <w:sz w:val="10"/>
        </w:rPr>
        <w:t xml:space="preserve"> — a move the United States deems illegal, insisting the South China Sea remains “international waters.” </w:t>
      </w:r>
      <w:r w:rsidRPr="00752B28">
        <w:rPr>
          <w:rStyle w:val="Emphasis"/>
        </w:rPr>
        <w:t>Beijing’s recent moves have</w:t>
      </w:r>
      <w:r w:rsidRPr="00752B28">
        <w:rPr>
          <w:sz w:val="10"/>
        </w:rPr>
        <w:t xml:space="preserve"> garnered global scrutiny and </w:t>
      </w:r>
      <w:r w:rsidRPr="00752B28">
        <w:rPr>
          <w:rStyle w:val="Emphasis"/>
        </w:rPr>
        <w:t>led to a show of US force aimed at countering Chinese expansion</w:t>
      </w:r>
      <w:r w:rsidRPr="00752B28">
        <w:rPr>
          <w:sz w:val="10"/>
        </w:rPr>
        <w:t xml:space="preserve">: In March, </w:t>
      </w:r>
      <w:r w:rsidRPr="00752B28">
        <w:rPr>
          <w:rStyle w:val="Emphasis"/>
        </w:rPr>
        <w:t>the US conduct</w:t>
      </w:r>
      <w:r w:rsidRPr="00752B28">
        <w:rPr>
          <w:sz w:val="10"/>
        </w:rPr>
        <w:t xml:space="preserve">ed its </w:t>
      </w:r>
      <w:r w:rsidRPr="00752B28">
        <w:rPr>
          <w:rStyle w:val="Emphasis"/>
        </w:rPr>
        <w:t>latest</w:t>
      </w:r>
      <w:r w:rsidRPr="00752B28">
        <w:rPr>
          <w:sz w:val="10"/>
        </w:rPr>
        <w:t xml:space="preserve"> B-52 mission, one of several </w:t>
      </w:r>
      <w:r w:rsidRPr="00752B28">
        <w:rPr>
          <w:rStyle w:val="Emphasis"/>
        </w:rPr>
        <w:t>“freedom to navigate” missions in the Spratlys,</w:t>
      </w:r>
      <w:r w:rsidRPr="00752B28">
        <w:rPr>
          <w:sz w:val="10"/>
        </w:rPr>
        <w:t xml:space="preserve"> but </w:t>
      </w:r>
      <w:r w:rsidRPr="00752B28">
        <w:rPr>
          <w:rStyle w:val="Emphasis"/>
        </w:rPr>
        <w:t>the Chinese view these patrols as a provocation</w:t>
      </w:r>
      <w:r w:rsidRPr="00752B28">
        <w:rPr>
          <w:sz w:val="10"/>
        </w:rPr>
        <w:t xml:space="preserve">, Reuters reported. </w:t>
      </w:r>
      <w:r w:rsidRPr="00752B28">
        <w:rPr>
          <w:rStyle w:val="Emphasis"/>
        </w:rPr>
        <w:t>With escalating tensions between China and the US, security and sovereignty is a growing concern for the Philippines</w:t>
      </w:r>
      <w:r w:rsidRPr="00752B28">
        <w:rPr>
          <w:sz w:val="10"/>
        </w:rPr>
        <w:t xml:space="preserve">, which has remained close to its long-time ally, the US, while also courting China for new investment opportunities. In February, US Secretary of State Mike </w:t>
      </w:r>
      <w:r w:rsidRPr="00752B28">
        <w:rPr>
          <w:rStyle w:val="Emphasis"/>
        </w:rPr>
        <w:t>Pompeo warned that if China ever attacked the Philippines, it would “trigger mutual defense obligations”</w:t>
      </w:r>
      <w:r w:rsidRPr="00752B28">
        <w:rPr>
          <w:sz w:val="10"/>
        </w:rPr>
        <w:t xml:space="preserve"> detailed in Article 4 of a Mutual Defense Treaty between the US and the Philippines, a former US colony. </w:t>
      </w:r>
      <w:r w:rsidRPr="00752B28">
        <w:rPr>
          <w:rStyle w:val="Emphasis"/>
        </w:rPr>
        <w:t>The Philippines faces particular risk as the nearest neighbor to Spratly Islands’ Johnson South Reef</w:t>
      </w:r>
      <w:r w:rsidRPr="00752B28">
        <w:rPr>
          <w:sz w:val="10"/>
        </w:rPr>
        <w:t>, according to Anders Corr, publisher of the Journal of Political Risk. The reef is reportedly outfitted with Chinese anti-aircraft guns and a missile defense system, as suggested by 2016 photographs of the reef. The Philippines claims Johnson South Reef actually belongs to it — its Palawan archipelago lies just 400 nautical kilometers to its east. The Johnson South Reef is within the Philippines exclusive economic zone, or EEZ, and “</w:t>
      </w:r>
      <w:r w:rsidRPr="00752B28">
        <w:rPr>
          <w:rStyle w:val="Emphasis"/>
        </w:rPr>
        <w:t>the militarization of the</w:t>
      </w:r>
      <w:r w:rsidRPr="00752B28">
        <w:rPr>
          <w:sz w:val="10"/>
        </w:rPr>
        <w:t xml:space="preserve">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 xml:space="preserve">ea </w:t>
      </w:r>
      <w:r w:rsidRPr="00752B28">
        <w:rPr>
          <w:rStyle w:val="Emphasis"/>
        </w:rPr>
        <w:t>in the Spratlys has been a particular burden for the Philippine fishermen</w:t>
      </w:r>
      <w:r w:rsidRPr="00752B28">
        <w:rPr>
          <w:sz w:val="10"/>
        </w:rPr>
        <w:t>,” Corr said. The Spratlys were mainly fished by Filipinos, but the area is now mostly fished by China, including its subsidized maritime militia. China gives privileged access to its own fishermen where it has control, whereas Filipino fishermen are consistently pushed out, Corr said. “</w:t>
      </w:r>
      <w:r w:rsidRPr="00752B28">
        <w:rPr>
          <w:rStyle w:val="Emphasis"/>
        </w:rPr>
        <w:t xml:space="preserve">The </w:t>
      </w:r>
      <w:r w:rsidRPr="00752B28">
        <w:rPr>
          <w:sz w:val="10"/>
        </w:rPr>
        <w:t>international legal regime and</w:t>
      </w:r>
      <w:r w:rsidRPr="00752B28">
        <w:rPr>
          <w:rStyle w:val="Emphasis"/>
        </w:rPr>
        <w:t xml:space="preserve"> lack of enforcement have facilitated what are essentially fishing giveaways</w:t>
      </w:r>
      <w:r w:rsidRPr="00752B28">
        <w:rPr>
          <w:sz w:val="10"/>
        </w:rPr>
        <w:t>, especially to China.” Philippine President Rodrigo Duterte has taken a soft a stance on China in hopes of getting billions of dollars in investments promised by Chinese President Xi Jinping, but so far the island nation has seen little of it, according to The Guardian. But in early April, Duterte spoke out against China’s “swarm” of coastguards and fishing vessels near the disputed Pag-asa Island, known as Thitu, also in the Spratlys. “I will not plead or beg, but I am just telling you that lay off the Pag-asa because I have soldiers there. … If you touch it, that’s another story. Then I will tell my soldiers ‘prepare for suicide missions,’” Duterte said in a speech this month, The Guardian reported. China, however, downplayed the presence of their ships near Pag-asa and assured cooperation. “</w:t>
      </w:r>
      <w:r w:rsidRPr="00752B28">
        <w:rPr>
          <w:rStyle w:val="Emphasis"/>
        </w:rPr>
        <w:t>Beijing has spent the last decade being careful to avoid escalating the tensions to the level of kinetic force</w:t>
      </w:r>
      <w:r w:rsidRPr="00752B28">
        <w:rPr>
          <w:sz w:val="10"/>
        </w:rPr>
        <w:t xml:space="preserve"> — both</w:t>
      </w:r>
      <w:r w:rsidRPr="00752B28">
        <w:rPr>
          <w:rStyle w:val="Emphasis"/>
        </w:rPr>
        <w:t xml:space="preserve"> to avoid drawing the</w:t>
      </w:r>
      <w:r w:rsidRPr="00752B28">
        <w:rPr>
          <w:sz w:val="10"/>
        </w:rPr>
        <w:t xml:space="preserve"> </w:t>
      </w:r>
      <w:r w:rsidRPr="00752B28">
        <w:rPr>
          <w:rStyle w:val="Emphasis"/>
        </w:rPr>
        <w:t>U</w:t>
      </w:r>
      <w:r w:rsidRPr="00752B28">
        <w:rPr>
          <w:sz w:val="10"/>
        </w:rPr>
        <w:t xml:space="preserve">nited </w:t>
      </w:r>
      <w:r w:rsidRPr="00752B28">
        <w:rPr>
          <w:rStyle w:val="Emphasis"/>
        </w:rPr>
        <w:t>S</w:t>
      </w:r>
      <w:r w:rsidRPr="00752B28">
        <w:rPr>
          <w:sz w:val="10"/>
        </w:rPr>
        <w:t xml:space="preserve">tates </w:t>
      </w:r>
      <w:r w:rsidRPr="00752B28">
        <w:rPr>
          <w:rStyle w:val="Emphasis"/>
        </w:rPr>
        <w:t xml:space="preserve">into a clash over the Philippines </w:t>
      </w:r>
      <w:r w:rsidRPr="00752B28">
        <w:rPr>
          <w:sz w:val="10"/>
        </w:rPr>
        <w:t xml:space="preserve">and to avoid the international fallout that would result from [China] using force against a smaller neighbor,” said Gregory Poling, director of the Asia Maritime Transparency Initiative and fellow with the Southeast Asia Program at the Center for Strategic and International Studies. Yet, in 2012, China’s standoff with the Philippines during the occupation of Scarborough Shoal, also part of the Spratlys, is telling. The Chinese had anchored eight fishing vessels in the waters by the shoal, an uninhabited rock located 120 nautical miles west of the Philippine island of Luzon. Filipino investigators tried to arrest the Chinese fishermen for illegally harvesting clams, corals and sharks, but Chinese ships blocked the arrest. The shoal is now controlled by China, yet the Philippines claim the 58 square-mile rock based on historical usage, and the standoff sparked protests on both sides, as well as complaints from Filipino fishermen of ongoing Chinese harassment in the waters surrounding the shoal. Chinese coast guards have allegedly hit them with water cannons, raided their boats and snatched their best fish. </w:t>
      </w:r>
      <w:r w:rsidRPr="00752B28">
        <w:rPr>
          <w:rStyle w:val="Emphasis"/>
        </w:rPr>
        <w:t>China’s rapid Spratly Islands build-up over the last five years and the resulting rise in the number of Chinese coast guards, military and paramilitary vessels throughout the</w:t>
      </w:r>
      <w:r w:rsidRPr="00752B28">
        <w:rPr>
          <w:sz w:val="10"/>
        </w:rPr>
        <w:t xml:space="preserve">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 xml:space="preserve">ea </w:t>
      </w:r>
      <w:r w:rsidRPr="00752B28">
        <w:rPr>
          <w:rStyle w:val="Emphasis"/>
        </w:rPr>
        <w:t>destabilize the status quo,</w:t>
      </w:r>
      <w:r w:rsidRPr="00752B28">
        <w:rPr>
          <w:sz w:val="10"/>
        </w:rPr>
        <w:t xml:space="preserve"> Poling said, leaving smaller island nations like the Philippines vulnerable to possible Chinese military aggression — especially if the US continues to assert the right to navigate in these disputed waters. A history of sea change China’s history of military force in the region goes back at least 40 years. In 1974, China wrestled the Paracel Islands from Vietnam and 14 years later, it took control of Vietnam’s Spratly Islands when it dominated nearby Johnson South Reef in a skirmish that killed 64 Vietnamese sailors in 1988. Years later, those affected by the takeovers of Spratly and Paracel Islands continue to memorialize the historic struggle for territory. “Vietnamese police routinely break up anti-China protests marking the anniversaries of the takeovers of the Spratly and Paracel Islands and detain demonstrators,” Radio Free Asia reported last year. Last year, a small group of relatives and friends headed out on two high-speed boats from Da Nang, a city on Vietnam's central coast, for waters near the Spratly Islands, to mark the 30th anniversary of the Johnson South Reef Skirmish. The group held a vigil to remember the sailors killed in 1988 when Chinese and Vietnamese forces clashed over the right to annex the reef. </w:t>
      </w:r>
      <w:r w:rsidRPr="00752B28">
        <w:rPr>
          <w:rStyle w:val="Emphasis"/>
        </w:rPr>
        <w:t>Power vacuums left by geopolitical shifts in the</w:t>
      </w:r>
      <w:r w:rsidRPr="00752B28">
        <w:rPr>
          <w:sz w:val="10"/>
        </w:rPr>
        <w:t xml:space="preserve"> </w:t>
      </w:r>
      <w:r w:rsidRPr="00752B28">
        <w:rPr>
          <w:rStyle w:val="Emphasis"/>
        </w:rPr>
        <w:t>S</w:t>
      </w:r>
      <w:r w:rsidRPr="00752B28">
        <w:rPr>
          <w:sz w:val="10"/>
        </w:rPr>
        <w:t xml:space="preserve">outh </w:t>
      </w:r>
      <w:r w:rsidRPr="00752B28">
        <w:rPr>
          <w:rStyle w:val="Emphasis"/>
        </w:rPr>
        <w:t>C</w:t>
      </w:r>
      <w:r w:rsidRPr="00752B28">
        <w:rPr>
          <w:sz w:val="10"/>
        </w:rPr>
        <w:t xml:space="preserve">hina </w:t>
      </w:r>
      <w:r w:rsidRPr="00752B28">
        <w:rPr>
          <w:rStyle w:val="Emphasis"/>
        </w:rPr>
        <w:t>S</w:t>
      </w:r>
      <w:r w:rsidRPr="00752B28">
        <w:rPr>
          <w:sz w:val="10"/>
        </w:rPr>
        <w:t xml:space="preserve">ea </w:t>
      </w:r>
      <w:r w:rsidRPr="00752B28">
        <w:rPr>
          <w:rStyle w:val="Emphasis"/>
        </w:rPr>
        <w:t>have created the conditions for conflict</w:t>
      </w:r>
      <w:r w:rsidRPr="00752B28">
        <w:rPr>
          <w:sz w:val="10"/>
        </w:rPr>
        <w:t xml:space="preserve">, </w:t>
      </w:r>
      <w:r w:rsidRPr="00752B28">
        <w:rPr>
          <w:rStyle w:val="Emphasis"/>
        </w:rPr>
        <w:t>said</w:t>
      </w:r>
      <w:r w:rsidRPr="00752B28">
        <w:rPr>
          <w:sz w:val="10"/>
        </w:rPr>
        <w:t xml:space="preserve"> Alexander Vuving, a </w:t>
      </w:r>
      <w:r w:rsidRPr="00752B28">
        <w:rPr>
          <w:rStyle w:val="Emphasis"/>
        </w:rPr>
        <w:t>professor</w:t>
      </w:r>
      <w:r w:rsidRPr="00752B28">
        <w:rPr>
          <w:sz w:val="10"/>
        </w:rPr>
        <w:t xml:space="preserve"> at the Daniel K. Inouye Asia-Pacific Center </w:t>
      </w:r>
      <w:r w:rsidRPr="00752B28">
        <w:rPr>
          <w:rStyle w:val="Emphasis"/>
        </w:rPr>
        <w:t>for Security Studies in Honolulu</w:t>
      </w:r>
      <w:r w:rsidRPr="00752B28">
        <w:rPr>
          <w:sz w:val="10"/>
        </w:rPr>
        <w:t>. With the Paracels, Vietnam lost support from the US when the US withdrew militarily in 1973. Vietnam also lost support from the former Soviet Union when, in 1986, the USSR began to pursue rapprochement with China and curbed engagement with Vietnam. “In both cases, China seized an opportunity when its aggressive actions would go with impunity to a large extent. China can be very aggressive, but its aggression is often well-calculated to exploit a favorable situation,” Vuving said. “</w:t>
      </w:r>
      <w:r w:rsidRPr="00752B28">
        <w:rPr>
          <w:rStyle w:val="Emphasis"/>
        </w:rPr>
        <w:t>We’ve seen a number of cases of coercion or dangerous confrontations that could have easily escalated to violence</w:t>
      </w:r>
      <w:r w:rsidRPr="00752B28">
        <w:rPr>
          <w:sz w:val="10"/>
        </w:rPr>
        <w:t xml:space="preserve">,” Poling said, </w:t>
      </w:r>
      <w:r w:rsidRPr="00752B28">
        <w:rPr>
          <w:rStyle w:val="Emphasis"/>
        </w:rPr>
        <w:t>referring to Chinese aggression over land and waterway disputes</w:t>
      </w:r>
      <w:r w:rsidRPr="00752B28">
        <w:rPr>
          <w:sz w:val="10"/>
        </w:rPr>
        <w:t xml:space="preserve">. Just last month, China allegedly caused a visiting Vietnamese fishing boat to sink. Neighboring claimant countries of </w:t>
      </w:r>
      <w:r w:rsidRPr="00752B28">
        <w:rPr>
          <w:rStyle w:val="Emphasis"/>
        </w:rPr>
        <w:t>Brunei, Malaysia, Indonesia, Taiwan and Singapore have all been involved in ongoing maritime disputes in the region</w:t>
      </w:r>
      <w:r w:rsidRPr="00752B28">
        <w:rPr>
          <w:sz w:val="10"/>
        </w:rPr>
        <w:t>. “</w:t>
      </w:r>
      <w:r w:rsidRPr="00752B28">
        <w:rPr>
          <w:rStyle w:val="Emphasis"/>
        </w:rPr>
        <w:t>Sooner or later that luck will run out — and someone will get rammed, fired upon or otherwise cause a situation to escalate into violence</w:t>
      </w:r>
      <w:r w:rsidRPr="00752B28">
        <w:rPr>
          <w:sz w:val="10"/>
        </w:rPr>
        <w:t>.</w:t>
      </w:r>
      <w:r w:rsidRPr="00E04187">
        <w:rPr>
          <w:sz w:val="10"/>
        </w:rPr>
        <w:t>”</w:t>
      </w:r>
    </w:p>
    <w:p w14:paraId="700F2BB7" w14:textId="77777777" w:rsidR="00B05DEC" w:rsidRDefault="00B05DEC" w:rsidP="00B05DEC">
      <w:pPr>
        <w:pStyle w:val="Heading4"/>
      </w:pPr>
      <w:r>
        <w:t xml:space="preserve">And, that goes nuclear --- overlapping military presence, over-zealous generals, and lack of mechanism to reduce conflicts from spiraling quickly </w:t>
      </w:r>
    </w:p>
    <w:p w14:paraId="110CF236" w14:textId="77777777" w:rsidR="00B05DEC" w:rsidRPr="007228F3" w:rsidRDefault="00B05DEC" w:rsidP="00B05DEC"/>
    <w:p w14:paraId="38B4B64B" w14:textId="77777777" w:rsidR="00B05DEC" w:rsidRDefault="00B05DEC" w:rsidP="00B05DEC">
      <w:r w:rsidRPr="001213A0">
        <w:t xml:space="preserve">Jay </w:t>
      </w:r>
      <w:r w:rsidRPr="00D224AA">
        <w:rPr>
          <w:rStyle w:val="Style13ptBold"/>
        </w:rPr>
        <w:t>Hilotin &amp;</w:t>
      </w:r>
      <w:r>
        <w:t xml:space="preserve"> </w:t>
      </w:r>
      <w:r w:rsidRPr="00D224AA">
        <w:t xml:space="preserve">Christian </w:t>
      </w:r>
      <w:r w:rsidRPr="00D224AA">
        <w:rPr>
          <w:rStyle w:val="Style13ptBold"/>
        </w:rPr>
        <w:t>Borbon ’19</w:t>
      </w:r>
      <w:r>
        <w:t xml:space="preserve"> are a </w:t>
      </w:r>
      <w:r w:rsidRPr="001213A0">
        <w:t xml:space="preserve">Web Editor </w:t>
      </w:r>
      <w:r>
        <w:t xml:space="preserve">&amp; a </w:t>
      </w:r>
      <w:r w:rsidRPr="001213A0">
        <w:t>Web Producer</w:t>
      </w:r>
      <w:r>
        <w:t xml:space="preserve"> for Gulf News, April 28</w:t>
      </w:r>
      <w:r w:rsidRPr="00D224AA">
        <w:rPr>
          <w:vertAlign w:val="superscript"/>
        </w:rPr>
        <w:t>th</w:t>
      </w:r>
      <w:r>
        <w:t>, 2019, “</w:t>
      </w:r>
      <w:r w:rsidRPr="00D224AA">
        <w:t>Would a nuclear war erupt over South China Sea dispute?</w:t>
      </w:r>
      <w:r>
        <w:t xml:space="preserve">” from </w:t>
      </w:r>
      <w:r w:rsidRPr="00D224AA">
        <w:t>https://gulfnews.com/world/asia/would-a-nuclear-war-erupt-over-south-china-sea-dispute-1.1556209400195</w:t>
      </w:r>
      <w:r>
        <w:t>, accessed 7/2/19 || OES-AT</w:t>
      </w:r>
    </w:p>
    <w:p w14:paraId="07C22953" w14:textId="77777777" w:rsidR="00B05DEC" w:rsidRPr="007228F3" w:rsidRDefault="00B05DEC" w:rsidP="00B05DEC">
      <w:pPr>
        <w:rPr>
          <w:sz w:val="16"/>
        </w:rPr>
      </w:pPr>
      <w:r w:rsidRPr="003E1CE9">
        <w:rPr>
          <w:sz w:val="16"/>
        </w:rPr>
        <w:t xml:space="preserve">"Mischief" means "a cause of harm, evil, irritation". ¶ A reef (rock, sand or coral just above or below the sea surface) called Mischief has many other names — it's called Meiji Jaio by China; Panganiban by the Philippines, Meiji Reef by Taiwan; and Da Vahn Khan by Vietnam. ¶ Names and wordings are a big deal in the South China Sea (SCS), also known as the “West Philippine Sea” in Manila and "East Sea" in Ho Chi Minh. ¶ Spread around this 3.5 million kilometre-square are hundreds of natural islets, reefs, atolls, rocks — as well as new man-made islands. ¶ Many of the reefs are naturally above water only at low tide. But Mischief Reef has now been reclaimed into an island, fitted with military installations. It's not the only one. ¶ 70 Number of disputed reefs and islets occupied by five claimant countries. ¶ About 70 other disputed reefs and islets are occupied by five claimant countries. More than 90 outposts are already built on these contested features — some had been expanded recently. ¶ Now, </w:t>
      </w:r>
      <w:r w:rsidRPr="00A77E3A">
        <w:rPr>
          <w:rStyle w:val="StyleUnderline"/>
        </w:rPr>
        <w:t>there far too many warships that belong to different countries, with conflicting and overlapping claims in this 3.5-million-square-kilometre basin of bitter bickerings.</w:t>
      </w:r>
      <w:r w:rsidRPr="003E1CE9">
        <w:rPr>
          <w:sz w:val="16"/>
        </w:rPr>
        <w:t xml:space="preserve"> ¶ The US Navy alone makes up to 28 "freedom of navigation operations" (Fonops) in the SCS each year — once every two weeks. Other world powers — France, the UK, Australia — have their military regularly sail/fly in the area as part of these Fonops. ¶ </w:t>
      </w:r>
      <w:r w:rsidRPr="00A77E3A">
        <w:rPr>
          <w:rStyle w:val="Emphasis"/>
        </w:rPr>
        <w:t>SCS is a trigger for the next big war</w:t>
      </w:r>
      <w:r w:rsidRPr="003E1CE9">
        <w:rPr>
          <w:sz w:val="16"/>
        </w:rPr>
        <w:t xml:space="preserve">, say geopolitical pundits. ¶ Here’s an explainer: ¶ What are the disputed islands? ¶ In general, there are five groups: ¶ (1) </w:t>
      </w:r>
      <w:r w:rsidRPr="00A77E3A">
        <w:rPr>
          <w:rStyle w:val="StyleUnderline"/>
        </w:rPr>
        <w:t>The Senkaku islands</w:t>
      </w:r>
      <w:r w:rsidRPr="003E1CE9">
        <w:rPr>
          <w:sz w:val="16"/>
        </w:rPr>
        <w:t xml:space="preserve">, claimed by China, are occupied by Japan. The US and Japan have a security treaty requiring the US to protect all Japanese-administered territory. ¶ (2) </w:t>
      </w:r>
      <w:r w:rsidRPr="00A77E3A">
        <w:rPr>
          <w:rStyle w:val="StyleUnderline"/>
        </w:rPr>
        <w:t>The Paracels</w:t>
      </w:r>
      <w:r w:rsidRPr="003E1CE9">
        <w:rPr>
          <w:sz w:val="16"/>
        </w:rPr>
        <w:t xml:space="preserve"> are claimed by Vietnam and China. ¶ (3) </w:t>
      </w:r>
      <w:r w:rsidRPr="00A77E3A">
        <w:rPr>
          <w:rStyle w:val="StyleUnderline"/>
        </w:rPr>
        <w:t>The Spratlys</w:t>
      </w:r>
      <w:r w:rsidRPr="003E1CE9">
        <w:rPr>
          <w:sz w:val="16"/>
        </w:rPr>
        <w:t xml:space="preserve"> are claimed by six nations — China, Vietnam, Taiwan, Malaysia, Brunei and the Philippines. ¶ (4) Various boundaries in the </w:t>
      </w:r>
      <w:r w:rsidRPr="00A77E3A">
        <w:rPr>
          <w:rStyle w:val="StyleUnderline"/>
        </w:rPr>
        <w:t>Gulf of Tonkin</w:t>
      </w:r>
      <w:r w:rsidRPr="003E1CE9">
        <w:rPr>
          <w:sz w:val="16"/>
        </w:rPr>
        <w:t xml:space="preserve">, between Vietnam and China, are also in dispute. ¶ (5) There are further disputes, including the waters near the </w:t>
      </w:r>
      <w:r w:rsidRPr="00A77E3A">
        <w:rPr>
          <w:rStyle w:val="StyleUnderline"/>
        </w:rPr>
        <w:t>Indonesian Natuna Islands</w:t>
      </w:r>
      <w:r w:rsidRPr="003E1CE9">
        <w:rPr>
          <w:sz w:val="16"/>
        </w:rPr>
        <w:t xml:space="preserve">, which many do not regard as part of the South China Sea. ¶ Why is the South China Sea important? ¶ </w:t>
      </w:r>
      <w:r w:rsidRPr="00A77E3A">
        <w:rPr>
          <w:rStyle w:val="Emphasis"/>
        </w:rPr>
        <w:t xml:space="preserve">Up to $5 trillion </w:t>
      </w:r>
      <w:r w:rsidRPr="003E1CE9">
        <w:rPr>
          <w:sz w:val="16"/>
        </w:rPr>
        <w:t>(Dh18 trillion)</w:t>
      </w:r>
      <w:r w:rsidRPr="00A77E3A">
        <w:rPr>
          <w:rStyle w:val="Emphasis"/>
        </w:rPr>
        <w:t xml:space="preserve"> worth of global trade passes through this area annually</w:t>
      </w:r>
      <w:r w:rsidRPr="003E1CE9">
        <w:rPr>
          <w:sz w:val="16"/>
        </w:rPr>
        <w:t>. Many non-</w:t>
      </w:r>
      <w:r w:rsidRPr="00A77E3A">
        <w:rPr>
          <w:rStyle w:val="StyleUnderline"/>
        </w:rPr>
        <w:t>claimant states want the South China Sea to remain international waters</w:t>
      </w:r>
      <w:r w:rsidRPr="003E1CE9">
        <w:rPr>
          <w:sz w:val="16"/>
        </w:rPr>
        <w:t xml:space="preserve">. ¶ How big is the South China Sea? ¶ Around 3,500,000 square kilometres (1,400,000 mi2). SCS is considere a marginal sea that forms part of the Pacific. ¶ 3.5m square kilometres (km2) is the estimated area of the South China Sea ¶ marginal sea that forms part of the Pacific Ocean, encompassing an area from the Karimata and Malacca Straits to the Strait of Taiwan. ¶ What is freedom of navigation? ¶ </w:t>
      </w:r>
      <w:r w:rsidRPr="00A77E3A">
        <w:rPr>
          <w:rStyle w:val="StyleUnderline"/>
        </w:rPr>
        <w:t>Freedom of navigation (FON) is a principle of international law that states ships flying the flag of any sovereign stat</w:t>
      </w:r>
      <w:r w:rsidRPr="003E1CE9">
        <w:rPr>
          <w:sz w:val="16"/>
        </w:rPr>
        <w:t xml:space="preserve">e shall not suffer interference from other states, apart from the exceptions provided for in international law. ¶ This right is now also codified as article 87(1)a of the 1982 United Nations Convention on the Law of the Sea (UNCLOS), which came into force in 1994. ¶ The year the UN Convention on the Law of the Sea (UNCLOS) came into force. ¶ Not all UN member states have ratified the convention. The United States has signed, but not ratified the convention (Congress). However, the US enforces the practice. ¶ What are "freedom of navigation operations"? ¶ The militaries of other countries, especially the US and its allies, including France, Britain, Australia, continue to conduct “freedom of navigation operations” (Fonops) in the area, regularly confronting the Chinese Navy, which sometimes result in stand-offs. ¶ Even non-claimant countries want SCS to remain international waters. ¶ To promote this, several states, including the United States, France, Britain and Australia, conduct Fonops. ¶ Claimant states are interested in retaining or acquiring the rights to fishing areas, the strategic control of important shipping lanes — and the exploration and potential exploitation of crude oil and natural gas in the seabed of various parts of the area they claim. ¶ </w:t>
      </w:r>
      <w:r w:rsidRPr="00A77E3A">
        <w:rPr>
          <w:rStyle w:val="StyleUnderline"/>
        </w:rPr>
        <w:t>“</w:t>
      </w:r>
      <w:r w:rsidRPr="00A77E3A">
        <w:rPr>
          <w:rStyle w:val="Emphasis"/>
        </w:rPr>
        <w:t>Whoever controls the South China Sea</w:t>
      </w:r>
      <w:r w:rsidRPr="00A77E3A">
        <w:rPr>
          <w:rStyle w:val="StyleUnderline"/>
        </w:rPr>
        <w:t>,”</w:t>
      </w:r>
      <w:r w:rsidRPr="003E1CE9">
        <w:rPr>
          <w:sz w:val="16"/>
        </w:rPr>
        <w:t xml:space="preserve"> says a Japanese political strategist, “</w:t>
      </w:r>
      <w:r w:rsidRPr="00A77E3A">
        <w:rPr>
          <w:rStyle w:val="Emphasis"/>
        </w:rPr>
        <w:t>will gain regional hegemony</w:t>
      </w:r>
      <w:r w:rsidRPr="003E1CE9">
        <w:rPr>
          <w:sz w:val="16"/>
        </w:rPr>
        <w:t xml:space="preserve">.” ¶ Why is </w:t>
      </w:r>
      <w:r w:rsidRPr="00A77E3A">
        <w:rPr>
          <w:rStyle w:val="StyleUnderline"/>
        </w:rPr>
        <w:t>China reclaiming these islands and building military installations on them</w:t>
      </w:r>
      <w:r w:rsidRPr="003E1CE9">
        <w:rPr>
          <w:sz w:val="16"/>
        </w:rPr>
        <w:t xml:space="preserve">? ¶ China claims to have discovered the Spratly Islands during the reign of Han Dynasty — in 2BC. The Qing Dynasty, from the 13th to the 19th century, also marked the islands, according to the Chinese authorities. ¶ </w:t>
      </w:r>
      <w:r w:rsidRPr="00A77E3A">
        <w:rPr>
          <w:rStyle w:val="StyleUnderline"/>
        </w:rPr>
        <w:t>China’s nine-dashed line</w:t>
      </w:r>
      <w:r w:rsidRPr="003E1CE9">
        <w:rPr>
          <w:sz w:val="16"/>
        </w:rPr>
        <w:t xml:space="preserve">, which first appeared in 1947, </w:t>
      </w:r>
      <w:r w:rsidRPr="00A77E3A">
        <w:rPr>
          <w:rStyle w:val="StyleUnderline"/>
        </w:rPr>
        <w:t>is currently used</w:t>
      </w:r>
      <w:r w:rsidRPr="003E1CE9">
        <w:rPr>
          <w:sz w:val="16"/>
        </w:rPr>
        <w:t xml:space="preserve"> by China </w:t>
      </w:r>
      <w:r w:rsidRPr="00A77E3A">
        <w:rPr>
          <w:rStyle w:val="StyleUnderline"/>
        </w:rPr>
        <w:t>to claim the entire South China Sea</w:t>
      </w:r>
      <w:r w:rsidRPr="003E1CE9">
        <w:rPr>
          <w:sz w:val="16"/>
        </w:rPr>
        <w:t xml:space="preserve">. ¶ This line claims almost whole of Spratly Islands and Scarborough Shoal and Paracels. ¶ The nine-dashed line was originally an eleven-dashed line to claim South China Sea first shown on a map published by China in 1947. ¶ Is there really oil and gas in the area? ¶ </w:t>
      </w:r>
      <w:r w:rsidRPr="00A77E3A">
        <w:rPr>
          <w:rStyle w:val="StyleUnderline"/>
        </w:rPr>
        <w:t>China claims the whole South China Sea</w:t>
      </w:r>
      <w:r w:rsidRPr="003E1CE9">
        <w:rPr>
          <w:sz w:val="16"/>
        </w:rPr>
        <w:t xml:space="preserve"> not just because of the islands there. There's </w:t>
      </w:r>
      <w:r w:rsidRPr="00A77E3A">
        <w:rPr>
          <w:rStyle w:val="StyleUnderline"/>
        </w:rPr>
        <w:t>massive natural gas and oil deposit</w:t>
      </w:r>
      <w:r w:rsidRPr="003E1CE9">
        <w:rPr>
          <w:sz w:val="16"/>
        </w:rPr>
        <w:t xml:space="preserve">, according to a US Geological Survey (USGS) report. ¶ USGS states that there is a </w:t>
      </w:r>
      <w:r w:rsidRPr="00A77E3A">
        <w:rPr>
          <w:rStyle w:val="StyleUnderline"/>
        </w:rPr>
        <w:t>95 per cent chance that the sea holds at least 750 million barrels of oil</w:t>
      </w:r>
      <w:r w:rsidRPr="003E1CE9">
        <w:rPr>
          <w:sz w:val="16"/>
        </w:rPr>
        <w:t xml:space="preserve">, a median chance of approximately 2 billion barrels and a 5 per cent probability of over 5 billion barrels. ¶ How many islands are occupied or built on by China? ¶ </w:t>
      </w:r>
      <w:r w:rsidRPr="00A77E3A">
        <w:rPr>
          <w:rStyle w:val="StyleUnderline"/>
        </w:rPr>
        <w:t>China claims up to 90 per cent of the South China Sea (SCS).</w:t>
      </w:r>
      <w:r w:rsidRPr="003E1CE9">
        <w:rPr>
          <w:sz w:val="16"/>
        </w:rPr>
        <w:t xml:space="preserve"> The area it claims includes some of the waters Vietnam claims and areas that four other governments — Brunei, Malaysia, the Philippines and Taiwan — call their own. ¶ Chinese reclamation work is especially upsetting to Vietnam, because China controls the full Paracel island chain, also claimed by Vietnam, and three major islands in the Spratly chain. ¶ China’s island-building work has led to the deployment of military aircraft and radars. ¶ According to the Asia Maritime Transparency Initiative, a project of the US-based Center for Strategic and International Studies, Chinese crews had used 1,294 hectares of reclaimed land to help develop coral reefs and atolls under their control, the US Defense Department estimated in 2016. ¶ Subi Reef 02 Spratlys ¶ The Subi Reef, also known as Zhubì Jiāo in China, Zamora Reef in the Philippines and Da Xu Bi in Vietnam, in the Spratly Islands in the South China Sea. It is occupied by China, and has an airstrip of about 3km. It is 26km soutwest of the Philippine-occupied Thitu (Pag-Asa) island. According to AMTI, China’s island-building work has led to the deployment of military aircraft and radars. ¶ How many are claimed by Vietnam? ¶ SCS is known as the “East Sea” in Vietnam, which calls the Spratlys as “Truong Sa Islands”. The AMTI states that Vietnam has built up 10 small islands in the area since 2017, and occupies 21 features in the Spratlys. ¶ Number of islands build up by Vietnam in SCS since 2017, according to the Asian Maritime Tracking Initiative ¶ Vietnam has held its islands for many years. In addition, the areas where work takes place are close to the Vietnamese mainland. The country avoids military projects that might appear offensive. ¶ Vietnam belongs to the Association of Southeast Asian Nations (Asean), known for helping its members work out any differences. ¶ </w:t>
      </w:r>
      <w:r w:rsidRPr="00A77E3A">
        <w:rPr>
          <w:rStyle w:val="StyleUnderline"/>
        </w:rPr>
        <w:t>Vietnam has made significant progress on its land reclamation and upgrades of air infrastructure at</w:t>
      </w:r>
      <w:r w:rsidRPr="003E1CE9">
        <w:rPr>
          <w:sz w:val="16"/>
        </w:rPr>
        <w:t xml:space="preserve"> Spratly Island</w:t>
      </w:r>
      <w:r w:rsidRPr="00A77E3A">
        <w:rPr>
          <w:rStyle w:val="StyleUnderline"/>
        </w:rPr>
        <w:t>. Vietnam has significantly upgraded its sole runway in the South China Sea</w:t>
      </w:r>
      <w:r w:rsidRPr="003E1CE9">
        <w:rPr>
          <w:sz w:val="16"/>
        </w:rPr>
        <w:t xml:space="preserve">—at Spratly Island—and constructing new hangars at that feature, according to the Asia Maritime Transparency Initiative (AMTI) ¶ Vietnam’s island claims are also supported by both Japan and the US — who both want to limit Chinese expansion. Japan agreed in 2014 to donate six coast guard vessels to Vietnam. ¶ According to the thediplomat.com, the latest islnad was taken a few days after a bloody clash on March 14, 1988 with China at Johnson South Reef. A full list of these features with their names and coordinates was publicised in the April 22, 1988, issue of Nhan Dan, the Vietnamese government’s mouthpiece. They are: ¶ The US Department of Defense (DoD) identified 34 outposts on these 21 features held by Vietnam. ¶ How many are claimed/occupied by Malaysia? ¶ Malaysia occupies at least five features in the disputed Spratly Islands, including the oceanic atoll known as Swallow Reef, where it reportedly has a naval presence. ¶ On December 21, 1979, Malaysia published a new map on its territorial waters and continental shelf boundaries, staking its claims to about a dozen tiny reefs and atolls in the southeastern portion of the Spratly Islands. ¶ These include: ¶ (1) Commodore Reef, (2) Amboyna Cay, (3) Southwest Shoal, (4) Ardasier Breaker, (5) Gloucestere Breakers, (6) Mariveles Reef, (7) Barque Canada Reef, (8) Lizzie Weber Reef, (9) Northeast Shoal, (10) Glasgow Shoal and (11) North Viper Shoal. ¶ Malaysia insisted these islands and reefs are within its proclaimed 200 nautical mile EEZ (Exclusive Economic Zone) and should be under Malaysian jurisdiction. ¶ Malaysia's 1979 new map was protested by China, Vietnam, the Philippines. It also raised disputes with Singapore and Indonesia over some islands and reefs that appeared in this map for the first time. ¶ The Malaysian military occupied Swallow Reef in June 1983 and renamed it Terumbu Layang-Layang or Pulau Layang-Layang, and established a permanent military presence there. ¶ In mid-1990s Malaysia developed the atoll into an island resort as an exercise to enhance its claim over this feature according to the according to spratlys.org. ¶ Malaysia has reportedly occupied the following: ¶ Malaysia has also been actively exploiting the oil and gas resources in the Spratlys area it claims, especially the James Shoal (Zengmu Ansha) area and the south Luconia Shoal (Nankang Ansha) area. ¶ How many are occupied by the Philippines? ¶ Today, there are nine features held by the Philippines in the Spratly Islands: ¶ How many are claimed/occupied by Taiwan? ¶ Itu Aba Island is a rock located in the Spratly Islands. Taiwan took permanent possession of the feature in 1956. ¶ How many are claimed/occupied by Brunei? ¶ Brunei claims the Louisa Reef. ¶ </w:t>
      </w:r>
      <w:r w:rsidRPr="00A77E3A">
        <w:rPr>
          <w:rStyle w:val="StyleUnderline"/>
        </w:rPr>
        <w:t>What would a war over the South China Sea islands be like</w:t>
      </w:r>
      <w:r w:rsidRPr="003E1CE9">
        <w:rPr>
          <w:sz w:val="16"/>
        </w:rPr>
        <w:t xml:space="preserve">? ¶ This is a question for today's military strategists to answer. </w:t>
      </w:r>
      <w:r w:rsidRPr="00A77E3A">
        <w:rPr>
          <w:rStyle w:val="StyleUnderline"/>
        </w:rPr>
        <w:t>An open conflict,</w:t>
      </w:r>
      <w:r w:rsidRPr="003E1CE9">
        <w:rPr>
          <w:sz w:val="16"/>
        </w:rPr>
        <w:t xml:space="preserve"> while the least desirable option, </w:t>
      </w:r>
      <w:r w:rsidRPr="00A77E3A">
        <w:rPr>
          <w:rStyle w:val="Emphasis"/>
        </w:rPr>
        <w:t>could erupt happen any time</w:t>
      </w:r>
      <w:r w:rsidRPr="003E1CE9">
        <w:rPr>
          <w:sz w:val="16"/>
        </w:rPr>
        <w:t xml:space="preserve">. That's why there's a need for a code of conduct adhered to by all parties. ¶ The </w:t>
      </w:r>
      <w:r w:rsidRPr="00A77E3A">
        <w:rPr>
          <w:rStyle w:val="StyleUnderline"/>
        </w:rPr>
        <w:t>consequences of war would be hard to even imagine given the destructive power of today's sophiscated weaponry in the era of electronic warfare. The militarisation of the islands</w:t>
      </w:r>
      <w:r w:rsidRPr="003E1CE9">
        <w:rPr>
          <w:sz w:val="16"/>
        </w:rPr>
        <w:t xml:space="preserve"> reclaimed by China, however, </w:t>
      </w:r>
      <w:r w:rsidRPr="00A77E3A">
        <w:rPr>
          <w:rStyle w:val="StyleUnderline"/>
        </w:rPr>
        <w:t>remains a new fact on the ground</w:t>
      </w:r>
      <w:r w:rsidRPr="003E1CE9">
        <w:rPr>
          <w:sz w:val="16"/>
        </w:rPr>
        <w:t xml:space="preserve">. ¶ Did China and the US fight a war before over these disputed islands? ¶ No. </w:t>
      </w:r>
      <w:r w:rsidRPr="00A77E3A">
        <w:rPr>
          <w:rStyle w:val="StyleUnderline"/>
        </w:rPr>
        <w:t xml:space="preserve">In the 1960s, China and the US almost went to war over two islands in the Taiwan Strait </w:t>
      </w:r>
      <w:r w:rsidRPr="003E1CE9">
        <w:rPr>
          <w:sz w:val="16"/>
        </w:rPr>
        <w:t xml:space="preserve">— Quemoy and Matsu — as the People’s Republic of China and Taiwan both claimed them as part of their national territory. ¶ </w:t>
      </w:r>
      <w:r w:rsidRPr="00A77E3A">
        <w:rPr>
          <w:rStyle w:val="StyleUnderline"/>
        </w:rPr>
        <w:t>The conflict was so bitter, it resulted in two crises</w:t>
      </w:r>
      <w:r w:rsidRPr="003E1CE9">
        <w:rPr>
          <w:sz w:val="16"/>
        </w:rPr>
        <w:t xml:space="preserve">. Both countries sent troops to the islands. </w:t>
      </w:r>
      <w:r w:rsidRPr="00A77E3A">
        <w:rPr>
          <w:rStyle w:val="StyleUnderline"/>
        </w:rPr>
        <w:t>The US thought of using nuclear tactical weapons in the area</w:t>
      </w:r>
      <w:r w:rsidRPr="003E1CE9">
        <w:rPr>
          <w:sz w:val="16"/>
        </w:rPr>
        <w:t xml:space="preserve">. ¶ During the standoff, both sides fortunately proceeded cautiously. Then </w:t>
      </w:r>
      <w:r w:rsidRPr="00A77E3A">
        <w:rPr>
          <w:rStyle w:val="StyleUnderline"/>
        </w:rPr>
        <w:t>President Richard Nixon decided to open diplomatic relations between the US and China</w:t>
      </w:r>
      <w:r w:rsidRPr="003E1CE9">
        <w:rPr>
          <w:sz w:val="16"/>
        </w:rPr>
        <w:t>. The standoff came to an abrupt halt. There has since been an amicable understanding about Quemoy and Matsu. ¶ What’s the international community’s stand on the Philippine claims? ¶ On July 12, 2016, the Permanent Court of Arbitration (PCA), an international arbitration tribunal, constituted under Annex VII of the United Nations Convention on the Law of the Sea (UNCLOS) ruled against the People’s Republic of China’s maritime claims in Philippines v. China. ¶ What is the reaction of China and Taiwan to the PCA ruling? ¶ The People's Republic of China and the Republic of China (Taiwan) stated that they did not recognise the tribunal and insisted that the matter should be resolved through bilateral negotiations with other claimants. ¶ However, the tribunal did not rule on the ownership of the islands or delimit maritime boundaries. ¶ Is the PCA a UN agency? ¶ No. The Permanent Court of Arbitration (PCA) is an intergovernmental organisation based in The Hague, Netherlands. The PCA is not a court in the traditional sense. ¶ It provides services of arbitral tribunal to resolve disputes that arise out of international agreements between member states, international organisations or private parties. ¶ The cases span a range of legal issues involving territorial and maritime boundaries, sovereignty, human rights, international investment, and international and regional trade. The PCA is constituted through two separate multilateral conventions with a combined membership of 121 states. ¶ While the PCA is not a UN agency, the PCA is an official UN Observer. The Peace Palace was built from 1907 to 1913 for the PCA in The Hague. In addition, the building houses the Hague Academy of International Law, Peace Palace Library and the International Court of Justice. ¶ Code of Conduct: How will they help ease tensions? ¶ The sooner a bilateral or multilateral code of conduct is signed, the better for East Asian neighbours — with its 750 million inhabitants — and China itself. ¶ Otherwise, if the situation remains fluid and unstable, it’s not going to help anyone. ¶ Diplomatic stance as keeping our policy not to yield an inch of our rightful territory. War should be the absolute last resort. ¶ What if China does not adhere to UNCLOS or the PCS arbitration? ¶ Despite the existence of rules, embodied through the UNCLOS, there are limits to these rules. How can the poorly-armed Asean countries impose the rules on nuclear-armed China? ¶ There's an urgent need to move ahead with negotiations, supported by cooler heads and prudence in decision-making among the regional players. ¶ I</w:t>
      </w:r>
      <w:r w:rsidRPr="003D0BDF">
        <w:rPr>
          <w:rStyle w:val="StyleUnderline"/>
        </w:rPr>
        <w:t xml:space="preserve">t’s unclear if the big power would use their big weapons — nukes — to resolve the South China Sea dispute. </w:t>
      </w:r>
      <w:r w:rsidRPr="003E1CE9">
        <w:rPr>
          <w:sz w:val="16"/>
        </w:rPr>
        <w:t xml:space="preserve">What’s clear is that these islets and — the now-reclaimed islands — are strategic: </w:t>
      </w:r>
      <w:r w:rsidRPr="003D0BDF">
        <w:rPr>
          <w:rStyle w:val="StyleUnderline"/>
        </w:rPr>
        <w:t>Whoever has a singular control over the South China Sea gain regional hegemony.</w:t>
      </w:r>
      <w:r w:rsidRPr="003E1CE9">
        <w:rPr>
          <w:sz w:val="16"/>
        </w:rPr>
        <w:t xml:space="preserve"> ¶ Is there any hope for peaceful settlement? ¶ There are signs the claimant nations do seek to look past their contentious maritime issues. Fortunately, there's been some progress on this front, with Philippine-China talks on joint sea exploration, for example. ¶ 5 key takeaways: ¶ 1. Words create worlds ¶ When President Duterte said the US is “scared” of the idea of waging a war with China in a dispute over the Spratlys, while his foreign minister (Ted Locsin) claims that China’s reclamation and militarisation of the area were aimed at the US — and not at the Philippines — extra care needs to made in the choice of words before they are spoken. ¶ 2. Provoking a US-China war is lame ¶ No one, especially developing Asean, would have anything to gain from such an horrendous conflict. ¶ When security of the countries comes under direct threat, however, it is incumbent upon every inch of that country to use every ounce of its resource to defend its sovereignty. ¶ 3. Be realistic ¶ It would serve the claimants well to be realistic in resolving conflicting claims. International rules are toothless in the face of global power politics. ¶ The belief that the US, with its mutual defence treaties, would come to the rescue of claimants like the Philippines, Vietnam and Malaysia, in a conflict with China should be tempered by present-day security challenges. ¶ China is obviously interested in exploring mineral wealth beneath the disputed areas. Joint exploration agreements for oil and gas development would be a good start. This deserves a closer look, and greater consideration ¶ 4. China is a responsible global power ¶ Its recent record shows China has acted patiently, responsibly. In 1997, China waited for Britain to peacefully hand-over HongKong to the mainland — after 156 years. Britain grabbed Hong Kong in 1841 — and used it as a military staging point. ¶ Macau, leased in 1557 to Portual as a trading post, remains a de facto Portuguese colony, although it has since become a Special Administrative Region of China. Beijing did not forcibly take Hong Kong and Macau back, and kept their systems in place — "one country, two systems". China is creating many Hong Kongs and Macaus in the mainland. ¶ </w:t>
      </w:r>
      <w:r w:rsidRPr="003D0BDF">
        <w:rPr>
          <w:rStyle w:val="StyleUnderline"/>
        </w:rPr>
        <w:t xml:space="preserve">As a rising economic giant, China is set become the world's biggest economy, </w:t>
      </w:r>
      <w:r w:rsidRPr="003E1CE9">
        <w:rPr>
          <w:sz w:val="16"/>
        </w:rPr>
        <w:t xml:space="preserve">according to Bloomberg. It wants to be seen to be as its best, fuelled by a deep desire to adhere to Confucian tenets — benevolence, uprightness, knowledge, integrity and good manners/correct behaviour/ceremony. ¶ </w:t>
      </w:r>
      <w:r w:rsidRPr="003D0BDF">
        <w:rPr>
          <w:rStyle w:val="StyleUnderline"/>
        </w:rPr>
        <w:t>There's no guarantee that China won't break this tradition</w:t>
      </w:r>
      <w:r w:rsidRPr="003E1CE9">
        <w:rPr>
          <w:sz w:val="16"/>
        </w:rPr>
        <w:t xml:space="preserve">. Past behaviour does not necessarily mirror future conduct. But eternal vigilance on everyone's, it's been said, is the price of liberty. ¶ 5. Neighbours must keep credible deterrence, keep the world engaged ¶ This does not mean that China, or some of its gung-ho generals, are unable or incapable of mischief. ¶ Chinese dynasties did invade Korea (Sui Dynasty) and Vietnam (occupied by Chinese dynasties for 1,000 years). In the late Ming/early Qing dynasty, the Chinese briefly occupied parts of Myanmar. In all these, millions had been killed. ¶ Traditionally, China views South-east Asia as its own backyard, and abhors outside powers (Japan and the US) extending their influence in the region. ¶ Therefore, keeping a credible deterence — though expensive for developing nations — is key to protecting the territorial integrity of neighbouring countries. Moreover, engaging world powers, and advocating a rules-based system would add weight to calls for peaceful settlement of conflicting claims. ¶ FINAL question: </w:t>
      </w:r>
      <w:r w:rsidRPr="003E1CE9">
        <w:rPr>
          <w:rStyle w:val="StyleUnderline"/>
        </w:rPr>
        <w:t>Would a US-China war over the South China Sea erupt?</w:t>
      </w:r>
      <w:r w:rsidRPr="003E1CE9">
        <w:rPr>
          <w:sz w:val="16"/>
        </w:rPr>
        <w:t xml:space="preserve"> ¶ It’s hard to say. It's also easy to think nothing could go wrong. </w:t>
      </w:r>
      <w:r w:rsidRPr="003E1CE9">
        <w:rPr>
          <w:rStyle w:val="StyleUnderline"/>
        </w:rPr>
        <w:t xml:space="preserve">China's "historic" claims to the entire SCS, by any measure, is excessive. </w:t>
      </w:r>
      <w:r w:rsidRPr="003E1CE9">
        <w:rPr>
          <w:sz w:val="16"/>
        </w:rPr>
        <w:t xml:space="preserve">¶ </w:t>
      </w:r>
      <w:r w:rsidRPr="003E1CE9">
        <w:rPr>
          <w:rStyle w:val="StyleUnderline"/>
        </w:rPr>
        <w:t xml:space="preserve">Claimant countries clearly do not accept Chinese hegemony in the area. </w:t>
      </w:r>
      <w:r w:rsidRPr="003E1CE9">
        <w:rPr>
          <w:sz w:val="16"/>
        </w:rPr>
        <w:t xml:space="preserve">Meanwhile, China — the dominant power in the region — has given a tacit recognition to its neighbours' claims. ¶ </w:t>
      </w:r>
      <w:r w:rsidRPr="003E1CE9">
        <w:rPr>
          <w:rStyle w:val="StyleUnderline"/>
        </w:rPr>
        <w:t xml:space="preserve">For now, only one thing is clear: </w:t>
      </w:r>
      <w:r w:rsidRPr="003E1CE9">
        <w:rPr>
          <w:rStyle w:val="Emphasis"/>
        </w:rPr>
        <w:t>The nuclear option</w:t>
      </w:r>
      <w:r w:rsidRPr="003E1CE9">
        <w:rPr>
          <w:rStyle w:val="StyleUnderline"/>
        </w:rPr>
        <w:t xml:space="preserve">, if at all, </w:t>
      </w:r>
      <w:r w:rsidRPr="003E1CE9">
        <w:rPr>
          <w:rStyle w:val="Emphasis"/>
        </w:rPr>
        <w:t>should never be left to some ego-tripping generals</w:t>
      </w:r>
      <w:r w:rsidRPr="003E1CE9">
        <w:rPr>
          <w:rStyle w:val="StyleUnderline"/>
        </w:rPr>
        <w:t>. Civilians would suffer the most in such a horrific scenario</w:t>
      </w:r>
      <w:r w:rsidRPr="003E1CE9">
        <w:rPr>
          <w:sz w:val="16"/>
        </w:rPr>
        <w:t xml:space="preserve">. ¶ </w:t>
      </w:r>
      <w:r w:rsidRPr="003E1CE9">
        <w:rPr>
          <w:rStyle w:val="StyleUnderline"/>
        </w:rPr>
        <w:t xml:space="preserve">With heightened presence of warships, however, </w:t>
      </w:r>
      <w:r w:rsidRPr="003E1CE9">
        <w:rPr>
          <w:rStyle w:val="Emphasis"/>
        </w:rPr>
        <w:t>the volatile situation can only be made more explosive</w:t>
      </w:r>
      <w:r w:rsidRPr="003E1CE9">
        <w:rPr>
          <w:sz w:val="16"/>
        </w:rPr>
        <w:t xml:space="preserve">. ¶ Asean countries may not necessarily and immediately become US allies, unless their own security becomes the issue. But in a shooting war, Asean would suffer the most. ¶ Good fences make good neighbours. That's why a code of conduct is immensely helpful to all parties. ¶ </w:t>
      </w:r>
      <w:r w:rsidRPr="003E1CE9">
        <w:rPr>
          <w:rStyle w:val="StyleUnderline"/>
        </w:rPr>
        <w:t>Leaders must work out clear rules they can adhere to and which can be enforced</w:t>
      </w:r>
      <w:r w:rsidRPr="003E1CE9">
        <w:rPr>
          <w:sz w:val="16"/>
        </w:rPr>
        <w:t xml:space="preserve">. ¶ It also can never be denied: </w:t>
      </w:r>
      <w:r w:rsidRPr="003E1CE9">
        <w:rPr>
          <w:rStyle w:val="StyleUnderline"/>
        </w:rPr>
        <w:t>China today has become the world's factory.</w:t>
      </w:r>
      <w:r w:rsidRPr="003E1CE9">
        <w:rPr>
          <w:sz w:val="16"/>
        </w:rPr>
        <w:t xml:space="preserve"> It leads in AI, computing, construction technology, renewables, electric vehicles. By opening up to the world, China has lifted hundreds of millions of its citizens out of poverty. ¶ The "Middle Kingdom" today swims in cash: Chinese foreign exchange reserves stood at $3.099 trillion in March, bigger than any other country. ¶ This Chinese miracle offers valuable lessons and benefits for the world. ¶ Here's the broader picture: The list of territorial disputes between nations is long. ¶ Responsible leaders, therefore, must constantly strive to let cooler heads and good reason prevail. ¶ Doing otherwise — or an outright mischief — could trigger a catastrophe beyond what Merriam-Webster could describe.</w:t>
      </w:r>
    </w:p>
    <w:p w14:paraId="3EB812F8" w14:textId="77777777" w:rsidR="00B05DEC" w:rsidRDefault="00B05DEC" w:rsidP="00B05DEC">
      <w:pPr>
        <w:pStyle w:val="Heading4"/>
      </w:pPr>
      <w:r>
        <w:t xml:space="preserve">East China Sea war would escalate into broader regions </w:t>
      </w:r>
    </w:p>
    <w:p w14:paraId="36BC8850" w14:textId="77777777" w:rsidR="00B05DEC" w:rsidRDefault="00B05DEC" w:rsidP="00B05DEC">
      <w:r w:rsidRPr="009A12AB">
        <w:t xml:space="preserve">Hugh </w:t>
      </w:r>
      <w:r w:rsidRPr="009A12AB">
        <w:rPr>
          <w:rStyle w:val="Style13ptBold"/>
        </w:rPr>
        <w:t>White ‘14</w:t>
      </w:r>
      <w:r w:rsidRPr="009A12AB">
        <w:t xml:space="preserve"> is professor of strategic studies at the Australian National University in Canberra. His book The China Choice: Why We Should Share Power was published in the US last year by Oxford University Press</w:t>
      </w:r>
      <w:r>
        <w:t>, July 5</w:t>
      </w:r>
      <w:r w:rsidRPr="009A12AB">
        <w:rPr>
          <w:vertAlign w:val="superscript"/>
        </w:rPr>
        <w:t>th</w:t>
      </w:r>
      <w:r>
        <w:t>, 2014, “</w:t>
      </w:r>
      <w:r w:rsidRPr="009A12AB">
        <w:t>Asia's Nightmare Scenario: A War in the East China Sea Over the Senkakus</w:t>
      </w:r>
      <w:r>
        <w:t xml:space="preserve">” from </w:t>
      </w:r>
      <w:r w:rsidRPr="009A12AB">
        <w:t>https://nationalinterest.org/feature/asias-nightmare-scenario-war-the-east-china-sea-over-the-10805?page=2</w:t>
      </w:r>
      <w:r>
        <w:t>, accessed 7/3/19 || OES-AT</w:t>
      </w:r>
    </w:p>
    <w:p w14:paraId="79C64531" w14:textId="77777777" w:rsidR="00B05DEC" w:rsidRDefault="00B05DEC" w:rsidP="00B05DEC">
      <w:r w:rsidRPr="00A765DB">
        <w:rPr>
          <w:sz w:val="16"/>
        </w:rPr>
        <w:t xml:space="preserve">It is clear that an </w:t>
      </w:r>
      <w:r w:rsidRPr="009A12AB">
        <w:rPr>
          <w:rStyle w:val="StyleUnderline"/>
        </w:rPr>
        <w:t>armed clash between Japan and China over the Senkaku/Diaoyu islands is a real possibility.</w:t>
      </w:r>
      <w:r>
        <w:rPr>
          <w:rStyle w:val="StyleUnderline"/>
        </w:rPr>
        <w:t xml:space="preserve"> </w:t>
      </w:r>
      <w:r w:rsidRPr="009A12AB">
        <w:rPr>
          <w:rStyle w:val="StyleUnderline"/>
        </w:rPr>
        <w:t>If that happens Washington would face a very serious choice.</w:t>
      </w:r>
      <w:r w:rsidRPr="00A765DB">
        <w:rPr>
          <w:sz w:val="16"/>
        </w:rPr>
        <w:t xml:space="preserve"> Failing to support Japan militarily would fatally weaken the US-Japan alliance, torpedo President Obama’s ‘Pivot’, and undermine America’s whole position in Asia. But supporting Japan would mean going to war with China. Whether that would be wise depends, as much as anything, on how a US-China war over the Senkakus would play out. ¶ Of course no one knows for sure. </w:t>
      </w:r>
      <w:r w:rsidRPr="009A12AB">
        <w:rPr>
          <w:rStyle w:val="StyleUnderline"/>
        </w:rPr>
        <w:t>There has not been a serious maritime conflict for decades, nor war between two nuclear-armed states so we cannot be sure how the fighting would go</w:t>
      </w:r>
      <w:r w:rsidRPr="00A765DB">
        <w:rPr>
          <w:sz w:val="16"/>
        </w:rPr>
        <w:t xml:space="preserve">. </w:t>
      </w:r>
      <w:r w:rsidRPr="009A12AB">
        <w:rPr>
          <w:rStyle w:val="Emphasis"/>
        </w:rPr>
        <w:t>Nor do we have any real experience of war between nuclear-armed states,</w:t>
      </w:r>
      <w:r w:rsidRPr="00A765DB">
        <w:rPr>
          <w:sz w:val="16"/>
        </w:rPr>
        <w:t xml:space="preserve"> so that factor too adds to uncertainty. But there are some broad judgments that can be offered. If these judgments seem even moderately likely to be right, the implications for America’s choice about war over the Senkakus are rather sobering. </w:t>
      </w:r>
      <w:r w:rsidRPr="009A12AB">
        <w:rPr>
          <w:rStyle w:val="StyleUnderline"/>
        </w:rPr>
        <w:t>They suggest that this would be a war that America would not win, could not control, and should not undertake.</w:t>
      </w:r>
      <w:r w:rsidRPr="00A765DB">
        <w:rPr>
          <w:sz w:val="16"/>
        </w:rPr>
        <w:t xml:space="preserve"> And that of course has huge implications for America’s position in Asia. ¶ 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w:t>
      </w:r>
      <w:r w:rsidRPr="009A12AB">
        <w:rPr>
          <w:rStyle w:val="StyleUnderline"/>
        </w:rPr>
        <w:t>No one would bet on that, so it is at least equally likely that the clash would escalate, and if so Japan would quickly ask America to help</w:t>
      </w:r>
      <w:r w:rsidRPr="00A765DB">
        <w:rPr>
          <w:sz w:val="16"/>
        </w:rPr>
        <w:t xml:space="preserve">. ¶ </w:t>
      </w:r>
      <w:r w:rsidRPr="009A12AB">
        <w:rPr>
          <w:rStyle w:val="StyleUnderline"/>
        </w:rPr>
        <w:t>What happens next if America joins the fight depends first on the strategic aims of each side</w:t>
      </w:r>
      <w:r w:rsidRPr="00A765DB">
        <w:rPr>
          <w:sz w:val="16"/>
        </w:rPr>
        <w:t xml:space="preserve">? China’s primary aim might be to land forces to take control of the islands, and at the minimum it would want to exclude Japanese and US forces from the air- and sea-space around them.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 ¶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w:t>
      </w:r>
      <w:r w:rsidRPr="009A12AB">
        <w:rPr>
          <w:rStyle w:val="StyleUnderline"/>
        </w:rPr>
        <w:t>neither China nor the Allies have any serious chance of achieving the sea and air control required to securely deploy and sustain occupation forces on the disputed islands against the other side’s formidable sea and air denial capabilities</w:t>
      </w:r>
      <w:r w:rsidRPr="00A765DB">
        <w:rPr>
          <w:sz w:val="16"/>
        </w:rPr>
        <w:t xml:space="preserve">. So as long as both sides limit their operations to the area around the islands, neither would be able to take control of the islands by establishing forces on them. ¶ </w:t>
      </w:r>
      <w:r w:rsidRPr="009A12AB">
        <w:rPr>
          <w:rStyle w:val="StyleUnderline"/>
        </w:rPr>
        <w:t>The situation is much less clear when we look at the two side’s minimum aims.</w:t>
      </w:r>
      <w:r w:rsidRPr="00A765DB">
        <w:rPr>
          <w:sz w:val="16"/>
        </w:rPr>
        <w:t xml:space="preserve">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 ¶ This suggests that as long as operations were limited to the immediate area under contention, </w:t>
      </w:r>
      <w:r w:rsidRPr="009A12AB">
        <w:rPr>
          <w:rStyle w:val="StyleUnderline"/>
        </w:rPr>
        <w:t>the most likely outcome would be an inconclusive stalemate: both sides could deny the waters around the islands to the other’s surface ships, but neither can exclude the other’s submarine and air forces from the disputed area.</w:t>
      </w:r>
      <w:r>
        <w:rPr>
          <w:rStyle w:val="StyleUnderline"/>
        </w:rPr>
        <w:t xml:space="preserve"> </w:t>
      </w:r>
      <w:r w:rsidRPr="00A765DB">
        <w:rPr>
          <w:sz w:val="16"/>
        </w:rPr>
        <w:t xml:space="preserve">It is hard to see how either side would consider this a satisfactory basis to conclude hostilities. Neither would have to improve their position in relation to the islands enough to justify the costs of the fighting. </w:t>
      </w:r>
      <w:r w:rsidRPr="009A12AB">
        <w:rPr>
          <w:rStyle w:val="StyleUnderline"/>
        </w:rPr>
        <w:t xml:space="preserve">Both would be </w:t>
      </w:r>
      <w:r w:rsidRPr="009A12AB">
        <w:rPr>
          <w:rStyle w:val="Emphasis"/>
        </w:rPr>
        <w:t>trapped in an indefinite and costly campaign, especially in the air, with no way to end the conflict</w:t>
      </w:r>
      <w:r w:rsidRPr="009A12AB">
        <w:rPr>
          <w:rStyle w:val="StyleUnderline"/>
        </w:rPr>
        <w:t>.</w:t>
      </w:r>
      <w:r w:rsidRPr="00A765DB">
        <w:rPr>
          <w:sz w:val="16"/>
        </w:rPr>
        <w:t xml:space="preserve"> Quite apart from any other considerations, this would prolong the extraordinary disruption of the conflict to each side’s economy, and convey a message of weakness to each side’s public. ¶ </w:t>
      </w:r>
      <w:r w:rsidRPr="009A12AB">
        <w:rPr>
          <w:rStyle w:val="StyleUnderline"/>
        </w:rPr>
        <w:t xml:space="preserve">This means both sides would have </w:t>
      </w:r>
      <w:r w:rsidRPr="009A12AB">
        <w:rPr>
          <w:rStyle w:val="Emphasis"/>
        </w:rPr>
        <w:t>strong incentives to seek a quicker and more decisive result by broadening the conflict beyond the disputed area itself.</w:t>
      </w:r>
      <w:r w:rsidRPr="00A765DB">
        <w:rPr>
          <w:sz w:val="16"/>
        </w:rPr>
        <w:t xml:space="preserve"> That could happen in several ways. Some people have suggested that </w:t>
      </w:r>
      <w:r w:rsidRPr="009A12AB">
        <w:rPr>
          <w:rStyle w:val="StyleUnderline"/>
        </w:rPr>
        <w:t xml:space="preserve">America could prevail in this kind of situation by imposing a distant </w:t>
      </w:r>
      <w:r w:rsidRPr="009A12AB">
        <w:rPr>
          <w:rStyle w:val="Emphasis"/>
        </w:rPr>
        <w:t>blockade</w:t>
      </w:r>
      <w:r w:rsidRPr="009A12AB">
        <w:rPr>
          <w:rStyle w:val="StyleUnderline"/>
        </w:rPr>
        <w:t xml:space="preserve"> of China which would bring its highly trade-dependent economy to its knees</w:t>
      </w:r>
      <w:r w:rsidRPr="00A765DB">
        <w:rPr>
          <w:sz w:val="16"/>
        </w:rPr>
        <w:t xml:space="preserve">. Others have suggested that </w:t>
      </w:r>
      <w:r w:rsidRPr="009A12AB">
        <w:rPr>
          <w:rStyle w:val="Emphasis"/>
        </w:rPr>
        <w:t>cyber-attacks</w:t>
      </w:r>
      <w:r w:rsidRPr="00A765DB">
        <w:rPr>
          <w:sz w:val="16"/>
        </w:rPr>
        <w:t xml:space="preserve"> </w:t>
      </w:r>
      <w:r w:rsidRPr="009A12AB">
        <w:rPr>
          <w:rStyle w:val="StyleUnderline"/>
        </w:rPr>
        <w:t>or attacks on China’s satellites could compel China to back off</w:t>
      </w:r>
      <w:r w:rsidRPr="00A765DB">
        <w:rPr>
          <w:sz w:val="16"/>
        </w:rPr>
        <w:t xml:space="preserve">. Certainly Washington has these options, but so does Beijing. </w:t>
      </w:r>
      <w:r w:rsidRPr="009A12AB">
        <w:rPr>
          <w:rStyle w:val="Emphasis"/>
        </w:rPr>
        <w:t>America is just as vulnerable</w:t>
      </w:r>
      <w:r w:rsidRPr="00A765DB">
        <w:rPr>
          <w:sz w:val="16"/>
        </w:rPr>
        <w:t xml:space="preserve"> </w:t>
      </w:r>
      <w:r w:rsidRPr="009A12AB">
        <w:rPr>
          <w:rStyle w:val="StyleUnderline"/>
        </w:rPr>
        <w:t>as China to attacks on its sea-borne trade, cyber systems and satellites, and China’s capacity to mount such attacks is quite formidable</w:t>
      </w:r>
      <w:r w:rsidRPr="00A765DB">
        <w:rPr>
          <w:sz w:val="16"/>
        </w:rPr>
        <w:t xml:space="preserve">. Moreover China may have </w:t>
      </w:r>
      <w:r w:rsidRPr="009A12AB">
        <w:rPr>
          <w:rStyle w:val="Emphasis"/>
        </w:rPr>
        <w:t>options to damage America’s economy</w:t>
      </w:r>
      <w:r w:rsidRPr="00A765DB">
        <w:rPr>
          <w:sz w:val="16"/>
        </w:rPr>
        <w:t xml:space="preserve"> </w:t>
      </w:r>
      <w:r w:rsidRPr="009A12AB">
        <w:rPr>
          <w:rStyle w:val="StyleUnderline"/>
        </w:rPr>
        <w:t>through its immense holdings of US debt.</w:t>
      </w:r>
      <w:r w:rsidRPr="00A765DB">
        <w:rPr>
          <w:sz w:val="16"/>
        </w:rPr>
        <w:t xml:space="preserve"> This suggests that on balance neither side would see much to gain in opening these kinds of new fronts. ¶ They would therefore be </w:t>
      </w:r>
      <w:r w:rsidRPr="009A12AB">
        <w:rPr>
          <w:rStyle w:val="StyleUnderline"/>
        </w:rPr>
        <w:t xml:space="preserve">more likely to look for advantage by </w:t>
      </w:r>
      <w:r w:rsidRPr="009A12AB">
        <w:rPr>
          <w:rStyle w:val="Emphasis"/>
        </w:rPr>
        <w:t>extending conventional military operations</w:t>
      </w:r>
      <w:r w:rsidRPr="009A12AB">
        <w:rPr>
          <w:rStyle w:val="StyleUnderline"/>
        </w:rPr>
        <w:t xml:space="preserve"> beyond the disputed area itself.</w:t>
      </w:r>
      <w:r w:rsidRPr="00A765DB">
        <w:rPr>
          <w:sz w:val="16"/>
        </w:rPr>
        <w:t xml:space="preserve"> They could try to </w:t>
      </w:r>
      <w:r w:rsidRPr="009A12AB">
        <w:rPr>
          <w:rStyle w:val="StyleUnderline"/>
        </w:rPr>
        <w:t>degrade one another’s air and naval strength around the islands by attacking forces and bases beyond that primary Area of Operations.</w:t>
      </w:r>
      <w:r w:rsidRPr="00A765DB">
        <w:rPr>
          <w:sz w:val="16"/>
        </w:rPr>
        <w:t xml:space="preserve"> This is what America’s Air-Sea Battle concept is all about, of course, but two can play at that game. China has plenty of options to attack US and Japanese forces and bases too. US and Japanese submarine and precision land-strike forces could certainly sink a lot of Chinese ships and destroy a lot of air bases, but Chinese short- and medium- range ballistic missiles could likewise do a lot of damage to US and Japanese bases, and China too could sink a lot of allied ships. ¶ So again it is hard to see how one side or the other could win a decisive advantage this way. That means </w:t>
      </w:r>
      <w:r w:rsidRPr="009A12AB">
        <w:rPr>
          <w:rStyle w:val="Emphasis"/>
        </w:rPr>
        <w:t>further escalation</w:t>
      </w:r>
      <w:r w:rsidRPr="009A12AB">
        <w:rPr>
          <w:rStyle w:val="StyleUnderline"/>
        </w:rPr>
        <w:t xml:space="preserve"> might then seem the </w:t>
      </w:r>
      <w:r w:rsidRPr="009A12AB">
        <w:rPr>
          <w:rStyle w:val="Emphasis"/>
        </w:rPr>
        <w:t>only way</w:t>
      </w:r>
      <w:r w:rsidRPr="009A12AB">
        <w:rPr>
          <w:rStyle w:val="StyleUnderline"/>
        </w:rPr>
        <w:t xml:space="preserve"> to achieve acceptable strategic outcomes for both sides.</w:t>
      </w:r>
      <w:r w:rsidRPr="00A765DB">
        <w:rPr>
          <w:sz w:val="16"/>
        </w:rPr>
        <w:t xml:space="preserve"> But neither side has escalation dominance: any step by one side can be matched by the other. Both sides might nonetheless be impelled to escalate further because the cost of relinquishing their strategic objectives will have increased as the scale and cost of the conflict has grown. The longer and more bitter the fight becomes, the harder it becomes to step back, and the more dangerous each step forward becomes. ¶ At the top of this ladder of escalation looms the possibility of an intercontinental nuclear exchange, which would, or at least should, weigh heavily on both side’s calculations right from the start. During the Cold War, the possibility of a large-scale nuclear exchange affected the calculations of the superpowers whenever there was a risk of even the smallest-scale skirmishes between their forces. That was because </w:t>
      </w:r>
      <w:r w:rsidRPr="00A765DB">
        <w:rPr>
          <w:rStyle w:val="StyleUnderline"/>
        </w:rPr>
        <w:t>each superpower recognized how hard it would be to contain an escalating conflict before it reached the nuclear level, because they both saw the danger that neither of them would back down and accept defeat even to avoid a nuclear exchange.</w:t>
      </w:r>
      <w:r w:rsidRPr="00A765DB">
        <w:rPr>
          <w:sz w:val="16"/>
        </w:rPr>
        <w:t xml:space="preserve"> War was avoided because both sides understood that their opponents were as grimly resolved as they were. ¶ Can we say the same of America and China today? </w:t>
      </w:r>
      <w:r w:rsidRPr="00A765DB">
        <w:rPr>
          <w:rStyle w:val="StyleUnderline"/>
        </w:rPr>
        <w:t xml:space="preserve">There has perhaps been a </w:t>
      </w:r>
      <w:r w:rsidRPr="00A765DB">
        <w:rPr>
          <w:rStyle w:val="Emphasis"/>
        </w:rPr>
        <w:t xml:space="preserve">tendency </w:t>
      </w:r>
      <w:r w:rsidRPr="00A765DB">
        <w:rPr>
          <w:rStyle w:val="StyleUnderline"/>
        </w:rPr>
        <w:t xml:space="preserve">among American strategists </w:t>
      </w:r>
      <w:r w:rsidRPr="00A765DB">
        <w:rPr>
          <w:rStyle w:val="Emphasis"/>
        </w:rPr>
        <w:t>to overlook</w:t>
      </w:r>
      <w:r w:rsidRPr="00A765DB">
        <w:rPr>
          <w:rStyle w:val="StyleUnderline"/>
        </w:rPr>
        <w:t xml:space="preserve"> the importance of the </w:t>
      </w:r>
      <w:r w:rsidRPr="00A765DB">
        <w:rPr>
          <w:rStyle w:val="Emphasis"/>
        </w:rPr>
        <w:t>nuclear dimension</w:t>
      </w:r>
      <w:r w:rsidRPr="00A765DB">
        <w:rPr>
          <w:rStyle w:val="StyleUnderline"/>
        </w:rPr>
        <w:t xml:space="preserve"> of any US-China conflict</w:t>
      </w:r>
      <w:r w:rsidRPr="00A765DB">
        <w:rPr>
          <w:sz w:val="16"/>
        </w:rPr>
        <w:t xml:space="preserve">. They </w:t>
      </w:r>
      <w:r w:rsidRPr="00A765DB">
        <w:rPr>
          <w:rStyle w:val="StyleUnderline"/>
        </w:rPr>
        <w:t>underestimate the significance of China’s nuclear forces because they are so much smaller than the Soviet’s were during the Cold War, or than America’s are today</w:t>
      </w:r>
      <w:r w:rsidRPr="00A765DB">
        <w:rPr>
          <w:sz w:val="16"/>
        </w:rPr>
        <w:t xml:space="preserve">. But that </w:t>
      </w:r>
      <w:r w:rsidRPr="00A765DB">
        <w:rPr>
          <w:rStyle w:val="Emphasis"/>
        </w:rPr>
        <w:t>does not make negligible</w:t>
      </w:r>
      <w:r w:rsidRPr="00A765DB">
        <w:rPr>
          <w:sz w:val="16"/>
        </w:rPr>
        <w:t xml:space="preserve">. They can still destroy American cities, and kill millions of Americans, and it would be a desperate gamble to try to destroy them with a disarming first strike. That means we have to pay a lot of attention to the question of China’s resolve. ¶ China of course faces huge risks from America’s much greater forces, but its strategists may well calculate that on balance the nuclear factor favors China, because it plays to what they may see as China’s decisive advantage over the US in an East China Sea scenario: the balance of resolve. Let me explain. When two adversaries are relatively evenly balanced in their ability to hurt one another, the advantages lies with the one with greater resolve. More precisely, in the contest of wills that drives any escalating conflict, the advantage lies with the side that can persuade its opponent that it has the greater resolve, and will thus not step back and accept defeat before the escalating conflict has cost the other side more than it is willing to pay. If one side is confident that the other believes it has more resolve, that side will be confident that the other will back off first, and will thus be more willing to enter a conflict, and more willing to escalate it. ¶ If the operational balance is as I have suggested here, then this is the situation Washington would face in a conflict with China in support of Japan over the Senkakus. The outcome would depend on the balance of resolve. It would only be wise for America to enter a conflict with China if Washington was confident both that Beijing was less resolved to win than they were, and that Beijing understood this. Only then could Washington be confident that Beijing would accept defeat before the conflict had escalated right out of control, and cost America more than the objectives at stake were worth. ¶ So which side has the greater resolve? Is America more committed to preserving the primacy it has enjoyed in Asia for over a century than China is to restore the primacy it enjoyed for centuries before that? I think the answer is probably no. We cannot assume that China is any less determined to change the Asian order than America is to preserve it. Nor can we simply assume that China’s leaders would be too nervous about domestic stability in China to allow a conflict with the US to escalate. On the contrary, public option might well stop Beijing from retreating just as much as US opinion would stop Washington – and probably more so. ¶ Ultimately it is a simple question of geography. What happens in Asia, and the waters around Asia, really matters to China, just the way what happens in the Caribbean really matters to America. If we assume that America cares more about the Caribbean than China, </w:t>
      </w:r>
      <w:r w:rsidRPr="00A765DB">
        <w:rPr>
          <w:rStyle w:val="StyleUnderline"/>
        </w:rPr>
        <w:t>we should equally accept that China cares more about the Western Pacific that America.</w:t>
      </w:r>
      <w:r w:rsidRPr="00A765DB">
        <w:rPr>
          <w:sz w:val="16"/>
        </w:rPr>
        <w:t xml:space="preserve"> And most importantly, this is probably the way China sees the balance of resolve. That makes </w:t>
      </w:r>
      <w:r w:rsidRPr="00A765DB">
        <w:rPr>
          <w:rStyle w:val="StyleUnderline"/>
        </w:rPr>
        <w:t>China a very dangerous adversary.</w:t>
      </w:r>
      <w:r w:rsidRPr="00A765DB">
        <w:rPr>
          <w:sz w:val="16"/>
        </w:rPr>
        <w:t xml:space="preserve"> ¶ If the US enters a conflict with China underestimating China’s power and resolve, it may find itself facing a choice between accepting defeat and conceding victory to China after a protracted conventional war, or risking escalation to a nuclear exchange. So </w:t>
      </w:r>
      <w:r w:rsidRPr="00A765DB">
        <w:rPr>
          <w:rStyle w:val="StyleUnderline"/>
        </w:rPr>
        <w:t xml:space="preserve">unless Washington is very confident that it has greater resolve than China, it would be far </w:t>
      </w:r>
      <w:r w:rsidRPr="00A765DB">
        <w:rPr>
          <w:rStyle w:val="Emphasis"/>
        </w:rPr>
        <w:t>better to avoid conflict</w:t>
      </w:r>
      <w:r w:rsidRPr="00A765DB">
        <w:rPr>
          <w:rStyle w:val="StyleUnderline"/>
        </w:rPr>
        <w:t xml:space="preserve"> in the first place.</w:t>
      </w:r>
      <w:r w:rsidRPr="00A765DB">
        <w:rPr>
          <w:sz w:val="16"/>
        </w:rPr>
        <w:t xml:space="preserve"> China’s willingness to risk a clash by its provocations towards Japan suggests that it sees the situation this way, and expects America will too. That is why Beijing is so confident that Washington will avoid a conflict by abandoning Japan. ¶ What does this mean for America’s position in Asia? It does not mean that America has no choice but to withdraw from Asia. But it does mean </w:t>
      </w:r>
      <w:r w:rsidRPr="00A765DB">
        <w:rPr>
          <w:rStyle w:val="StyleUnderline"/>
        </w:rPr>
        <w:t>America needs to reconsider the assumptions on which US policy in Asia, including the Pivot, has so far been based.</w:t>
      </w:r>
      <w:r w:rsidRPr="00A765DB">
        <w:rPr>
          <w:sz w:val="16"/>
        </w:rPr>
        <w:t xml:space="preserve"> Washington assumes that America’s basic strategic aim in Asia must be to preserve US primacy and the system of alliances on which it is based. If the analysis presented here is right, A</w:t>
      </w:r>
      <w:r w:rsidRPr="00A765DB">
        <w:rPr>
          <w:rStyle w:val="StyleUnderline"/>
        </w:rPr>
        <w:t>merica cannot do that in the light of China’s challenge to the US-led regional order, because it is not ultimately as willing to risk an escalating conflict to preserve it as China is to overturn it.</w:t>
      </w:r>
      <w:r w:rsidRPr="00A765DB">
        <w:rPr>
          <w:sz w:val="16"/>
        </w:rPr>
        <w:t xml:space="preserve"> The best way to define what role America could sustain in Asia in future is to ask what role America would be willing to risk a nuclear war with China to protect. For example, </w:t>
      </w:r>
      <w:r w:rsidRPr="00A765DB">
        <w:rPr>
          <w:rStyle w:val="StyleUnderline"/>
        </w:rPr>
        <w:t>America might not be willing to risk nuclear war to preserve its own primacy in Asia, but it might be willing to do so to prevent China establishing primacy.</w:t>
      </w:r>
      <w:r w:rsidRPr="00A765DB">
        <w:rPr>
          <w:sz w:val="16"/>
        </w:rPr>
        <w:t xml:space="preserve"> But that is a discussion for another time.</w:t>
      </w:r>
    </w:p>
    <w:p w14:paraId="46596ABA" w14:textId="77777777" w:rsidR="00B05DEC" w:rsidRDefault="00B05DEC" w:rsidP="00B05DEC">
      <w:pPr>
        <w:pStyle w:val="Heading4"/>
      </w:pPr>
      <w:r>
        <w:t>And, the plan initiates a multi-step cooperation spiral that starts with reductions of arms sales in return for Chinese concessions on other territorial disputes – if China says yes the plan solves those disputes and re-assures allies, if they say no, the U.S. loses nothing and builds support on Taiwan</w:t>
      </w:r>
    </w:p>
    <w:p w14:paraId="6F603A35" w14:textId="77777777" w:rsidR="00B05DEC" w:rsidRDefault="00B05DEC" w:rsidP="00B05DEC"/>
    <w:p w14:paraId="59A5FEE2" w14:textId="77777777" w:rsidR="00B05DEC" w:rsidRDefault="00B05DEC" w:rsidP="00B05DEC">
      <w:pPr>
        <w:pStyle w:val="Heading4"/>
      </w:pPr>
      <w:r>
        <w:t>Gomez ‘16</w:t>
      </w:r>
    </w:p>
    <w:p w14:paraId="50301937" w14:textId="77777777" w:rsidR="00B05DEC" w:rsidRPr="00604559" w:rsidRDefault="00B05DEC" w:rsidP="00B05DEC">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60442925" w14:textId="77777777" w:rsidR="00B05DEC" w:rsidRPr="00397A6C" w:rsidRDefault="00B05DEC" w:rsidP="00B05DEC">
      <w:pPr>
        <w:rPr>
          <w:sz w:val="14"/>
        </w:rPr>
      </w:pPr>
      <w:r w:rsidRPr="00745C31">
        <w:rPr>
          <w:rStyle w:val="Emphasis"/>
        </w:rPr>
        <w:t>The</w:t>
      </w:r>
      <w:r w:rsidRPr="00745C31">
        <w:rPr>
          <w:sz w:val="14"/>
        </w:rPr>
        <w:t xml:space="preserve"> </w:t>
      </w:r>
      <w:r w:rsidRPr="00745C31">
        <w:rPr>
          <w:rStyle w:val="Emphasis"/>
        </w:rPr>
        <w:t>U</w:t>
      </w:r>
      <w:r w:rsidRPr="00745C31">
        <w:rPr>
          <w:sz w:val="14"/>
        </w:rPr>
        <w:t xml:space="preserve">nited </w:t>
      </w:r>
      <w:r w:rsidRPr="00745C31">
        <w:rPr>
          <w:rStyle w:val="Emphasis"/>
        </w:rPr>
        <w:t>S</w:t>
      </w:r>
      <w:r w:rsidRPr="00745C31">
        <w:rPr>
          <w:sz w:val="14"/>
        </w:rPr>
        <w:t xml:space="preserve">tates </w:t>
      </w:r>
      <w:r w:rsidRPr="00745C31">
        <w:rPr>
          <w:rStyle w:val="Emphasis"/>
        </w:rPr>
        <w:t>should step down from the implicit commitment to use military force to preserve Taiwan’s de facto independence</w:t>
      </w:r>
      <w:r w:rsidRPr="00745C31">
        <w:rPr>
          <w:sz w:val="14"/>
        </w:rPr>
        <w:t xml:space="preserve">. </w:t>
      </w:r>
      <w:r w:rsidRPr="00745C31">
        <w:rPr>
          <w:rStyle w:val="Emphasis"/>
        </w:rPr>
        <w:t>American credibility is slowly eroding as China becomes more powerful, and the commitment will be more costly to maintain</w:t>
      </w:r>
      <w:r w:rsidRPr="00745C31">
        <w:rPr>
          <w:sz w:val="14"/>
        </w:rPr>
        <w:t xml:space="preserve"> for a relatively minor benefit. Broadly speaking, </w:t>
      </w:r>
      <w:r w:rsidRPr="00745C31">
        <w:rPr>
          <w:rStyle w:val="Emphasis"/>
        </w:rPr>
        <w:t>the U</w:t>
      </w:r>
      <w:r w:rsidRPr="00745C31">
        <w:rPr>
          <w:sz w:val="14"/>
        </w:rPr>
        <w:t>nited</w:t>
      </w:r>
      <w:r w:rsidRPr="00745C31">
        <w:rPr>
          <w:rStyle w:val="Emphasis"/>
        </w:rPr>
        <w:t xml:space="preserve"> S</w:t>
      </w:r>
      <w:r w:rsidRPr="00745C31">
        <w:rPr>
          <w:sz w:val="14"/>
        </w:rPr>
        <w:t>tates</w:t>
      </w:r>
      <w:r w:rsidRPr="00745C31">
        <w:rPr>
          <w:rStyle w:val="Emphasis"/>
        </w:rPr>
        <w:t xml:space="preserve"> has two options for how it could implement this policy option</w:t>
      </w:r>
      <w:r w:rsidRPr="00745C31">
        <w:rPr>
          <w:sz w:val="14"/>
        </w:rPr>
        <w:t xml:space="preserve">: </w:t>
      </w:r>
      <w:r w:rsidRPr="00745C31">
        <w:rPr>
          <w:rStyle w:val="Emphasis"/>
        </w:rPr>
        <w:t>it could try to draw concessions from China to get something in return</w:t>
      </w:r>
      <w:r w:rsidRPr="00745C31">
        <w:rPr>
          <w:sz w:val="14"/>
        </w:rPr>
        <w:t xml:space="preserve"> for stepping down from the commitment, </w:t>
      </w:r>
      <w:r w:rsidRPr="00745C31">
        <w:rPr>
          <w:rStyle w:val="Emphasis"/>
        </w:rPr>
        <w:t>or it could unilaterally drop the commitment</w:t>
      </w:r>
      <w:r w:rsidRPr="00745C31">
        <w:rPr>
          <w:sz w:val="14"/>
        </w:rPr>
        <w:t xml:space="preserve">. In either scenario, Taiwan would have to take on sole responsibility for deterring Chinese military action. </w:t>
      </w:r>
      <w:r w:rsidRPr="00745C31">
        <w:rPr>
          <w:rStyle w:val="Emphasis"/>
        </w:rPr>
        <w:t>A policy that wins concessions from China would be</w:t>
      </w:r>
      <w:r w:rsidRPr="00745C31">
        <w:rPr>
          <w:sz w:val="14"/>
        </w:rPr>
        <w:t xml:space="preserve"> the</w:t>
      </w:r>
      <w:r w:rsidRPr="00745C31">
        <w:rPr>
          <w:rStyle w:val="Emphasis"/>
        </w:rPr>
        <w:t xml:space="preserve"> more desirable of the two options</w:t>
      </w:r>
      <w:r w:rsidRPr="00745C31">
        <w:rPr>
          <w:sz w:val="14"/>
        </w:rPr>
        <w:t xml:space="preserve">. </w:t>
      </w:r>
      <w:r w:rsidRPr="00745C31">
        <w:rPr>
          <w:rStyle w:val="Emphasis"/>
        </w:rPr>
        <w:t>Concessions could include resolution</w:t>
      </w:r>
      <w:r w:rsidRPr="00745C31">
        <w:rPr>
          <w:sz w:val="14"/>
        </w:rPr>
        <w:t xml:space="preserve"> </w:t>
      </w:r>
      <w:r w:rsidRPr="00745C31">
        <w:rPr>
          <w:rStyle w:val="Emphasis"/>
        </w:rPr>
        <w:t>of other territorial disputes</w:t>
      </w:r>
      <w:r w:rsidRPr="00745C31">
        <w:rPr>
          <w:sz w:val="14"/>
        </w:rPr>
        <w:t xml:space="preserve"> involving China and American allies or dropping the Chinese threat to use force against Taiwan. </w:t>
      </w:r>
      <w:r w:rsidRPr="00745C31">
        <w:rPr>
          <w:rStyle w:val="Emphasis"/>
        </w:rPr>
        <w:t>This would be characteristic of what</w:t>
      </w:r>
      <w:r w:rsidRPr="00745C31">
        <w:rPr>
          <w:sz w:val="14"/>
        </w:rPr>
        <w:t xml:space="preserve"> Charles </w:t>
      </w:r>
      <w:r w:rsidRPr="00745C31">
        <w:rPr>
          <w:rStyle w:val="Emphasis"/>
        </w:rPr>
        <w:t>Glaser calls a grand bargain</w:t>
      </w:r>
      <w:r w:rsidRPr="00745C31">
        <w:rPr>
          <w:sz w:val="14"/>
        </w:rPr>
        <w:t>, “</w:t>
      </w:r>
      <w:r w:rsidRPr="00745C31">
        <w:rPr>
          <w:rStyle w:val="Emphasis"/>
        </w:rPr>
        <w:t>an agreement in which two actors make concessions across multiple issues to create a fair deal</w:t>
      </w:r>
      <w:r w:rsidRPr="00745C31">
        <w:rPr>
          <w:sz w:val="14"/>
        </w:rPr>
        <w:t xml:space="preserve"> . . . that would have been impossible in an agreement that dealt with a single issue.”95 </w:t>
      </w:r>
      <w:r w:rsidRPr="00745C31">
        <w:rPr>
          <w:rStyle w:val="Emphasis"/>
        </w:rPr>
        <w:t>Making the end of the U.S. commitment to Taiwan contingent upon Chinese concessions to resolve its other territorial disputes peacefully would benefit both the</w:t>
      </w:r>
      <w:r w:rsidRPr="00745C31">
        <w:rPr>
          <w:sz w:val="14"/>
        </w:rPr>
        <w:t xml:space="preserve"> </w:t>
      </w:r>
      <w:r w:rsidRPr="00745C31">
        <w:rPr>
          <w:rStyle w:val="Emphasis"/>
        </w:rPr>
        <w:t>U</w:t>
      </w:r>
      <w:r w:rsidRPr="00745C31">
        <w:rPr>
          <w:sz w:val="14"/>
        </w:rPr>
        <w:t xml:space="preserve">nited </w:t>
      </w:r>
      <w:r w:rsidRPr="00745C31">
        <w:rPr>
          <w:rStyle w:val="Emphasis"/>
        </w:rPr>
        <w:t>S</w:t>
      </w:r>
      <w:r w:rsidRPr="00745C31">
        <w:rPr>
          <w:sz w:val="14"/>
        </w:rPr>
        <w:t xml:space="preserve">tates </w:t>
      </w:r>
      <w:r w:rsidRPr="00745C31">
        <w:rPr>
          <w:rStyle w:val="Emphasis"/>
        </w:rPr>
        <w:t>and China</w:t>
      </w:r>
      <w:r w:rsidRPr="00745C31">
        <w:rPr>
          <w:sz w:val="14"/>
        </w:rPr>
        <w:t xml:space="preserve">.96 </w:t>
      </w:r>
      <w:r w:rsidRPr="00745C31">
        <w:rPr>
          <w:rStyle w:val="Emphasis"/>
        </w:rPr>
        <w:t>The</w:t>
      </w:r>
      <w:r w:rsidRPr="00745C31">
        <w:rPr>
          <w:sz w:val="14"/>
        </w:rPr>
        <w:t xml:space="preserve"> </w:t>
      </w:r>
      <w:r w:rsidRPr="00745C31">
        <w:rPr>
          <w:rStyle w:val="Emphasis"/>
        </w:rPr>
        <w:t>U</w:t>
      </w:r>
      <w:r w:rsidRPr="00745C31">
        <w:rPr>
          <w:sz w:val="14"/>
        </w:rPr>
        <w:t xml:space="preserve">nited </w:t>
      </w:r>
      <w:r w:rsidRPr="00745C31">
        <w:rPr>
          <w:rStyle w:val="Emphasis"/>
        </w:rPr>
        <w:t>S</w:t>
      </w:r>
      <w:r w:rsidRPr="00745C31">
        <w:rPr>
          <w:sz w:val="14"/>
        </w:rPr>
        <w:t xml:space="preserve">tates </w:t>
      </w:r>
      <w:r w:rsidRPr="00745C31">
        <w:rPr>
          <w:rStyle w:val="Emphasis"/>
        </w:rPr>
        <w:t>would free itself of an increasingly costly and risky commitment to Taiwan’s defense, but only if China compromises in ways that align with U.S. allies’ interests in the South and</w:t>
      </w:r>
      <w:r w:rsidRPr="00745C31">
        <w:rPr>
          <w:sz w:val="14"/>
        </w:rPr>
        <w:t xml:space="preserve"> </w:t>
      </w:r>
      <w:r w:rsidRPr="00745C31">
        <w:rPr>
          <w:rStyle w:val="Emphasis"/>
        </w:rPr>
        <w:t>E</w:t>
      </w:r>
      <w:r w:rsidRPr="00745C31">
        <w:rPr>
          <w:sz w:val="14"/>
        </w:rPr>
        <w:t xml:space="preserve">ast </w:t>
      </w:r>
      <w:r w:rsidRPr="00745C31">
        <w:rPr>
          <w:rStyle w:val="Emphasis"/>
        </w:rPr>
        <w:t>C</w:t>
      </w:r>
      <w:r w:rsidRPr="00745C31">
        <w:rPr>
          <w:sz w:val="14"/>
        </w:rPr>
        <w:t xml:space="preserve">hina </w:t>
      </w:r>
      <w:r w:rsidRPr="00745C31">
        <w:rPr>
          <w:rStyle w:val="Emphasis"/>
        </w:rPr>
        <w:t>S</w:t>
      </w:r>
      <w:r w:rsidRPr="00745C31">
        <w:rPr>
          <w:sz w:val="14"/>
        </w:rPr>
        <w:t xml:space="preserve">eas. </w:t>
      </w:r>
      <w:r w:rsidRPr="00745C31">
        <w:rPr>
          <w:rStyle w:val="Emphasis"/>
        </w:rPr>
        <w:t>China would have to limit its objectives in the South and</w:t>
      </w:r>
      <w:r w:rsidRPr="00745C31">
        <w:rPr>
          <w:sz w:val="14"/>
        </w:rPr>
        <w:t xml:space="preserve"> </w:t>
      </w:r>
      <w:r w:rsidRPr="00745C31">
        <w:rPr>
          <w:rStyle w:val="Emphasis"/>
        </w:rPr>
        <w:t>E</w:t>
      </w:r>
      <w:r w:rsidRPr="00745C31">
        <w:rPr>
          <w:sz w:val="14"/>
        </w:rPr>
        <w:t xml:space="preserve">ast </w:t>
      </w:r>
      <w:r w:rsidRPr="00745C31">
        <w:rPr>
          <w:rStyle w:val="Emphasis"/>
        </w:rPr>
        <w:t>C</w:t>
      </w:r>
      <w:r w:rsidRPr="00745C31">
        <w:rPr>
          <w:sz w:val="14"/>
        </w:rPr>
        <w:t xml:space="preserve">hina </w:t>
      </w:r>
      <w:r w:rsidRPr="00745C31">
        <w:rPr>
          <w:rStyle w:val="Emphasis"/>
        </w:rPr>
        <w:t>S</w:t>
      </w:r>
      <w:r w:rsidRPr="00745C31">
        <w:rPr>
          <w:sz w:val="14"/>
        </w:rPr>
        <w:t xml:space="preserve">eas, </w:t>
      </w:r>
      <w:r w:rsidRPr="00745C31">
        <w:rPr>
          <w:rStyle w:val="Emphasis"/>
        </w:rPr>
        <w:t>but in return</w:t>
      </w:r>
      <w:r w:rsidRPr="00745C31">
        <w:rPr>
          <w:sz w:val="14"/>
        </w:rPr>
        <w:t xml:space="preserve"> would</w:t>
      </w:r>
      <w:r w:rsidRPr="00745C31">
        <w:t xml:space="preserve"> </w:t>
      </w:r>
      <w:r w:rsidRPr="00745C31">
        <w:rPr>
          <w:rStyle w:val="Emphasis"/>
        </w:rPr>
        <w:t>earn a major policy concession from the</w:t>
      </w:r>
      <w:r w:rsidRPr="00745C31">
        <w:rPr>
          <w:sz w:val="14"/>
        </w:rPr>
        <w:t xml:space="preserve"> </w:t>
      </w:r>
      <w:r w:rsidRPr="00745C31">
        <w:rPr>
          <w:rStyle w:val="Emphasis"/>
        </w:rPr>
        <w:t>U</w:t>
      </w:r>
      <w:r w:rsidRPr="00745C31">
        <w:rPr>
          <w:sz w:val="14"/>
        </w:rPr>
        <w:t xml:space="preserve">nited </w:t>
      </w:r>
      <w:r w:rsidRPr="00745C31">
        <w:rPr>
          <w:rStyle w:val="Emphasis"/>
        </w:rPr>
        <w:t>S</w:t>
      </w:r>
      <w:r w:rsidRPr="00745C31">
        <w:rPr>
          <w:sz w:val="14"/>
        </w:rPr>
        <w:t xml:space="preserve">tates </w:t>
      </w:r>
      <w:r w:rsidRPr="00745C31">
        <w:rPr>
          <w:rStyle w:val="Emphasis"/>
        </w:rPr>
        <w:t>on a core national interest that has much more importance than the other territorial disputes</w:t>
      </w:r>
      <w:r w:rsidRPr="00745C31">
        <w:rPr>
          <w:sz w:val="14"/>
        </w:rPr>
        <w:t xml:space="preserve">. </w:t>
      </w:r>
      <w:r w:rsidRPr="00745C31">
        <w:rPr>
          <w:rStyle w:val="Emphasis"/>
        </w:rPr>
        <w:t>If China proves unwilling to make concessions</w:t>
      </w:r>
      <w:r w:rsidRPr="00745C31">
        <w:rPr>
          <w:sz w:val="14"/>
        </w:rPr>
        <w:t xml:space="preserve"> across multiple issue areas, </w:t>
      </w:r>
      <w:r w:rsidRPr="00745C31">
        <w:rPr>
          <w:rStyle w:val="Emphasis"/>
        </w:rPr>
        <w:t>the</w:t>
      </w:r>
      <w:r w:rsidRPr="00745C31">
        <w:rPr>
          <w:sz w:val="14"/>
        </w:rPr>
        <w:t xml:space="preserve"> </w:t>
      </w:r>
      <w:r w:rsidRPr="00745C31">
        <w:rPr>
          <w:rStyle w:val="Emphasis"/>
        </w:rPr>
        <w:t>U</w:t>
      </w:r>
      <w:r w:rsidRPr="00745C31">
        <w:rPr>
          <w:sz w:val="14"/>
        </w:rPr>
        <w:t xml:space="preserve">nited </w:t>
      </w:r>
      <w:r w:rsidRPr="00745C31">
        <w:rPr>
          <w:rStyle w:val="Emphasis"/>
        </w:rPr>
        <w:t>S</w:t>
      </w:r>
      <w:r w:rsidRPr="00745C31">
        <w:rPr>
          <w:sz w:val="14"/>
        </w:rPr>
        <w:t xml:space="preserve">tates </w:t>
      </w:r>
      <w:r w:rsidRPr="00745C31">
        <w:rPr>
          <w:rStyle w:val="Emphasis"/>
        </w:rPr>
        <w:t>could still push for concessions on</w:t>
      </w:r>
      <w:r w:rsidRPr="00745C31">
        <w:rPr>
          <w:sz w:val="14"/>
        </w:rPr>
        <w:t xml:space="preserve"> China’s military posture toward </w:t>
      </w:r>
      <w:r w:rsidRPr="00745C31">
        <w:rPr>
          <w:rStyle w:val="Emphasis"/>
        </w:rPr>
        <w:t>Taiwan</w:t>
      </w:r>
      <w:r w:rsidRPr="00745C31">
        <w:rPr>
          <w:sz w:val="14"/>
        </w:rPr>
        <w:t xml:space="preserve">. Instead of demanding a concession on the South China Sea dispute, </w:t>
      </w:r>
      <w:r w:rsidRPr="00745C31">
        <w:rPr>
          <w:rStyle w:val="Emphasis"/>
        </w:rPr>
        <w:t>U.S. policymakers could press China to take actions that reduce the military threat it poses to Taiwan via an incremental, reciprocal process of concessions</w:t>
      </w:r>
      <w:r w:rsidRPr="00745C31">
        <w:rPr>
          <w:sz w:val="14"/>
        </w:rPr>
        <w:t xml:space="preserve">.97 </w:t>
      </w:r>
      <w:r w:rsidRPr="00745C31">
        <w:rPr>
          <w:rStyle w:val="Emphasis"/>
        </w:rPr>
        <w:t>Refusing to sell Taiwan any new military equipment would be a good way to initiate a cooperation spiral</w:t>
      </w:r>
      <w:r w:rsidRPr="00745C31">
        <w:rPr>
          <w:sz w:val="14"/>
        </w:rPr>
        <w:t>.</w:t>
      </w:r>
      <w:r w:rsidRPr="00F22508">
        <w:rPr>
          <w:sz w:val="14"/>
        </w:rPr>
        <w:t xml:space="preserve"> </w:t>
      </w:r>
    </w:p>
    <w:p w14:paraId="0B763632" w14:textId="77777777" w:rsidR="00A57E83" w:rsidRPr="00A57E83" w:rsidRDefault="00A57E83" w:rsidP="00A57E83"/>
    <w:p w14:paraId="534AD8FF" w14:textId="14303F76" w:rsidR="007437FB" w:rsidRPr="007437FB" w:rsidRDefault="007437FB" w:rsidP="007437FB">
      <w:pPr>
        <w:pStyle w:val="Heading2"/>
      </w:pPr>
      <w:r>
        <w:t>Uniqueness</w:t>
      </w:r>
    </w:p>
    <w:p w14:paraId="4BE60FBC" w14:textId="45E55923" w:rsidR="00FA02EB" w:rsidRDefault="00FA02EB" w:rsidP="00FA02EB"/>
    <w:p w14:paraId="22A4B9B3" w14:textId="1DEB4DE9" w:rsidR="00387FEA" w:rsidRDefault="00694542" w:rsidP="00694542">
      <w:pPr>
        <w:pStyle w:val="Heading3"/>
      </w:pPr>
      <w:r>
        <w:t>Uniq: SQ SCS Strat Fails</w:t>
      </w:r>
    </w:p>
    <w:p w14:paraId="1DB01F48" w14:textId="77777777" w:rsidR="00694542" w:rsidRPr="00694542" w:rsidRDefault="00694542" w:rsidP="00694542"/>
    <w:p w14:paraId="2474BAD5" w14:textId="77777777" w:rsidR="00387FEA" w:rsidRDefault="00387FEA" w:rsidP="00387FEA">
      <w:pPr>
        <w:pStyle w:val="Heading4"/>
      </w:pPr>
      <w:r>
        <w:t xml:space="preserve">Trump has failed to implement a South China Sea strategy </w:t>
      </w:r>
    </w:p>
    <w:p w14:paraId="2D3036B3" w14:textId="77777777" w:rsidR="00387FEA" w:rsidRPr="001735DD" w:rsidRDefault="00387FEA" w:rsidP="00387FEA">
      <w:r>
        <w:t xml:space="preserve">Hal </w:t>
      </w:r>
      <w:r w:rsidRPr="001735DD">
        <w:rPr>
          <w:rStyle w:val="Style13ptBold"/>
        </w:rPr>
        <w:t>Brands &amp;</w:t>
      </w:r>
      <w:r>
        <w:t xml:space="preserve"> </w:t>
      </w:r>
      <w:r w:rsidRPr="001735DD">
        <w:t xml:space="preserve">Zack </w:t>
      </w:r>
      <w:r w:rsidRPr="001735DD">
        <w:rPr>
          <w:rStyle w:val="Style13ptBold"/>
        </w:rPr>
        <w:t>Cooper ’</w:t>
      </w:r>
      <w:r>
        <w:rPr>
          <w:rStyle w:val="Style13ptBold"/>
        </w:rPr>
        <w:t>18</w:t>
      </w:r>
      <w:r>
        <w:t xml:space="preserve"> is the Henry A. Kissinger Distinguished Professor of Global Affairs at the Johns Hopkins School of Advanced International Studies and a senior fellow at the Center for Strategic and Budgetary Assessments (CSBA). He previously served as special assistant to the Secretary of Defense for strategic planning from 2015 to 2016. His books include What Good Is Grand Strategy? Power and Purpose in American Statecraft from Harry S. Truman to George W. Bush (Cornell University Press, 2014) and Making the Unipolar Moment: U.S. Foreign Policy and the Rise of the Post–Cold War Order (Cornell University Press, 2016). His most recent book is American Grand Strategy in the Age of Trump (Brookings Institution, 2018) &amp; is the Senior Fellow for Asian Security at the Center for Strategic and International Studies (CSIS). While at CSIS, Dr. Cooper has authored reports on U.S. strategy in Asia and options for countering Chinese coercion in maritime Asia. Prior to joining CSIS, Cooper worked as a research fellow at CSBA and a staffer at the National Security Council and the Pentagon. Dr. Cooper received a BA from Stanford University and an MPA, MA, and PhD from Princeton University, Winter 2018, “</w:t>
      </w:r>
      <w:r w:rsidRPr="001735DD">
        <w:t>GETTING SERIOUS ABOUT STRATEGY IN THE SOUTH CHINA SEA</w:t>
      </w:r>
      <w:r>
        <w:t xml:space="preserve">” from </w:t>
      </w:r>
      <w:r w:rsidRPr="001735DD">
        <w:t>https://www.jstor.org/stable/26398089?seq=1#metadata_info_tab_contents</w:t>
      </w:r>
      <w:r>
        <w:t>, accessed 7/2/19 || OES-AT</w:t>
      </w:r>
    </w:p>
    <w:p w14:paraId="2DAF4925" w14:textId="77777777" w:rsidR="00387FEA" w:rsidRPr="001735DD" w:rsidRDefault="00387FEA" w:rsidP="00387FEA">
      <w:pPr>
        <w:rPr>
          <w:sz w:val="16"/>
        </w:rPr>
      </w:pPr>
      <w:r w:rsidRPr="001735DD">
        <w:rPr>
          <w:rStyle w:val="StyleUnderline"/>
        </w:rPr>
        <w:t>America is suffering from a strategy deficit in the South China Sea.</w:t>
      </w:r>
      <w:r w:rsidRPr="001735DD">
        <w:rPr>
          <w:sz w:val="16"/>
        </w:rPr>
        <w:t xml:space="preserve"> For nearly a decade—and at accelerated speed since 2014—</w:t>
      </w:r>
      <w:r w:rsidRPr="001735DD">
        <w:rPr>
          <w:rStyle w:val="StyleUnderline"/>
        </w:rPr>
        <w:t>Beijing has been salami slicing its way to a position of primacy in that critical international waterway, while eroding the norms and interests Washington long has sought to defend.</w:t>
      </w:r>
      <w:r w:rsidRPr="001735DD">
        <w:rPr>
          <w:sz w:val="16"/>
        </w:rPr>
        <w:t xml:space="preserve"> To date, however, Washington has struggled to articulate an effective response. The Obama administration opposed Chinese maritime expansion rhetorically and worked to improve the overall American military and geopolitical posture in the Asia-Pacific. Yet the administration only occasionally mustered the leverage necessary to check China’s quest for dominance of the South China Sea, and </w:t>
      </w:r>
      <w:r w:rsidRPr="001735DD">
        <w:rPr>
          <w:rStyle w:val="StyleUnderline"/>
        </w:rPr>
        <w:t>often it was unable even to impose substantial long-term costs on Beijing for its shortterm assertiveness.</w:t>
      </w:r>
      <w:r w:rsidRPr="001735DD">
        <w:rPr>
          <w:sz w:val="16"/>
        </w:rPr>
        <w:t xml:space="preserve"> For its part, the </w:t>
      </w:r>
      <w:r w:rsidRPr="001735DD">
        <w:rPr>
          <w:rStyle w:val="Emphasis"/>
        </w:rPr>
        <w:t>Trump administration has yet to formulate or implement a coherent South China Sea strategy</w:t>
      </w:r>
      <w:r w:rsidRPr="001735DD">
        <w:rPr>
          <w:sz w:val="16"/>
        </w:rPr>
        <w:t xml:space="preserve">, and it has swung from suggesting that America might deny Chinese access to islands in the South China Sea physically—something approaching an act of war—to appearing subsequently to deprioritize the issue. Today, </w:t>
      </w:r>
      <w:r w:rsidRPr="001735DD">
        <w:rPr>
          <w:rStyle w:val="StyleUnderline"/>
        </w:rPr>
        <w:t xml:space="preserve">the situation in the South China Sea is reaching a critical stage as </w:t>
      </w:r>
      <w:r w:rsidRPr="001735DD">
        <w:rPr>
          <w:rStyle w:val="Emphasis"/>
        </w:rPr>
        <w:t>Chinese advances accumulate</w:t>
      </w:r>
      <w:r w:rsidRPr="001735DD">
        <w:rPr>
          <w:rStyle w:val="StyleUnderline"/>
        </w:rPr>
        <w:t>, America’s room for maneuver diminishes, and observers throughout the region wonder whether the United States is up to the challenge.</w:t>
      </w:r>
      <w:r w:rsidRPr="001735DD">
        <w:rPr>
          <w:sz w:val="16"/>
        </w:rPr>
        <w:t xml:space="preserve"> And yet Washington still is searching for a strategy. Part of the trouble, no doubt, lies in the sheer difficulty of meeting a calculated Chinese offensive that is simultaneously audacious and subtle, one that is changing the geopolitical status quo profoundly but incrementally, in ways designed not to provoke a decisive response. Yet getting America’s South China Sea strategy right also requires thinking more-systematically about what Washington should seek to achieve and what it should hazard in the effort. It has become common, in recent years, to hear calls for the United States to get tough with China over its illegal island building, militarization of disputed features, and coercion of U.S. allies and partners. 1 Yet it is far less common to hear in-depth discussion of what the long-term goal of such a program should be, whether that goal is actually achievable, and how much cost and risk the United States should accept along the way. 2 This is dangerous, because it increases the possibility that America may commit itself to goals that cannot be obtained at a reasonable price, or simply may follow a muddled, confused policy on a crucial geopolitical issue.</w:t>
      </w:r>
    </w:p>
    <w:p w14:paraId="3895DB4C" w14:textId="561312CE" w:rsidR="00387FEA" w:rsidRDefault="00694542" w:rsidP="00694542">
      <w:pPr>
        <w:pStyle w:val="Heading3"/>
      </w:pPr>
      <w:r>
        <w:t>Uniq: China Expanding in SCS</w:t>
      </w:r>
    </w:p>
    <w:p w14:paraId="34C5472C" w14:textId="77777777" w:rsidR="00694542" w:rsidRPr="00694542" w:rsidRDefault="00694542" w:rsidP="00694542"/>
    <w:p w14:paraId="680AB7B1" w14:textId="77777777" w:rsidR="00387FEA" w:rsidRDefault="00387FEA" w:rsidP="00387FEA">
      <w:pPr>
        <w:pStyle w:val="Heading4"/>
      </w:pPr>
      <w:r>
        <w:t xml:space="preserve">China is expanding influence in the South China Sea </w:t>
      </w:r>
    </w:p>
    <w:p w14:paraId="7E35ED45" w14:textId="77777777" w:rsidR="00387FEA" w:rsidRDefault="00387FEA" w:rsidP="00387FEA">
      <w:r>
        <w:t xml:space="preserve">Hal </w:t>
      </w:r>
      <w:r w:rsidRPr="001735DD">
        <w:rPr>
          <w:rStyle w:val="Style13ptBold"/>
        </w:rPr>
        <w:t>Brands &amp;</w:t>
      </w:r>
      <w:r>
        <w:t xml:space="preserve"> </w:t>
      </w:r>
      <w:r w:rsidRPr="001735DD">
        <w:t xml:space="preserve">Zack </w:t>
      </w:r>
      <w:r w:rsidRPr="001735DD">
        <w:rPr>
          <w:rStyle w:val="Style13ptBold"/>
        </w:rPr>
        <w:t>Cooper ’</w:t>
      </w:r>
      <w:r>
        <w:rPr>
          <w:rStyle w:val="Style13ptBold"/>
        </w:rPr>
        <w:t>18</w:t>
      </w:r>
      <w:r>
        <w:t xml:space="preserve"> is the Henry A. Kissinger Distinguished Professor of Global Affairs at the Johns Hopkins School of Advanced International Studies and a senior fellow at the Center for Strategic and Budgetary Assessments (CSBA). He previously served as special assistant to the Secretary of Defense for strategic planning from 2015 to 2016. His books include What Good Is Grand Strategy? Power and Purpose in American Statecraft from Harry S. Truman to George W. Bush (Cornell University Press, 2014) and Making the Unipolar Moment: U.S. Foreign Policy and the Rise of the Post–Cold War Order (Cornell University Press, 2016). His most recent book is American Grand Strategy in the Age of Trump (Brookings Institution, 2018) &amp; is the Senior Fellow for Asian Security at the Center for Strategic and International Studies (CSIS). While at CSIS, Dr. Cooper has authored reports on U.S. strategy in Asia and options for countering Chinese coercion in maritime Asia. Prior to joining CSIS, Cooper worked as a research fellow at CSBA and a staffer at the National Security Council and the Pentagon. Dr. Cooper received a BA from Stanford University and an MPA, MA, and PhD from Princeton University, Winter 2018, “</w:t>
      </w:r>
      <w:r w:rsidRPr="001735DD">
        <w:t>GETTING SERIOUS ABOUT STRATEGY IN THE SOUTH CHINA SEA</w:t>
      </w:r>
      <w:r>
        <w:t xml:space="preserve">” from </w:t>
      </w:r>
      <w:r w:rsidRPr="001735DD">
        <w:t>https://www.jstor.org/stable/26398089?seq=1#metadata_info_tab_contents</w:t>
      </w:r>
      <w:r>
        <w:t>, accessed 7/2/19 || OES-AT</w:t>
      </w:r>
    </w:p>
    <w:p w14:paraId="75DC6673" w14:textId="77777777" w:rsidR="00387FEA" w:rsidRPr="001735DD" w:rsidRDefault="00387FEA" w:rsidP="00387FEA">
      <w:pPr>
        <w:rPr>
          <w:rStyle w:val="StyleUnderline"/>
        </w:rPr>
      </w:pPr>
      <w:r w:rsidRPr="001735DD">
        <w:rPr>
          <w:sz w:val="16"/>
        </w:rPr>
        <w:t xml:space="preserve">THE SITUATION IN THE SOUTH CHINA SEA </w:t>
      </w:r>
      <w:r w:rsidRPr="001735DD">
        <w:rPr>
          <w:rStyle w:val="StyleUnderline"/>
        </w:rPr>
        <w:t>The situation in the South China Sea is both complex and simple</w:t>
      </w:r>
      <w:r w:rsidRPr="001735DD">
        <w:rPr>
          <w:sz w:val="16"/>
        </w:rPr>
        <w:t xml:space="preserve">. The complexity lies in the fact that </w:t>
      </w:r>
      <w:r w:rsidRPr="001735DD">
        <w:rPr>
          <w:rStyle w:val="StyleUnderline"/>
        </w:rPr>
        <w:t xml:space="preserve">this body of water is the subject of multiple disputes among China, Taiwan, Vietnam, the Philippines, Malaysia, Brunei, and most recently Indonesia. </w:t>
      </w:r>
      <w:r w:rsidRPr="001735DD">
        <w:rPr>
          <w:sz w:val="16"/>
        </w:rPr>
        <w:t xml:space="preserve">3 The simplicity lies in the fact that </w:t>
      </w:r>
      <w:r w:rsidRPr="001735DD">
        <w:rPr>
          <w:rStyle w:val="StyleUnderline"/>
        </w:rPr>
        <w:t>only</w:t>
      </w:r>
      <w:r w:rsidRPr="001735DD">
        <w:rPr>
          <w:sz w:val="16"/>
        </w:rPr>
        <w:t xml:space="preserve"> one of those claimants— </w:t>
      </w:r>
      <w:r w:rsidRPr="001735DD">
        <w:rPr>
          <w:rStyle w:val="StyleUnderline"/>
        </w:rPr>
        <w:t>China—has been making a concerted drive for regional primacy.</w:t>
      </w:r>
      <w:r w:rsidRPr="001735DD">
        <w:rPr>
          <w:sz w:val="16"/>
        </w:rPr>
        <w:t xml:space="preserve"> In 2009, China surprised regional observers by submitting to the United Nations its so-called nine-dash-line map, which claimed up to 90 percent of the South China Sea. Since then, </w:t>
      </w:r>
      <w:r w:rsidRPr="001735DD">
        <w:rPr>
          <w:rStyle w:val="StyleUnderline"/>
        </w:rPr>
        <w:t>China has become increasingly coercive in dealing with its South China Sea neighbors, through measures such as asserting “indisputable sovereignty” over disputed features and seizing effective control of Scarborough Shoal from the Philippines in 2012</w:t>
      </w:r>
      <w:r w:rsidRPr="001735DD">
        <w:rPr>
          <w:sz w:val="16"/>
        </w:rPr>
        <w:t xml:space="preserve">. Meanwhile, China has upgraded its facilities in the Paracel Islands, particularly the military base on Woody (Yongxing / Phu Lam) Island, which now houses a military-grade airfield, aircraft shelters, and missile batteries. </w:t>
      </w:r>
      <w:r w:rsidRPr="001735DD">
        <w:rPr>
          <w:rStyle w:val="StyleUnderline"/>
        </w:rPr>
        <w:t>Since 2013, moreover, China has “reclaimed” roughly 3,200 acres of land in the Spratly Islands, compared with just 120 acres for Vietnam and less (or none) for the other claimants. 4 Beijing has created artificial islands and military bases</w:t>
      </w:r>
      <w:r w:rsidRPr="001735DD">
        <w:rPr>
          <w:sz w:val="16"/>
        </w:rPr>
        <w:t xml:space="preserve"> on seven features in the Spratlys, three of which now house three-kilometer-long airfields with aircraft shelters, advanced radars, and point defenses. In addition to expanding its military footprint, </w:t>
      </w:r>
      <w:r w:rsidRPr="001735DD">
        <w:rPr>
          <w:rStyle w:val="StyleUnderline"/>
        </w:rPr>
        <w:t xml:space="preserve">Beijing has announced and enforced </w:t>
      </w:r>
      <w:r w:rsidRPr="001735DD">
        <w:rPr>
          <w:rStyle w:val="Emphasis"/>
        </w:rPr>
        <w:t>fishing and resource-exploitation</w:t>
      </w:r>
      <w:r w:rsidRPr="001735DD">
        <w:rPr>
          <w:rStyle w:val="StyleUnderline"/>
        </w:rPr>
        <w:t xml:space="preserve"> restrictions in various parts of the South China Sea, </w:t>
      </w:r>
      <w:r w:rsidRPr="001735DD">
        <w:rPr>
          <w:rStyle w:val="Emphasis"/>
        </w:rPr>
        <w:t>empowered</w:t>
      </w:r>
      <w:r w:rsidRPr="001735DD">
        <w:rPr>
          <w:rStyle w:val="StyleUnderline"/>
        </w:rPr>
        <w:t xml:space="preserve"> its </w:t>
      </w:r>
      <w:r w:rsidRPr="001735DD">
        <w:rPr>
          <w:rStyle w:val="Emphasis"/>
        </w:rPr>
        <w:t>coast guard and maritime militia</w:t>
      </w:r>
      <w:r w:rsidRPr="001735DD">
        <w:rPr>
          <w:rStyle w:val="StyleUnderline"/>
        </w:rPr>
        <w:t xml:space="preserve"> to interfere with the vessels of other nations, regularly allowed Chinese-flagged fishing boats to </w:t>
      </w:r>
      <w:r w:rsidRPr="001735DD">
        <w:rPr>
          <w:rStyle w:val="Emphasis"/>
        </w:rPr>
        <w:t>exploit endangered species</w:t>
      </w:r>
      <w:r w:rsidRPr="001735DD">
        <w:rPr>
          <w:rStyle w:val="StyleUnderline"/>
        </w:rPr>
        <w:t xml:space="preserve"> in disputed areas, and made clear that it intends to </w:t>
      </w:r>
      <w:r w:rsidRPr="001735DD">
        <w:rPr>
          <w:rStyle w:val="Emphasis"/>
        </w:rPr>
        <w:t>disregard any legal challenges</w:t>
      </w:r>
      <w:r w:rsidRPr="001735DD">
        <w:rPr>
          <w:rStyle w:val="StyleUnderline"/>
        </w:rPr>
        <w:t xml:space="preserve"> to its claims.</w:t>
      </w:r>
      <w:r w:rsidRPr="001735DD">
        <w:rPr>
          <w:sz w:val="16"/>
        </w:rPr>
        <w:t xml:space="preserve"> In mid-2016, for instance, Beijing simply brushed aside the ruling of the arbitral tribunal that largely invalidated the nine-dash line and found that many of China’s maritime claims and activities were not in accordance with the United Nations Convention on the Law of the Sea. 5 Finally, </w:t>
      </w:r>
      <w:r w:rsidRPr="001735DD">
        <w:rPr>
          <w:rStyle w:val="Emphasis"/>
        </w:rPr>
        <w:t>Beijing</w:t>
      </w:r>
      <w:r w:rsidRPr="001735DD">
        <w:rPr>
          <w:rStyle w:val="StyleUnderline"/>
        </w:rPr>
        <w:t xml:space="preserve"> has become </w:t>
      </w:r>
      <w:r w:rsidRPr="001735DD">
        <w:rPr>
          <w:rStyle w:val="Emphasis"/>
        </w:rPr>
        <w:t>more assertive</w:t>
      </w:r>
      <w:r w:rsidRPr="001735DD">
        <w:rPr>
          <w:rStyle w:val="StyleUnderline"/>
        </w:rPr>
        <w:t xml:space="preserve"> in challenging foreign activity in the </w:t>
      </w:r>
      <w:r w:rsidRPr="001735DD">
        <w:rPr>
          <w:rStyle w:val="Emphasis"/>
        </w:rPr>
        <w:t>South China Sea</w:t>
      </w:r>
      <w:r w:rsidRPr="001735DD">
        <w:rPr>
          <w:rStyle w:val="StyleUnderline"/>
        </w:rPr>
        <w:t xml:space="preserve"> by </w:t>
      </w:r>
      <w:r w:rsidRPr="001735DD">
        <w:rPr>
          <w:rStyle w:val="Emphasis"/>
        </w:rPr>
        <w:t xml:space="preserve">increasing </w:t>
      </w:r>
      <w:r w:rsidRPr="001735DD">
        <w:rPr>
          <w:rStyle w:val="StyleUnderline"/>
        </w:rPr>
        <w:t xml:space="preserve">its own </w:t>
      </w:r>
      <w:r w:rsidRPr="001735DD">
        <w:rPr>
          <w:rStyle w:val="Emphasis"/>
        </w:rPr>
        <w:t>military presence</w:t>
      </w:r>
      <w:r w:rsidRPr="001735DD">
        <w:rPr>
          <w:rStyle w:val="StyleUnderline"/>
        </w:rPr>
        <w:t xml:space="preserve"> in the area, </w:t>
      </w:r>
      <w:r w:rsidRPr="001735DD">
        <w:rPr>
          <w:rStyle w:val="Emphasis"/>
        </w:rPr>
        <w:t>harassing American planes and vessels</w:t>
      </w:r>
      <w:r w:rsidRPr="001735DD">
        <w:rPr>
          <w:rStyle w:val="StyleUnderline"/>
        </w:rPr>
        <w:t xml:space="preserve"> (as well as those of other countries), and warning Washington against “interfering” in China’s ongoing maritime disputes</w:t>
      </w:r>
      <w:r w:rsidRPr="001735DD">
        <w:rPr>
          <w:sz w:val="16"/>
        </w:rPr>
        <w:t xml:space="preserve">. 6 By any reasonable standard, then, recent years have seen a pattern of Chinese rhetoric and behavior geared toward making Beijing the dominant power in the South China Sea. 7 Chinese gains have been incremental rather than sudden, and Beijing has calibrated its actions carefully to avoid triggering a military clash with Washington or galvanizing the region to balance against it. Nonetheless, the cumulative results have been significant. “In short order,” writes one former Obama administration official, “China has laid the foundation for control of the South China Sea.” 8 So why does any of this matter to the United States? Some American experts on Asia assert that it does not—that Washington’s own “core interests are not really at stake” in the South China Sea. 9 After all, the United States has taken no position on who has sovereignty over the South China Sea and the various features therein, other than to argue that the disputes should be resolved peacefully through negotiations free from coercion. </w:t>
      </w:r>
      <w:r w:rsidRPr="001735DD">
        <w:rPr>
          <w:rStyle w:val="StyleUnderline"/>
        </w:rPr>
        <w:t>Why, then, should Washington take risks to prevent Beijing from controlling and exploiting maritime features that the United States maintains might be Chinese in the first place?</w:t>
      </w:r>
      <w:r w:rsidRPr="001735DD">
        <w:rPr>
          <w:sz w:val="16"/>
        </w:rPr>
        <w:t xml:space="preserve">10 The answer is that </w:t>
      </w:r>
      <w:r w:rsidRPr="001735DD">
        <w:rPr>
          <w:rStyle w:val="StyleUnderline"/>
        </w:rPr>
        <w:t xml:space="preserve">China’s offensive is not simply a matter of who controls “a bunch of rocks on the other side of the world”; it is a </w:t>
      </w:r>
      <w:r w:rsidRPr="001735DD">
        <w:rPr>
          <w:rStyle w:val="Emphasis"/>
        </w:rPr>
        <w:t>challenge to</w:t>
      </w:r>
      <w:r w:rsidRPr="001735DD">
        <w:rPr>
          <w:rStyle w:val="StyleUnderline"/>
        </w:rPr>
        <w:t xml:space="preserve"> a series of key </w:t>
      </w:r>
      <w:r w:rsidRPr="001735DD">
        <w:rPr>
          <w:rStyle w:val="Emphasis"/>
        </w:rPr>
        <w:t>U.S. interests in the South China Sea and the broader Asia-Pacific region</w:t>
      </w:r>
      <w:r w:rsidRPr="001735DD">
        <w:rPr>
          <w:rStyle w:val="StyleUnderline"/>
        </w:rPr>
        <w:t>.</w:t>
      </w:r>
      <w:r w:rsidRPr="001735DD">
        <w:rPr>
          <w:sz w:val="16"/>
        </w:rPr>
        <w:t xml:space="preserve"> 11 </w:t>
      </w:r>
      <w:r w:rsidRPr="001735DD">
        <w:rPr>
          <w:rStyle w:val="StyleUnderline"/>
        </w:rPr>
        <w:t xml:space="preserve">From an </w:t>
      </w:r>
      <w:r w:rsidRPr="001735DD">
        <w:rPr>
          <w:rStyle w:val="Emphasis"/>
        </w:rPr>
        <w:t>economic perspective, trade</w:t>
      </w:r>
      <w:r w:rsidRPr="001735DD">
        <w:rPr>
          <w:rStyle w:val="StyleUnderline"/>
        </w:rPr>
        <w:t xml:space="preserve"> through the South China Sea </w:t>
      </w:r>
      <w:r w:rsidRPr="001735DD">
        <w:rPr>
          <w:rStyle w:val="Emphasis"/>
        </w:rPr>
        <w:t>amounts to roughly U.S.$3.4 trillion</w:t>
      </w:r>
      <w:r w:rsidRPr="001735DD">
        <w:rPr>
          <w:rStyle w:val="StyleUnderline"/>
        </w:rPr>
        <w:t xml:space="preserve"> per year, and many U.S. allies and partners are highly dependent on both the commerce that passes through that waterway and the resources</w:t>
      </w:r>
      <w:r w:rsidRPr="001735DD">
        <w:rPr>
          <w:sz w:val="16"/>
        </w:rPr>
        <w:t xml:space="preserve"> —from fish to oil and natural gas—that can be extracted from it. 12 Were China to become the predominant power in the area, </w:t>
      </w:r>
      <w:r w:rsidRPr="001735DD">
        <w:rPr>
          <w:rStyle w:val="StyleUnderline"/>
        </w:rPr>
        <w:t>it would have the capability to put a choke hold on one of the world’s most important trade routes if it wished to do so—or Beijing simply could use the implicit threat of doing so to coerce and influence other countries that rely disproportionately on this dynamic portion of the global commons</w:t>
      </w:r>
      <w:r w:rsidRPr="001735DD">
        <w:rPr>
          <w:sz w:val="16"/>
        </w:rPr>
        <w:t xml:space="preserve">. From a </w:t>
      </w:r>
      <w:r w:rsidRPr="001735DD">
        <w:rPr>
          <w:rStyle w:val="Emphasis"/>
        </w:rPr>
        <w:t>military perspective</w:t>
      </w:r>
      <w:r w:rsidRPr="001735DD">
        <w:rPr>
          <w:sz w:val="16"/>
        </w:rPr>
        <w:t xml:space="preserve">, China’s seven bases in the Spratlys (and its upgraded facilities in the Paracels) greatly extend the reach of both its antiaccess forces and its power-projection capabilities. Chinese bases in the Spratlys are some five hundred miles south of Woody Island, putting new areas at risk from Chinese missiles and aircraft. In peacetime, </w:t>
      </w:r>
      <w:r w:rsidRPr="001735DD">
        <w:rPr>
          <w:rStyle w:val="StyleUnderline"/>
        </w:rPr>
        <w:t>these bases provide Beijing with facilities to help it exert control over the South China Sea using military, coast guard, and maritime militia forces.</w:t>
      </w:r>
      <w:r w:rsidRPr="001735DD">
        <w:rPr>
          <w:sz w:val="16"/>
        </w:rPr>
        <w:t xml:space="preserve"> 13 In wartime, </w:t>
      </w:r>
      <w:r w:rsidRPr="001735DD">
        <w:rPr>
          <w:rStyle w:val="StyleUnderline"/>
        </w:rPr>
        <w:t>these bases would be vulnerable to U.S. attacks—but nonetheless they would allow Chinese forces to complicate American operations in support of the Philippines or other allies and partners</w:t>
      </w:r>
      <w:r w:rsidRPr="001735DD">
        <w:rPr>
          <w:sz w:val="16"/>
        </w:rPr>
        <w:t xml:space="preserve">. 14 Finally, from a </w:t>
      </w:r>
      <w:r w:rsidRPr="001735DD">
        <w:rPr>
          <w:rStyle w:val="Emphasis"/>
        </w:rPr>
        <w:t>geopolitical perspective</w:t>
      </w:r>
      <w:r w:rsidRPr="001735DD">
        <w:rPr>
          <w:sz w:val="16"/>
        </w:rPr>
        <w:t xml:space="preserve">, the stakes are high indeed in the South China Sea. </w:t>
      </w:r>
      <w:r w:rsidRPr="001735DD">
        <w:rPr>
          <w:rStyle w:val="StyleUnderline"/>
        </w:rPr>
        <w:t xml:space="preserve">The United States long has sought to prevent any rival power from dominating East Asia or a significant part thereof. </w:t>
      </w:r>
      <w:r w:rsidRPr="001735DD">
        <w:rPr>
          <w:sz w:val="16"/>
        </w:rPr>
        <w:t xml:space="preserve">America’s standing in the Asia-Pacific is largely dependent on its ability to uphold existing rules of the road, such as freedom of navigation and peaceful resolution of disputes, and face down challenges to the region’s stability and order, as well as its openness. Thus, </w:t>
      </w:r>
      <w:r w:rsidRPr="001735DD">
        <w:rPr>
          <w:rStyle w:val="StyleUnderline"/>
        </w:rPr>
        <w:t xml:space="preserve">permitting Chinese control over a critical part of a critical region would represent a major strategic setback for the United States; it also might </w:t>
      </w:r>
      <w:r w:rsidRPr="001735DD">
        <w:rPr>
          <w:rStyle w:val="Emphasis"/>
        </w:rPr>
        <w:t>embolden China to attempt to revise the status quo elsewhere</w:t>
      </w:r>
      <w:r w:rsidRPr="001735DD">
        <w:rPr>
          <w:rStyle w:val="StyleUnderline"/>
        </w:rPr>
        <w:t>, whether in Taiwan, the East China Sea, or the Indian Ocean</w:t>
      </w:r>
      <w:r w:rsidRPr="001735DD">
        <w:rPr>
          <w:sz w:val="16"/>
        </w:rPr>
        <w:t xml:space="preserve">. 15 Not least, it would signal to regional observers that Washington no longer can play its traditional role in the Asia-Pacific, and thereby would encourage regional players to accommodate Beijing rather than join with the United States to balance against an increasingly assertive China. Countries in Southeast Asia have been explicit about their need for continued U.S. engagement, lest they be forced to bandwagon with China, as the Philippines has done under Rodrigo Duterte. 16 Thus, from a geopolitical standpoint, the struggle over the South China Sea is not about “rocks,” but about whether states in Southeast Asia and the greater Indo-Pacific region will align with the United States or China. Although U.S. interests in the South China Sea are clear, U.S. policy there remains muddled. 17 The Obama administration frequently warned China not to carry out “reclamation, construction, or militarization” in the South China Sea, but these statements created expectations among states in Southeast Asia that U.S. leaders were unwilling to fulfill. Meanwhile, Washington worked diligently to strengthen U.S. diplomatic relationships and military capabilities in the region, yet U.S. leaders refused to comment publicly on whether the U.S.-Philippine Mutual Defense Treaty would apply in the South China Sea. The United States also encouraged Southeast Asian states to push back against Chinese coercion in both diplomatic and legal forums, and the White House worked with Congress to begin upgrading the maritime awareness and security capabilities of allies and partners in the region. Yet, as well-intentioned as these efforts were, the Obama administration ended its second term with a more divided Association of Southeast Asian Nations (ASEAN), despite China’s construction spree on disputed features and coercion of ASEAN members. Beijing’s lead over its neighbors in military and other coercive capabilities also remained enormous, and in most cases—most notably the seizure of Scarborough Shoal in 2012—Beijing simply went ahead with reclamation, construction, militarization, or other destabilizing actions despite U.S. warnings or attempts at mediation. As Obama’s presidency ended, there was a growing perception in the region—and even among some senior American policy makers—that the administration had drawn redlines that it ultimately had not upheld, and that too often it had failed to slow, let alone halt, China’s drive for primacy. 18 So far, the Trump administration too has struggled to articulate an effective approach. Administration officials initially took a hard line, with Secretary of State–designate Rex Tillerson suggesting in his confirmation hearing that Washington might prevent Beijing physically from accessing its artificial islands in the Spratlys. 19 Then the issue appeared to recede from the policy agenda as the administration focused on bilateral trade and North Korea as the dominant issues in U.S.-China relations. Although the U.S. military has conducted freedom-ofnavigation operations (FONOPs) to challenge China’s (and other states’) excessive claims, the administration has given the impression—which has been noted in key countries such as Vietnam—that it lacks an overall strategy for addressing Chinese advances. 20 Indeed, Vietnam’s reported decision in July 2017 to back down in the face of explicit Chinese threats, rather than to continue exploiting its own claimed offshore energy resources, provides a recent and disturbing indication of the effectiveness of Beijing’s coercive strategy. 21 The lack of top Asiafocused officials in place at the State Department and other key agencies only has exacerbated this problem. 22 As China consolidates existing gains, and perhaps seeks new ones, America’s strategic options and maneuvering space only will decrease. </w:t>
      </w:r>
      <w:r w:rsidRPr="001735DD">
        <w:rPr>
          <w:rStyle w:val="StyleUnderline"/>
        </w:rPr>
        <w:t>It is imperative that U.S. leaders decide what course to follow—whether to roll back, contain, offset, or accommodate China’s growing influence in the South China Sea.</w:t>
      </w:r>
    </w:p>
    <w:p w14:paraId="235349AF" w14:textId="77777777" w:rsidR="00387FEA" w:rsidRPr="001735DD" w:rsidRDefault="00387FEA" w:rsidP="00387FEA"/>
    <w:p w14:paraId="763C10A8" w14:textId="77777777" w:rsidR="00387FEA" w:rsidRDefault="00387FEA" w:rsidP="00387FEA">
      <w:pPr>
        <w:pStyle w:val="Heading4"/>
      </w:pPr>
      <w:r>
        <w:t>China is building floating nuclear plants</w:t>
      </w:r>
    </w:p>
    <w:p w14:paraId="79580061" w14:textId="77777777" w:rsidR="00387FEA" w:rsidRDefault="00387FEA" w:rsidP="00387FEA">
      <w:r>
        <w:t xml:space="preserve">David </w:t>
      </w:r>
      <w:r w:rsidRPr="000A705B">
        <w:rPr>
          <w:rStyle w:val="Style13ptBold"/>
        </w:rPr>
        <w:t>Tweed ‘18</w:t>
      </w:r>
      <w:r>
        <w:t xml:space="preserve"> is a </w:t>
      </w:r>
      <w:r w:rsidRPr="000A705B">
        <w:t>Hong Kong-based reporter at Bloomberg covering Asian security</w:t>
      </w:r>
      <w:r>
        <w:t>, August 17</w:t>
      </w:r>
      <w:r w:rsidRPr="000A705B">
        <w:rPr>
          <w:vertAlign w:val="superscript"/>
        </w:rPr>
        <w:t>th</w:t>
      </w:r>
      <w:r>
        <w:t>, 2018, “</w:t>
      </w:r>
      <w:r w:rsidRPr="000A705B">
        <w:t>China May Be Adding a ‘Nuclear Element’ to the South China Sea, the Pentagon Warns</w:t>
      </w:r>
      <w:r>
        <w:t xml:space="preserve">” from </w:t>
      </w:r>
      <w:r w:rsidRPr="000A705B">
        <w:t>https://time.com/5370092/south-china-sea-nuclear-power/</w:t>
      </w:r>
      <w:r>
        <w:t>, accessed 7/3/19 || OES-AT</w:t>
      </w:r>
    </w:p>
    <w:p w14:paraId="4013731D" w14:textId="77777777" w:rsidR="00387FEA" w:rsidRDefault="00387FEA" w:rsidP="00387FEA">
      <w:r w:rsidRPr="00A52F00">
        <w:rPr>
          <w:sz w:val="16"/>
        </w:rPr>
        <w:t xml:space="preserve">The Pentagon sounded a warning over </w:t>
      </w:r>
      <w:r w:rsidRPr="00A52F00">
        <w:rPr>
          <w:rStyle w:val="StyleUnderline"/>
        </w:rPr>
        <w:t>China’s plans to introduce floating nuclear power plants on disputed islands and reefs in the South China Sea</w:t>
      </w:r>
      <w:r w:rsidRPr="00A52F00">
        <w:rPr>
          <w:sz w:val="16"/>
        </w:rPr>
        <w:t>, part of annual report assessing the nation’s military strength. ¶ “</w:t>
      </w:r>
      <w:r w:rsidRPr="00A52F00">
        <w:rPr>
          <w:rStyle w:val="StyleUnderline"/>
        </w:rPr>
        <w:t xml:space="preserve">China’s plans to power these islands may add a </w:t>
      </w:r>
      <w:r w:rsidRPr="00A52F00">
        <w:rPr>
          <w:rStyle w:val="Emphasis"/>
        </w:rPr>
        <w:t>nuclear element to the territorial dispute</w:t>
      </w:r>
      <w:r w:rsidRPr="00A52F00">
        <w:rPr>
          <w:rStyle w:val="StyleUnderline"/>
        </w:rPr>
        <w:t>,” the</w:t>
      </w:r>
      <w:r w:rsidRPr="00A52F00">
        <w:rPr>
          <w:sz w:val="16"/>
        </w:rPr>
        <w:t xml:space="preserve"> Pentagon said in its 2018 report to Congress titled “Military and Security Developments Involving the People’s Republic of China.” </w:t>
      </w:r>
      <w:r w:rsidRPr="00A52F00">
        <w:rPr>
          <w:rStyle w:val="StyleUnderline"/>
        </w:rPr>
        <w:t xml:space="preserve">“China indicated development plans may be underway to power islands and reefs in the typhoon-prone South China Sea with floating nuclear power stations; development reportedly is to </w:t>
      </w:r>
      <w:r w:rsidRPr="00A52F00">
        <w:rPr>
          <w:rStyle w:val="Emphasis"/>
        </w:rPr>
        <w:t>begin prior to 2020</w:t>
      </w:r>
      <w:r w:rsidRPr="00A52F00">
        <w:rPr>
          <w:sz w:val="16"/>
        </w:rPr>
        <w:t xml:space="preserve">.” ¶ China Securities Journal — a Chinese state-run financial newspaper — said in 2016 that China could build up to 20 floating nuclear plants to “speed up the commercial development” of the South China Sea, according to a report in the South China Morning Post. Several Chinese state-run companies last year established </w:t>
      </w:r>
      <w:r w:rsidRPr="00A52F00">
        <w:rPr>
          <w:rStyle w:val="StyleUnderline"/>
        </w:rPr>
        <w:t>a joint venture that aims to strengthen China’s nuclear power capabilities in line with its ambitions to “become a strong maritime power,”</w:t>
      </w:r>
      <w:r w:rsidRPr="00A52F00">
        <w:rPr>
          <w:sz w:val="16"/>
        </w:rPr>
        <w:t xml:space="preserve"> the Post added, citing a statement released by the venture. ¶ Beijing claims more than 80 percent of the South China Sea, which carries around $3.4 trillion worth of global trade each year. Five other countries — including the Philippines and Vietnam — also have claims in the waters, which have led to </w:t>
      </w:r>
      <w:r w:rsidRPr="00A52F00">
        <w:rPr>
          <w:rStyle w:val="StyleUnderline"/>
        </w:rPr>
        <w:t>clashes over fishing rights and energy exploration</w:t>
      </w:r>
      <w:r w:rsidRPr="00A52F00">
        <w:rPr>
          <w:sz w:val="16"/>
        </w:rPr>
        <w:t>. ¶ U</w:t>
      </w:r>
      <w:r w:rsidRPr="00A52F00">
        <w:rPr>
          <w:rStyle w:val="StyleUnderline"/>
        </w:rPr>
        <w:t>.S.-China military ties have deteriorated of late, with the Trump administration in May revoking an invitation for Beijing to join in Pacific naval exercises due to its activities in disputed parts of the sea.</w:t>
      </w:r>
      <w:r w:rsidRPr="00A52F00">
        <w:rPr>
          <w:sz w:val="16"/>
        </w:rPr>
        <w:t xml:space="preserve"> China has reclaimed 3,200 of acres of land in the Spratly Island chain and militarized them with ports, runways and other military infrastructure. ¶ “The best-case scenario for the region would be China reconsidering the electricity supply source for its controlled islands, or at least a delay in the deployment of the fleet,” given potential safety challenges and security risks from pirates or regional terror groups, Viet Phuong Nguyen, a nuclear researcher at the Korea Advanced Institute of Science and Technology, wrote in The Diplomat that month.</w:t>
      </w:r>
    </w:p>
    <w:p w14:paraId="4533EC56" w14:textId="77777777" w:rsidR="00387FEA" w:rsidRDefault="00387FEA" w:rsidP="00387FEA"/>
    <w:p w14:paraId="73FE800C" w14:textId="77777777" w:rsidR="00387FEA" w:rsidRDefault="00387FEA" w:rsidP="00387FEA">
      <w:pPr>
        <w:pStyle w:val="Heading4"/>
      </w:pPr>
      <w:r>
        <w:t>China is not trying to undermine or replace US power – prefer official documents</w:t>
      </w:r>
    </w:p>
    <w:p w14:paraId="05834047" w14:textId="77777777" w:rsidR="00387FEA" w:rsidRPr="005E1124" w:rsidRDefault="00387FEA" w:rsidP="00387FEA">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17459746" w14:textId="77777777" w:rsidR="00387FEA" w:rsidRDefault="00387FEA" w:rsidP="00387FEA">
      <w:r w:rsidRPr="00435D12">
        <w:rPr>
          <w:sz w:val="16"/>
        </w:rPr>
        <w:t xml:space="preserve">In contrast, Michael Swaine concludes </w:t>
      </w:r>
      <w:r w:rsidRPr="005E1124">
        <w:rPr>
          <w:rStyle w:val="StyleUnderline"/>
        </w:rPr>
        <w:t>that “</w:t>
      </w:r>
      <w:r w:rsidRPr="00435D12">
        <w:rPr>
          <w:rStyle w:val="Emphasis"/>
        </w:rPr>
        <w:t>neither China’s existing grand strategy</w:t>
      </w:r>
      <w:r w:rsidRPr="005E1124">
        <w:rPr>
          <w:rStyle w:val="StyleUnderline"/>
        </w:rPr>
        <w:t xml:space="preserve"> </w:t>
      </w:r>
      <w:r w:rsidRPr="00435D12">
        <w:rPr>
          <w:rStyle w:val="Emphasis"/>
        </w:rPr>
        <w:t>nor public</w:t>
      </w:r>
      <w:r w:rsidRPr="005E1124">
        <w:rPr>
          <w:rStyle w:val="StyleUnderline"/>
        </w:rPr>
        <w:t xml:space="preserve"> PRC [People’s Republic of China] </w:t>
      </w:r>
      <w:r w:rsidRPr="00435D12">
        <w:rPr>
          <w:rStyle w:val="Emphasis"/>
        </w:rPr>
        <w:t>documents,</w:t>
      </w:r>
      <w:r w:rsidRPr="005E1124">
        <w:rPr>
          <w:rStyle w:val="StyleUnderline"/>
        </w:rPr>
        <w:t xml:space="preserve"> statements, and formal policy actions </w:t>
      </w:r>
      <w:r w:rsidRPr="00435D12">
        <w:rPr>
          <w:rStyle w:val="Emphasis"/>
        </w:rPr>
        <w:t>provide conclusive evidence of</w:t>
      </w:r>
      <w:r w:rsidRPr="005E1124">
        <w:rPr>
          <w:rStyle w:val="StyleUnderline"/>
        </w:rPr>
        <w:t xml:space="preserve"> … [a] commitment to </w:t>
      </w:r>
      <w:r w:rsidRPr="00435D12">
        <w:rPr>
          <w:rStyle w:val="Emphasis"/>
        </w:rPr>
        <w:t xml:space="preserve">undermine </w:t>
      </w:r>
      <w:r w:rsidRPr="005E1124">
        <w:rPr>
          <w:rStyle w:val="StyleUnderline"/>
        </w:rPr>
        <w:t>or replace U.</w:t>
      </w:r>
      <w:r w:rsidRPr="00435D12">
        <w:rPr>
          <w:rStyle w:val="Emphasis"/>
        </w:rPr>
        <w:t>S. power</w:t>
      </w:r>
      <w:r w:rsidRPr="005E1124">
        <w:rPr>
          <w:rStyle w:val="StyleUnderline"/>
        </w:rPr>
        <w:t>.”</w:t>
      </w:r>
      <w:r w:rsidRPr="00435D12">
        <w:rPr>
          <w:sz w:val="16"/>
        </w:rPr>
        <w:t xml:space="preserve">38 This is consistent with my view, grounded in defensive realist logic, that </w:t>
      </w:r>
      <w:r w:rsidRPr="005E1124">
        <w:rPr>
          <w:rStyle w:val="StyleUnderline"/>
        </w:rPr>
        <w:t>China can be very secure with the United States maintaining its alliances and forward deployment.</w:t>
      </w:r>
      <w:r w:rsidRPr="00435D12">
        <w:rPr>
          <w:sz w:val="16"/>
        </w:rPr>
        <w:t xml:space="preserve"> Given that [End Page 63] hegemony would provide only a small increase in its security, China should find the risks unwarranted. The only significant caveat concerns the U.S. ability to pressure China with a blockade during a conflict over Taiwan.39 However, whether China has nonsecurity motives for pursuing regional hegemony—including ideational rationales for wanting to be the region’s dominant power—is a separate question.40 If it does, then the current U.S. grand strategy will be incompatible with China’s goals, and intense competition is likely to ensue. ¶ CHINA’S MOTIVES AND AMBITIONS ¶ The nature and extent of China’s motives and ambitions are possibly the key factors determining whether U.S. accommodation would, on net, contribute to U.S. objectives in Asia. Assessing the motives of a rising power is difficult because increased military capability could enhance the ability, and therefore the willingness, of both greedy states and security seekers to achieve expansionist geopolitical objectives.41 </w:t>
      </w:r>
      <w:r w:rsidRPr="004154C7">
        <w:rPr>
          <w:rStyle w:val="StyleUnderline"/>
        </w:rPr>
        <w:t>The China case is further complicated by disagreements about the geopolitical status quo, which lead the United States and China to divergent views of whether efforts to acquire disputed territory reflect greedy or security motives.4</w:t>
      </w:r>
      <w:r w:rsidRPr="00435D12">
        <w:rPr>
          <w:sz w:val="16"/>
        </w:rPr>
        <w:t xml:space="preserve">2 ¶ </w:t>
      </w:r>
      <w:r w:rsidRPr="004154C7">
        <w:rPr>
          <w:rStyle w:val="StyleUnderline"/>
        </w:rPr>
        <w:t>Many American experts are increasingly concerned that China’s ambitions and assertiveness are growing in step with its power</w:t>
      </w:r>
      <w:r w:rsidRPr="00435D12">
        <w:rPr>
          <w:sz w:val="16"/>
        </w:rPr>
        <w:t xml:space="preserve">.43 Other experts, however, question whether this is true.44 Therefore, U.S. policy toward China will necessarily involve balancing the risks generated by this uncertainty. ¶ </w:t>
      </w:r>
      <w:r w:rsidRPr="004154C7">
        <w:rPr>
          <w:rStyle w:val="StyleUnderline"/>
        </w:rPr>
        <w:t xml:space="preserve">From the United States’ perspective, there is broad agreement on </w:t>
      </w:r>
      <w:r w:rsidRPr="004154C7">
        <w:rPr>
          <w:rStyle w:val="Emphasis"/>
        </w:rPr>
        <w:t>Taiwan</w:t>
      </w:r>
      <w:r w:rsidRPr="004154C7">
        <w:rPr>
          <w:rStyle w:val="StyleUnderline"/>
        </w:rPr>
        <w:t xml:space="preserve">—China’s goal of unification </w:t>
      </w:r>
      <w:r w:rsidRPr="004154C7">
        <w:rPr>
          <w:rStyle w:val="Emphasis"/>
        </w:rPr>
        <w:t>makes China a limited-aims expansionist state</w:t>
      </w:r>
      <w:r w:rsidRPr="00435D12">
        <w:rPr>
          <w:sz w:val="16"/>
        </w:rPr>
        <w:t xml:space="preserve">. Whether this desire to revise the status quo reflects greedy or security-seeking [End Page 64] motives, however, is a complicated matter, because </w:t>
      </w:r>
      <w:r w:rsidRPr="004154C7">
        <w:rPr>
          <w:rStyle w:val="StyleUnderline"/>
        </w:rPr>
        <w:t>China and the United States disagree about what constitutes the status quo. From China’s perspective, control of Taiwan is a security objective because China considers Taiwan part of its homeland</w:t>
      </w:r>
      <w:r w:rsidRPr="00435D12">
        <w:rPr>
          <w:sz w:val="16"/>
        </w:rPr>
        <w:t>.45 In contrast, g</w:t>
      </w:r>
      <w:r w:rsidRPr="004154C7">
        <w:rPr>
          <w:rStyle w:val="StyleUnderline"/>
        </w:rPr>
        <w:t>iven the United States’ understanding of the status quo, China’s determination to control Taiwan reflects greedy motives.</w:t>
      </w:r>
      <w:r w:rsidRPr="00435D12">
        <w:rPr>
          <w:sz w:val="16"/>
        </w:rPr>
        <w:t xml:space="preserve"> Since the late 2000s, with the change in Taiwan’s leadership, cross-strait relations have been increasingly good; thus, the Taiwan issue has not fueled growing concern about China’s assertiveness. ¶ Around the same time, </w:t>
      </w:r>
      <w:r w:rsidRPr="004154C7">
        <w:rPr>
          <w:rStyle w:val="StyleUnderline"/>
        </w:rPr>
        <w:t>China’s policies in the South China and East China Seas started generating growing concern that China’s goals are more extensive than previously believed and that Beijing places greater value on achieving them.</w:t>
      </w:r>
      <w:r w:rsidRPr="00435D12">
        <w:rPr>
          <w:sz w:val="16"/>
        </w:rPr>
        <w:t xml:space="preserve"> Careful analysis through 2011 finds that many of these fears were exaggerated: although China was acting more assertively, it had not expanded its maritime claims; and much of China’s policy was in reaction to more assertive policies adopted by other claimants. Less reassuring, China’s behavior did reflect its growing military capabilities and its leaders’ sensitivity to nationalist pressures.46 ¶ China’s more recent policies provide grounds for greater concern. Reacting to the purchase of the Senkaku/Diaoyu Islands by the Japanese government in 2012, China launched a series of persistent and increasingly risky operations against the islands, which are under Japanese administrative control. Perhaps more significant, China appears to have redefined the nature of its interests in the Diaoyu Islands, stating for the first time that they are among its core interests.47 China’s establishment of an air defense identification zone over part of the East China Sea in 2013 has further fueled tensions.48 China’s policy has also arguably become more assertive in the South China Sea. For example, in 2012 [End Page 65] China used patrol ships to prevail over the Philippines in a dispute over the Scarborough Shoal.49 More recently, a serious crisis ensued when a Chinese-controlled oil company installed a large oil rig in waters claimed by Vietnam.50 ¶ Although none of these territorial claims is new, China’s changing definition of its interests and its more assertive behavior are causes for concern. First, </w:t>
      </w:r>
      <w:r w:rsidRPr="004154C7">
        <w:rPr>
          <w:rStyle w:val="StyleUnderline"/>
        </w:rPr>
        <w:t>if China’s changing policies simply reflect its increased military capabilities</w:t>
      </w:r>
      <w:r w:rsidRPr="00435D12">
        <w:rPr>
          <w:sz w:val="16"/>
        </w:rPr>
        <w:t xml:space="preserve">, then its actions are a reminder of the obvious—as its improved military capabilities increase the probability of success or reduce the costs of conflict, or both, China will become more willing to use, and threaten to use, force in pursuit its goals.51 ¶ Second, and probably more worrisome, China’s actions could reflect an increase in the value that its leadership places on achieving its goals. The shift in China’s framing of the Senkaku/Diaoyu dispute implies a reduced willingness to compromise on this issue. Although this could simply reflect the reduced risks of fighting, it could also result from an increase in the value that China places on prevailing. China appears to have largely abandoned its “peaceful rise” strategy, which was intended to avoid scaring neighboring countries and, in turn, to avoid generating military buildups and the formation and deepening of opposing alliances.52 China’s recent actions suggest that it now places lower priority on avoiding provoking other states. ¶ </w:t>
      </w:r>
      <w:r w:rsidRPr="004154C7">
        <w:rPr>
          <w:rStyle w:val="StyleUnderline"/>
        </w:rPr>
        <w:t>Drawing conclusions about China’s motives from its behavior is not straightforward</w:t>
      </w:r>
      <w:r w:rsidRPr="00435D12">
        <w:rPr>
          <w:sz w:val="16"/>
        </w:rPr>
        <w:t xml:space="preserve">, however, because </w:t>
      </w:r>
      <w:r w:rsidRPr="004154C7">
        <w:rPr>
          <w:rStyle w:val="StyleUnderline"/>
        </w:rPr>
        <w:t>China might be acting out of a sense of increased insecurity</w:t>
      </w:r>
      <w:r w:rsidRPr="00435D12">
        <w:rPr>
          <w:sz w:val="16"/>
        </w:rPr>
        <w:t xml:space="preserve">. If so, its actions would reflect changes in its view of its international environment, not changes in its motives. </w:t>
      </w:r>
      <w:r w:rsidRPr="004154C7">
        <w:rPr>
          <w:rStyle w:val="StyleUnderline"/>
        </w:rPr>
        <w:t>Many experts describe China as an insecure state</w:t>
      </w:r>
      <w:r w:rsidRPr="00435D12">
        <w:rPr>
          <w:sz w:val="16"/>
        </w:rPr>
        <w:t xml:space="preserve">. For example, Andrew Nathan and Andrew Scobell write, “Vulnerability to threats is the main driver of China’s foreign policy. The world as seen from Beijing is a terrain of hazards, stretching from the streets outside the policymaker’s window to the land borders and sea lines thousands of miles to the north, east, south, and west and beyond to the mines and oilfields of distant continents.”53 David Shambaugh concludes that </w:t>
      </w:r>
      <w:r w:rsidRPr="004154C7">
        <w:rPr>
          <w:rStyle w:val="StyleUnderline"/>
        </w:rPr>
        <w:t>China is “undergoing an identity crisis of significant proportion,”</w:t>
      </w:r>
      <w:r w:rsidRPr="00435D12">
        <w:rPr>
          <w:sz w:val="16"/>
        </w:rPr>
        <w:t xml:space="preserve"> and that “it is not so [End Page 66] much an aggressive or threatening China with which the world should be concerned, but rather an insecure, confused, frustrated, angry, dissatisfied, selfish, truculent and lonely power. More than anything, </w:t>
      </w:r>
      <w:r w:rsidRPr="004154C7">
        <w:rPr>
          <w:rStyle w:val="StyleUnderline"/>
        </w:rPr>
        <w:t>China wants to be prosperous, secure, respected, and left alone in its own geocultural orbit.</w:t>
      </w:r>
      <w:r w:rsidRPr="00435D12">
        <w:rPr>
          <w:sz w:val="16"/>
        </w:rPr>
        <w:t xml:space="preserve">”54 ¶ Additionally, recent </w:t>
      </w:r>
      <w:r w:rsidRPr="004154C7">
        <w:rPr>
          <w:rStyle w:val="Emphasis"/>
        </w:rPr>
        <w:t>U.S. policy could be a cause of China’s insecurity</w:t>
      </w:r>
      <w:r w:rsidRPr="00435D12">
        <w:rPr>
          <w:sz w:val="16"/>
        </w:rPr>
        <w:t xml:space="preserve">. Robert Ross argues that the U.S. rebalance toward Asia has increased China’s insecurity, which in turn has led China to pursue more assertive policies. He is especially critical of the shift in U.S. policy toward direct involvement in China’s sovereignty disputes over the Spratly Islands in the South China Sea, and concludes that “Beijing predictably saw this departure from past U.S. policy as gratuitous, expansionist and threatening. … China pushed back against the pivot [rebalance] with concrete policies rather than the merely aggressive rhetoric it employed in the past.”55 ¶ Overall, then, one is left with grounds for concern about China’s motives, but also much uncertainty. Thus far, recent Chinese behavior does not offer clear evidence of expanding goals or goals that go beyond security.56 This leaves open the possibility that as its power grows, China will become more determined to fully achieve its current sovereignty claims, but not adopt nonsecurity goals that would drive more ambitious territorial expansion. At the same time, one cannot exclude the possibility that China’s motives will become more malign as it power increases. Consequently, U.S. assessments of the risks of accommodation will have to factor in this additional layer of uncertainty. ¶ A third feature of China’s policy that is cause for concern is that </w:t>
      </w:r>
      <w:r w:rsidRPr="004154C7">
        <w:rPr>
          <w:rStyle w:val="StyleUnderline"/>
        </w:rPr>
        <w:t>growing nationalism or weak civil-military relations</w:t>
      </w:r>
      <w:r w:rsidRPr="00435D12">
        <w:rPr>
          <w:sz w:val="16"/>
        </w:rPr>
        <w:t>, or both, m</w:t>
      </w:r>
      <w:r w:rsidRPr="004154C7">
        <w:rPr>
          <w:rStyle w:val="StyleUnderline"/>
        </w:rPr>
        <w:t>ay be contributing to greater Chinese assertiveness vis-à-vis its maritime disputes a</w:t>
      </w:r>
      <w:r w:rsidRPr="00435D12">
        <w:rPr>
          <w:sz w:val="16"/>
        </w:rPr>
        <w:t>nd could contribute to expansion of China’s future goals.57 One interpretation suggests that China is less dangerous than if it were not plagued by these problems, because it is reassuring that China’s leaders do not prefer more assertive policies, and only sometimes feel compelled to pursue them to avoid negative nationalist [End Page 67] reactions. An alternative interpretation is more compelling and far less reassuring—if nationalist pressures from Chinese elites and the broader public are pushing China’s leaders to act more assertively or preventing them from stepping back once crises occur, China could be driven to adopt more assertive policies than those preferred by its leaders. Consequently, it is worrisome that careful observers frequently note the role of nationalist pressures in influencing China’s policies. For example, Taylor Fravel and Michael Swaine argue that China’s willingness to use force to resolve territorial disputes in the East China Sea could have increased because “acute nationalist sensitivities toward Japan exist among the Chinese public.” Iain Johnston explains that the Chinese ministry of foreign affairs could not state publicly that reports that China had declared the South China Sea a core interest were wrong, because this “might have raised the ire of nationalists within the population and the elite.”58 If unchecked, nationalism has the potential to lead China to adopt nonsecurity goals—for example, the status that could be envisioned accompanying the acquisition of the economic and military power needed to be a superpower—that could require pushing the United States out of East Asia.59 Chinese nationalism, however, does not appear to have begun to approach this level of influence.60 Accommodation would be more dangerous if the United States eventually faces this type of China, although the much greater peril would be the full incompatibility of the two states’ regional goals. ¶</w:t>
      </w:r>
    </w:p>
    <w:p w14:paraId="0A997C65" w14:textId="77777777" w:rsidR="00387FEA" w:rsidRDefault="00387FEA" w:rsidP="00FA02EB"/>
    <w:p w14:paraId="51D823E3" w14:textId="77777777" w:rsidR="00D42057" w:rsidRDefault="00D42057" w:rsidP="00D42057">
      <w:pPr>
        <w:pStyle w:val="Heading3"/>
      </w:pPr>
      <w:r>
        <w:t>Uniq: Risk ECS War High</w:t>
      </w:r>
    </w:p>
    <w:p w14:paraId="6BE5A590" w14:textId="77777777" w:rsidR="00D42057" w:rsidRDefault="00D42057" w:rsidP="00D42057">
      <w:pPr>
        <w:pStyle w:val="Heading4"/>
      </w:pPr>
      <w:r>
        <w:t>war in the East China Sea is dangerously high</w:t>
      </w:r>
    </w:p>
    <w:p w14:paraId="640D66F1" w14:textId="77777777" w:rsidR="00D42057" w:rsidRDefault="00D42057" w:rsidP="00D42057">
      <w:r w:rsidRPr="00A20568">
        <w:t xml:space="preserve">Hugh </w:t>
      </w:r>
      <w:r w:rsidRPr="00A20568">
        <w:rPr>
          <w:rStyle w:val="Style13ptBold"/>
        </w:rPr>
        <w:t>White ’14</w:t>
      </w:r>
      <w:r>
        <w:t xml:space="preserve"> </w:t>
      </w:r>
      <w:r w:rsidRPr="00A20568">
        <w:t>is professor of strategic studies at the Australian National University in Canberra. His book The China Choice: Why We Should Share Power was published in the US last year by Oxford University Press</w:t>
      </w:r>
      <w:r>
        <w:t>, July 15</w:t>
      </w:r>
      <w:r w:rsidRPr="00A20568">
        <w:rPr>
          <w:vertAlign w:val="superscript"/>
        </w:rPr>
        <w:t>th</w:t>
      </w:r>
      <w:r>
        <w:t>, 2014, “</w:t>
      </w:r>
      <w:r w:rsidRPr="00A20568">
        <w:t>A Great War in the East China Sea: Why China and Japan Could Fight</w:t>
      </w:r>
      <w:r>
        <w:t xml:space="preserve">” from </w:t>
      </w:r>
      <w:r w:rsidRPr="00A20568">
        <w:t>https://nationalinterest.org/feature/great-war-the-east-china-sea-why-china-japan-could-fight-10877</w:t>
      </w:r>
      <w:r>
        <w:t>, accessed 7/3/19 || OES-AT</w:t>
      </w:r>
    </w:p>
    <w:p w14:paraId="71331F76" w14:textId="77777777" w:rsidR="00D42057" w:rsidRDefault="00D42057" w:rsidP="00D42057">
      <w:pPr>
        <w:rPr>
          <w:rStyle w:val="StyleUnderline"/>
        </w:rPr>
      </w:pPr>
      <w:r w:rsidRPr="0001597E">
        <w:rPr>
          <w:sz w:val="16"/>
        </w:rPr>
        <w:t>F</w:t>
      </w:r>
      <w:r w:rsidRPr="0001597E">
        <w:rPr>
          <w:rStyle w:val="StyleUnderline"/>
        </w:rPr>
        <w:t>ew people believe that either China or Japan would deliberately start a war in the East China Sea.</w:t>
      </w:r>
      <w:r w:rsidRPr="0001597E">
        <w:rPr>
          <w:sz w:val="16"/>
        </w:rPr>
        <w:t xml:space="preserve"> Most analysts assume that </w:t>
      </w:r>
      <w:r w:rsidRPr="00C21C4D">
        <w:rPr>
          <w:rStyle w:val="StyleUnderline"/>
        </w:rPr>
        <w:t>an armed clash could only occur through accident, misunderstanding or unauthorized acts</w:t>
      </w:r>
      <w:r w:rsidRPr="0001597E">
        <w:rPr>
          <w:sz w:val="16"/>
        </w:rPr>
        <w:t xml:space="preserve"> by junior officers acting without, or even against, orders. </w:t>
      </w:r>
      <w:r w:rsidRPr="00C21C4D">
        <w:rPr>
          <w:rStyle w:val="StyleUnderline"/>
        </w:rPr>
        <w:t>These are not remote possibilities</w:t>
      </w:r>
      <w:r w:rsidRPr="0001597E">
        <w:rPr>
          <w:sz w:val="16"/>
        </w:rPr>
        <w:t xml:space="preserve">, of course. </w:t>
      </w:r>
      <w:r w:rsidRPr="00C21C4D">
        <w:rPr>
          <w:rStyle w:val="StyleUnderline"/>
        </w:rPr>
        <w:t>They already make the risk of war dangerously high. But we underestimate how high that risk really is if we think this is the only way a war could begin</w:t>
      </w:r>
      <w:r w:rsidRPr="0001597E">
        <w:rPr>
          <w:sz w:val="16"/>
        </w:rPr>
        <w:t xml:space="preserve">. I think there is a real possibility that fighting might be started deliberately by one side or the other, and unless we understand the circumstances that might prompt that step from either side, we will not be able to take steps to avoid them. ¶ First, we must be clear that neither side is at all likely to deliberately start a fight over possession of the disputed islands themselves, or even of the resources that might lie around them. They are not worth a military conflict to anyone. But the dispute has never been about territory. The islands are simply tokens in a contest to define the roles and status of Asia’s great powers over coming decades. These are issues over which states might well choose to start a war. ¶ Let’s start with China. As I have argued elsewhere, China’s primary aim is to strengthen its leadership in Asia and undermine America’s. The best way to do that without confronting America too directly is to weaken the alliances and partnerships that underpin U.S. regional leadership. It therefore wants to persuade U.S. allies that Washington is no longer willing to stand up for them against the growing power of China. (Whether Beijing would be right to assume that without U.S. support they would more willingly accept Chinese leadership is a separate question, of course. As far as Japan is concerned, I think they are probably wrong, but that is a separate issue.) ¶ Beijing has clearly decided that the Senkaku/Diaoyu dispute provides a perfect opportunity to demonstrate America’s wavering commitment to its allies. So far, they seem to have been right. China’s threatening military actions around the islands have stoked Japanese anxieties about whether, in the event of a clash, America would provide military support. Washington has done exactly as Beijing hoped, by sending distinctly mixed messages about what it might do in a crisis. This has indeed undermined Japanese confidence in the alliance. ¶ The risk here is that China might decide to take this approach one step further. Clearly, all of Japan’s fears would be realized, and the U.S.-Japanese alliance would be dealt a much more serious blow if a clash actually occurred around the Senkaku/Diaoyu islands and America did indeed fail to come to Japan’s aid. There must be a big temptation for Beijing to put America’s position in Asia to this much sterner test, in the hope that it will crack. ¶ Of course, </w:t>
      </w:r>
      <w:r w:rsidRPr="00C21C4D">
        <w:rPr>
          <w:rStyle w:val="StyleUnderline"/>
        </w:rPr>
        <w:t>that would only be a temptation if Beijing was very confident that Washington would indeed let Japan down</w:t>
      </w:r>
      <w:r w:rsidRPr="0001597E">
        <w:rPr>
          <w:sz w:val="16"/>
        </w:rPr>
        <w:t>. I think Beijing probably is quite confident of that, because</w:t>
      </w:r>
      <w:r w:rsidRPr="00C21C4D">
        <w:rPr>
          <w:rStyle w:val="StyleUnderline"/>
        </w:rPr>
        <w:t xml:space="preserve"> they assume that Washington recognizes that America could not win an East China Sea conflict, and would be deterred from starting one for fear that it would escalate toward a nuclear exchange</w:t>
      </w:r>
      <w:r w:rsidRPr="0001597E">
        <w:rPr>
          <w:sz w:val="16"/>
        </w:rPr>
        <w:t xml:space="preserve"> (I have explained this reasoning here). ¶ But Beijing must know that a really determined U.S. president might have the nerve to stare them down anyway. That gives Beijing a motive to move sooner rather than later in testing U.S. resolve. They have a motive to bring on a clash with Japan—perhaps by deliberately staging an “accidental” exchange of fire—while there is someone in the White House who they think will not have that kind of nerve. Someone like President Obama. ¶ Obama’s reluctance to engage in Libya, Syria, Ukraine and Iraq and the evident ambivalence about the much-hyped “pivot” to Asia may encourage Beijing to think that Obama’s presidency offers them a window of opportunity that will close after the next election if the new president is bolder—or more reckless. If so, China’s leaders might be tempted to stage an incident against Japan while Obama is still in the White House. ¶ The obvious way to reduce this risk is for the president to state clearly that America would support Japan militarily in any clash over the Senkaku/Diaoyu islands, which is exactly what Obama said in Tokyo in late April. If a statement like this carries real credibility, it should deter Beijing from starting a clash. But if not—if it looks like a bluff or a rash statement made without careful consideration of what a war with China might mean—then China might expect that Obama would back down if put to the test. That could then actually encourage China to stage a clash. ¶ We can see why if we look back half a century. Shortly before the crisis broke in October 1962, Kennedy had publicly promised to prevent Moscow from deploying missiles to Cuba. Recent scholarship suggests that Khrushchev saw this as an opportunity to score an easy win over his younger and less experienced adversary. He believed Kennedy would not risk war to back up his promise, because Khrushchev did not believe that Soviet missiles in Cuba would materially affect U.S. security, and he didn’t believe Kennedy would think they would either. He therefore decided to call Kennedy’s bluff, make him back down, and gain a psychological and political advantage. That was why he sent the missiles to Cuba. ¶ In the event, of course, Kennedy turned out to be tougher—or more reckless—than Khrushchev had expected, and Khrushchev suffered the consequences. However, there is a risk that Beijing might respond—as Khrushchev did to Kennedy—to Obama’s less-than-credible affirmation of U.S. support to Japan, seeing it as an opportunity to call his bluff and damage his, and America’s, credibility in Asia. The more Obama commits himself to support Japan, the worse it will look for America, and the better it will look for China, if he doesn’t. ¶ This suggests that Obama should be very wary about bold affirmations of commitment to defend Japan, unless he can be sure that China will believe them. The best and perhaps only way to do that is to persuade Beijing that their assumptions about how such a war would go are wrong. He needs to convince Beijing that America does indeed have credible military options to defeat China in an East China Sea conflict. To do that he needs to do more than just boast about America’s unmatched military power, because Beijing does not buy that line anymore. He needs to look carefully at how exactly America could prevail over China militarily. If, having done that, he believes there is a workable military option, he needs to say enough about it publicly to convince the Chinese of that. If not, of course, then he needs to rethink his whole strategy in Asia. ¶ What about Japan? Is there any risk that Tokyo might decide deliberately to start an armed clash with China? On the face of it this seems a much less likely possibility, but it cannot be dismissed completely. Japan’s leaders might decide that their interests would be served by bringing on a clash and settling the question of U.S. commitment to Japan’s security once and for all. They could well think that time is not on their side. After all, if they are worried today that America might not be willing to confront China on their behalf, how much less confident can they be about what would happen if they clashed with China five or ten years from now? That might lead them to think that it would be better to bring a conflict on now, hoping that Washington would step forward with a robust military response which would force China to back off and drop its challenge to U.S. leadership in Asia, while restoring Japanese confidence in America’s security guarantees. Students of history will see some echoes here of the thinking which brought Japan to Pearl Harbour in 1941. ¶ Of course, Japan’s leaders would recognize the real possibility that America would fail a test of its commitment. But they might think Japan would be better off knowing now that America will not protect them from China, rather than remaining uncertain. It is not hard to imagine Japanese leaders like Shinzo Abe concluding that if Japan must in the future stand on its own against China without U.S. support, the sooner this becomes clear, the better. And the sooner Japan can start to take the necessary steps to defend itself independently, the better. ¶ None of this suggests that conflict in the East China Sea is inevitable, or even that it is probable. </w:t>
      </w:r>
      <w:r w:rsidRPr="0001597E">
        <w:rPr>
          <w:rStyle w:val="StyleUnderline"/>
        </w:rPr>
        <w:t>But it does suggest that more needs to be done to prevent conflict than just avoid accidents or miscalculations. And it also suggests we need to move quickly.</w:t>
      </w:r>
    </w:p>
    <w:p w14:paraId="62953695" w14:textId="3196B72A" w:rsidR="00D42057" w:rsidRDefault="00970505" w:rsidP="00D42057">
      <w:pPr>
        <w:pStyle w:val="Heading3"/>
      </w:pPr>
      <w:r>
        <w:t xml:space="preserve">Uniq: </w:t>
      </w:r>
      <w:r w:rsidR="00D42057">
        <w:t>SCS War Brinks</w:t>
      </w:r>
    </w:p>
    <w:p w14:paraId="115BEA2B" w14:textId="77777777" w:rsidR="00D42057" w:rsidRPr="007437FB" w:rsidRDefault="00D42057" w:rsidP="00D42057"/>
    <w:p w14:paraId="0E3326A7" w14:textId="77777777" w:rsidR="00D42057" w:rsidRDefault="00D42057" w:rsidP="00D42057">
      <w:pPr>
        <w:pStyle w:val="Heading4"/>
      </w:pPr>
      <w:r>
        <w:t>China and the US are on the brink of a serious confrontation in the SCS</w:t>
      </w:r>
    </w:p>
    <w:p w14:paraId="5B5E7C87" w14:textId="77777777" w:rsidR="00D42057" w:rsidRDefault="00D42057" w:rsidP="00D42057">
      <w:r w:rsidRPr="00140DA2">
        <w:t xml:space="preserve">Dr. Robert </w:t>
      </w:r>
      <w:r w:rsidRPr="00140DA2">
        <w:rPr>
          <w:rStyle w:val="Style13ptBold"/>
        </w:rPr>
        <w:t>Farley ‘19</w:t>
      </w:r>
      <w:r w:rsidRPr="00140DA2">
        <w:t>, a frequent contributor to TNI, teaches at the Patterson School of Diplomacy and International Commerce at the University of Kentucky. He is the author of the Battleship Book and can be found at @drfarls. The views expressed are those of the author and do not necessarily reflect the official policy or position of the Department of the Army, Department of Defense, or the U.S. Government</w:t>
      </w:r>
      <w:r>
        <w:t>, June 6</w:t>
      </w:r>
      <w:r w:rsidRPr="00140DA2">
        <w:rPr>
          <w:vertAlign w:val="superscript"/>
        </w:rPr>
        <w:t>th</w:t>
      </w:r>
      <w:r>
        <w:t>, 2019, “</w:t>
      </w:r>
      <w:r w:rsidRPr="00140DA2">
        <w:t>Showdown: How a U.S.-China War Could Start in the South China Sea</w:t>
      </w:r>
      <w:r>
        <w:t xml:space="preserve">” from </w:t>
      </w:r>
      <w:r w:rsidRPr="00140DA2">
        <w:t>https://nationalinterest.org/blog/buzz/showdown-how-us-china-war-could-start-south-china-sea-61182</w:t>
      </w:r>
      <w:r>
        <w:t>, accessed 7/3/19 || OES-AT</w:t>
      </w:r>
    </w:p>
    <w:p w14:paraId="52DC3928" w14:textId="7705FBB9" w:rsidR="00D42057" w:rsidRDefault="00D42057" w:rsidP="00D42057">
      <w:pPr>
        <w:rPr>
          <w:sz w:val="16"/>
        </w:rPr>
      </w:pPr>
      <w:r w:rsidRPr="00140DA2">
        <w:rPr>
          <w:sz w:val="16"/>
        </w:rPr>
        <w:t xml:space="preserve">Here are </w:t>
      </w:r>
      <w:r w:rsidRPr="00254530">
        <w:rPr>
          <w:rStyle w:val="StyleUnderline"/>
        </w:rPr>
        <w:t>three ways in which tensions in the South China Sea might lead to conflict</w:t>
      </w:r>
      <w:r w:rsidRPr="00140DA2">
        <w:rPr>
          <w:sz w:val="16"/>
        </w:rPr>
        <w:t xml:space="preserve">. ¶ Neither China nor the United States want war, at least not in the near future. China’s military buildup notwithstanding, the People’s Liberation Army (PLA) and its components are not ready to fight the United States. The U.S., for its part, would surely prefer to avoid the chaos and uncertainty that any military conflict with China would create. ¶ Nevertheless, </w:t>
      </w:r>
      <w:r w:rsidRPr="00254530">
        <w:rPr>
          <w:rStyle w:val="StyleUnderline"/>
        </w:rPr>
        <w:t>both China and the United States are making commitments in the South China Sea</w:t>
      </w:r>
      <w:r w:rsidRPr="00140DA2">
        <w:rPr>
          <w:sz w:val="16"/>
        </w:rPr>
        <w:t xml:space="preserve"> that each may find difficult to back away from. Over the past two weeks, these commitments have generated a war of words that analysts of the relationship have found troubling. The key problems focus on China’s efforts to expand (or create) islands in the Spratlys, which could theoretically provide the basis for claims to territorial waters. The insistence of the United States on freedom of navigation could bring these tensions to a boil. Here are three ways in which tensions in the South China Sea might lead to conflict. ¶ </w:t>
      </w:r>
      <w:r w:rsidRPr="00254530">
        <w:rPr>
          <w:rStyle w:val="StyleUnderline"/>
        </w:rPr>
        <w:t>Island Hopping in the SCS</w:t>
      </w:r>
      <w:r w:rsidRPr="00140DA2">
        <w:rPr>
          <w:sz w:val="16"/>
        </w:rPr>
        <w:t xml:space="preserve"> ¶ Over the past several months, China has stepped up construction of what observers are calling “The Great Wall of Sand.” This “great wall” involves expanding a group of islands in the Spratly chain so that they can support airstrips, weapons, and other permanent installations. It appears that Beijing is committed to defending these new islands as an integral parts of Chinese territory, a position that the UN Convention on the Law of the Sea does not support. Washington has other ideas, and has maintained that it will carry out freedom-of-navigation patrols in areas that China claims as territorial waters. ¶ The prospects for conflict are clear. If U.S. ships or aircraft enter waters that China claims, then Chinese sailors, soldiers, and pilots need to take great care about how they respond. </w:t>
      </w:r>
      <w:r w:rsidRPr="00140DA2">
        <w:rPr>
          <w:rStyle w:val="StyleUnderline"/>
        </w:rPr>
        <w:t>A militarized response could quickly lead to escalation, especially if American forces suffer any kind of serious damage.</w:t>
      </w:r>
      <w:r>
        <w:rPr>
          <w:rStyle w:val="StyleUnderline"/>
        </w:rPr>
        <w:t xml:space="preserve"> </w:t>
      </w:r>
      <w:r w:rsidRPr="00140DA2">
        <w:rPr>
          <w:sz w:val="16"/>
        </w:rPr>
        <w:t xml:space="preserve">It’s also easy to imagine scenarios in which island-building leads China to become embroiled against an ASEAN state. In such a case, a freedom-of-navigation patrol could put China in an awkward position relative to the third party. ¶ </w:t>
      </w:r>
      <w:r w:rsidRPr="00140DA2">
        <w:rPr>
          <w:rStyle w:val="StyleUnderline"/>
        </w:rPr>
        <w:t>Excitable Fighter Jocks</w:t>
      </w:r>
      <w:r w:rsidRPr="00140DA2">
        <w:rPr>
          <w:sz w:val="16"/>
        </w:rPr>
        <w:t xml:space="preserve"> ¶ C</w:t>
      </w:r>
      <w:r w:rsidRPr="00140DA2">
        <w:rPr>
          <w:rStyle w:val="StyleUnderline"/>
        </w:rPr>
        <w:t>hina and the United States have already come close to conflict over aircraft collisions.</w:t>
      </w:r>
      <w:r>
        <w:rPr>
          <w:rStyle w:val="StyleUnderline"/>
        </w:rPr>
        <w:t xml:space="preserve"> </w:t>
      </w:r>
      <w:r w:rsidRPr="00140DA2">
        <w:rPr>
          <w:sz w:val="16"/>
        </w:rPr>
        <w:t xml:space="preserve">When a P-3 Orion collided a PLAN J-8 interceptor in 2001, it led to weeks of recriminations and negotiation before the crew of the P-3 was returned to the United States, and the plane was returned… in a box. ¶ </w:t>
      </w:r>
      <w:r w:rsidRPr="00140DA2">
        <w:rPr>
          <w:rStyle w:val="StyleUnderline"/>
        </w:rPr>
        <w:t xml:space="preserve">It’s easy to imagine an </w:t>
      </w:r>
      <w:r w:rsidRPr="00140DA2">
        <w:rPr>
          <w:rStyle w:val="Emphasis"/>
        </w:rPr>
        <w:t>even more serious confrontation in the SCS</w:t>
      </w:r>
      <w:r w:rsidRPr="00140DA2">
        <w:rPr>
          <w:rStyle w:val="StyleUnderline"/>
        </w:rPr>
        <w:t>.</w:t>
      </w:r>
      <w:r>
        <w:rPr>
          <w:rStyle w:val="StyleUnderline"/>
        </w:rPr>
        <w:t xml:space="preserve"> </w:t>
      </w:r>
      <w:r w:rsidRPr="00140DA2">
        <w:rPr>
          <w:rStyle w:val="StyleUnderline"/>
        </w:rPr>
        <w:t>Another accidental collision would be bad enough, but if a scenario developed similar to that of the downing of KAL 007, with a Chinese fighter jock actually opening fire on an American plane, the situation could get ugly very quickly</w:t>
      </w:r>
      <w:r w:rsidRPr="00140DA2">
        <w:rPr>
          <w:sz w:val="16"/>
        </w:rPr>
        <w:t>. And if an American pilot fired upon a Chinese plane, the reaction of the Chinese public could become too much for Beijing to reasonably handle. ¶ If China decides to go ahead and declare an ADIZ over the South China Sea, matters could become even more complicated. The United States made an elaborate display of ignoring China’s ADIZ in the East China Sea, but China has greater interests and a greater presence in the South China Sea. Another declaration would almost certainly incur a similar reaction from the United States, putting American and Chinese planes into close proximity. ¶ Submarine Misunderstanding ¶ In the Cold War, the Soviet Union and NATO suffered innumerable submarine “near misses,” as boats hunted each other, and occasionally bumped each other, in the Atlantic, the Arctic, and the North Sea. The dynamics of U.S.-Chinese sub interaction hasn’t yet played out in quite the same way, in part because China has yet to establish a sustained SSBN patrol, and I part because Chinese boats do not range as far as their Soviet counterparts. But as the submarine force of the PLAN becomes more adventurous, submarine incidents may increase. ¶ Many analysts are arguing that the PLAN needs to push its submarines past the first island chain in order to seriously threaten U.S. access to China’s littoral. Preparing for this would require increasing the tempo of the PLAN’s submarine operations, which would more often put China’s boats in proximity with Japanese and American subs. To be sure, Chinese submarines are loud enough that U.S. boats should have plenty of time to get out of their way, but the same could be said of Soviet boats for much of the Cold War. ¶ If a major submarine incident happened between the United States and China, the nature of the medium might offer some hope for de-escalation (we often don’t hear about these accidents until much later). But such an incident would also put more lives and property at stake than a fighter collision. ¶ Concluding Thoughts ¶ A</w:t>
      </w:r>
      <w:r w:rsidRPr="00140DA2">
        <w:rPr>
          <w:rStyle w:val="StyleUnderline"/>
        </w:rPr>
        <w:t xml:space="preserve">ccidental war is rare, but not impossible. Common to all of these scenarios is the potential that Chinese </w:t>
      </w:r>
      <w:r w:rsidRPr="00140DA2">
        <w:rPr>
          <w:sz w:val="16"/>
        </w:rPr>
        <w:t xml:space="preserve">(or less likely, American) public opinion might become so inflamed as to box in policymakers. If Xi Jinping, who has made assertive foreign policy a cornerstone of his administration, feels that he cannot back down and survive politically, then things could get unpredictable very quickly. ¶ As Denny Roy has argued, </w:t>
      </w:r>
      <w:r w:rsidRPr="00140DA2">
        <w:rPr>
          <w:rStyle w:val="StyleUnderline"/>
        </w:rPr>
        <w:t>China is playing offense in the South China Sea</w:t>
      </w:r>
      <w:r w:rsidRPr="00140DA2">
        <w:rPr>
          <w:sz w:val="16"/>
        </w:rPr>
        <w:t>. By establishing facts on the ground (indeed, establishing “ground”), it is creating a situation in which normal U.S. behavior looks like destabilizing intervention. What’s less than clear is that Beijing fully understands the risks of this strategy, or the dangers of pushing the United States Navy on freedom of navigation, one of the long-term core interests of the United States. And given that governments sometimes don’t even understand that they’re playing a dangerous game until they find themselves in the middle of it, a great deal of caution is warranted.</w:t>
      </w:r>
    </w:p>
    <w:p w14:paraId="3B96D3A8" w14:textId="244299CB" w:rsidR="00D42057" w:rsidRDefault="00D42057" w:rsidP="00D42057">
      <w:pPr>
        <w:rPr>
          <w:sz w:val="16"/>
        </w:rPr>
      </w:pPr>
    </w:p>
    <w:p w14:paraId="2A12B858" w14:textId="5793325A" w:rsidR="00D42057" w:rsidRDefault="00D42057" w:rsidP="00D42057">
      <w:pPr>
        <w:pStyle w:val="Heading2"/>
      </w:pPr>
      <w:r>
        <w:t>Internals</w:t>
      </w:r>
    </w:p>
    <w:p w14:paraId="44FF8E65" w14:textId="77777777" w:rsidR="00D42057" w:rsidRPr="00D42057" w:rsidRDefault="00D42057" w:rsidP="00D42057"/>
    <w:p w14:paraId="6AAB3385" w14:textId="77777777" w:rsidR="00D42057" w:rsidRDefault="00D42057" w:rsidP="00D42057">
      <w:pPr>
        <w:pStyle w:val="Heading3"/>
      </w:pPr>
      <w:r>
        <w:t>Internals: U.S. Draw-in SCS</w:t>
      </w:r>
    </w:p>
    <w:p w14:paraId="44E4602A" w14:textId="77777777" w:rsidR="00D42057" w:rsidRDefault="00D42057" w:rsidP="00D42057">
      <w:pPr>
        <w:pStyle w:val="Heading4"/>
      </w:pPr>
      <w:r>
        <w:t>US will be drawn into South China Sea war over defense treaty commitments</w:t>
      </w:r>
    </w:p>
    <w:p w14:paraId="084A05DA" w14:textId="77777777" w:rsidR="00D42057" w:rsidRPr="00D80302" w:rsidRDefault="00D42057" w:rsidP="00D42057">
      <w:r w:rsidRPr="00D80302">
        <w:t xml:space="preserve">Ted Galen </w:t>
      </w:r>
      <w:r w:rsidRPr="00D80302">
        <w:rPr>
          <w:rStyle w:val="Style13ptBold"/>
        </w:rPr>
        <w:t>Carpenter ‘19</w:t>
      </w:r>
      <w:r w:rsidRPr="00D80302">
        <w:t>, a senior fellow in defense and foreign policy studies at the Cato Institute and a contributing editor at the National Interest, is the author of 10 books and more than 700 articles on international affairs.  His books include Bad Neighbor Policy: Washington’s Futile War on Drugs in Latin America (Palgrave Macmillan, 2003) and The Fire Next Door: Mexico’s Drug Violence and the Danger to America (Cato Institute, 2012)</w:t>
      </w:r>
      <w:r>
        <w:t>, July 10</w:t>
      </w:r>
      <w:r w:rsidRPr="00D80302">
        <w:rPr>
          <w:vertAlign w:val="superscript"/>
        </w:rPr>
        <w:t>th</w:t>
      </w:r>
      <w:r>
        <w:t>, 2012, “</w:t>
      </w:r>
      <w:r w:rsidRPr="00D80302">
        <w:t>The Roiling South China Sea Dispute</w:t>
      </w:r>
      <w:r>
        <w:t xml:space="preserve">” from </w:t>
      </w:r>
      <w:r w:rsidRPr="00D80302">
        <w:t>https://nationalinterest.org/blog/the-skeptics/the-roiling-south-china-sea-dispute-7178</w:t>
      </w:r>
      <w:r>
        <w:t>, accessed 7/3/19 || OES-AT</w:t>
      </w:r>
    </w:p>
    <w:p w14:paraId="1ACF2077" w14:textId="77777777" w:rsidR="00D42057" w:rsidRDefault="00D42057" w:rsidP="00D42057">
      <w:r w:rsidRPr="009818DA">
        <w:rPr>
          <w:rStyle w:val="StyleUnderline"/>
        </w:rPr>
        <w:t>The always troublesome South China Sea territorial dispute between China and its neighbors is heating up again</w:t>
      </w:r>
      <w:r w:rsidRPr="009818DA">
        <w:rPr>
          <w:sz w:val="16"/>
        </w:rPr>
        <w:t xml:space="preserve">. Vietnam and the Philippines currently present the principal challenges to China’s expansive claims in those waters. Unfortunately, Washington seems inclined to back those challenges, which creates the danger of entangling the United States in this emotional dispute. ¶ Tensions flared this spring when the </w:t>
      </w:r>
      <w:r w:rsidRPr="009818DA">
        <w:rPr>
          <w:rStyle w:val="StyleUnderline"/>
        </w:rPr>
        <w:t>Philippines deployed several ships around Scarborough Shoal</w:t>
      </w:r>
      <w:r w:rsidRPr="009818DA">
        <w:rPr>
          <w:sz w:val="16"/>
        </w:rPr>
        <w:t xml:space="preserve"> (which China calls Huangyan Island) to strengthen its claim</w:t>
      </w:r>
      <w:r w:rsidRPr="009818DA">
        <w:rPr>
          <w:rStyle w:val="StyleUnderline"/>
        </w:rPr>
        <w:t xml:space="preserve">. Beijing reacted harshly to that move, gradually sending numerous fishing vessels and naval-patrol boats to the area. </w:t>
      </w:r>
      <w:r w:rsidRPr="009818DA">
        <w:rPr>
          <w:sz w:val="16"/>
        </w:rPr>
        <w:t xml:space="preserve">It appeared that the bilateral quarrel was easing in June when the government of Benigno S. Aquino ordered his country’s ships to leave the area. The Chinese foreign ministry promptly praised that move as a welcome, conciliatory gesture. ¶ But the cordial atmosphere between the two countries soon faded. Reports circulated that the Aquino government intended not only to have the Philippine ships return to the disputed waters but also </w:t>
      </w:r>
      <w:r w:rsidRPr="009818DA">
        <w:rPr>
          <w:rStyle w:val="StyleUnderline"/>
        </w:rPr>
        <w:t xml:space="preserve">that Manila would ask the United States to initiate patrols by aerial drones to monitor Chinese moves in the area. </w:t>
      </w:r>
      <w:r w:rsidRPr="009818DA">
        <w:rPr>
          <w:sz w:val="16"/>
        </w:rPr>
        <w:t xml:space="preserve">Although Aquino later denied that his government is seeking such patrols, Beijing’s reaction to the reports was just short of furious. An editorial in China Daily accused Manila of being “obsessed with playing the role of troublemaker in the South China Sea.” The latest episode, the editorial went on, “shows </w:t>
      </w:r>
      <w:r w:rsidRPr="009818DA">
        <w:rPr>
          <w:rStyle w:val="StyleUnderline"/>
        </w:rPr>
        <w:t>Manila is determined to drag Washington into its maritime dispute with China. By seeking backup from the U.S. in its quarrel with Beijing</w:t>
      </w:r>
      <w:r w:rsidRPr="009818DA">
        <w:rPr>
          <w:sz w:val="16"/>
        </w:rPr>
        <w:t>, Manila has ignored the goodwill shown by Beijing and is trying hard to complicate the issue.” ¶ Unfortunately</w:t>
      </w:r>
      <w:r w:rsidRPr="009818DA">
        <w:rPr>
          <w:rStyle w:val="StyleUnderline"/>
        </w:rPr>
        <w:t xml:space="preserve">, Washington’s behavior over the past year gives some credibility to China’s accusations. </w:t>
      </w:r>
      <w:r w:rsidRPr="009818DA">
        <w:rPr>
          <w:sz w:val="16"/>
        </w:rPr>
        <w:t xml:space="preserve">While attending an economic summit in Bali in November 2011, </w:t>
      </w:r>
      <w:r w:rsidRPr="009818DA">
        <w:rPr>
          <w:rStyle w:val="StyleUnderline"/>
        </w:rPr>
        <w:t>President Obama went out of his way to highlight the importance of the U.S. defense alliance with the Philippines and pledged to strengthen the relationship.</w:t>
      </w:r>
      <w:r w:rsidRPr="009818DA">
        <w:rPr>
          <w:sz w:val="16"/>
        </w:rPr>
        <w:t xml:space="preserve"> Chinese officials considered his comment worrisome because it immediately followed Secretary of State Clinton’s strongly pro-Philippines statements regarding the rival claims in the South China Sea. “Any nation with a claim has a right to exert it,” Clinton said during a visit to Manila on November 16, “but they do not have a right to pursue it through intimidation or coercion.” She added that “the United States will always be in the corner of the Philippines and we will stand and fight with you.” The Obama administration backed up such rhetoric in early 2012 with a decision to deploy additional troops to that country—ostensibly to assist the Manila government in combating terrorism. ¶ </w:t>
      </w:r>
      <w:r w:rsidRPr="009818DA">
        <w:rPr>
          <w:rStyle w:val="StyleUnderline"/>
        </w:rPr>
        <w:t xml:space="preserve">Such rhetorical meddling is especially troubling because the </w:t>
      </w:r>
      <w:r w:rsidRPr="009818DA">
        <w:rPr>
          <w:rStyle w:val="Emphasis"/>
        </w:rPr>
        <w:t>U</w:t>
      </w:r>
      <w:r w:rsidRPr="009818DA">
        <w:rPr>
          <w:rStyle w:val="StyleUnderline"/>
        </w:rPr>
        <w:t xml:space="preserve">nited </w:t>
      </w:r>
      <w:r w:rsidRPr="009818DA">
        <w:rPr>
          <w:rStyle w:val="Emphasis"/>
        </w:rPr>
        <w:t>S</w:t>
      </w:r>
      <w:r w:rsidRPr="009818DA">
        <w:rPr>
          <w:rStyle w:val="StyleUnderline"/>
        </w:rPr>
        <w:t xml:space="preserve">tates has a </w:t>
      </w:r>
      <w:r w:rsidRPr="009818DA">
        <w:rPr>
          <w:rStyle w:val="Emphasis"/>
        </w:rPr>
        <w:t>defense treaty</w:t>
      </w:r>
      <w:r w:rsidRPr="009818DA">
        <w:rPr>
          <w:rStyle w:val="StyleUnderline"/>
        </w:rPr>
        <w:t xml:space="preserve"> with the Philippines. If Chinese and Philippine forces ever come to blows in the South China Sea, Washington is going to be in an awkward and dangerous position.</w:t>
      </w:r>
      <w:r w:rsidRPr="009818DA">
        <w:rPr>
          <w:sz w:val="16"/>
        </w:rPr>
        <w:t xml:space="preserve"> There certainly will be pressure, both from domestic hawks and other U.S. allies in East Asia, not to appease China. </w:t>
      </w:r>
      <w:r w:rsidRPr="009818DA">
        <w:rPr>
          <w:rStyle w:val="StyleUnderline"/>
        </w:rPr>
        <w:t>But the potential damage to the crucial bilateral relationship with China if the United States chose to back the Philippines militarily—even if outright war could be averted—is enormous</w:t>
      </w:r>
      <w:r w:rsidRPr="009818DA">
        <w:rPr>
          <w:sz w:val="16"/>
        </w:rPr>
        <w:t xml:space="preserve">. ¶ </w:t>
      </w:r>
      <w:r w:rsidRPr="009818DA">
        <w:rPr>
          <w:rStyle w:val="StyleUnderline"/>
        </w:rPr>
        <w:t>As the world’s leading maritime power, the United States is understandably concerned about the South China Sea territorial dispute—especially China’s breathtaking claims to well over half of the waters</w:t>
      </w:r>
      <w:r w:rsidRPr="009818DA">
        <w:rPr>
          <w:sz w:val="16"/>
        </w:rPr>
        <w:t>. Beijing’s position has important economic and strategic implications. Many of the crucial oceanic routes leading to Japan, South Korea and other countries in East Asia run through the South China Sea. Chinese control of that body of water would give Beijing a grip on the economic jugulars of all of those nations and might cause Washington’s East Asian allies to reassess their close ties to the United States. ¶ Nevertheless, the Obama administration should be wary of embroiling the United States in the South China Sea dispute by reflexively backing Manila’s position. It would not be the first time that a small client state, emboldened by the perceived backing of a large, powerful patron, managed to entangle that patron in a dangerous quarrel. Washington needs to back off.</w:t>
      </w:r>
    </w:p>
    <w:p w14:paraId="6058C688" w14:textId="77777777" w:rsidR="00D42057" w:rsidRDefault="00D42057" w:rsidP="00D42057">
      <w:pPr>
        <w:pStyle w:val="Heading3"/>
      </w:pPr>
      <w:r>
        <w:t xml:space="preserve">Internals: Taiwan/SCS Intertwined </w:t>
      </w:r>
    </w:p>
    <w:p w14:paraId="48C53C5A" w14:textId="77777777" w:rsidR="00D42057" w:rsidRPr="00F30C13" w:rsidRDefault="00D42057" w:rsidP="00D42057"/>
    <w:p w14:paraId="51A92694" w14:textId="77777777" w:rsidR="00D42057" w:rsidRDefault="00D42057" w:rsidP="00D42057">
      <w:pPr>
        <w:pStyle w:val="Heading4"/>
      </w:pPr>
      <w:r>
        <w:t>exclusive control of SCS is a prerequisite to invading Taiwan</w:t>
      </w:r>
    </w:p>
    <w:p w14:paraId="6139EC75" w14:textId="77777777" w:rsidR="00D42057" w:rsidRDefault="00D42057" w:rsidP="00D42057">
      <w:r>
        <w:t xml:space="preserve">Professor Kerry K. </w:t>
      </w:r>
      <w:r w:rsidRPr="00AE5144">
        <w:rPr>
          <w:rStyle w:val="Style13ptBold"/>
        </w:rPr>
        <w:t>Gershaneck &amp;</w:t>
      </w:r>
      <w:r>
        <w:t xml:space="preserve"> </w:t>
      </w:r>
      <w:r w:rsidRPr="00AE5144">
        <w:t xml:space="preserve">Captain James E. </w:t>
      </w:r>
      <w:r w:rsidRPr="00AE5144">
        <w:rPr>
          <w:rStyle w:val="Style13ptBold"/>
        </w:rPr>
        <w:t>Fanell ’19</w:t>
      </w:r>
      <w:r>
        <w:t xml:space="preserve"> is a Visiting Scholar at the Graduate Institute of East Asian Studies, National Chengchi University, Taipei, Taiwan. A former U.S. Marine Corps officer, he was previously the Distinguished Visiting Professor at Chulachomklao Royal Military Academy in Thailand, as well as a Senior Research Associate with CPG at Thammasat University (Bangkok) and a Senior Associate with Pacific Forum CSIS &amp; U.S. Navy (Ret.) is currently a Government Fellow at the Geneva Centre for Security Policy, Switzerland. He served as a career naval intelligence officer whose positions included the Chief of Intelligence for the U.S. Pacific Fleet and the U.S. 7th Fleet, as the senior intelligence officer for China at the Office of Naval Intelligence, March 16</w:t>
      </w:r>
      <w:r w:rsidRPr="00AE5144">
        <w:rPr>
          <w:vertAlign w:val="superscript"/>
        </w:rPr>
        <w:t>th</w:t>
      </w:r>
      <w:r>
        <w:t xml:space="preserve"> 2019, “</w:t>
      </w:r>
      <w:r w:rsidRPr="00AE5144">
        <w:t>How China Began World War III in the South China Sea</w:t>
      </w:r>
      <w:r>
        <w:t xml:space="preserve">” from </w:t>
      </w:r>
      <w:r w:rsidRPr="00AE5144">
        <w:t>https://nationalinterest.org/blog/buzz/how-china-began-world-war-iii-south-china-sea-47802</w:t>
      </w:r>
      <w:r>
        <w:t>, accessed 7/3/19 || OES-AT</w:t>
      </w:r>
    </w:p>
    <w:p w14:paraId="0631258A" w14:textId="77777777" w:rsidR="00D42057" w:rsidRDefault="00D42057" w:rsidP="00D42057">
      <w:r w:rsidRPr="00B30BA9">
        <w:rPr>
          <w:sz w:val="16"/>
        </w:rPr>
        <w:t xml:space="preserve">China’s claims of South China Sea (SCS) ownership are illegal, but Beijing’s hyper-nationalistic officials increasingly encourage its forces to attack U.S. Navy ships operating lawfully there. ¶ The People’s Republic of China (PRC) appears to be calling for war—a war it may well get. But it is a war that will not stay confined to that body of water, and a war that could ultimately end with regime change in Beijing. ¶ One People’s Liberation Army (PLA) officer recently exhorted PLA Navy vessels to ram and sink U.S. Navy ships conducting freedom of navigation operations in the SCS. Another called for the sinking of two U.S. aircraft carriers and killing upward of 10,000 U.S. sailors to force the U.S. from these hotly contested waters. ¶ “If the US warships break into Chinese waters again, I suggest that two warships should be sent: one to stop it, and another one to ram it,” said PLA Air Force Colonel Commandant Dai Xu on December 8, 2018. Dai, president of China’s Institute of Marine Safety and Cooperation, proposed these unprovoked acts of war in a highly publicized forum: at a conference sponsored by Beijing Global Times. ¶ A senior PLA Navy officer then called for the sinking of two U.S. Navy aircraft carriers to “frighten” the U.S. away from the SCS. In a speech on December 20, 2018, Rear Admiral Luo Yuan, the deputy head of the Chinese Academy of Military Sciences, asserted that the key for Chinese domination of the SCS lies in using ballistic missiles to sink the two carriers, killing as many American sailors as possible. ¶ “What the United States fears the most is taking casualties,” Luo said in his call to kill upwards of 10,000 U.S. sailors. “We’ll see how frightened America is,” he said. ¶ Some might argue such belligerence from senior PLA officers does not reflect China’s official policy or is simply Information Warfare, but these defenses are disingenuous. None of the senior officers has been publicly chastised by the PRC for inciting war, and the PLAN is engaging in increasingly-dangerous actions across the SCS. ¶ On September 30, 2018 the PLAN destroyer Lanzhou drove within forty-five yards of the USS Decatur as it crossed the bow of the American warship near the SCS’ Gaven Reef. The Decatur’s commander averted collision only by deftly swerving to escape the Lanzhou’s aggressive maneuverings. The U.S. Navy diplomatically called the Lanzhou’s premeditated action “unsafe and unprofessional,” but it might more aptly be described as “attempted murder.” ¶ The PLAN, China’s military-run Coast Guard, and its maritime militias have also threatened—and sank—Vietnamese ships, and has chased Philippine Navy and fishing fleets from Philippine waters. ¶ </w:t>
      </w:r>
      <w:r w:rsidRPr="00840850">
        <w:rPr>
          <w:rStyle w:val="Emphasis"/>
        </w:rPr>
        <w:t>Taiwan plays a major role in Beijing’s SCS calculus</w:t>
      </w:r>
      <w:r w:rsidRPr="00840850">
        <w:rPr>
          <w:rStyle w:val="StyleUnderline"/>
        </w:rPr>
        <w:t>, as well. China’s ruler Xi Jinping has ordered the PLA to be ready to invade Taiwan by 2020. By taking exclusive control of the SCS, China has another angle of attack for its Taiwan invasion force, from the Bashi Channel.</w:t>
      </w:r>
      <w:r>
        <w:rPr>
          <w:rStyle w:val="StyleUnderline"/>
        </w:rPr>
        <w:t xml:space="preserve"> ¶ </w:t>
      </w:r>
      <w:r w:rsidRPr="00B30BA9">
        <w:rPr>
          <w:sz w:val="16"/>
        </w:rPr>
        <w:t xml:space="preserve">China’s claims to ownership of the SCS are bogus, of course. On July 12, 2016, the Permanent Court of Arbitration in The Hague released the Arbitral Tribunal’s determination that </w:t>
      </w:r>
      <w:r w:rsidRPr="00840850">
        <w:rPr>
          <w:rStyle w:val="StyleUnderline"/>
        </w:rPr>
        <w:t>China’s claim to “historic” SCS rights, through its so-called “nine-dash-line,” was illegal</w:t>
      </w:r>
      <w:r w:rsidRPr="00B30BA9">
        <w:rPr>
          <w:sz w:val="16"/>
        </w:rPr>
        <w:t>. ¶</w:t>
      </w:r>
      <w:r>
        <w:rPr>
          <w:rStyle w:val="StyleUnderline"/>
        </w:rPr>
        <w:t xml:space="preserve"> </w:t>
      </w:r>
      <w:r w:rsidRPr="00B30BA9">
        <w:rPr>
          <w:sz w:val="16"/>
        </w:rPr>
        <w:t xml:space="preserve">But in </w:t>
      </w:r>
      <w:r w:rsidRPr="00840850">
        <w:rPr>
          <w:rStyle w:val="Emphasis"/>
        </w:rPr>
        <w:t>Beijing’s pursuit</w:t>
      </w:r>
      <w:r w:rsidRPr="00840850">
        <w:rPr>
          <w:rStyle w:val="StyleUnderline"/>
        </w:rPr>
        <w:t xml:space="preserve"> of Xi’s “Great Rejuvenation,” control over this resource-rich, strategically vital global commons is apparently </w:t>
      </w:r>
      <w:r w:rsidRPr="00840850">
        <w:rPr>
          <w:rStyle w:val="Emphasis"/>
        </w:rPr>
        <w:t>worth a</w:t>
      </w:r>
      <w:r w:rsidRPr="00840850">
        <w:rPr>
          <w:rStyle w:val="StyleUnderline"/>
        </w:rPr>
        <w:t xml:space="preserve"> war—a </w:t>
      </w:r>
      <w:r w:rsidRPr="00840850">
        <w:rPr>
          <w:rStyle w:val="Emphasis"/>
        </w:rPr>
        <w:t xml:space="preserve">world </w:t>
      </w:r>
      <w:r w:rsidRPr="00840850">
        <w:rPr>
          <w:rStyle w:val="Emphasis"/>
          <w:sz w:val="30"/>
        </w:rPr>
        <w:t>war</w:t>
      </w:r>
      <w:r w:rsidRPr="00840850">
        <w:rPr>
          <w:rStyle w:val="Emphasis"/>
        </w:rPr>
        <w:t>.</w:t>
      </w:r>
      <w:r>
        <w:rPr>
          <w:rStyle w:val="Emphasis"/>
        </w:rPr>
        <w:t xml:space="preserve"> </w:t>
      </w:r>
      <w:r w:rsidRPr="00B30BA9">
        <w:rPr>
          <w:sz w:val="16"/>
        </w:rPr>
        <w:t>¶</w:t>
      </w:r>
      <w:r>
        <w:rPr>
          <w:rStyle w:val="Emphasis"/>
        </w:rPr>
        <w:t xml:space="preserve"> </w:t>
      </w:r>
      <w:r w:rsidRPr="00B30BA9">
        <w:rPr>
          <w:sz w:val="16"/>
        </w:rPr>
        <w:t>“Conflagration with Unimagined Consequences” ¶ The First World War offers a cautionary tale of how a seemingly minor incident can lead to global carnage, says former U.S. Lieutenant General Wallace C. Gregson. ¶ “In 1914, during an era when war was considered illogical and unlikely, an itinerant worker killed Archduke Ferdinand and his wife,” says Gregson. “This violent act sparked an unexpected war of unprecedented carnage.” More than eight million died fighting the war, and perhaps thirteen million civilians died as a result of the conflict. ¶ Four major empires, each bearing responsibility for the conflagration, collapsed: the Russian, Austro-Hungarian, German, and Ottoman. ¶ “</w:t>
      </w:r>
      <w:r w:rsidRPr="00840850">
        <w:rPr>
          <w:rStyle w:val="Emphasis"/>
        </w:rPr>
        <w:t>Today the South China Sea is the most dangerous area in the world</w:t>
      </w:r>
      <w:r w:rsidRPr="00B30BA9">
        <w:rPr>
          <w:sz w:val="16"/>
        </w:rPr>
        <w:t xml:space="preserve">,” observed Gregson, a seasoned U.S. Marine Corps combat veteran. “Hostile statements and aggressive actions create dry tinder, awaiting only a spark to burst into conflagration—with unimagined consequences.” ¶ </w:t>
      </w:r>
      <w:r w:rsidRPr="00840850">
        <w:rPr>
          <w:rStyle w:val="StyleUnderline"/>
        </w:rPr>
        <w:t>How, then, might China engineer a violent confrontation in the SCS that would spark a conflagration of unimagined consequences, a new world wa</w:t>
      </w:r>
      <w:r w:rsidRPr="00B30BA9">
        <w:rPr>
          <w:sz w:val="16"/>
        </w:rPr>
        <w:t xml:space="preserve">r? ¶ Through 2019, Xi Jinping continued to pursue his vision of the “Great Rejuvenation” to achieve “unification” of areas Beijing perceived as China’s sovereign territory. His tools included aggressive political warfare and increasingly capable, overly-confident military forces. ¶ Despite Xi’s 2014 promise to not militarize China’s artificial islands in the Spratly Islands, </w:t>
      </w:r>
      <w:r w:rsidRPr="00840850">
        <w:rPr>
          <w:rStyle w:val="StyleUnderline"/>
        </w:rPr>
        <w:t>China built air bases and defensive fortifications there and deployed warships to new naval bases on Fiery Cross, Mischief Reef and Subi Reef.</w:t>
      </w:r>
      <w:r w:rsidRPr="00B30BA9">
        <w:rPr>
          <w:sz w:val="16"/>
        </w:rPr>
        <w:t xml:space="preserve"> In the SCS, China’s Navy, Coast Guard, and the People’s Armed Forces Maritime Militia harassed other nations’ fishing boats and military vessels. ¶ However, nations from around the world began to slowly push back against China’s overt SCS aggression. ¶ When the British Royal Navy and U.S. Navy held joint exercises in the SCS in early 2019, Beijing was put on notice. The United Kingdom-U.S. exercise followed closely the Royal Navy’s first freedom of navigation operation the previous August, near the contested Paracel Islands. London committed Great Britain to re-engagement in the region to combat China’s growing strength and militarization of the SCS. ¶ Beijing sharply criticized the UK’s actions, of course. But perhaps less well appreciated by Beijing’s rulers was the growing concern by the European Union (EU) and the North Atlantic Treaty Organization (NATO) regarding China’s illegal assertiveness in the SCS, and its corrupt and coercive activities globally. ¶ NATO Secretary General H.E. Mr. Jens Stoltenberg often stated NATO’s “concern about the situation in the East and South China Seas” and reaffirmed NATO’s “opposition to unilateral coercive actions that could alter the status quo and increase tensions.” This political resolve was reflected in renewed commitment of NATO to increase defense spending and modernize capabilities. ¶ As important from the SCS perspective, NATO’s commitment included the projection of “stability abroad” through rapidly deployable expeditionary forces. Nevertheless, Beijing seemed to dismiss NATO’s concerns, and the Alliance’s proven ability to conduct sustained combat operations in such distant locations as Afghanistan following the 9/11 terror attacks on the United States. ¶ Senior EU officials echoed concerns about </w:t>
      </w:r>
      <w:r w:rsidRPr="00B30BA9">
        <w:rPr>
          <w:rStyle w:val="StyleUnderline"/>
        </w:rPr>
        <w:t>China’s unlawful conduct in the SCS. China’s expansionism was seen as a direct threat to the EU, as the EU focused on enhanced security and defense integration.</w:t>
      </w:r>
      <w:r w:rsidRPr="00B30BA9">
        <w:rPr>
          <w:sz w:val="16"/>
        </w:rPr>
        <w:t xml:space="preserve"> The EU boosted its military readiness, and integrated defense policy and capabilities with the European Defense Fund and Permanent Structured Cooperation, by bolstering rapid deployment forces, and through the creation of the French-driven European Intervention Initiative. ¶ To highlight Europe’s growing concern with China’s expansionism, in March, France sent its nuclear-powered aircraft carrier Charles de Gaulle with a battle group of three destroyers, a submarine and a supply vessel into the region. ¶ China now faced an evolving united front of nations committed to maintaining freedom of navigation in the world’s most vital waterways. ¶ As PRC maritime aggressiveness and political warfare become more intense towards other regional claimants, Southeast Asian countries such as the Philippines and Vietnam began to ask for international help. ¶ The post-Duterte Philippines government formally requested U.S. support under the Mutual Defense Treaty (MDT). In 1994 and again in 2012, Philippine leaders were shocked by the U.S. government’s failure to back it in territorial disputes with China. However, when U.S. Secretary of State Mike Pompeo stated on March 1, 2019, that “any armed attack on Philippine forces, aircraft, or public vessels in the South China Sea will trigger mutual defense obligations under Article 4 of our Mutual Defense Treaty,” it was clear that a new generation of American national security managers clearly learned from this past alliance mismanagement. The U.S. military rapidly increased its presence in the Philippines’ exclusive economic zone waters. ¶ In another alliance-strengthening move, the U.S. Pacific Fleet and Japan’s Maritime Self Defense Forces in the SCS expanded combined carrier flight and naval surface and submarine operations. This sent a clear signal to Beijing that the SCS remained global commons, and not China’s private lake, and that the SCS would not be a safe haven for its ballistic missile submarine force. This show of unity greatly encouraged many nations that had seen little meaningful pushback against China’s expansionist activities. ¶ Meanwhile, Canberra called for a peaceful resolution to the increasingly tense situation, but it said it would not “sit by and watch China dominate the South China Sea.” Australia’s RAAF “Operation Gateway” P-8A Poseidon maritime surveillance aircraft began flying daily missions over the SCS. As important, Australia began publicizing imagery of China’s rapidly expanding maritime activities there. ¶ India, increasingly concerned about China’s expansion into the Indian Ocean, belatedly enhanced maritime cooperation with the other members of the “Quad”: Australia, Japan, and America. The four countries began planning for combined SCS “dissuasion” operations. ¶ </w:t>
      </w:r>
      <w:r w:rsidRPr="00B30BA9">
        <w:rPr>
          <w:rStyle w:val="StyleUnderline"/>
        </w:rPr>
        <w:t xml:space="preserve">China often leaked reports that </w:t>
      </w:r>
      <w:r w:rsidRPr="00B30BA9">
        <w:rPr>
          <w:rStyle w:val="Emphasis"/>
        </w:rPr>
        <w:t>Xi</w:t>
      </w:r>
      <w:r w:rsidRPr="00B30BA9">
        <w:rPr>
          <w:rStyle w:val="StyleUnderline"/>
        </w:rPr>
        <w:t xml:space="preserve"> Jinping had ordered the PLA to be able to </w:t>
      </w:r>
      <w:r w:rsidRPr="00B30BA9">
        <w:rPr>
          <w:rStyle w:val="Emphasis"/>
        </w:rPr>
        <w:t>take Taiwan by</w:t>
      </w:r>
      <w:r w:rsidRPr="00B30BA9">
        <w:rPr>
          <w:rStyle w:val="StyleUnderline"/>
        </w:rPr>
        <w:t xml:space="preserve"> force by the year </w:t>
      </w:r>
      <w:r w:rsidRPr="00B30BA9">
        <w:rPr>
          <w:rStyle w:val="Emphasis"/>
        </w:rPr>
        <w:t>2020.</w:t>
      </w:r>
      <w:r w:rsidRPr="00B30BA9">
        <w:rPr>
          <w:rStyle w:val="StyleUnderline"/>
        </w:rPr>
        <w:t xml:space="preserve"> As January 1, 2020 dawned, Xi </w:t>
      </w:r>
      <w:r w:rsidRPr="00B30BA9">
        <w:rPr>
          <w:rStyle w:val="Emphasis"/>
        </w:rPr>
        <w:t>also</w:t>
      </w:r>
      <w:r w:rsidRPr="00B30BA9">
        <w:rPr>
          <w:rStyle w:val="StyleUnderline"/>
        </w:rPr>
        <w:t xml:space="preserve"> had his eyes on the </w:t>
      </w:r>
      <w:r w:rsidRPr="00B30BA9">
        <w:rPr>
          <w:rStyle w:val="Emphasis"/>
        </w:rPr>
        <w:t>SCS</w:t>
      </w:r>
      <w:r w:rsidRPr="00B30BA9">
        <w:rPr>
          <w:rStyle w:val="StyleUnderline"/>
        </w:rPr>
        <w:t xml:space="preserve"> as an achievable objective that year. The </w:t>
      </w:r>
      <w:r w:rsidRPr="00B30BA9">
        <w:rPr>
          <w:rStyle w:val="Emphasis"/>
        </w:rPr>
        <w:t>two objectives</w:t>
      </w:r>
      <w:r w:rsidRPr="00B30BA9">
        <w:rPr>
          <w:rStyle w:val="StyleUnderline"/>
        </w:rPr>
        <w:t xml:space="preserve"> were inextricably linked. The </w:t>
      </w:r>
      <w:r w:rsidRPr="00B30BA9">
        <w:rPr>
          <w:rStyle w:val="Emphasis"/>
        </w:rPr>
        <w:t xml:space="preserve">SCS </w:t>
      </w:r>
      <w:r w:rsidRPr="00B30BA9">
        <w:rPr>
          <w:rStyle w:val="StyleUnderline"/>
        </w:rPr>
        <w:t xml:space="preserve">would </w:t>
      </w:r>
      <w:r w:rsidRPr="00B30BA9">
        <w:rPr>
          <w:rStyle w:val="Emphasis"/>
        </w:rPr>
        <w:t>be taken first</w:t>
      </w:r>
      <w:r w:rsidRPr="00B30BA9">
        <w:rPr>
          <w:rStyle w:val="StyleUnderline"/>
        </w:rPr>
        <w:t>.</w:t>
      </w:r>
      <w:r w:rsidRPr="00B30BA9">
        <w:rPr>
          <w:sz w:val="16"/>
        </w:rPr>
        <w:t xml:space="preserve"> ¶ On January 21, 2020, Xi ordered five large island-building dredges to deploy from Hainan Island, along with auxiliary vessels and equipment associated with the initial SCS artificial island construction. Their destination: Scarborough Shoal, 124 miles off Luzon, claimed by the Philippines but effectively owned by China since it illegally took control of it in 2012. American and other countries’ intelligence organizations quickly detected the movements. ¶ An artificial island at Scarborough Shoal would provide the PRC an air and naval base that would block American military entry into the SCS via the Bashi Channel. It would also provide a southern avenue of attack for a Taiwan invasion. ¶ In response, the U.S. and the Philippines agreed to increase military presence around Scarborough Shoal. The U.S. Indo-Pacific Command directed preparatory actions, to include ordering the U.S. Seventh Fleet forces to “take station” twelve nautical miles off the shoal no later than January 24. ¶ Meanwhile, China “swarmed” hundreds of fishing boats, Coast Guard vessels, and maritime militia ships across the SCS, similar to its swarming operation to stymie Philippine construction in the Spratlys in late 2018. China hoped to intimidate and deceive U.S.-led coalition forces in the SCS, and to draw them from the shoal. In a military confrontation, the intermingled “non-combatant” vessels would distract and confuse coalition commanders, and provide the PLA continuous intelligence and fire direction support. ¶ On January 26, the PRC declared an Air Defense Identification Zone (ADIZ) over SCS, and a task force including its one aircraft carrier, fifteen surface combatants, and ten attack submarines set sail south from Hainan Island. Simultaneously, PLA Air Force deployed fighter/attack aircraft to Hainan and bases along China’s southeast coastline, to include squadrons of Su-27 Flankers and FB-7 Flounders capable of maritime strike operations. PLA Rocket Forces opposite Taiwan in southeast China were placed on highest alert, armed with multiple regiments of short-and medium-range ballistic missiles. ¶ Russian naval and air forces in Far East Military District were placed at a heightened state of alert, at Beijing’s request. Beijing and the Russian Federation conducted increasingly sophisticated military exercises together for nearly a decade. China hoped Russia’s perceived possible military engagement would help dissuade the U.S. from fighting for the SCS. Although Russia sent backchannel messages to Washington it would not engage in a fight for the SCS, the United States and Japan began contingency planning. ¶ Globally, Beijing orchestrated mass demonstrations and “peace protests” by its United Front organizations in major cities. Simultaneously, it accelerated cyber attacks and began sabotage operations in “enemy” countries to disrupt military operations and national-level decision-making processes. ¶ But Beijing’s coercive deterrence and political warfare campaigns had already failed. Washington, having thrown off a nearly four-decade policy of appeasement towards China, prepared for military confrontation. ¶ With Japanese air and naval forces, U.S. forces assigned to Japan were ordered to heightened alert status. Additional combat aircraft were deployed to the region, and naval surface combatants were deployed to the southern Ryukyu Islands. Additional Japanese ground forces deployed to the Nansei Shoto area, equipped with anti-ship missiles. ¶ Well aware that hostilities in the SCS could fatally threaten Taiwan, Taipei placed its armed forces on highest alert as well, and began civil defense preparations. ¶ The U.S. Navy’s forward-deployed aircraft carrier, the USS Ronald Reagan, sailed east of Okinawa with a battle group, and a second carrier battle group set sail from San Diego. Two additional squadrons of F-22 stealth fighters were deployed to the Pacific, one squadron to Kadena Air Base on Okinawa and the other to Guam. Meanwhile, B-2 stealth bombers deployed to Guam. ¶ U.S. Marines quickly established a series of small island outposts and embarked on small amphibious platforms spread across the region. Armed with anti-aircraft and long-range anti-ship missiles, the Marines would contribute significantly to the coalition’s SCS “anti-access/area denial” strategy. Army forces with similar capabilities began deploying from U.S. bases to Japan. ¶ On January 28, Beijing declared all of its coastal Exclusive Economic Zones (EEZs) to be “foreign military-free zones” and defined all sea space inside China’s declared “9-Dashed Line Map” to comprise China’s “Blue Sovereign Soil.” Beijing insisted “no exceptions will be allowed” to this unilateral maritime sovereignty designation. ¶ On January 29, the PRC initiated a virtual repeat of its September 30, 2018 Lanzhou-USS Decatur incident. There were no illusions in Beijing about the consequences: there would be shooting, and casualties. ¶ But Xi and his inner circle were confident the U.S. would back down as it had so often done in the past. If not, they were confident their forces would defeat the U.S.-led coalition forces if a battle ensued. ¶ No one in the Politburo seemed haunted by the ghosts of The Great War’s nearly twenty-two million dead, or by visions of the shattered and forgotten Austro-Hungarian, Russian, German, and Ottoman empires. ¶ Like the assassination that sparked World War I, </w:t>
      </w:r>
      <w:r w:rsidRPr="00B30BA9">
        <w:rPr>
          <w:rStyle w:val="StyleUnderline"/>
        </w:rPr>
        <w:t>the incident that started the SCS war was simple, but violent</w:t>
      </w:r>
      <w:r w:rsidRPr="00B30BA9">
        <w:rPr>
          <w:sz w:val="16"/>
        </w:rPr>
        <w:t xml:space="preserve">. ¶ A PRC-flagged fishing ship, with a Chinese Coast Guard cutter escort, made a “beeline” track directly towards the USS Chancellorsville, a U.S. Seventh Fleet guided missile cruiser. Despite the Chancellorsville’s radio warnings to the Chinese ships that they were on a collision course, the two Chinese ships continued directly towards the U.S. ship. ¶ After attempting to evade the oncoming ships and exhausting all other peaceful options, the Chancellorsville fired four warning shots fired from its forward 5-inch gun. ¶ Within minutes, the PLA Navy guided missile destroyer Lanzhou (DDG-170), operating over the horizon some 100nm away, fired a salvo of four YJ-62 long-range anti-ship cruise missiles. ¶ Thus, </w:t>
      </w:r>
      <w:r w:rsidRPr="00B30BA9">
        <w:rPr>
          <w:rStyle w:val="StyleUnderline"/>
        </w:rPr>
        <w:t>China began its war for the South China Sea.</w:t>
      </w:r>
      <w:r w:rsidRPr="00B30BA9">
        <w:rPr>
          <w:sz w:val="16"/>
        </w:rPr>
        <w:t xml:space="preserve"> ¶ NATO immediately invoked Article 5 of the Washington Treaty and implemented Military Response Options, to include immediate force deployments to the South and East China Seas in support of NATO’s long-standing democratic partners there. The EU rapidly engaged as well, initiating consultations to invoke the Treaty on European Union, ostensibly for defense against Chinese aggression impacting France’s Asia-Pacific territories. ¶ Globally, countries that hoped that they would never have to choose sides in a war between the U.S. and China found it was finally time to choose sides. ¶ China had, in effect, begun World War III.</w:t>
      </w:r>
    </w:p>
    <w:p w14:paraId="2679DB3A" w14:textId="77777777" w:rsidR="00D42057" w:rsidRPr="00421BB6" w:rsidRDefault="00D42057" w:rsidP="00D42057">
      <w:pPr>
        <w:pStyle w:val="Heading4"/>
        <w:rPr>
          <w:sz w:val="28"/>
        </w:rPr>
      </w:pPr>
      <w:r w:rsidRPr="00421BB6">
        <w:rPr>
          <w:sz w:val="28"/>
        </w:rPr>
        <w:t>Goes nuclear fast</w:t>
      </w:r>
    </w:p>
    <w:p w14:paraId="2BDC0D79" w14:textId="77777777" w:rsidR="00D42057" w:rsidRPr="00421BB6" w:rsidRDefault="00D42057" w:rsidP="00D42057"/>
    <w:p w14:paraId="33FDA6C9" w14:textId="77777777" w:rsidR="00D42057" w:rsidRPr="00421BB6" w:rsidRDefault="00D42057" w:rsidP="00D42057">
      <w:pPr>
        <w:rPr>
          <w:sz w:val="16"/>
          <w:szCs w:val="16"/>
        </w:rPr>
      </w:pPr>
      <w:r w:rsidRPr="00327132">
        <w:rPr>
          <w:rStyle w:val="Style13ptBold"/>
        </w:rPr>
        <w:t>Goldstein 13</w:t>
      </w:r>
      <w:r w:rsidRPr="00421BB6">
        <w:rPr>
          <w:b/>
          <w:sz w:val="16"/>
          <w:szCs w:val="16"/>
        </w:rPr>
        <w:t xml:space="preserve"> </w:t>
      </w:r>
      <w:r w:rsidRPr="00421BB6">
        <w:rPr>
          <w:sz w:val="16"/>
          <w:szCs w:val="16"/>
        </w:rPr>
        <w:t>– Avery,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Muse //Red)</w:t>
      </w:r>
    </w:p>
    <w:p w14:paraId="24F43FF8" w14:textId="77777777" w:rsidR="00D42057" w:rsidRPr="00421BB6" w:rsidRDefault="00D42057" w:rsidP="00D42057">
      <w:pPr>
        <w:rPr>
          <w:b/>
          <w:u w:val="single"/>
        </w:rPr>
      </w:pPr>
      <w:r w:rsidRPr="00421BB6">
        <w:rPr>
          <w:sz w:val="10"/>
        </w:rPr>
        <w:t xml:space="preserve">Two concerns have driven much of the debate about international security in the post-Cold War era. The first is the potentially deadly mix of nuclear proliferation, rogue states, and international terrorists, a worry that became dominant after the terrorist attacks against the United States on September 11, 2001.1 The second concern, one whose prominence has waxed and waned since the mid-1990s, is the potentially disruptive impact that China will have if it emerges as a peer competitor of the United States, challenging an international order established during the era of U.S. preponderance.2 Reflecting this second concern, some analysts have expressed reservations about the dominant post-September 11 security agenda, arguing that China could challenge U.S. global interests in ways that terrorists and rogue states cannot. In this article, I raise a more pressing issue, one to which not enough attention has been paid. </w:t>
      </w:r>
      <w:r w:rsidRPr="00421BB6">
        <w:rPr>
          <w:b/>
          <w:u w:val="single"/>
        </w:rPr>
        <w:t>For at least the next decade</w:t>
      </w:r>
      <w:r w:rsidRPr="00421BB6">
        <w:rPr>
          <w:sz w:val="10"/>
        </w:rPr>
        <w:t xml:space="preserve">, while China remains relatively weak, </w:t>
      </w:r>
      <w:r w:rsidRPr="00940572">
        <w:rPr>
          <w:b/>
          <w:highlight w:val="green"/>
          <w:u w:val="single"/>
        </w:rPr>
        <w:t>the gravest danger in Sino</w:t>
      </w:r>
      <w:r w:rsidRPr="00421BB6">
        <w:rPr>
          <w:b/>
          <w:u w:val="single"/>
        </w:rPr>
        <w:t xml:space="preserve">-American </w:t>
      </w:r>
      <w:r w:rsidRPr="00940572">
        <w:rPr>
          <w:b/>
          <w:highlight w:val="green"/>
          <w:u w:val="single"/>
        </w:rPr>
        <w:t xml:space="preserve">relations is </w:t>
      </w:r>
      <w:r w:rsidRPr="00421BB6">
        <w:rPr>
          <w:b/>
          <w:u w:val="single"/>
        </w:rPr>
        <w:t xml:space="preserve">the possibility the two countries will find themselves in </w:t>
      </w:r>
      <w:r w:rsidRPr="00940572">
        <w:rPr>
          <w:b/>
          <w:highlight w:val="green"/>
          <w:u w:val="single"/>
        </w:rPr>
        <w:t>a crisis that could escalate to open military conflict</w:t>
      </w:r>
      <w:r w:rsidRPr="00421BB6">
        <w:rPr>
          <w:b/>
          <w:u w:val="single"/>
        </w:rPr>
        <w:t>.</w:t>
      </w:r>
      <w:r w:rsidRPr="00421BB6">
        <w:rPr>
          <w:b/>
          <w:sz w:val="10"/>
        </w:rPr>
        <w:t xml:space="preserve"> </w:t>
      </w:r>
      <w:r w:rsidRPr="00421BB6">
        <w:rPr>
          <w:sz w:val="10"/>
        </w:rPr>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421BB6">
        <w:rPr>
          <w:b/>
          <w:u w:val="single"/>
        </w:rPr>
        <w:t>the danger of instability in a crisis involving these two nuclear-armed states is a tangible, near-term concern.</w:t>
      </w:r>
      <w:r w:rsidRPr="00421BB6">
        <w:rPr>
          <w:sz w:val="10"/>
        </w:rPr>
        <w:t xml:space="preserve">3 Even if the probability of such a war-threatening crisis and its escalation to the use of significant military force is low, the </w:t>
      </w:r>
      <w:r w:rsidRPr="00421BB6">
        <w:rPr>
          <w:b/>
          <w:u w:val="single"/>
        </w:rPr>
        <w:t xml:space="preserve">potentially </w:t>
      </w:r>
      <w:r w:rsidRPr="00940572">
        <w:rPr>
          <w:b/>
          <w:highlight w:val="green"/>
          <w:u w:val="single"/>
        </w:rPr>
        <w:t xml:space="preserve">catastrophic consequences </w:t>
      </w:r>
      <w:r w:rsidRPr="00421BB6">
        <w:rPr>
          <w:b/>
          <w:u w:val="single"/>
        </w:rPr>
        <w:t xml:space="preserve">of this scenario </w:t>
      </w:r>
      <w:r w:rsidRPr="00940572">
        <w:rPr>
          <w:b/>
          <w:highlight w:val="green"/>
          <w:u w:val="single"/>
        </w:rPr>
        <w:t>provide good reason</w:t>
      </w:r>
      <w:r w:rsidRPr="00940572">
        <w:rPr>
          <w:sz w:val="10"/>
          <w:highlight w:val="green"/>
        </w:rPr>
        <w:t xml:space="preserve"> </w:t>
      </w:r>
      <w:r w:rsidRPr="00421BB6">
        <w:rPr>
          <w:sz w:val="10"/>
        </w:rPr>
        <w:t xml:space="preserve">for analysts to better understand its dynamics and for policymakers </w:t>
      </w:r>
      <w:r w:rsidRPr="00940572">
        <w:rPr>
          <w:b/>
          <w:highlight w:val="green"/>
          <w:u w:val="single"/>
        </w:rPr>
        <w:t xml:space="preserve">to </w:t>
      </w:r>
      <w:r w:rsidRPr="00421BB6">
        <w:rPr>
          <w:b/>
          <w:u w:val="single"/>
        </w:rPr>
        <w:t xml:space="preserve">fully </w:t>
      </w:r>
      <w:r w:rsidRPr="00940572">
        <w:rPr>
          <w:b/>
          <w:highlight w:val="green"/>
          <w:u w:val="single"/>
        </w:rPr>
        <w:t>consider its implications</w:t>
      </w:r>
      <w:r w:rsidRPr="00421BB6">
        <w:rPr>
          <w:b/>
          <w:u w:val="single"/>
        </w:rPr>
        <w:t>.</w:t>
      </w:r>
      <w:r w:rsidRPr="00421BB6">
        <w:rPr>
          <w:sz w:val="10"/>
        </w:rPr>
        <w:t xml:space="preserve"> Moreover, </w:t>
      </w:r>
      <w:r w:rsidRPr="00940572">
        <w:rPr>
          <w:b/>
          <w:highlight w:val="green"/>
          <w:u w:val="single"/>
        </w:rPr>
        <w:t>events since 2010</w:t>
      </w:r>
      <w:r w:rsidRPr="00940572">
        <w:rPr>
          <w:sz w:val="10"/>
          <w:highlight w:val="green"/>
        </w:rPr>
        <w:t>—</w:t>
      </w:r>
      <w:r w:rsidRPr="00940572">
        <w:rPr>
          <w:b/>
          <w:highlight w:val="green"/>
          <w:u w:val="single"/>
        </w:rPr>
        <w:t>especially</w:t>
      </w:r>
      <w:r w:rsidRPr="00940572">
        <w:rPr>
          <w:sz w:val="10"/>
          <w:highlight w:val="green"/>
        </w:rPr>
        <w:t xml:space="preserve"> </w:t>
      </w:r>
      <w:r w:rsidRPr="00421BB6">
        <w:rPr>
          <w:sz w:val="10"/>
        </w:rPr>
        <w:t xml:space="preserve">those relevant to </w:t>
      </w:r>
      <w:r w:rsidRPr="00421BB6">
        <w:rPr>
          <w:b/>
          <w:u w:val="single"/>
        </w:rPr>
        <w:t xml:space="preserve">disputes </w:t>
      </w:r>
      <w:r w:rsidRPr="00940572">
        <w:rPr>
          <w:b/>
          <w:highlight w:val="green"/>
          <w:u w:val="single"/>
        </w:rPr>
        <w:t>in the East and South China Seas</w:t>
      </w:r>
      <w:r w:rsidRPr="00940572">
        <w:rPr>
          <w:sz w:val="10"/>
          <w:highlight w:val="green"/>
        </w:rPr>
        <w:t>—</w:t>
      </w:r>
      <w:r w:rsidRPr="00940572">
        <w:rPr>
          <w:b/>
          <w:highlight w:val="green"/>
          <w:u w:val="single"/>
        </w:rPr>
        <w:t xml:space="preserve">suggest that the danger of a </w:t>
      </w:r>
      <w:r w:rsidRPr="00421BB6">
        <w:rPr>
          <w:b/>
          <w:u w:val="single"/>
        </w:rPr>
        <w:t>military confrontation</w:t>
      </w:r>
      <w:r w:rsidRPr="00421BB6">
        <w:rPr>
          <w:sz w:val="10"/>
        </w:rPr>
        <w:t xml:space="preserve"> in the Western Pacific </w:t>
      </w:r>
      <w:r w:rsidRPr="00421BB6">
        <w:rPr>
          <w:b/>
          <w:u w:val="single"/>
        </w:rPr>
        <w:t xml:space="preserve">that could lead to a U.S.-China </w:t>
      </w:r>
      <w:r w:rsidRPr="00940572">
        <w:rPr>
          <w:b/>
          <w:highlight w:val="green"/>
          <w:u w:val="single"/>
        </w:rPr>
        <w:t>standoff may be on the rise</w:t>
      </w:r>
      <w:r w:rsidRPr="00421BB6">
        <w:rPr>
          <w:b/>
          <w:u w:val="single"/>
        </w:rPr>
        <w:t xml:space="preserve">. </w:t>
      </w:r>
      <w:r w:rsidRPr="00421BB6">
        <w:rPr>
          <w:sz w:val="10"/>
        </w:rPr>
        <w:t xml:space="preserve">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421BB6">
        <w:rPr>
          <w:b/>
          <w:u w:val="single"/>
        </w:rPr>
        <w:t>a serious U.S.-China crisis may be more likely than is currently recognized.</w:t>
      </w:r>
      <w:r w:rsidRPr="00421BB6">
        <w:rPr>
          <w:sz w:val="10"/>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w:t>
      </w:r>
      <w:r w:rsidRPr="00940572">
        <w:rPr>
          <w:b/>
          <w:highlight w:val="green"/>
          <w:u w:val="single"/>
        </w:rPr>
        <w:t xml:space="preserve">An assessment considering </w:t>
      </w:r>
      <w:r w:rsidRPr="00421BB6">
        <w:rPr>
          <w:b/>
          <w:u w:val="single"/>
        </w:rPr>
        <w:t xml:space="preserve">the </w:t>
      </w:r>
      <w:r w:rsidRPr="00940572">
        <w:rPr>
          <w:b/>
          <w:highlight w:val="green"/>
          <w:u w:val="single"/>
        </w:rPr>
        <w:t xml:space="preserve">interaction of conventional and nuclear forces indicates why escalation </w:t>
      </w:r>
      <w:r w:rsidRPr="00421BB6">
        <w:rPr>
          <w:b/>
          <w:u w:val="single"/>
        </w:rPr>
        <w:t xml:space="preserve">resulting from crisis instability </w:t>
      </w:r>
      <w:r w:rsidRPr="00940572">
        <w:rPr>
          <w:b/>
          <w:highlight w:val="green"/>
          <w:u w:val="single"/>
        </w:rPr>
        <w:t xml:space="preserve">remains a </w:t>
      </w:r>
      <w:r w:rsidRPr="00421BB6">
        <w:rPr>
          <w:b/>
          <w:u w:val="single"/>
        </w:rPr>
        <w:t xml:space="preserve">devastating </w:t>
      </w:r>
      <w:r w:rsidRPr="00940572">
        <w:rPr>
          <w:b/>
          <w:highlight w:val="green"/>
          <w:u w:val="single"/>
        </w:rPr>
        <w:t>possibility</w:t>
      </w:r>
      <w:r w:rsidRPr="00421BB6">
        <w:rPr>
          <w:b/>
          <w:u w:val="single"/>
        </w:rPr>
        <w:t xml:space="preserve">. </w:t>
      </w:r>
      <w:r w:rsidRPr="00421BB6">
        <w:rPr>
          <w:sz w:val="10"/>
        </w:rPr>
        <w:t xml:space="preserve">Before proceeding, however, I would like to clarify my use of the terms "crisis" and "instability." For the purposes of this article, I define a crisis as a confrontation between states involving a serious threat to vital national interests for both sides, in which there is the expectation of a short time for resolution, and in which there is understood to be a sharply increased risk of war.7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I define instability as the temptation to resort to force in a crisis.9 Crisis stability is greatest when both sides strongly prefer to continue bargaining; instability is greatest when they are strongly tempted to resort to the use of military force. Stability, then, describes a spectrum—from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Although the incentives to initiate the use of force may not reach this extreme level in a U.S. China crisis, </w:t>
      </w:r>
      <w:r w:rsidRPr="00421BB6">
        <w:rPr>
          <w:b/>
          <w:u w:val="single"/>
        </w:rPr>
        <w:t xml:space="preserve">the </w:t>
      </w:r>
      <w:r w:rsidRPr="00940572">
        <w:rPr>
          <w:b/>
          <w:highlight w:val="green"/>
          <w:u w:val="single"/>
        </w:rPr>
        <w:t xml:space="preserve">capabilities </w:t>
      </w:r>
      <w:r w:rsidRPr="00421BB6">
        <w:rPr>
          <w:b/>
          <w:u w:val="single"/>
        </w:rPr>
        <w:t xml:space="preserve">that the two countries possess </w:t>
      </w:r>
      <w:r w:rsidRPr="00940572">
        <w:rPr>
          <w:b/>
          <w:highlight w:val="green"/>
          <w:u w:val="single"/>
        </w:rPr>
        <w:t xml:space="preserve">raise concerns that escalation pressures will </w:t>
      </w:r>
      <w:r w:rsidRPr="00421BB6">
        <w:rPr>
          <w:b/>
          <w:u w:val="single"/>
        </w:rPr>
        <w:t xml:space="preserve">exist and that they may </w:t>
      </w:r>
      <w:r w:rsidRPr="00940572">
        <w:rPr>
          <w:b/>
          <w:highlight w:val="green"/>
          <w:u w:val="single"/>
        </w:rPr>
        <w:t xml:space="preserve">be highest early in a crisis, compressing the time </w:t>
      </w:r>
      <w:r w:rsidRPr="00421BB6">
        <w:rPr>
          <w:b/>
          <w:u w:val="single"/>
        </w:rPr>
        <w:t xml:space="preserve">frame </w:t>
      </w:r>
      <w:r w:rsidRPr="00940572">
        <w:rPr>
          <w:b/>
          <w:highlight w:val="green"/>
          <w:u w:val="single"/>
        </w:rPr>
        <w:t xml:space="preserve">for diplomacy </w:t>
      </w:r>
      <w:r w:rsidRPr="00421BB6">
        <w:rPr>
          <w:b/>
          <w:u w:val="single"/>
        </w:rPr>
        <w:t>to avert military conflict.</w:t>
      </w:r>
    </w:p>
    <w:p w14:paraId="4946C37E" w14:textId="77777777" w:rsidR="00D42057" w:rsidRDefault="00D42057" w:rsidP="00D42057"/>
    <w:p w14:paraId="3A442CD5" w14:textId="77777777" w:rsidR="00B05DEC" w:rsidRDefault="00B05DEC" w:rsidP="00B05DEC">
      <w:pPr>
        <w:pStyle w:val="Heading3"/>
      </w:pPr>
      <w:r>
        <w:t>Internals: A/S = China Mod</w:t>
      </w:r>
    </w:p>
    <w:p w14:paraId="6478B23B" w14:textId="77777777" w:rsidR="00B05DEC" w:rsidRDefault="00B05DEC" w:rsidP="00B05DEC"/>
    <w:p w14:paraId="055A6CE2" w14:textId="77777777" w:rsidR="00B05DEC" w:rsidRDefault="00B05DEC" w:rsidP="00B05DEC">
      <w:pPr>
        <w:pStyle w:val="Heading4"/>
      </w:pPr>
      <w:r>
        <w:t>US arms sales to Taiwan increase Chinese military actions</w:t>
      </w:r>
    </w:p>
    <w:p w14:paraId="790FDFB5" w14:textId="77777777" w:rsidR="00B05DEC" w:rsidRPr="00F83346" w:rsidRDefault="00B05DEC" w:rsidP="00B05DEC">
      <w:r w:rsidRPr="00F83346">
        <w:t xml:space="preserve">Nicolai Fogth Gjøde </w:t>
      </w:r>
      <w:r w:rsidRPr="00F83346">
        <w:rPr>
          <w:rStyle w:val="Style13ptBold"/>
        </w:rPr>
        <w:t>Nielsen ‘19</w:t>
      </w:r>
      <w:r w:rsidRPr="00F83346">
        <w:t xml:space="preserve"> holds a master’s degree in International Relations - European Studies and a bachelor’s degree in Language and International Studies, both of which were obtained from Aalborg University in Denmark. His research primarily focuses on the foreign policies of Russia, China and the EU</w:t>
      </w:r>
      <w:r>
        <w:t>, January 15</w:t>
      </w:r>
      <w:r w:rsidRPr="00F83346">
        <w:rPr>
          <w:vertAlign w:val="superscript"/>
        </w:rPr>
        <w:t>th</w:t>
      </w:r>
      <w:r>
        <w:t>, 2019, “</w:t>
      </w:r>
      <w:r w:rsidRPr="00F83346">
        <w:t>How China Avoids War in the South China Sea</w:t>
      </w:r>
      <w:r>
        <w:t xml:space="preserve">” from </w:t>
      </w:r>
      <w:r w:rsidRPr="00F83346">
        <w:t>https://nationalinterest.org/feature/how-china-avoids-war-south-china-sea-41677</w:t>
      </w:r>
      <w:r>
        <w:t>, accessed 7/3/19 || OES-AT</w:t>
      </w:r>
    </w:p>
    <w:p w14:paraId="71061923" w14:textId="77777777" w:rsidR="00B05DEC" w:rsidRPr="00766044" w:rsidRDefault="00B05DEC" w:rsidP="00B05DEC">
      <w:pPr>
        <w:rPr>
          <w:sz w:val="14"/>
        </w:rPr>
      </w:pPr>
      <w:r w:rsidRPr="00766044">
        <w:rPr>
          <w:sz w:val="14"/>
        </w:rPr>
        <w:t xml:space="preserve">Seven East Asian nation-states are currently laying territorial claim on often overlapping areas in the South China Sea. The claims are over different portions of the sea and various small, mostly uninhabited islands. </w:t>
      </w:r>
      <w:r w:rsidRPr="00F83346">
        <w:rPr>
          <w:rStyle w:val="StyleUnderline"/>
        </w:rPr>
        <w:t>Possessing the territories is just a matter of national prestige, as the South China Sea contains an estimated 11 billion barrels of untapped oil, 190 trillion cubic feet of natural gas, and over $3 trillion worth of trade passing through annually</w:t>
      </w:r>
      <w:r w:rsidRPr="00766044">
        <w:rPr>
          <w:sz w:val="14"/>
        </w:rPr>
        <w:t xml:space="preserve">. </w:t>
      </w:r>
      <w:r w:rsidRPr="00766044">
        <w:rPr>
          <w:sz w:val="12"/>
        </w:rPr>
        <w:t>¶</w:t>
      </w:r>
      <w:r w:rsidRPr="00766044">
        <w:rPr>
          <w:sz w:val="14"/>
        </w:rPr>
        <w:t xml:space="preserve"> China is claiming the lion’s share, through its Nine-Dash Line, a maritime demarcation line China created that encompasses almost the entirety of the South China Sea (around 85-90 percent). </w:t>
      </w:r>
      <w:r w:rsidRPr="00F83346">
        <w:rPr>
          <w:rStyle w:val="StyleUnderline"/>
        </w:rPr>
        <w:t>So far, China has built 3000 acres of new land in the South China Sea, some within disputed areas, on which it placed numerous military installations, including radars, surface-to-air missiles and paved runways capable of accommodating fighter jet</w:t>
      </w:r>
      <w:r w:rsidRPr="00766044">
        <w:rPr>
          <w:sz w:val="14"/>
        </w:rPr>
        <w:t xml:space="preserve">s. </w:t>
      </w:r>
      <w:r w:rsidRPr="00766044">
        <w:rPr>
          <w:sz w:val="12"/>
        </w:rPr>
        <w:t>¶</w:t>
      </w:r>
      <w:r w:rsidRPr="00766044">
        <w:rPr>
          <w:sz w:val="14"/>
        </w:rPr>
        <w:t xml:space="preserve"> </w:t>
      </w:r>
      <w:r w:rsidRPr="00F83346">
        <w:rPr>
          <w:rStyle w:val="StyleUnderline"/>
        </w:rPr>
        <w:t>China is currently in the process of modernization its armed forces, which is a part of the government’s national rejuvenation plan. In terms of conventional forces</w:t>
      </w:r>
      <w:r w:rsidRPr="00766044">
        <w:rPr>
          <w:sz w:val="14"/>
        </w:rPr>
        <w:t xml:space="preserve">, China has the largest armed forces in the world in sheer manpower, with approximately twice as many active and reserve personnel than the United States. </w:t>
      </w:r>
      <w:r w:rsidRPr="00F83346">
        <w:rPr>
          <w:rStyle w:val="StyleUnderline"/>
        </w:rPr>
        <w:t>China also has nuclear capabilities, with an estimated 260 nuclear warheads.</w:t>
      </w:r>
      <w:r w:rsidRPr="00766044">
        <w:rPr>
          <w:sz w:val="14"/>
        </w:rPr>
        <w:t xml:space="preserve"> Albeit Beijing’s stockpile much smaller than that of America’s or Russia’s, it is gradually growing. For instance, U.S. intelligence estimates that of the 260 Chinese warheads, 100 of them will have long-range missile capabilities by 2020, which will have the ability to reach the United States. However, compared to the approximately 6500-7000 warheads Russia’s and America’s arsenals consist of, China’s seems rather meager. </w:t>
      </w:r>
      <w:r w:rsidRPr="00766044">
        <w:rPr>
          <w:sz w:val="12"/>
        </w:rPr>
        <w:t>¶</w:t>
      </w:r>
      <w:r w:rsidRPr="00766044">
        <w:rPr>
          <w:sz w:val="14"/>
        </w:rPr>
        <w:t xml:space="preserve"> </w:t>
      </w:r>
      <w:r w:rsidRPr="00F83346">
        <w:rPr>
          <w:rStyle w:val="StyleUnderline"/>
        </w:rPr>
        <w:t>As China’s military capabilities grow so does its confidence in dealing with neighboring countries. For example, China’s coercive tactics with the use of maritime forces in the South China Sea continue to occur</w:t>
      </w:r>
      <w:r w:rsidRPr="00766044">
        <w:rPr>
          <w:sz w:val="14"/>
        </w:rPr>
        <w:t xml:space="preserve">. One instance of this is the Scarborough Shoal, in which China has increased its activity, </w:t>
      </w:r>
      <w:r w:rsidRPr="00F83346">
        <w:rPr>
          <w:rStyle w:val="Emphasis"/>
        </w:rPr>
        <w:t>following a U.S. arms sale to Taiw</w:t>
      </w:r>
      <w:r w:rsidRPr="00AB52B9">
        <w:rPr>
          <w:rStyle w:val="Emphasis"/>
        </w:rPr>
        <w:t>an</w:t>
      </w:r>
      <w:r w:rsidRPr="00F83346">
        <w:rPr>
          <w:rStyle w:val="StyleUnderline"/>
        </w:rPr>
        <w:t xml:space="preserve"> in 2010. </w:t>
      </w:r>
      <w:r w:rsidRPr="00F83346">
        <w:rPr>
          <w:rStyle w:val="Emphasis"/>
        </w:rPr>
        <w:t>China’s officially disclosed military budget grew an average 8.5 percent every year</w:t>
      </w:r>
      <w:r w:rsidRPr="00F83346">
        <w:rPr>
          <w:rStyle w:val="StyleUnderline"/>
        </w:rPr>
        <w:t xml:space="preserve"> between 2007 and 2016, and government leaders are devoted to this path of continuous increases in military spending in the future. </w:t>
      </w:r>
      <w:r w:rsidRPr="00766044">
        <w:rPr>
          <w:sz w:val="14"/>
        </w:rPr>
        <w:t xml:space="preserve">This has worsened the already negative opinion of China among many of its East Asian neighboring countries. </w:t>
      </w:r>
      <w:r w:rsidRPr="00766044">
        <w:rPr>
          <w:sz w:val="12"/>
        </w:rPr>
        <w:t>¶</w:t>
      </w:r>
      <w:r w:rsidRPr="00766044">
        <w:rPr>
          <w:sz w:val="14"/>
        </w:rPr>
        <w:t xml:space="preserve"> Finally, in the 2018 U.S. Department of Defense’s Annual Report to Congress </w:t>
      </w:r>
      <w:r w:rsidRPr="00F83346">
        <w:rPr>
          <w:rStyle w:val="StyleUnderline"/>
        </w:rPr>
        <w:t>regarding China stated that the “United States will adapt its forces, posture, investments, and operational concepts to ensure it retains the ability to defend the homeland, deter aggression, protect our allies and partners, and preserve regional peace, prosperity, and freedom</w:t>
      </w:r>
      <w:r w:rsidRPr="00766044">
        <w:rPr>
          <w:sz w:val="14"/>
        </w:rPr>
        <w:t xml:space="preserve">.” This report shows that the relations between Washington and Beijing are not built on mutual trust, despite high levels of trade. </w:t>
      </w:r>
      <w:r w:rsidRPr="00F83346">
        <w:rPr>
          <w:rStyle w:val="StyleUnderline"/>
        </w:rPr>
        <w:t>Moreover, the report states that the modernization of the Chinese armed forces, and the increased assertiveness and role of China outside of its immediate periphery, are factors that have increased concerns among its East Asian neighbors</w:t>
      </w:r>
      <w:r w:rsidRPr="00766044">
        <w:rPr>
          <w:sz w:val="14"/>
        </w:rPr>
        <w:t xml:space="preserve">. Beijing’s increased focus on military capabilities are, according to the report, means to further Chinese interests farther from the Chinese mainland. This would indicate that China is concentrating on its power projection capabilities, which are vital in achieving the status of regional hegemon. This makes sense as great powers need to be able to retain and control satellite states and fully protect its sphere of influence. </w:t>
      </w:r>
      <w:r w:rsidRPr="00766044">
        <w:rPr>
          <w:sz w:val="12"/>
        </w:rPr>
        <w:t>¶</w:t>
      </w:r>
      <w:r w:rsidRPr="00766044">
        <w:rPr>
          <w:sz w:val="14"/>
        </w:rPr>
        <w:t xml:space="preserve"> Furthermore, a recent legal case between China and the Philippines resulted in the Permanent Court of Arbitration in The Hague ruling against China on all fifteen points that were laid out. Chinese claims of historic rights to the South China Sea within the Nine-Dash Line were ruled against since it was found that </w:t>
      </w:r>
      <w:r w:rsidRPr="00AB52B9">
        <w:rPr>
          <w:rStyle w:val="StyleUnderline"/>
        </w:rPr>
        <w:t>China had never held exclusive control over the areas the demarcation line encompasses.</w:t>
      </w:r>
      <w:r w:rsidRPr="00766044">
        <w:rPr>
          <w:sz w:val="14"/>
        </w:rPr>
        <w:t xml:space="preserve"> Under the point of “Lawfulness of Chinese Actions,” it was ruled that China had violated the sovereign rights of the Philippines. The ruling stating that: </w:t>
      </w:r>
      <w:r w:rsidRPr="00766044">
        <w:rPr>
          <w:sz w:val="12"/>
        </w:rPr>
        <w:t>¶</w:t>
      </w:r>
      <w:r w:rsidRPr="00766044">
        <w:rPr>
          <w:sz w:val="14"/>
        </w:rPr>
        <w:t xml:space="preserve"> Having found that certain areas are within the exclusive economic zone of the Philippines, the Tribunal found that </w:t>
      </w:r>
      <w:r w:rsidRPr="00AB52B9">
        <w:rPr>
          <w:rStyle w:val="StyleUnderline"/>
        </w:rPr>
        <w:t xml:space="preserve">China had violated the Philippines’ sovereign rights in its exclusive economic zone </w:t>
      </w:r>
      <w:r w:rsidRPr="00766044">
        <w:rPr>
          <w:sz w:val="14"/>
        </w:rPr>
        <w:t xml:space="preserve">by (a) interfering with Philippine fishing and petroleum exploration, (b) constructing artificial islands and (c) failing to prevent Chinese fishermen from fishing in the zone. The Tribunal also held that fishermen from the Philippines (like those from China) had traditional fishing rights at Scarborough Shoal and that China had interfered with these rights in restricting access. The Tribunal further held that Chinese law enforcement vessels had unlawfully created a serious risk of collision when they physically obstructed Philippine vessels. </w:t>
      </w:r>
      <w:r w:rsidRPr="00766044">
        <w:rPr>
          <w:sz w:val="12"/>
        </w:rPr>
        <w:t>¶</w:t>
      </w:r>
      <w:r w:rsidRPr="00766044">
        <w:rPr>
          <w:sz w:val="14"/>
        </w:rPr>
        <w:t xml:space="preserve"> China’s position throughout this case has been to refuse participation in the arbitral tribunal process. On January 22, 2013, when the case began, the Philippines gave China a note verbale (a sort of diplomatic document of protest or disagreement). However, China rejected and returned the note on February 19, 2013, stating in a government white paper that the “Chinese Government has […] reiterated that it will neither accept nor participate in the arbitration thus initiated by the Philippines.” </w:t>
      </w:r>
      <w:r w:rsidRPr="00766044">
        <w:rPr>
          <w:sz w:val="12"/>
        </w:rPr>
        <w:t>¶</w:t>
      </w:r>
      <w:r w:rsidRPr="00766044">
        <w:rPr>
          <w:sz w:val="14"/>
        </w:rPr>
        <w:t xml:space="preserve"> </w:t>
      </w:r>
      <w:r w:rsidRPr="00AB52B9">
        <w:rPr>
          <w:rStyle w:val="StyleUnderline"/>
        </w:rPr>
        <w:t>China has been able to avoid an all-out conflict in the region by taking only small bursts of actions that are unlikely to cause any detrimental fallout from neighboring countries</w:t>
      </w:r>
      <w:r w:rsidRPr="00766044">
        <w:rPr>
          <w:sz w:val="14"/>
        </w:rPr>
        <w:t xml:space="preserve">. This strategy of </w:t>
      </w:r>
      <w:r w:rsidRPr="00AB52B9">
        <w:rPr>
          <w:rStyle w:val="StyleUnderline"/>
        </w:rPr>
        <w:t>below-the-threshold expansion allows China to acquire strategic territories, since Chinese actions are calibrated to avoid full-on war,</w:t>
      </w:r>
      <w:r w:rsidRPr="00766044">
        <w:rPr>
          <w:sz w:val="14"/>
        </w:rPr>
        <w:t xml:space="preserve"> despite very negative responses from its neighbors. Russia’s President Vladimir </w:t>
      </w:r>
      <w:r w:rsidRPr="00AB52B9">
        <w:rPr>
          <w:rStyle w:val="StyleUnderline"/>
        </w:rPr>
        <w:t>Putin</w:t>
      </w:r>
      <w:r w:rsidRPr="00766044">
        <w:rPr>
          <w:sz w:val="14"/>
        </w:rPr>
        <w:t xml:space="preserve">, as an exception, </w:t>
      </w:r>
      <w:r w:rsidRPr="00AB52B9">
        <w:rPr>
          <w:rStyle w:val="StyleUnderline"/>
        </w:rPr>
        <w:t>has expressed his support for China’s territorial claims</w:t>
      </w:r>
      <w:r w:rsidRPr="00766044">
        <w:rPr>
          <w:sz w:val="14"/>
        </w:rPr>
        <w:t xml:space="preserve">, stating that Russia does not recognize the fact that the Court of Arbitration ruled against the Chinese claim of the Spratly Islands, nor that China has violated the sovereign rights of the Philippines by intervention. </w:t>
      </w:r>
      <w:r w:rsidRPr="00766044">
        <w:rPr>
          <w:sz w:val="12"/>
        </w:rPr>
        <w:t>¶</w:t>
      </w:r>
      <w:r w:rsidRPr="00766044">
        <w:rPr>
          <w:sz w:val="14"/>
        </w:rPr>
        <w:t xml:space="preserve"> Despite the ruling of the Permanent Court of Arbitration, the outcome ultimately is in China’s favor, as a bilateral agreement between China and the Philippines enables China to retain the artificially built islands. </w:t>
      </w:r>
      <w:r w:rsidRPr="00AB52B9">
        <w:rPr>
          <w:rStyle w:val="StyleUnderline"/>
        </w:rPr>
        <w:t>This is just one example of a case that highlights China’s growing confidence and influence in the region.</w:t>
      </w:r>
      <w:r w:rsidRPr="00766044">
        <w:rPr>
          <w:sz w:val="14"/>
        </w:rPr>
        <w:t xml:space="preserve"> This is arguably a long-term gain for Beijing since China has built artificial islands in the disputed areas and restricted access for Filipino fishermen and oil exploration vessels even inside the Philippines’ own exclusive economic zone. </w:t>
      </w:r>
      <w:r w:rsidRPr="00766044">
        <w:rPr>
          <w:sz w:val="12"/>
        </w:rPr>
        <w:t>¶</w:t>
      </w:r>
      <w:r w:rsidRPr="00766044">
        <w:rPr>
          <w:sz w:val="14"/>
        </w:rPr>
        <w:t xml:space="preserve"> </w:t>
      </w:r>
      <w:r w:rsidRPr="00AB52B9">
        <w:rPr>
          <w:rStyle w:val="Emphasis"/>
        </w:rPr>
        <w:t>China</w:t>
      </w:r>
      <w:r w:rsidRPr="00AB52B9">
        <w:rPr>
          <w:rStyle w:val="StyleUnderline"/>
        </w:rPr>
        <w:t xml:space="preserve"> is likely </w:t>
      </w:r>
      <w:r w:rsidRPr="00AB52B9">
        <w:rPr>
          <w:rStyle w:val="Emphasis"/>
        </w:rPr>
        <w:t>trying to</w:t>
      </w:r>
      <w:r w:rsidRPr="00AB52B9">
        <w:rPr>
          <w:rStyle w:val="StyleUnderline"/>
        </w:rPr>
        <w:t xml:space="preserve"> gain enough influence in the region to challenge and </w:t>
      </w:r>
      <w:r w:rsidRPr="00AB52B9">
        <w:rPr>
          <w:rStyle w:val="Emphasis"/>
        </w:rPr>
        <w:t>push out the United States completely from the South China Sea</w:t>
      </w:r>
      <w:r w:rsidRPr="00766044">
        <w:rPr>
          <w:sz w:val="14"/>
        </w:rPr>
        <w:t>. Beijing does not try to provoke a war with its neighbors as it would be too costly and counterproductive. This is especially because the cost of a war with America and its East Asian allies would not be worth the potential territorial gains. Instead, China is operating from a rational standpoint and conducts its actions based on calculated consideration of the consequences. At the same time</w:t>
      </w:r>
      <w:r w:rsidRPr="00AB52B9">
        <w:rPr>
          <w:rStyle w:val="StyleUnderline"/>
        </w:rPr>
        <w:t xml:space="preserve">, it is </w:t>
      </w:r>
      <w:r w:rsidRPr="00AB52B9">
        <w:rPr>
          <w:rStyle w:val="Emphasis"/>
        </w:rPr>
        <w:t>increasingly evident that China</w:t>
      </w:r>
      <w:r w:rsidRPr="00AB52B9">
        <w:rPr>
          <w:rStyle w:val="StyleUnderline"/>
        </w:rPr>
        <w:t xml:space="preserve"> is </w:t>
      </w:r>
      <w:r w:rsidRPr="00AB52B9">
        <w:rPr>
          <w:rStyle w:val="Emphasis"/>
        </w:rPr>
        <w:t>not interested</w:t>
      </w:r>
      <w:r w:rsidRPr="00AB52B9">
        <w:rPr>
          <w:rStyle w:val="StyleUnderline"/>
        </w:rPr>
        <w:t xml:space="preserve"> in maintaining the </w:t>
      </w:r>
      <w:r w:rsidRPr="00AB52B9">
        <w:rPr>
          <w:rStyle w:val="Emphasis"/>
        </w:rPr>
        <w:t xml:space="preserve">pro-American </w:t>
      </w:r>
      <w:r w:rsidRPr="00AB52B9">
        <w:rPr>
          <w:rStyle w:val="StyleUnderline"/>
        </w:rPr>
        <w:t xml:space="preserve">current </w:t>
      </w:r>
      <w:r w:rsidRPr="00AB52B9">
        <w:rPr>
          <w:rStyle w:val="Emphasis"/>
        </w:rPr>
        <w:t>status quo in the regional balance of power.</w:t>
      </w:r>
    </w:p>
    <w:p w14:paraId="32B17875" w14:textId="6B822DE1" w:rsidR="00FA02EB" w:rsidRDefault="007437FB" w:rsidP="007437FB">
      <w:pPr>
        <w:pStyle w:val="Heading2"/>
      </w:pPr>
      <w:r>
        <w:t>Impacts</w:t>
      </w:r>
    </w:p>
    <w:p w14:paraId="6BFE6A2B" w14:textId="113EFE96" w:rsidR="00FA02EB" w:rsidRDefault="00970505" w:rsidP="00FA02EB">
      <w:pPr>
        <w:pStyle w:val="Heading3"/>
      </w:pPr>
      <w:r>
        <w:t xml:space="preserve">Impacts: </w:t>
      </w:r>
      <w:r w:rsidR="00FA02EB">
        <w:t xml:space="preserve">SCS </w:t>
      </w:r>
      <w:r w:rsidR="007437FB">
        <w:t>Goes Nuclear</w:t>
      </w:r>
    </w:p>
    <w:p w14:paraId="1A3BF10E" w14:textId="77777777" w:rsidR="00FA02EB" w:rsidRDefault="00FA02EB" w:rsidP="00FA02EB"/>
    <w:p w14:paraId="089B5C43" w14:textId="77777777" w:rsidR="00FA02EB" w:rsidRDefault="00FA02EB" w:rsidP="00FA02EB">
      <w:pPr>
        <w:pStyle w:val="Heading4"/>
      </w:pPr>
      <w:r>
        <w:t>conflicts in the South China Sea go nuclear</w:t>
      </w:r>
    </w:p>
    <w:p w14:paraId="4B2F3654" w14:textId="77777777" w:rsidR="00FA02EB" w:rsidRDefault="00FA02EB" w:rsidP="00FA02EB">
      <w:r w:rsidRPr="00B62A4B">
        <w:t xml:space="preserve">Gordon G. </w:t>
      </w:r>
      <w:r w:rsidRPr="00B62A4B">
        <w:rPr>
          <w:rStyle w:val="Style13ptBold"/>
        </w:rPr>
        <w:t>Chang ’19</w:t>
      </w:r>
      <w:r>
        <w:t xml:space="preserve"> </w:t>
      </w:r>
      <w:r w:rsidRPr="00B62A4B">
        <w:t>is the author of The Coming Collapse of China and Nuclear Showdown: North Korea Takes On the World. His writings have appeared in The New York Times and The Wall Street Journal, among other publications</w:t>
      </w:r>
      <w:r>
        <w:t>, September 4</w:t>
      </w:r>
      <w:r w:rsidRPr="00B62A4B">
        <w:rPr>
          <w:vertAlign w:val="superscript"/>
        </w:rPr>
        <w:t>th</w:t>
      </w:r>
      <w:r>
        <w:t>, 2018, “</w:t>
      </w:r>
      <w:r w:rsidRPr="00B62A4B">
        <w:t>China and Russia Have Set a Nuclear Collision Course With the United States</w:t>
      </w:r>
      <w:r>
        <w:t xml:space="preserve">” from </w:t>
      </w:r>
      <w:r w:rsidRPr="00B62A4B">
        <w:t>https://www.thedailybeast.com/china-and-russia-have-set-a-nuclear-collision-course-with-the-united-states</w:t>
      </w:r>
      <w:r>
        <w:t>, accessed 7/2/19 || OES-AT</w:t>
      </w:r>
    </w:p>
    <w:p w14:paraId="6D4412FF" w14:textId="2A4ECFC7" w:rsidR="00FA02EB" w:rsidRDefault="00FA02EB" w:rsidP="00FA02EB">
      <w:pPr>
        <w:rPr>
          <w:sz w:val="16"/>
        </w:rPr>
      </w:pPr>
      <w:r w:rsidRPr="00B62A4B">
        <w:rPr>
          <w:rStyle w:val="StyleUnderline"/>
        </w:rPr>
        <w:t>China,</w:t>
      </w:r>
      <w:r>
        <w:t xml:space="preserve"> the New York Times reported last week, “</w:t>
      </w:r>
      <w:r w:rsidRPr="00B62A4B">
        <w:rPr>
          <w:rStyle w:val="StyleUnderline"/>
        </w:rPr>
        <w:t xml:space="preserve">can now challenge American military supremacy in </w:t>
      </w:r>
      <w:r>
        <w:t xml:space="preserve">the places that matter most to it: </w:t>
      </w:r>
      <w:r w:rsidRPr="00B62A4B">
        <w:rPr>
          <w:sz w:val="16"/>
        </w:rPr>
        <w:t xml:space="preserve">the </w:t>
      </w:r>
      <w:r w:rsidRPr="00B62A4B">
        <w:rPr>
          <w:rStyle w:val="StyleUnderline"/>
        </w:rPr>
        <w:t>waters around Taiwan and in the disputed South China Sea</w:t>
      </w:r>
      <w:r w:rsidRPr="00B62A4B">
        <w:rPr>
          <w:sz w:val="16"/>
        </w:rPr>
        <w:t xml:space="preserve">.” Therefore, </w:t>
      </w:r>
      <w:r w:rsidRPr="00B62A4B">
        <w:rPr>
          <w:rStyle w:val="StyleUnderline"/>
        </w:rPr>
        <w:t>Beijing can</w:t>
      </w:r>
      <w:r w:rsidRPr="00B62A4B">
        <w:rPr>
          <w:sz w:val="16"/>
        </w:rPr>
        <w:t>, in the words of the paper, “</w:t>
      </w:r>
      <w:r w:rsidRPr="00B62A4B">
        <w:rPr>
          <w:rStyle w:val="StyleUnderline"/>
        </w:rPr>
        <w:t>make intervention in the region too costly for Washington to contemplate.”</w:t>
      </w:r>
      <w:r w:rsidRPr="00B62A4B">
        <w:rPr>
          <w:sz w:val="16"/>
        </w:rPr>
        <w:t xml:space="preserve"> ¶ Too costly to contemplate? Unfortunately, </w:t>
      </w:r>
      <w:r w:rsidRPr="00B62A4B">
        <w:rPr>
          <w:rStyle w:val="StyleUnderline"/>
        </w:rPr>
        <w:t>assessments like these</w:t>
      </w:r>
      <w:r w:rsidRPr="00B62A4B">
        <w:rPr>
          <w:sz w:val="16"/>
        </w:rPr>
        <w:t xml:space="preserve">, often heard in U.S. policy circles, can </w:t>
      </w:r>
      <w:r w:rsidRPr="00B62A4B">
        <w:rPr>
          <w:rStyle w:val="StyleUnderline"/>
        </w:rPr>
        <w:t>embolden the already arrogant Chinese and make their adventurism—and war—more likely</w:t>
      </w:r>
      <w:r w:rsidRPr="00B62A4B">
        <w:rPr>
          <w:sz w:val="16"/>
        </w:rPr>
        <w:t xml:space="preserve">. ¶ Moreover, </w:t>
      </w:r>
      <w:r w:rsidRPr="00B62A4B">
        <w:rPr>
          <w:rStyle w:val="Emphasis"/>
        </w:rPr>
        <w:t>any conflict</w:t>
      </w:r>
      <w:r w:rsidRPr="00B62A4B">
        <w:rPr>
          <w:rStyle w:val="StyleUnderline"/>
        </w:rPr>
        <w:t xml:space="preserve"> between China and the United States in the Pacific </w:t>
      </w:r>
      <w:r w:rsidRPr="00B62A4B">
        <w:rPr>
          <w:rStyle w:val="Emphasis"/>
        </w:rPr>
        <w:t>could quickly escalate to nuclear war</w:t>
      </w:r>
      <w:r w:rsidRPr="00B62A4B">
        <w:rPr>
          <w:sz w:val="16"/>
        </w:rPr>
        <w:t xml:space="preserve">. ¶ China, surpassing the U.S. last year, now boasts the world’s largest navy, and it is adding to its fleet “at a stunning rate,” according to the Times. Even last year, the count was lopsided with China claiming 317 surface vessels and subs in active service and the U.S. 283. ¶ Of course, it’s not clear how capable the People’s Liberation Army Navy is. The PLAN, as it is known, has never participated in a large-scale wartime engagement at sea, and its fleet is not, on the whole, as modern as America’s. ¶ Nonetheless, </w:t>
      </w:r>
      <w:r w:rsidRPr="00B62A4B">
        <w:rPr>
          <w:rStyle w:val="StyleUnderline"/>
        </w:rPr>
        <w:t>China has a few critical advantages. Its naval assets are concentrated along its shores and U.S. forces are spread around the globe; areas of likely conflict are near China and far from America; and the PLAN has some crucial weapons that are better than those of the United States, especially anti-ship missiles</w:t>
      </w:r>
      <w:r w:rsidRPr="00B62A4B">
        <w:rPr>
          <w:sz w:val="16"/>
        </w:rPr>
        <w:t xml:space="preserve">. Beijing has also gone big into “asymmetric” warfare, for instance militarizing fishing fleets, enlisting the “little blue men” of what has become a maritime militia. ¶ </w:t>
      </w:r>
      <w:r w:rsidRPr="00B62A4B">
        <w:rPr>
          <w:rStyle w:val="StyleUnderline"/>
        </w:rPr>
        <w:t>The Chinese also have one other advantage: the will to use force to take what is in the possession of others.</w:t>
      </w:r>
      <w:r w:rsidRPr="00B62A4B">
        <w:rPr>
          <w:sz w:val="16"/>
        </w:rPr>
        <w:t xml:space="preserve"> In their peripheral seas, they grabbed control of the </w:t>
      </w:r>
      <w:r w:rsidRPr="00B62A4B">
        <w:rPr>
          <w:rStyle w:val="StyleUnderline"/>
        </w:rPr>
        <w:t>Paracel Islands</w:t>
      </w:r>
      <w:r w:rsidRPr="00B62A4B">
        <w:rPr>
          <w:sz w:val="16"/>
        </w:rPr>
        <w:t xml:space="preserve">, in the northern portion of the South China Sea, from South Vietnam in 1974 after a short battle. The Chinese also seized </w:t>
      </w:r>
      <w:r w:rsidRPr="00B62A4B">
        <w:rPr>
          <w:rStyle w:val="StyleUnderline"/>
        </w:rPr>
        <w:t>Mischief Reef from</w:t>
      </w:r>
      <w:r w:rsidRPr="00B62A4B">
        <w:rPr>
          <w:sz w:val="16"/>
        </w:rPr>
        <w:t xml:space="preserve"> the Philippines in a series of actions from late 1994 to early 1995, and they snatched </w:t>
      </w:r>
      <w:r w:rsidRPr="00B62A4B">
        <w:rPr>
          <w:rStyle w:val="StyleUnderline"/>
        </w:rPr>
        <w:t>Scarborough Shoal</w:t>
      </w:r>
      <w:r w:rsidRPr="00B62A4B">
        <w:rPr>
          <w:sz w:val="16"/>
        </w:rPr>
        <w:t xml:space="preserve">, also from Manila, in early 2012. Now, </w:t>
      </w:r>
      <w:r w:rsidRPr="00B62A4B">
        <w:rPr>
          <w:rStyle w:val="StyleUnderline"/>
        </w:rPr>
        <w:t>China i</w:t>
      </w:r>
      <w:r w:rsidRPr="00B62A4B">
        <w:rPr>
          <w:sz w:val="16"/>
        </w:rPr>
        <w:t xml:space="preserve">s, among other things, </w:t>
      </w:r>
      <w:r w:rsidRPr="00B62A4B">
        <w:rPr>
          <w:rStyle w:val="StyleUnderline"/>
        </w:rPr>
        <w:t>pressuring other Philippine features in the South China Sea and using menacing tactics to take over a chain of uninhabited islets currently under Japanese control in the East China Sea</w:t>
      </w:r>
      <w:r w:rsidRPr="00B62A4B">
        <w:rPr>
          <w:sz w:val="16"/>
        </w:rPr>
        <w:t xml:space="preserve">. ¶ Moreover, Beijing has clearly relished challenging the U.S. Navy and Air Force in the global commons, threatening and on occasion harassing American ships, planes, and drones. The seizure of an American drone in international waters in December 2016, in sight of the USNS Bowditch and in defiance of radio commands, was brazen and nothing short of an act of war. ¶ Moreover, Beijing’s harassment of the USNS Impeccable in March 2009 in the South China Sea, using its maritime militia, was so severe that it constituted an attack on the United States. ¶ “The key point is that </w:t>
      </w:r>
      <w:r w:rsidRPr="00B62A4B">
        <w:rPr>
          <w:rStyle w:val="StyleUnderline"/>
        </w:rPr>
        <w:t>China accepts the risk of escalation to a greater extent than does the U.S., because China uses confrontation to alter the status quo in its favor,</w:t>
      </w:r>
      <w:r w:rsidRPr="00B62A4B">
        <w:rPr>
          <w:sz w:val="16"/>
        </w:rPr>
        <w:t xml:space="preserve">” Anders Corr, editor of Great Powers, Grand Strategies: The New Game in the South China Sea, told the National Interest at the beginning of this year. ¶ China is apparently willing to escalate all the way. But the New York Times, in its reporting last month, did not mention </w:t>
      </w:r>
      <w:r w:rsidRPr="00B62A4B">
        <w:rPr>
          <w:rStyle w:val="StyleUnderline"/>
        </w:rPr>
        <w:t>one Chinese threat to American forces in the region: nuclear attack.</w:t>
      </w:r>
      <w:r w:rsidRPr="00B62A4B">
        <w:rPr>
          <w:sz w:val="16"/>
        </w:rPr>
        <w:t xml:space="preserve"> ¶ “For regional warfare, especially in Asia</w:t>
      </w:r>
      <w:r w:rsidRPr="00B62A4B">
        <w:rPr>
          <w:rStyle w:val="StyleUnderline"/>
        </w:rPr>
        <w:t>, the People’s Liberation Army is equipped for nuclear operations both offensive and defensive,”</w:t>
      </w:r>
      <w:r w:rsidRPr="00B62A4B">
        <w:rPr>
          <w:sz w:val="16"/>
        </w:rPr>
        <w:t xml:space="preserve"> Richard Fisher of the International Assessment and Strategy Center told The Daily Beast. “</w:t>
      </w:r>
      <w:r w:rsidRPr="00B62A4B">
        <w:rPr>
          <w:rStyle w:val="StyleUnderline"/>
        </w:rPr>
        <w:t>If China can conjure a ‘defensive’ political moral high ground to justify offensive military campaigns to retrieve ‘lost’ territory, we should be prepared for China’s very early use of nuclear weapons to support its theater campaign. We can</w:t>
      </w:r>
      <w:r w:rsidRPr="00B62A4B">
        <w:rPr>
          <w:sz w:val="16"/>
        </w:rPr>
        <w:t xml:space="preserve">, for example, </w:t>
      </w:r>
      <w:r w:rsidRPr="00B62A4B">
        <w:rPr>
          <w:rStyle w:val="StyleUnderline"/>
        </w:rPr>
        <w:t>expect China to ‘demonstrate’ nuclear weapons at sea to deter American</w:t>
      </w:r>
      <w:r w:rsidRPr="00B62A4B">
        <w:rPr>
          <w:sz w:val="16"/>
        </w:rPr>
        <w:t xml:space="preserve"> or Japanese </w:t>
      </w:r>
      <w:r w:rsidRPr="00B62A4B">
        <w:rPr>
          <w:rStyle w:val="StyleUnderline"/>
        </w:rPr>
        <w:t>military support for Taiwan in the event of a Chinese attack</w:t>
      </w:r>
      <w:r w:rsidRPr="00B62A4B">
        <w:rPr>
          <w:sz w:val="16"/>
        </w:rPr>
        <w:t xml:space="preserve">, or even outright Chinese use of nuclear weapons against Japanese bases supporting U.S. forces coming to the defense of Taiwan.” ¶ And American planners have to be concerned that </w:t>
      </w:r>
      <w:r w:rsidRPr="00B62A4B">
        <w:rPr>
          <w:rStyle w:val="StyleUnderline"/>
        </w:rPr>
        <w:t>China’s military partner, Russia, would join a conflict on Beijing’s side.</w:t>
      </w:r>
      <w:r w:rsidRPr="00B62A4B">
        <w:rPr>
          <w:sz w:val="16"/>
        </w:rPr>
        <w:t xml:space="preserve"> In September 2016 the two militaries, in an eight-day naval drill, </w:t>
      </w:r>
      <w:r w:rsidRPr="00B62A4B">
        <w:rPr>
          <w:rStyle w:val="StyleUnderline"/>
        </w:rPr>
        <w:t xml:space="preserve">practiced “joint island seizing missions” in the South China Sea. </w:t>
      </w:r>
      <w:r w:rsidRPr="00B62A4B">
        <w:rPr>
          <w:sz w:val="16"/>
        </w:rPr>
        <w:t xml:space="preserve">Moscow might even take advantage of turmoil in Asia to try to further expand its territory in Europe, perhaps using “little green men” as it did in Crimea in 2014 and later in Eastern Ukraine. ¶ Or maybe its nukes. Russian leader Vladimir Putin has long threatened the offensive use of such weapons. As Stephen Blank, a scholar at the American Foreign Policy Council, told me, “Russia evidently views nuclear weapons as a legitimate war-fighting weapon as its deployments, 22 procurement programs, exercises, and doctrine suggest.” He notes that Moscow is constructing a nuclear weapons storage facility in Crimea and deploying nuclear-capable Kalibr cruise missiles to the Mediterranean. ¶ China has an announced “no-first-use” policy, but for decades hostile public statements from Chinese generals and diplomats have cast doubt on whether Beijing would in fact adhere to that promise in a wartime setting. ¶ For instance, in August 2011 Xu Guangyu, a retired Chinese general working at the China Arms Control and Disarmament Association, blurted out to Hong Kong’s South China Morning Post a comment indicating Beijing had developed plans to launch “a surprise attack on the U.S.” ¶ These shocking comments, at a minimum, indicate that in the post-Cold War world </w:t>
      </w:r>
      <w:r w:rsidRPr="00B62A4B">
        <w:rPr>
          <w:rStyle w:val="StyleUnderline"/>
        </w:rPr>
        <w:t xml:space="preserve">the concept of nuclear deterrence is breaking down. </w:t>
      </w:r>
      <w:r w:rsidRPr="00B62A4B">
        <w:rPr>
          <w:sz w:val="16"/>
        </w:rPr>
        <w:t xml:space="preserve">¶ The erosion of deterrence looks like it is working to the benefit of the Chinese. Because of China’s formidable military advantages and its willingness to escalate, there are many voices, notably Lyle Goldstein of the Naval War College and Hugh White of the Australian National University, urging American acceptance of Chinese domination of East Asia. ¶ That is the wrong conclusion. A pair of European democracies in the 1930s tried avoiding conflict with a militant state, with spectacularly bad results. Of course, the People’s Republic of China is not the Third Reich of Germany, but German territorial ambitions naturally grew in reaction to British and French timidity and Chinese ones now are expanding fast as Americans recoil at the prospect of confronting Beijing. ¶ During the Cold War, the United States maintained a far more resolute stance. Then, Washington and its allies deterred a Soviet attack in Europe when the “correlation of forces” greatly favored the Warsaw Pact, and the West in general prevented nuclear war by deterring a foe with superior conventional and nuclear arsenals. Washington convinced Moscow—and its NATO allies—that the United States was willing to go to war to defend itself and friends, thereby keeping the peace in Europe and, for the most part, elsewhere. ¶ Since the Soviet collapse, however, Americans and others think far less about deterrence and have let nuclear arsenals age. ¶ </w:t>
      </w:r>
      <w:r w:rsidRPr="00B62A4B">
        <w:rPr>
          <w:rStyle w:val="StyleUnderline"/>
        </w:rPr>
        <w:t>The Chinese and Russians have noticed. China is bulking up nuke stockpiles</w:t>
      </w:r>
      <w:r w:rsidRPr="00B62A4B">
        <w:rPr>
          <w:sz w:val="16"/>
        </w:rPr>
        <w:t>. North Korea, after making fast progress on both nuclear warheads and ballistic missiles, has made recent threats to use its most destructive weapons. Iran, a friend of both Beijing and Pyongyang, is not far from weaponizing the atom with their help. Pakistan, an early beneficiary of Beijing’s proliferation, already has a sizeable nuclear arsenal. Russia continues to threaten neighbors, particularly the three Baltic states, all of which are NATO members, and Ukraine, which is not. ¶ It looks, in short, like a new nuclear age.</w:t>
      </w:r>
    </w:p>
    <w:p w14:paraId="2C85D326" w14:textId="250218B8" w:rsidR="00F30C13" w:rsidRDefault="00F30C13" w:rsidP="00FA02EB">
      <w:pPr>
        <w:rPr>
          <w:sz w:val="16"/>
        </w:rPr>
      </w:pPr>
    </w:p>
    <w:p w14:paraId="7AE20340" w14:textId="77777777" w:rsidR="00F30C13" w:rsidRDefault="00F30C13" w:rsidP="00F30C13">
      <w:pPr>
        <w:spacing w:after="0" w:line="240" w:lineRule="auto"/>
      </w:pPr>
      <w:r>
        <w:br w:type="page"/>
      </w:r>
    </w:p>
    <w:p w14:paraId="4BA3BAAA" w14:textId="77777777" w:rsidR="00F30C13" w:rsidRDefault="00F30C13" w:rsidP="00F30C13">
      <w:pPr>
        <w:pStyle w:val="Heading4"/>
      </w:pPr>
      <w:r>
        <w:t>tensions in the South China Sea will lead to WWIII</w:t>
      </w:r>
    </w:p>
    <w:p w14:paraId="633CF4E1" w14:textId="77777777" w:rsidR="00F30C13" w:rsidRDefault="00F30C13" w:rsidP="00F30C13">
      <w:r w:rsidRPr="007358CA">
        <w:t xml:space="preserve">Alfred W. </w:t>
      </w:r>
      <w:r w:rsidRPr="007358CA">
        <w:rPr>
          <w:rStyle w:val="Style13ptBold"/>
        </w:rPr>
        <w:t>McCoy ’17</w:t>
      </w:r>
      <w:r>
        <w:t xml:space="preserve"> </w:t>
      </w:r>
      <w:r w:rsidRPr="007358CA">
        <w:t>is the J.R.W. Smail Professor of History at the University of Wisconsin-Madison. He is the author of In the Shadows of the American Century (Dispatch Books) and A Question of Torture: CIA Interrogation, From the Cold War to the War on Terror (Metropolitan Books)</w:t>
      </w:r>
      <w:r>
        <w:t>, September 26</w:t>
      </w:r>
      <w:r w:rsidRPr="007358CA">
        <w:rPr>
          <w:vertAlign w:val="superscript"/>
        </w:rPr>
        <w:t>th</w:t>
      </w:r>
      <w:r>
        <w:t>, 2017, “</w:t>
      </w:r>
      <w:r w:rsidRPr="007358CA">
        <w:t>This Is What World War III With China Might Look Like</w:t>
      </w:r>
      <w:r>
        <w:t xml:space="preserve">” from </w:t>
      </w:r>
      <w:r w:rsidRPr="007358CA">
        <w:t>https://www.thenation.com/article/this-is-what-world-war-iii-with-china-might-look-like/</w:t>
      </w:r>
      <w:r>
        <w:t>, accessed 7/3/19 || OES-AT</w:t>
      </w:r>
    </w:p>
    <w:p w14:paraId="348B55DF" w14:textId="77777777" w:rsidR="00F30C13" w:rsidRDefault="00F30C13" w:rsidP="00F30C13">
      <w:r w:rsidRPr="00046552">
        <w:rPr>
          <w:sz w:val="16"/>
        </w:rPr>
        <w:t xml:space="preserve">For the past 50 years, </w:t>
      </w:r>
      <w:r w:rsidRPr="00B30BA9">
        <w:rPr>
          <w:rStyle w:val="StyleUnderline"/>
        </w:rPr>
        <w:t>American leaders</w:t>
      </w:r>
      <w:r w:rsidRPr="00046552">
        <w:rPr>
          <w:sz w:val="16"/>
        </w:rPr>
        <w:t xml:space="preserve"> have been supremely </w:t>
      </w:r>
      <w:r w:rsidRPr="00B30BA9">
        <w:rPr>
          <w:rStyle w:val="StyleUnderline"/>
        </w:rPr>
        <w:t>confident that they could suffer military setback</w:t>
      </w:r>
      <w:r w:rsidRPr="00046552">
        <w:rPr>
          <w:sz w:val="16"/>
        </w:rPr>
        <w:t xml:space="preserve">s in places like Cuba or Vietnam without having their system of global hegemony, backed by the world’s wealthiest economy and finest military, affected. The country was, after all, the planet’s “indispensable nation,” as Secretary of State Madeleine Albright proclaimed in 1998 (and other presidents and politicians have insisted ever since). </w:t>
      </w:r>
      <w:r w:rsidRPr="00B30BA9">
        <w:rPr>
          <w:rStyle w:val="StyleUnderline"/>
        </w:rPr>
        <w:t xml:space="preserve">The United States enjoyed a greater “disparity of power” over its would-be rivals than any empire ever, </w:t>
      </w:r>
      <w:r w:rsidRPr="00046552">
        <w:rPr>
          <w:sz w:val="16"/>
        </w:rPr>
        <w:t xml:space="preserve">Yale historian Paul Kennedy announced in 2002. Certainly, it would remain “the sole superpower for decades to come,” Foreign Affairs magazine assured us just last year. During the 2016 campaign, candidate Donald Trump promised his supporters that “we’re gonna win with military.… we are gonna win so much you may even get tired of winning.” In August, while announcing his decision to send more troops to Afghanistan, Trump reassured the nation: “In every generation, we have faced down evil, and we have always prevailed.” In this fast-changing world, only one thing was certain: When it really counted, the United States could never lose. ¶ No longer. ¶ The Trump White House may still be basking in the glow of America’s global supremacy but, just across the Potomac, </w:t>
      </w:r>
      <w:r w:rsidRPr="00B30BA9">
        <w:rPr>
          <w:rStyle w:val="StyleUnderline"/>
        </w:rPr>
        <w:t xml:space="preserve">the Pentagon has formed a more realistic view of its fading military superiority. </w:t>
      </w:r>
      <w:r w:rsidRPr="00046552">
        <w:rPr>
          <w:sz w:val="16"/>
        </w:rPr>
        <w:t xml:space="preserve">In June, the Defense Department issued a major report on </w:t>
      </w:r>
      <w:r w:rsidRPr="00B30BA9">
        <w:rPr>
          <w:rStyle w:val="StyleUnderline"/>
        </w:rPr>
        <w:t>“Risk Assessment in a Post-Primacy World,” finding that the US military “no longer enjoys an unassailable position versus state competitors,”</w:t>
      </w:r>
      <w:r w:rsidRPr="00046552">
        <w:rPr>
          <w:sz w:val="16"/>
        </w:rPr>
        <w:t xml:space="preserve"> and “it no longer can…automatically generate consistent and sustained local military superiority at range.” This sober assessment led the Pentagon’s top strategists to “the jarring realization that ‘we can lose.’” Increasingly, Pentagon planners find, the “self-image of a matchless global leader” provides a “flawed foundation for forward-looking defense strategy…under post-primacy conditions.” This Pentagon report also warned that, like Russia, China is “engaged in a </w:t>
      </w:r>
      <w:r w:rsidRPr="00B30BA9">
        <w:rPr>
          <w:rStyle w:val="StyleUnderline"/>
        </w:rPr>
        <w:t xml:space="preserve">deliberate program to demonstrate the limits of US authority”; </w:t>
      </w:r>
      <w:r w:rsidRPr="00046552">
        <w:rPr>
          <w:sz w:val="16"/>
        </w:rPr>
        <w:t>hence, Beijing’s bid for “Pacific primacy” and its “</w:t>
      </w:r>
      <w:r w:rsidRPr="00B30BA9">
        <w:rPr>
          <w:rStyle w:val="StyleUnderline"/>
        </w:rPr>
        <w:t>campaign to expand its control over the South China Sea</w:t>
      </w:r>
      <w:r w:rsidRPr="00046552">
        <w:rPr>
          <w:sz w:val="16"/>
        </w:rPr>
        <w:t xml:space="preserve">.” ¶ CHINA’S CHALLENGE ¶ Indeed, military tensions between the two countries have been rising in the western Pacific since the summer of 2010. Just as Washington once used its wartime alliance with Great Britain to appropriate much of that fading empire’s global power after World War II, so Beijing began using profits from its export trade with the United States to fund a military challenge to its dominion over the waterways of Asia and the Pacific. ¶ Some telltale numbers suggest the nature of the future great power competition between Washington and Beijing that could determine the course of the 21st century. In April 2015, for instance, the Department of Agriculture reported that the US economy would grow by nearly 50 percent over the next 15 years, while China’s would expand by 300 percent, equaling or surpassing America’s around 2030. ¶ Similarly, in the critical race for worldwide patents, </w:t>
      </w:r>
      <w:r w:rsidRPr="008557B6">
        <w:rPr>
          <w:rStyle w:val="StyleUnderline"/>
        </w:rPr>
        <w:t>American leadership in technological innovation is clearly on the wane</w:t>
      </w:r>
      <w:r w:rsidRPr="00046552">
        <w:rPr>
          <w:sz w:val="16"/>
        </w:rPr>
        <w:t xml:space="preserve">. In 2008, the United States still held the number two spot behind Japan in patent applications with 232,000. China was, however, closing in fast at 195,000, thanks to a blistering 400 percent increase since 2000. By 2014, China actually took the lead in this critical category with 801,000 patents, nearly half the world’s total, compared to just 285,000 for the Americans. ¶ With supercomputing now critical for everything from code breaking to consumer products, China’s Defense Ministry outpaced the Pentagon for the first time in 2010, launching the world’s fastest supercomputer, the Tianhe-1A. For the next six years, Beijing produced the fastest machine and last year finally won in a way that couldn’t be more crucial: with a supercomputer that had microprocessor chips made in China. By then, it also had the most supercomputers with 167 compared to 165 for the United States and only 29 for Japan. ¶ Over the longer term, the American education system, that critical source of future scientists and innovators, has been falling behind its competitors. In 2012, the Organization for Economic Cooperation and Development tested half a million 15-year-olds worldwide. Those in Shanghai came in first in math and science, while those in Massachusetts, “a strong-performing US state,” placed 20th in science and 27th in math. By 2015, America’s standing had declined to 25th in science and 39th in math. ¶ But why, you might ask, should anybody care about a bunch of 15-year-olds with backpacks, braces, and attitude? Because by 2030, they will be the mid-career scientists and engineers determining whose computers survive a cyber attack, whose satellites evade a missile strike, and whose economy has the next best thing. ¶ RIVAL SUPERPOWER STRATEGIES ¶ </w:t>
      </w:r>
      <w:r w:rsidRPr="008557B6">
        <w:rPr>
          <w:rStyle w:val="StyleUnderline"/>
        </w:rPr>
        <w:t>With its growing resources, Beijing has been laying claim to an arc of islands and waters from Korea to Indonesia long dominated by the US Navy</w:t>
      </w:r>
      <w:r w:rsidRPr="00046552">
        <w:rPr>
          <w:sz w:val="16"/>
        </w:rPr>
        <w:t xml:space="preserve">. In August 2010, </w:t>
      </w:r>
      <w:r w:rsidRPr="008557B6">
        <w:rPr>
          <w:rStyle w:val="StyleUnderline"/>
        </w:rPr>
        <w:t xml:space="preserve">after Washington expressed a “national interest” in the South China Sea and conducted naval exercises there to reinforce the claim, Beijing’s Global Times responded angrily that “the </w:t>
      </w:r>
      <w:r w:rsidRPr="008557B6">
        <w:rPr>
          <w:rStyle w:val="Emphasis"/>
        </w:rPr>
        <w:t xml:space="preserve">US-China </w:t>
      </w:r>
      <w:r w:rsidRPr="008557B6">
        <w:rPr>
          <w:rStyle w:val="StyleUnderline"/>
        </w:rPr>
        <w:t xml:space="preserve">wrestling match </w:t>
      </w:r>
      <w:r w:rsidRPr="008557B6">
        <w:rPr>
          <w:rStyle w:val="Emphasis"/>
        </w:rPr>
        <w:t>over the South China Sea</w:t>
      </w:r>
      <w:r w:rsidRPr="008557B6">
        <w:rPr>
          <w:rStyle w:val="StyleUnderline"/>
        </w:rPr>
        <w:t xml:space="preserve"> issue has raised the stakes in </w:t>
      </w:r>
      <w:r w:rsidRPr="008557B6">
        <w:rPr>
          <w:rStyle w:val="Emphasis"/>
        </w:rPr>
        <w:t>deciding who</w:t>
      </w:r>
      <w:r w:rsidRPr="008557B6">
        <w:rPr>
          <w:rStyle w:val="StyleUnderline"/>
        </w:rPr>
        <w:t xml:space="preserve"> the real </w:t>
      </w:r>
      <w:r w:rsidRPr="008557B6">
        <w:rPr>
          <w:rStyle w:val="Emphasis"/>
        </w:rPr>
        <w:t>future ruler of the planet will be</w:t>
      </w:r>
      <w:r w:rsidRPr="008557B6">
        <w:rPr>
          <w:rStyle w:val="StyleUnderline"/>
        </w:rPr>
        <w:t>.”</w:t>
      </w:r>
      <w:r w:rsidRPr="00046552">
        <w:rPr>
          <w:sz w:val="16"/>
        </w:rPr>
        <w:t xml:space="preserve"> ¶ Four years later, Beijing escalated its territorial claims to these waters, building a nuclear submarine facility on Hainan Island and accelerating its dredging of seven artificial atolls for military bases in the Spratly Islands. When the Permanent Court of Arbitration at The Hague ruled, in 2016, that these atolls gave China no territorial claim to the surrounding seas, Beijing’s Foreign Ministry dismissed the decision out of hand. ¶ To meet China’s challenge on the high seas, the Pentagon began sending a succession of carrier groups on “freedom of navigation” cruises into the South China Sea. It also started shifting spare air and sea assets to a string of bases from Japan to Australia in a bid to strengthen its strategic position along the Asian littoral. Since the end of World War II, Washington has attempted to control the strategic Eurasian landmass from a network of NATO military bases in Europe and a chain of island bastions in the Pacific. Between the “axial ends” of this vast continent, Washington has, over the past 70 years, built successive layers of military power—air and naval bases during the Cold War and more recently a string of 60 drone bases stretching from Sicily to Guam. ¶ Simultaneously, however, China has conducted what the Pentagon in 2010 called “a comprehensive transformation of its military” meant to prepare the People’s Liberation Army (PLA) “for extended-range power projection.” With the world’s “most active land-based ballistic and cruise missile program,” Beijing can target “its nuclear forces throughout…most of the world, including the continental United States.” Meanwhile, accurate missiles now provide the PLA with the ability “to attack ships, including aircraft carriers, in the western Pacific Ocean.” In emerging military domains, China has begun to contest US dominion over cyberspace and space, with plans to dominate “the information spectrum in all dimensions of the modern battlespace.” ¶ China’s army has by now developed a sophisticated cyberwarfare capacity through its Unit 61398 and allied contractors that “increasingly focus…on companies involved in the critical infrastructure of the United States—its electrical power grid, gas lines, and waterworks.” After identifying that unit as responsible for a series of intellectual property thefts, Washington took the unprecedented step, in 2013, of filing criminal charges against five active-duty Chinese cyber officers. ¶ China has already made major technological advances that could prove decisive in any future war with Washington. Instead of competing across the board, Beijing, like many late adopters of technology, has strategically chosen key areas to pursue, particularly orbital satellites, which are a fulcrum for the effective weaponization of space. As early as 2012, China had already launched 14 satellites into “three kinds of orbits” with “more satellites in high orbits and…better anti-shielding capabilities than other systems.” Four years later, Beijing announced that it was on track to “cover the whole globe with a constellation of 35 satellites by 2020,” becoming second only to the United States when it comes to operational satellite systems. ¶ Playing catch-up, China has recently achieved a bold breakthrough in secure communications. In August 2016, three years after the Pentagon abandoned its own attempt at full-scale satellite security, Beijing launched the world’s first quantum satellite that transmits photons, believed to be “invulnerable to hacking,” rather than relying on more easily compromised radio waves. According to one scientific report, this new technology will “create a super-secure communications network, potentially linking people anywhere.” China was reportedly planning to launch 20 of the satellites should the technology prove fully successful. ¶ To check China, Washington has been building a new digital defense network of advanced cyberwarfare capabilities and air-space robotics. Between 2010 and 2012, the Pentagon extended drone operations into the exosphere, creating an arena for future warfare unlike anything that has gone before. As early as 2020, if all goes according to plan, the Pentagon will loft a triple-tier shield of unmanned drones reaching from the stratosphere to the exosphere, armed with agile missiles, linked by an expanded satellite system, and operated through robotic controls. ¶ Weighing this balance of forces, the RAND Corporation recently released a study, </w:t>
      </w:r>
      <w:r w:rsidRPr="008557B6">
        <w:rPr>
          <w:rStyle w:val="StyleUnderline"/>
        </w:rPr>
        <w:t xml:space="preserve">War with China, predicting that </w:t>
      </w:r>
      <w:r w:rsidRPr="008557B6">
        <w:rPr>
          <w:rStyle w:val="Emphasis"/>
        </w:rPr>
        <w:t>by 2025</w:t>
      </w:r>
      <w:r w:rsidRPr="008557B6">
        <w:rPr>
          <w:rStyle w:val="StyleUnderline"/>
        </w:rPr>
        <w:t xml:space="preserve"> “China will likely have more, better, and longer-range ballistic missiles and cruise missiles; advanced air defenses; latest generation aircraft; quieter submarines; more and better sensors; and the digital communications, processing power, and C2 [cyber security] necessary to operate an integrated kill chain</w:t>
      </w:r>
      <w:r w:rsidRPr="00046552">
        <w:rPr>
          <w:sz w:val="16"/>
        </w:rPr>
        <w:t xml:space="preserve">.” ¶ In the event of all-out war, RAND suggested, </w:t>
      </w:r>
      <w:r w:rsidRPr="008557B6">
        <w:rPr>
          <w:rStyle w:val="StyleUnderline"/>
        </w:rPr>
        <w:t xml:space="preserve">the United States might suffer heavy losses to its carriers, submarines, missiles, and aircraft from Chinese strategic forces, while its computer systems and satellites would be degraded </w:t>
      </w:r>
      <w:r w:rsidRPr="00046552">
        <w:rPr>
          <w:sz w:val="16"/>
        </w:rPr>
        <w:t xml:space="preserve">thanks to “improved Chinese cyberwar and ASAT [anti-satellite] capabilities.” Even though American forces would counterattack, their “growing vulnerability” means Washington’s victory would not be assured. In such a conflict, the think tank concluded, there might well be no “clear winner.” ¶ Make no mistake about the weight of those words. For the first time, a top strategic think-tank, closely aligned with the US military and long famous for its influential strategic analyses, was seriously contemplating a major war with China that the United States would not win. ¶ WORLD WAR III: SCENARIO 2030 ¶ The technology of space and cyberwarfare is so new, so untested, that even the most outlandish scenarios currently concocted by strategic planners may soon be superseded by a reality still hard to conceive. In a 2015 nuclear war exercise, the Air Force Wargaming Institute used sophisticated computer modeling to imagine “a 2030 scenario where the Air Force’s fleet of B-52s…upgraded with…improved standoff weapons” patrol the skies ready to strike. Simultaneously, “shiny new intercontinental ballistic missiles” stand by for launch. Then, in a bold tactical gambit, B-1 bombers with “full Integrated Battle Station (IBS) upgrade” slip through enemy defenses for a devastating nuclear strike. That scenario was no doubt useful for Air Force planners, but said little about the actual future of US global power. Similarly, the RAND War with China study only compared military capacities, without assessing the particular strategies either side might use to its advantage. ¶ I might not have access to the Wargaming Institute’s computer modeling or RAND’s renowned analytical resources, but I can at least carry their work one step further by imagining a future conflict with an unfavorable outcome for the United States. As the globe’s still-dominant power, Washington must spread its defenses across all military domains, making its strength, paradoxically, a source of potential weakness. As the challenger, China has the asymmetric advantage of identifying and exploiting a few strategic flaws in Washington’s otherwise overwhelming military superiority. ¶ For years, prominent Chinese defense intellectuals like Shen Dingli of Fudan University have rejected the idea of countering the US with a big naval build-up and argued instead for “cyberattacks, space weapons, lasers, pulses, and other directed-energy beams.” Instead of rushing to launch aircraft carriers that “will be burned” by lasers fired from space, China should, Shen argued, develop advanced weapons “to make other command systems fail to work.” Although decades away from matching the full might of Washington’s global military, </w:t>
      </w:r>
      <w:r w:rsidRPr="00046552">
        <w:rPr>
          <w:rStyle w:val="StyleUnderline"/>
        </w:rPr>
        <w:t xml:space="preserve">China could, through a combination of cyberwar, space warfare, and supercomputing, find ways to cripple US military communications and thus blind its strategic forces. With that in mind, here’s one possible scenario for World War III: </w:t>
      </w:r>
      <w:r w:rsidRPr="00046552">
        <w:rPr>
          <w:sz w:val="16"/>
        </w:rPr>
        <w:t xml:space="preserve">¶ </w:t>
      </w:r>
      <w:r w:rsidRPr="00046552">
        <w:rPr>
          <w:rStyle w:val="StyleUnderline"/>
        </w:rPr>
        <w:t xml:space="preserve">It’s 11:59 pm on Thanksgiving Thursday in 2030. For months, </w:t>
      </w:r>
      <w:r w:rsidRPr="00046552">
        <w:rPr>
          <w:rStyle w:val="Emphasis"/>
        </w:rPr>
        <w:t xml:space="preserve">tensions </w:t>
      </w:r>
      <w:r w:rsidRPr="00046552">
        <w:rPr>
          <w:rStyle w:val="StyleUnderline"/>
        </w:rPr>
        <w:t xml:space="preserve">have been </w:t>
      </w:r>
      <w:r w:rsidRPr="00046552">
        <w:rPr>
          <w:rStyle w:val="Emphasis"/>
        </w:rPr>
        <w:t xml:space="preserve">mounting between Chinese and US Navy patrols </w:t>
      </w:r>
      <w:r w:rsidRPr="00046552">
        <w:rPr>
          <w:rStyle w:val="StyleUnderline"/>
        </w:rPr>
        <w:t xml:space="preserve">in the </w:t>
      </w:r>
      <w:r w:rsidRPr="00046552">
        <w:rPr>
          <w:rStyle w:val="Emphasis"/>
        </w:rPr>
        <w:t>South China Sea.</w:t>
      </w:r>
      <w:r w:rsidRPr="00046552">
        <w:rPr>
          <w:sz w:val="16"/>
        </w:rPr>
        <w:t xml:space="preserve"> Washington’s attempts to use diplomacy to restrain China have proven an embarrassing failure among long-time allies—with NATO crippled by years of diffident American support, Britain now a third-tier power, Japan functionally neutral, and other international leaders cool to Washington’s concerns after suffering its cyber-surveillance for so long. </w:t>
      </w:r>
      <w:r w:rsidRPr="00046552">
        <w:rPr>
          <w:rStyle w:val="StyleUnderline"/>
        </w:rPr>
        <w:t>With the American economy diminished, Washington plays the last card in an increasingly weak hand, deploying six of its remaining eight carrier groups to the Western Pacific</w:t>
      </w:r>
      <w:r w:rsidRPr="00046552">
        <w:rPr>
          <w:sz w:val="16"/>
        </w:rPr>
        <w:t xml:space="preserve">. ¶ </w:t>
      </w:r>
      <w:r w:rsidRPr="00046552">
        <w:rPr>
          <w:rStyle w:val="StyleUnderline"/>
        </w:rPr>
        <w:t>Instead of intimidating China’s leaders, the move makes them more bellicose</w:t>
      </w:r>
      <w:r w:rsidRPr="00046552">
        <w:rPr>
          <w:sz w:val="16"/>
        </w:rPr>
        <w:t xml:space="preserve">. Flying from air bases in the Spratly Islands, their jet fighters soon begin buzzing US Navy ships in the South China Sea, while Chinese frigates play chicken with two of the aircraft carriers on patrol, crossing ever closer to their bows. ¶ Then tragedy strikes. At 4 am on a foggy October night, the massive carrier USS Gerald Ford slices through aging Frigate-536 Xuchang, sinking the Chinese ship with its entire crew of 165. Beijing demands an apology and reparations. When Washington refuses, China’s fury comes fast. ¶ At the stroke of midnight on Black Friday, as cyber-shoppers storm the portals of Best Buy for deep discounts on the latest consumer electronics from Bangladesh, Navy personnel staffing the Space Surveillance Telescope at Exmouth, Western Australia, choke on their coffees as their panoramic screens of the southern sky suddenly blip to black. Thousands of miles away at the US CyberCommand’s operations center in Texas, Air Force technicians detect malicious binaries that, though hacked anonymously into American weapons systems worldwide, show the distinctive digital fingerprints of China’s People’s Liberation Army. ¶ In what historians will later call the “Battle of Binaries,” CyberCom’s supercomputers launch their killer counter-codes. While a few of China’s provincial servers do lose routine administrative data, </w:t>
      </w:r>
      <w:r w:rsidRPr="00046552">
        <w:rPr>
          <w:rStyle w:val="StyleUnderline"/>
        </w:rPr>
        <w:t>Beijing’s quantum satellite system, equipped with super-secure photon transmission, proves impervious to hacking. Meanwhile</w:t>
      </w:r>
      <w:r w:rsidRPr="00046552">
        <w:rPr>
          <w:sz w:val="16"/>
        </w:rPr>
        <w:t xml:space="preserve">, an armada of bigger, faster supercomputers slaved to Shanghai’s cyberwarfare Unit 61398 blasts back with impenetrable logarithms of unprecedented subtlety and sophistication, slipping into the US satellite system through its antiquated microwave signals. ¶ </w:t>
      </w:r>
      <w:r w:rsidRPr="00046552">
        <w:rPr>
          <w:rStyle w:val="StyleUnderline"/>
        </w:rPr>
        <w:t>The first overt strike is one nobody at the Pentagon predicted. Flying at 60,000 feet above the South China Sea, several US carrier-based MQ-25 Stingray drones, infected by Chinese “malware</w:t>
      </w:r>
      <w:r w:rsidRPr="00046552">
        <w:rPr>
          <w:sz w:val="16"/>
        </w:rPr>
        <w:t xml:space="preserve">,” suddenly fire all the pods beneath their enormous delta wingspans, sending dozens of lethal missiles plunging harmlessly into the ocean, effectively disarming those formidable weapons. ¶ Determined to fight fire with fire, </w:t>
      </w:r>
      <w:r w:rsidRPr="00046552">
        <w:rPr>
          <w:rStyle w:val="StyleUnderline"/>
        </w:rPr>
        <w:t>the White House authorizes a retaliatory strike.</w:t>
      </w:r>
      <w:r w:rsidRPr="00046552">
        <w:rPr>
          <w:sz w:val="16"/>
        </w:rPr>
        <w:t xml:space="preserve"> Confident their satellite system is impenetrable, Air Force commanders in California transmit robotic codes to a flotilla of X-37B space drones, orbiting 250 miles above the Earth, to launch their Triple Terminator missiles at several of China’s communication satellites. There is zero response. ¶ In near panic, the Navy orders its Zumwalt-class destroyers to fire their RIM-174 killer missiles at seven Chinese satellites in nearby geostationary orbits. The launch codes suddenly prove inoperative. ¶ As Beijing’s viruses spread uncontrollably through the US satellite architecture, the country’s second-rate supercomputers fail to crack the Chinese malware’s devilishly complex code. With stunning speed, GPS signals crucial to the navigation of American ships and aircraft worldwide are compromised. ¶ Across the Pacific, Navy deck officers scramble for their sextants, struggling to recall long-ago navigation classes at Annapolis. Steering by sun and stars, carrier squadrons abandon their stations off the China coast and steam for the safety of Hawaii. ¶ </w:t>
      </w:r>
      <w:r w:rsidRPr="00046552">
        <w:rPr>
          <w:rStyle w:val="StyleUnderline"/>
        </w:rPr>
        <w:t>An angry American president orders a retaliatory strike on a secondary Chinese target, Longpo Naval Base on Hainan Islan</w:t>
      </w:r>
      <w:r w:rsidRPr="00046552">
        <w:rPr>
          <w:sz w:val="16"/>
        </w:rPr>
        <w:t xml:space="preserve">d. Within minutes, the commander of Andersen Air Base on Guam launches a battery of super-secret X-51 “Waverider” hypersonic missiles that soar to 70,000 feet and then streak across the Pacific at 4,000 miles per hour—far faster than any Chinese fighter or air-to-air missile. Inside the White House situation room the silence is stifling as everyone counts down the 30 short minutes before the tactical nuclear warheads are to slam into Longpo’s hardened submarine pens, </w:t>
      </w:r>
      <w:r w:rsidRPr="00046552">
        <w:rPr>
          <w:rStyle w:val="StyleUnderline"/>
        </w:rPr>
        <w:t>shutting down Chinese naval operations in the South China Sea. Midflight, the missiles suddenly nose-dive into the Pacific. ¶</w:t>
      </w:r>
      <w:r w:rsidRPr="00046552">
        <w:rPr>
          <w:sz w:val="16"/>
        </w:rPr>
        <w:t xml:space="preserve"> In a bunker buried deep beneath Tiananmen Square, President Xi Jinping’s handpicked successor, Li Keqiang, even more nationalistic than his mentor, is outraged that Washington would attempt a tactical nuclear strike on Chinese soil. When China’s State Council wavers at the thought of open war, the president quotes the ancient strategist Sun Tzu: “Victorious warriors win first and then go to war, while defeated warriors go to war first and then seek to win.” Amid applause and laughter, the vote is unanimous. War it is! ¶ Almost immediately, </w:t>
      </w:r>
      <w:r w:rsidRPr="00046552">
        <w:rPr>
          <w:rStyle w:val="StyleUnderline"/>
        </w:rPr>
        <w:t>Beijing escalates from secret cyberattacks to overt acts. Dozens</w:t>
      </w:r>
      <w:r w:rsidRPr="00046552">
        <w:rPr>
          <w:sz w:val="16"/>
        </w:rPr>
        <w:t xml:space="preserve"> of China’s next-generation SC-19 missiles lift off for strikes on key American communications satellites, scoring a high ratio of kinetic kills on these hulking units. Suddenly, Washington loses secure communications with hundreds of military bases. US fighter squadrons worldwide are grounded. Dozens of F-35 pilots already airborne are blinded as their helmet-mounted avionic displays go black, forcing them down to 10,000 feet for a clear view of the countryside. Without any electronic navigation, they must follow highways and landmarks back to base like bus drivers in the sky. ¶ Midflight on regular patrols around the Eurasian landmass, two-dozen RQ-180 surveillance drones suddenly become unresponsive to satellite-transmitted commands. They fly aimlessly toward the horizon, crashing when their fuel is exhausted. With surprising speed, the United States loses control of what its Air Force has long called the “ultimate high ground.” ¶ With intelligence flooding the Kremlin about crippled American capacity, Moscow, still a close Chinese ally, sends a dozen Severodvinsk-class nuclear submarines beyond the Arctic Circle bound for permanent, provocative patrols between New York and Newport News. Simultaneously, a half-dozen Grigorovich-class missile frigates from Russia’s Black Sea fleet, escorted by an undisclosed number of attack submarines, steam for the western Mediterranean to shadow the US Sixth fleet. ¶ Within a matter of hours, Washington’s strategic grip on the axial ends of Eurasia—the keystone to its global dominion for the past 85 years—is broken. In quick succession, the building blocks in the fragile architecture of US global power start to fall. ¶ Every weapon begets its own nemesis. Just as musketeers upended mounted knights, tanks smashed trench works, and dive bombers sank battleships, so </w:t>
      </w:r>
      <w:r w:rsidRPr="00046552">
        <w:rPr>
          <w:rStyle w:val="StyleUnderline"/>
        </w:rPr>
        <w:t>China’s superior cybercapability had blinded America’s communication satellites that were the sinews of its once-formidable military apparatus, giving Beijing a stunning victory in this war of robotic militaries.</w:t>
      </w:r>
      <w:r w:rsidRPr="00046552">
        <w:rPr>
          <w:sz w:val="16"/>
        </w:rPr>
        <w:t xml:space="preserve"> Without a single combat casualty on either side, </w:t>
      </w:r>
      <w:r w:rsidRPr="00046552">
        <w:rPr>
          <w:rStyle w:val="StyleUnderline"/>
        </w:rPr>
        <w:t>the superpower that had dominated the planet for nearly a century is defeated in World War III</w:t>
      </w:r>
      <w:r w:rsidRPr="00046552">
        <w:rPr>
          <w:sz w:val="16"/>
        </w:rPr>
        <w:t>.</w:t>
      </w:r>
    </w:p>
    <w:p w14:paraId="606A28B2" w14:textId="77777777" w:rsidR="00F30C13" w:rsidRDefault="00F30C13" w:rsidP="00F30C13"/>
    <w:p w14:paraId="5C7B225C" w14:textId="77777777" w:rsidR="00F30C13" w:rsidRPr="00B62A4B" w:rsidRDefault="00F30C13" w:rsidP="00FA02EB"/>
    <w:p w14:paraId="6799C2B6" w14:textId="3D94636A" w:rsidR="00FA02EB" w:rsidRDefault="00970505" w:rsidP="007437FB">
      <w:pPr>
        <w:pStyle w:val="Heading3"/>
      </w:pPr>
      <w:r>
        <w:t xml:space="preserve">Impacts: </w:t>
      </w:r>
      <w:r w:rsidR="007437FB">
        <w:t>SCS Escalates</w:t>
      </w:r>
    </w:p>
    <w:p w14:paraId="10CFA68C" w14:textId="77777777" w:rsidR="00FA02EB" w:rsidRDefault="00FA02EB" w:rsidP="00FA02EB">
      <w:pPr>
        <w:pStyle w:val="Heading4"/>
      </w:pPr>
      <w:r>
        <w:t>the South China Sea is a hotspot for regional escalation</w:t>
      </w:r>
    </w:p>
    <w:p w14:paraId="093507F4" w14:textId="77777777" w:rsidR="00FA02EB" w:rsidRDefault="00FA02EB" w:rsidP="00FA02EB">
      <w:r w:rsidRPr="001213A0">
        <w:t xml:space="preserve">Jay </w:t>
      </w:r>
      <w:r w:rsidRPr="00D224AA">
        <w:rPr>
          <w:rStyle w:val="Style13ptBold"/>
        </w:rPr>
        <w:t>Hilotin &amp;</w:t>
      </w:r>
      <w:r>
        <w:t xml:space="preserve"> </w:t>
      </w:r>
      <w:r w:rsidRPr="00D224AA">
        <w:t xml:space="preserve">Christian </w:t>
      </w:r>
      <w:r w:rsidRPr="00D224AA">
        <w:rPr>
          <w:rStyle w:val="Style13ptBold"/>
        </w:rPr>
        <w:t>Borbon ’19</w:t>
      </w:r>
      <w:r>
        <w:t xml:space="preserve"> are a </w:t>
      </w:r>
      <w:r w:rsidRPr="001213A0">
        <w:t xml:space="preserve">Web Editor </w:t>
      </w:r>
      <w:r>
        <w:t xml:space="preserve">&amp; a </w:t>
      </w:r>
      <w:r w:rsidRPr="001213A0">
        <w:t>Web Producer</w:t>
      </w:r>
      <w:r>
        <w:t xml:space="preserve"> for Gulf News, April 28</w:t>
      </w:r>
      <w:r w:rsidRPr="00D224AA">
        <w:rPr>
          <w:vertAlign w:val="superscript"/>
        </w:rPr>
        <w:t>th</w:t>
      </w:r>
      <w:r>
        <w:t>, 2019, “</w:t>
      </w:r>
      <w:r w:rsidRPr="00D224AA">
        <w:t>Would a nuclear war erupt over South China Sea dispute?</w:t>
      </w:r>
      <w:r>
        <w:t xml:space="preserve">” from </w:t>
      </w:r>
      <w:r w:rsidRPr="00D224AA">
        <w:t>https://gulfnews.com/world/asia/would-a-nuclear-war-erupt-over-south-china-sea-dispute-1.1556209400195</w:t>
      </w:r>
      <w:r>
        <w:t>, accessed 7/2/19 || OES-AT</w:t>
      </w:r>
    </w:p>
    <w:p w14:paraId="527ECCDE" w14:textId="77777777" w:rsidR="00FA02EB" w:rsidRDefault="00FA02EB" w:rsidP="00FA02EB">
      <w:r w:rsidRPr="003E1CE9">
        <w:rPr>
          <w:sz w:val="16"/>
        </w:rPr>
        <w:t xml:space="preserve">"Mischief" means "a cause of harm, evil, irritation". ¶ A reef (rock, sand or coral just above or below the sea surface) called Mischief has many other names — it's called Meiji Jaio by China; Panganiban by the Philippines, Meiji Reef by Taiwan; and Da Vahn Khan by Vietnam. ¶ Names and wordings are a big deal in the South China Sea (SCS), also known as the “West Philippine Sea” in Manila and "East Sea" in Ho Chi Minh. ¶ Spread around this 3.5 million kilometre-square are hundreds of natural islets, reefs, atolls, rocks — as well as new man-made islands. ¶ Many of the reefs are naturally above water only at low tide. But Mischief Reef has now been reclaimed into an island, fitted with military installations. It's not the only one. ¶ 70 Number of disputed reefs and islets occupied by five claimant countries. ¶ About 70 other disputed reefs and islets are occupied by five claimant countries. More than 90 outposts are already built on these contested features — some had been expanded recently. ¶ Now, </w:t>
      </w:r>
      <w:r w:rsidRPr="00A77E3A">
        <w:rPr>
          <w:rStyle w:val="StyleUnderline"/>
        </w:rPr>
        <w:t>there far too many warships that belong to different countries, with conflicting and overlapping claims in this 3.5-million-square-kilometre basin of bitter bickerings.</w:t>
      </w:r>
      <w:r w:rsidRPr="003E1CE9">
        <w:rPr>
          <w:sz w:val="16"/>
        </w:rPr>
        <w:t xml:space="preserve"> ¶ The US Navy alone makes up to 28 "freedom of navigation operations" (Fonops) in the SCS each year — once every two weeks. Other world powers — France, the UK, Australia — have their military regularly sail/fly in the area as part of these Fonops. ¶ </w:t>
      </w:r>
      <w:r w:rsidRPr="00A77E3A">
        <w:rPr>
          <w:rStyle w:val="Emphasis"/>
        </w:rPr>
        <w:t>SCS is a trigger for the next big war</w:t>
      </w:r>
      <w:r w:rsidRPr="003E1CE9">
        <w:rPr>
          <w:sz w:val="16"/>
        </w:rPr>
        <w:t xml:space="preserve">, say geopolitical pundits. ¶ Here’s an explainer: ¶ What are the disputed islands? ¶ In general, there are five groups: ¶ (1) </w:t>
      </w:r>
      <w:r w:rsidRPr="00A77E3A">
        <w:rPr>
          <w:rStyle w:val="StyleUnderline"/>
        </w:rPr>
        <w:t>The Senkaku islands</w:t>
      </w:r>
      <w:r w:rsidRPr="003E1CE9">
        <w:rPr>
          <w:sz w:val="16"/>
        </w:rPr>
        <w:t xml:space="preserve">, claimed by China, are occupied by Japan. The US and Japan have a security treaty requiring the US to protect all Japanese-administered territory. ¶ (2) </w:t>
      </w:r>
      <w:r w:rsidRPr="00A77E3A">
        <w:rPr>
          <w:rStyle w:val="StyleUnderline"/>
        </w:rPr>
        <w:t>The Paracels</w:t>
      </w:r>
      <w:r w:rsidRPr="003E1CE9">
        <w:rPr>
          <w:sz w:val="16"/>
        </w:rPr>
        <w:t xml:space="preserve"> are claimed by Vietnam and China. ¶ (3) </w:t>
      </w:r>
      <w:r w:rsidRPr="00A77E3A">
        <w:rPr>
          <w:rStyle w:val="StyleUnderline"/>
        </w:rPr>
        <w:t>The Spratlys</w:t>
      </w:r>
      <w:r w:rsidRPr="003E1CE9">
        <w:rPr>
          <w:sz w:val="16"/>
        </w:rPr>
        <w:t xml:space="preserve"> are claimed by six nations — China, Vietnam, Taiwan, Malaysia, Brunei and the Philippines. ¶ (4) Various boundaries in the </w:t>
      </w:r>
      <w:r w:rsidRPr="00A77E3A">
        <w:rPr>
          <w:rStyle w:val="StyleUnderline"/>
        </w:rPr>
        <w:t>Gulf of Tonkin</w:t>
      </w:r>
      <w:r w:rsidRPr="003E1CE9">
        <w:rPr>
          <w:sz w:val="16"/>
        </w:rPr>
        <w:t xml:space="preserve">, between Vietnam and China, are also in dispute. ¶ (5) There are further disputes, including the waters near the </w:t>
      </w:r>
      <w:r w:rsidRPr="00A77E3A">
        <w:rPr>
          <w:rStyle w:val="StyleUnderline"/>
        </w:rPr>
        <w:t>Indonesian Natuna Islands</w:t>
      </w:r>
      <w:r w:rsidRPr="003E1CE9">
        <w:rPr>
          <w:sz w:val="16"/>
        </w:rPr>
        <w:t xml:space="preserve">, which many do not regard as part of the South China Sea. ¶ Why is the South China Sea important? ¶ </w:t>
      </w:r>
      <w:r w:rsidRPr="00A77E3A">
        <w:rPr>
          <w:rStyle w:val="Emphasis"/>
        </w:rPr>
        <w:t xml:space="preserve">Up to $5 trillion </w:t>
      </w:r>
      <w:r w:rsidRPr="003E1CE9">
        <w:rPr>
          <w:sz w:val="16"/>
        </w:rPr>
        <w:t>(Dh18 trillion)</w:t>
      </w:r>
      <w:r w:rsidRPr="00A77E3A">
        <w:rPr>
          <w:rStyle w:val="Emphasis"/>
        </w:rPr>
        <w:t xml:space="preserve"> worth of global trade passes through this area annually</w:t>
      </w:r>
      <w:r w:rsidRPr="003E1CE9">
        <w:rPr>
          <w:sz w:val="16"/>
        </w:rPr>
        <w:t>. Many non-</w:t>
      </w:r>
      <w:r w:rsidRPr="00A77E3A">
        <w:rPr>
          <w:rStyle w:val="StyleUnderline"/>
        </w:rPr>
        <w:t>claimant states want the South China Sea to remain international waters</w:t>
      </w:r>
      <w:r w:rsidRPr="003E1CE9">
        <w:rPr>
          <w:sz w:val="16"/>
        </w:rPr>
        <w:t xml:space="preserve">. ¶ How big is the South China Sea? ¶ Around 3,500,000 square kilometres (1,400,000 mi2). SCS is considere a marginal sea that forms part of the Pacific. ¶ 3.5m square kilometres (km2) is the estimated area of the South China Sea ¶ marginal sea that forms part of the Pacific Ocean, encompassing an area from the Karimata and Malacca Straits to the Strait of Taiwan. ¶ What is freedom of navigation? ¶ </w:t>
      </w:r>
      <w:r w:rsidRPr="00A77E3A">
        <w:rPr>
          <w:rStyle w:val="StyleUnderline"/>
        </w:rPr>
        <w:t>Freedom of navigation (FON) is a principle of international law that states ships flying the flag of any sovereign stat</w:t>
      </w:r>
      <w:r w:rsidRPr="003E1CE9">
        <w:rPr>
          <w:sz w:val="16"/>
        </w:rPr>
        <w:t xml:space="preserve">e shall not suffer interference from other states, apart from the exceptions provided for in international law. ¶ This right is now also codified as article 87(1)a of the 1982 United Nations Convention on the Law of the Sea (UNCLOS), which came into force in 1994. ¶ The year the UN Convention on the Law of the Sea (UNCLOS) came into force. ¶ Not all UN member states have ratified the convention. The United States has signed, but not ratified the convention (Congress). However, the US enforces the practice. ¶ What are "freedom of navigation operations"? ¶ The militaries of other countries, especially the US and its allies, including France, Britain, Australia, continue to conduct “freedom of navigation operations” (Fonops) in the area, regularly confronting the Chinese Navy, which sometimes result in stand-offs. ¶ Even non-claimant countries want SCS to remain international waters. ¶ To promote this, several states, including the United States, France, Britain and Australia, conduct Fonops. ¶ Claimant states are interested in retaining or acquiring the rights to fishing areas, the strategic control of important shipping lanes — and the exploration and potential exploitation of crude oil and natural gas in the seabed of various parts of the area they claim. ¶ </w:t>
      </w:r>
      <w:r w:rsidRPr="00A77E3A">
        <w:rPr>
          <w:rStyle w:val="StyleUnderline"/>
        </w:rPr>
        <w:t>“</w:t>
      </w:r>
      <w:r w:rsidRPr="00A77E3A">
        <w:rPr>
          <w:rStyle w:val="Emphasis"/>
        </w:rPr>
        <w:t>Whoever controls the South China Sea</w:t>
      </w:r>
      <w:r w:rsidRPr="00A77E3A">
        <w:rPr>
          <w:rStyle w:val="StyleUnderline"/>
        </w:rPr>
        <w:t>,”</w:t>
      </w:r>
      <w:r w:rsidRPr="003E1CE9">
        <w:rPr>
          <w:sz w:val="16"/>
        </w:rPr>
        <w:t xml:space="preserve"> says a Japanese political strategist, “</w:t>
      </w:r>
      <w:r w:rsidRPr="00A77E3A">
        <w:rPr>
          <w:rStyle w:val="Emphasis"/>
        </w:rPr>
        <w:t>will gain regional hegemony</w:t>
      </w:r>
      <w:r w:rsidRPr="003E1CE9">
        <w:rPr>
          <w:sz w:val="16"/>
        </w:rPr>
        <w:t xml:space="preserve">.” ¶ Why is </w:t>
      </w:r>
      <w:r w:rsidRPr="00A77E3A">
        <w:rPr>
          <w:rStyle w:val="StyleUnderline"/>
        </w:rPr>
        <w:t>China reclaiming these islands and building military installations on them</w:t>
      </w:r>
      <w:r w:rsidRPr="003E1CE9">
        <w:rPr>
          <w:sz w:val="16"/>
        </w:rPr>
        <w:t xml:space="preserve">? ¶ China claims to have discovered the Spratly Islands during the reign of Han Dynasty — in 2BC. The Qing Dynasty, from the 13th to the 19th century, also marked the islands, according to the Chinese authorities. ¶ </w:t>
      </w:r>
      <w:r w:rsidRPr="00A77E3A">
        <w:rPr>
          <w:rStyle w:val="StyleUnderline"/>
        </w:rPr>
        <w:t>China’s nine-dashed line</w:t>
      </w:r>
      <w:r w:rsidRPr="003E1CE9">
        <w:rPr>
          <w:sz w:val="16"/>
        </w:rPr>
        <w:t xml:space="preserve">, which first appeared in 1947, </w:t>
      </w:r>
      <w:r w:rsidRPr="00A77E3A">
        <w:rPr>
          <w:rStyle w:val="StyleUnderline"/>
        </w:rPr>
        <w:t>is currently used</w:t>
      </w:r>
      <w:r w:rsidRPr="003E1CE9">
        <w:rPr>
          <w:sz w:val="16"/>
        </w:rPr>
        <w:t xml:space="preserve"> by China </w:t>
      </w:r>
      <w:r w:rsidRPr="00A77E3A">
        <w:rPr>
          <w:rStyle w:val="StyleUnderline"/>
        </w:rPr>
        <w:t>to claim the entire South China Sea</w:t>
      </w:r>
      <w:r w:rsidRPr="003E1CE9">
        <w:rPr>
          <w:sz w:val="16"/>
        </w:rPr>
        <w:t xml:space="preserve">. ¶ This line claims almost whole of Spratly Islands and Scarborough Shoal and Paracels. ¶ The nine-dashed line was originally an eleven-dashed line to claim South China Sea first shown on a map published by China in 1947. ¶ Is there really oil and gas in the area? ¶ </w:t>
      </w:r>
      <w:r w:rsidRPr="00A77E3A">
        <w:rPr>
          <w:rStyle w:val="StyleUnderline"/>
        </w:rPr>
        <w:t>China claims the whole South China Sea</w:t>
      </w:r>
      <w:r w:rsidRPr="003E1CE9">
        <w:rPr>
          <w:sz w:val="16"/>
        </w:rPr>
        <w:t xml:space="preserve"> not just because of the islands there. There's </w:t>
      </w:r>
      <w:r w:rsidRPr="00A77E3A">
        <w:rPr>
          <w:rStyle w:val="StyleUnderline"/>
        </w:rPr>
        <w:t>massive natural gas and oil deposit</w:t>
      </w:r>
      <w:r w:rsidRPr="003E1CE9">
        <w:rPr>
          <w:sz w:val="16"/>
        </w:rPr>
        <w:t xml:space="preserve">, according to a US Geological Survey (USGS) report. ¶ USGS states that there is a </w:t>
      </w:r>
      <w:r w:rsidRPr="00A77E3A">
        <w:rPr>
          <w:rStyle w:val="StyleUnderline"/>
        </w:rPr>
        <w:t>95 per cent chance that the sea holds at least 750 million barrels of oil</w:t>
      </w:r>
      <w:r w:rsidRPr="003E1CE9">
        <w:rPr>
          <w:sz w:val="16"/>
        </w:rPr>
        <w:t xml:space="preserve">, a median chance of approximately 2 billion barrels and a 5 per cent probability of over 5 billion barrels. ¶ How many islands are occupied or built on by China? ¶ </w:t>
      </w:r>
      <w:r w:rsidRPr="00A77E3A">
        <w:rPr>
          <w:rStyle w:val="StyleUnderline"/>
        </w:rPr>
        <w:t>China claims up to 90 per cent of the South China Sea (SCS).</w:t>
      </w:r>
      <w:r w:rsidRPr="003E1CE9">
        <w:rPr>
          <w:sz w:val="16"/>
        </w:rPr>
        <w:t xml:space="preserve"> The area it claims includes some of the waters Vietnam claims and areas that four other governments — Brunei, Malaysia, the Philippines and Taiwan — call their own. ¶ Chinese reclamation work is especially upsetting to Vietnam, because China controls the full Paracel island chain, also claimed by Vietnam, and three major islands in the Spratly chain. ¶ China’s island-building work has led to the deployment of military aircraft and radars. ¶ According to the Asia Maritime Transparency Initiative, a project of the US-based Center for Strategic and International Studies, Chinese crews had used 1,294 hectares of reclaimed land to help develop coral reefs and atolls under their control, the US Defense Department estimated in 2016. ¶ Subi Reef 02 Spratlys ¶ The Subi Reef, also known as Zhubì Jiāo in China, Zamora Reef in the Philippines and Da Xu Bi in Vietnam, in the Spratly Islands in the South China Sea. It is occupied by China, and has an airstrip of about 3km. It is 26km soutwest of the Philippine-occupied Thitu (Pag-Asa) island. According to AMTI, China’s island-building work has led to the deployment of military aircraft and radars. ¶ How many are claimed by Vietnam? ¶ SCS is known as the “East Sea” in Vietnam, which calls the Spratlys as “Truong Sa Islands”. The AMTI states that Vietnam has built up 10 small islands in the area since 2017, and occupies 21 features in the Spratlys. ¶ Number of islands build up by Vietnam in SCS since 2017, according to the Asian Maritime Tracking Initiative ¶ Vietnam has held its islands for many years. In addition, the areas where work takes place are close to the Vietnamese mainland. The country avoids military projects that might appear offensive. ¶ Vietnam belongs to the Association of Southeast Asian Nations (Asean), known for helping its members work out any differences. ¶ </w:t>
      </w:r>
      <w:r w:rsidRPr="00A77E3A">
        <w:rPr>
          <w:rStyle w:val="StyleUnderline"/>
        </w:rPr>
        <w:t>Vietnam has made significant progress on its land reclamation and upgrades of air infrastructure at</w:t>
      </w:r>
      <w:r w:rsidRPr="003E1CE9">
        <w:rPr>
          <w:sz w:val="16"/>
        </w:rPr>
        <w:t xml:space="preserve"> Spratly Island</w:t>
      </w:r>
      <w:r w:rsidRPr="00A77E3A">
        <w:rPr>
          <w:rStyle w:val="StyleUnderline"/>
        </w:rPr>
        <w:t>. Vietnam has significantly upgraded its sole runway in the South China Sea</w:t>
      </w:r>
      <w:r w:rsidRPr="003E1CE9">
        <w:rPr>
          <w:sz w:val="16"/>
        </w:rPr>
        <w:t xml:space="preserve">—at Spratly Island—and constructing new hangars at that feature, according to the Asia Maritime Transparency Initiative (AMTI) ¶ Vietnam’s island claims are also supported by both Japan and the US — who both want to limit Chinese expansion. Japan agreed in 2014 to donate six coast guard vessels to Vietnam. ¶ According to the thediplomat.com, the latest islnad was taken a few days after a bloody clash on March 14, 1988 with China at Johnson South Reef. A full list of these features with their names and coordinates was publicised in the April 22, 1988, issue of Nhan Dan, the Vietnamese government’s mouthpiece. They are: ¶ The US Department of Defense (DoD) identified 34 outposts on these 21 features held by Vietnam. ¶ How many are claimed/occupied by Malaysia? ¶ Malaysia occupies at least five features in the disputed Spratly Islands, including the oceanic atoll known as Swallow Reef, where it reportedly has a naval presence. ¶ On December 21, 1979, Malaysia published a new map on its territorial waters and continental shelf boundaries, staking its claims to about a dozen tiny reefs and atolls in the southeastern portion of the Spratly Islands. ¶ These include: ¶ (1) Commodore Reef, (2) Amboyna Cay, (3) Southwest Shoal, (4) Ardasier Breaker, (5) Gloucestere Breakers, (6) Mariveles Reef, (7) Barque Canada Reef, (8) Lizzie Weber Reef, (9) Northeast Shoal, (10) Glasgow Shoal and (11) North Viper Shoal. ¶ Malaysia insisted these islands and reefs are within its proclaimed 200 nautical mile EEZ (Exclusive Economic Zone) and should be under Malaysian jurisdiction. ¶ Malaysia's 1979 new map was protested by China, Vietnam, the Philippines. It also raised disputes with Singapore and Indonesia over some islands and reefs that appeared in this map for the first time. ¶ The Malaysian military occupied Swallow Reef in June 1983 and renamed it Terumbu Layang-Layang or Pulau Layang-Layang, and established a permanent military presence there. ¶ In mid-1990s Malaysia developed the atoll into an island resort as an exercise to enhance its claim over this feature according to the according to spratlys.org. ¶ Malaysia has reportedly occupied the following: ¶ Malaysia has also been actively exploiting the oil and gas resources in the Spratlys area it claims, especially the James Shoal (Zengmu Ansha) area and the south Luconia Shoal (Nankang Ansha) area. ¶ How many are occupied by the Philippines? ¶ Today, there are nine features held by the Philippines in the Spratly Islands: ¶ How many are claimed/occupied by Taiwan? ¶ Itu Aba Island is a rock located in the Spratly Islands. Taiwan took permanent possession of the feature in 1956. ¶ How many are claimed/occupied by Brunei? ¶ Brunei claims the Louisa Reef. ¶ </w:t>
      </w:r>
      <w:r w:rsidRPr="00A77E3A">
        <w:rPr>
          <w:rStyle w:val="StyleUnderline"/>
        </w:rPr>
        <w:t>What would a war over the South China Sea islands be like</w:t>
      </w:r>
      <w:r w:rsidRPr="003E1CE9">
        <w:rPr>
          <w:sz w:val="16"/>
        </w:rPr>
        <w:t xml:space="preserve">? ¶ This is a question for today's military strategists to answer. </w:t>
      </w:r>
      <w:r w:rsidRPr="00A77E3A">
        <w:rPr>
          <w:rStyle w:val="StyleUnderline"/>
        </w:rPr>
        <w:t>An open conflict,</w:t>
      </w:r>
      <w:r w:rsidRPr="003E1CE9">
        <w:rPr>
          <w:sz w:val="16"/>
        </w:rPr>
        <w:t xml:space="preserve"> while the least desirable option, </w:t>
      </w:r>
      <w:r w:rsidRPr="00A77E3A">
        <w:rPr>
          <w:rStyle w:val="Emphasis"/>
        </w:rPr>
        <w:t>could erupt happen any time</w:t>
      </w:r>
      <w:r w:rsidRPr="003E1CE9">
        <w:rPr>
          <w:sz w:val="16"/>
        </w:rPr>
        <w:t xml:space="preserve">. That's why there's a need for a code of conduct adhered to by all parties. ¶ The </w:t>
      </w:r>
      <w:r w:rsidRPr="00A77E3A">
        <w:rPr>
          <w:rStyle w:val="StyleUnderline"/>
        </w:rPr>
        <w:t>consequences of war would be hard to even imagine given the destructive power of today's sophiscated weaponry in the era of electronic warfare. The militarisation of the islands</w:t>
      </w:r>
      <w:r w:rsidRPr="003E1CE9">
        <w:rPr>
          <w:sz w:val="16"/>
        </w:rPr>
        <w:t xml:space="preserve"> reclaimed by China, however, </w:t>
      </w:r>
      <w:r w:rsidRPr="00A77E3A">
        <w:rPr>
          <w:rStyle w:val="StyleUnderline"/>
        </w:rPr>
        <w:t>remains a new fact on the ground</w:t>
      </w:r>
      <w:r w:rsidRPr="003E1CE9">
        <w:rPr>
          <w:sz w:val="16"/>
        </w:rPr>
        <w:t xml:space="preserve">. ¶ Did China and the US fight a war before over these disputed islands? ¶ No. </w:t>
      </w:r>
      <w:r w:rsidRPr="00A77E3A">
        <w:rPr>
          <w:rStyle w:val="StyleUnderline"/>
        </w:rPr>
        <w:t xml:space="preserve">In the 1960s, China and the US almost went to war over two islands in the Taiwan Strait </w:t>
      </w:r>
      <w:r w:rsidRPr="003E1CE9">
        <w:rPr>
          <w:sz w:val="16"/>
        </w:rPr>
        <w:t xml:space="preserve">— Quemoy and Matsu — as the People’s Republic of China and Taiwan both claimed them as part of their national territory. ¶ </w:t>
      </w:r>
      <w:r w:rsidRPr="00A77E3A">
        <w:rPr>
          <w:rStyle w:val="StyleUnderline"/>
        </w:rPr>
        <w:t>The conflict was so bitter, it resulted in two crises</w:t>
      </w:r>
      <w:r w:rsidRPr="003E1CE9">
        <w:rPr>
          <w:sz w:val="16"/>
        </w:rPr>
        <w:t xml:space="preserve">. Both countries sent troops to the islands. </w:t>
      </w:r>
      <w:r w:rsidRPr="00A77E3A">
        <w:rPr>
          <w:rStyle w:val="StyleUnderline"/>
        </w:rPr>
        <w:t>The US thought of using nuclear tactical weapons in the area</w:t>
      </w:r>
      <w:r w:rsidRPr="003E1CE9">
        <w:rPr>
          <w:sz w:val="16"/>
        </w:rPr>
        <w:t xml:space="preserve">. ¶ During the standoff, both sides fortunately proceeded cautiously. Then </w:t>
      </w:r>
      <w:r w:rsidRPr="00A77E3A">
        <w:rPr>
          <w:rStyle w:val="StyleUnderline"/>
        </w:rPr>
        <w:t>President Richard Nixon decided to open diplomatic relations between the US and China</w:t>
      </w:r>
      <w:r w:rsidRPr="003E1CE9">
        <w:rPr>
          <w:sz w:val="16"/>
        </w:rPr>
        <w:t>. The standoff came to an abrupt halt. There has since been an amicable understanding about Quemoy and Matsu. ¶ What’s the international community’s stand on the Philippine claims? ¶ On July 12, 2016, the Permanent Court of Arbitration (PCA), an international arbitration tribunal, constituted under Annex VII of the United Nations Convention on the Law of the Sea (UNCLOS) ruled against the People’s Republic of China’s maritime claims in Philippines v. China. ¶ What is the reaction of China and Taiwan to the PCA ruling? ¶ The People's Republic of China and the Republic of China (Taiwan) stated that they did not recognise the tribunal and insisted that the matter should be resolved through bilateral negotiations with other claimants. ¶ However, the tribunal did not rule on the ownership of the islands or delimit maritime boundaries. ¶ Is the PCA a UN agency? ¶ No. The Permanent Court of Arbitration (PCA) is an intergovernmental organisation based in The Hague, Netherlands. The PCA is not a court in the traditional sense. ¶ It provides services of arbitral tribunal to resolve disputes that arise out of international agreements between member states, international organisations or private parties. ¶ The cases span a range of legal issues involving territorial and maritime boundaries, sovereignty, human rights, international investment, and international and regional trade. The PCA is constituted through two separate multilateral conventions with a combined membership of 121 states. ¶ While the PCA is not a UN agency, the PCA is an official UN Observer. The Peace Palace was built from 1907 to 1913 for the PCA in The Hague. In addition, the building houses the Hague Academy of International Law, Peace Palace Library and the International Court of Justice. ¶ Code of Conduct: How will they help ease tensions? ¶ The sooner a bilateral or multilateral code of conduct is signed, the better for East Asian neighbours — with its 750 million inhabitants — and China itself. ¶ Otherwise, if the situation remains fluid and unstable, it’s not going to help anyone. ¶ Diplomatic stance as keeping our policy not to yield an inch of our rightful territory. War should be the absolute last resort. ¶ What if China does not adhere to UNCLOS or the PCS arbitration? ¶ Despite the existence of rules, embodied through the UNCLOS, there are limits to these rules. How can the poorly-armed Asean countries impose the rules on nuclear-armed China? ¶ There's an urgent need to move ahead with negotiations, supported by cooler heads and prudence in decision-making among the regional players. ¶ I</w:t>
      </w:r>
      <w:r w:rsidRPr="003D0BDF">
        <w:rPr>
          <w:rStyle w:val="StyleUnderline"/>
        </w:rPr>
        <w:t xml:space="preserve">t’s unclear if the big power would use their big weapons — nukes — to resolve the South China Sea dispute. </w:t>
      </w:r>
      <w:r w:rsidRPr="003E1CE9">
        <w:rPr>
          <w:sz w:val="16"/>
        </w:rPr>
        <w:t xml:space="preserve">What’s clear is that these islets and — the now-reclaimed islands — are strategic: </w:t>
      </w:r>
      <w:r w:rsidRPr="003D0BDF">
        <w:rPr>
          <w:rStyle w:val="StyleUnderline"/>
        </w:rPr>
        <w:t>Whoever has a singular control over the South China Sea gain regional hegemony.</w:t>
      </w:r>
      <w:r w:rsidRPr="003E1CE9">
        <w:rPr>
          <w:sz w:val="16"/>
        </w:rPr>
        <w:t xml:space="preserve"> ¶ Is there any hope for peaceful settlement? ¶ There are signs the claimant nations do seek to look past their contentious maritime issues. Fortunately, there's been some progress on this front, with Philippine-China talks on joint sea exploration, for example. ¶ 5 key takeaways: ¶ 1. Words create worlds ¶ When President Duterte said the US is “scared” of the idea of waging a war with China in a dispute over the Spratlys, while his foreign minister (Ted Locsin) claims that China’s reclamation and militarisation of the area were aimed at the US — and not at the Philippines — extra care needs to made in the choice of words before they are spoken. ¶ 2. Provoking a US-China war is lame ¶ No one, especially developing Asean, would have anything to gain from such an horrendous conflict. ¶ When security of the countries comes under direct threat, however, it is incumbent upon every inch of that country to use every ounce of its resource to defend its sovereignty. ¶ 3. Be realistic ¶ It would serve the claimants well to be realistic in resolving conflicting claims. International rules are toothless in the face of global power politics. ¶ The belief that the US, with its mutual defence treaties, would come to the rescue of claimants like the Philippines, Vietnam and Malaysia, in a conflict with China should be tempered by present-day security challenges. ¶ China is obviously interested in exploring mineral wealth beneath the disputed areas. Joint exploration agreements for oil and gas development would be a good start. This deserves a closer look, and greater consideration ¶ 4. China is a responsible global power ¶ Its recent record shows China has acted patiently, responsibly. In 1997, China waited for Britain to peacefully hand-over HongKong to the mainland — after 156 years. Britain grabbed Hong Kong in 1841 — and used it as a military staging point. ¶ Macau, leased in 1557 to Portual as a trading post, remains a de facto Portuguese colony, although it has since become a Special Administrative Region of China. Beijing did not forcibly take Hong Kong and Macau back, and kept their systems in place — "one country, two systems". China is creating many Hong Kongs and Macaus in the mainland. ¶ </w:t>
      </w:r>
      <w:r w:rsidRPr="003D0BDF">
        <w:rPr>
          <w:rStyle w:val="StyleUnderline"/>
        </w:rPr>
        <w:t xml:space="preserve">As a rising economic giant, China is set become the world's biggest economy, </w:t>
      </w:r>
      <w:r w:rsidRPr="003E1CE9">
        <w:rPr>
          <w:sz w:val="16"/>
        </w:rPr>
        <w:t xml:space="preserve">according to Bloomberg. It wants to be seen to be as its best, fuelled by a deep desire to adhere to Confucian tenets — benevolence, uprightness, knowledge, integrity and good manners/correct behaviour/ceremony. ¶ </w:t>
      </w:r>
      <w:r w:rsidRPr="003D0BDF">
        <w:rPr>
          <w:rStyle w:val="StyleUnderline"/>
        </w:rPr>
        <w:t>There's no guarantee that China won't break this tradition</w:t>
      </w:r>
      <w:r w:rsidRPr="003E1CE9">
        <w:rPr>
          <w:sz w:val="16"/>
        </w:rPr>
        <w:t xml:space="preserve">. Past behaviour does not necessarily mirror future conduct. But eternal vigilance on everyone's, it's been said, is the price of liberty. ¶ 5. Neighbours must keep credible deterrence, keep the world engaged ¶ This does not mean that China, or some of its gung-ho generals, are unable or incapable of mischief. ¶ Chinese dynasties did invade Korea (Sui Dynasty) and Vietnam (occupied by Chinese dynasties for 1,000 years). In the late Ming/early Qing dynasty, the Chinese briefly occupied parts of Myanmar. In all these, millions had been killed. ¶ Traditionally, China views South-east Asia as its own backyard, and abhors outside powers (Japan and the US) extending their influence in the region. ¶ Therefore, keeping a credible deterence — though expensive for developing nations — is key to protecting the territorial integrity of neighbouring countries. Moreover, engaging world powers, and advocating a rules-based system would add weight to calls for peaceful settlement of conflicting claims. ¶ FINAL question: </w:t>
      </w:r>
      <w:r w:rsidRPr="003E1CE9">
        <w:rPr>
          <w:rStyle w:val="StyleUnderline"/>
        </w:rPr>
        <w:t>Would a US-China war over the South China Sea erupt?</w:t>
      </w:r>
      <w:r w:rsidRPr="003E1CE9">
        <w:rPr>
          <w:sz w:val="16"/>
        </w:rPr>
        <w:t xml:space="preserve"> ¶ It’s hard to say. It's also easy to think nothing could go wrong. </w:t>
      </w:r>
      <w:r w:rsidRPr="003E1CE9">
        <w:rPr>
          <w:rStyle w:val="StyleUnderline"/>
        </w:rPr>
        <w:t xml:space="preserve">China's "historic" claims to the entire SCS, by any measure, is excessive. </w:t>
      </w:r>
      <w:r w:rsidRPr="003E1CE9">
        <w:rPr>
          <w:sz w:val="16"/>
        </w:rPr>
        <w:t xml:space="preserve">¶ </w:t>
      </w:r>
      <w:r w:rsidRPr="003E1CE9">
        <w:rPr>
          <w:rStyle w:val="StyleUnderline"/>
        </w:rPr>
        <w:t xml:space="preserve">Claimant countries clearly do not accept Chinese hegemony in the area. </w:t>
      </w:r>
      <w:r w:rsidRPr="003E1CE9">
        <w:rPr>
          <w:sz w:val="16"/>
        </w:rPr>
        <w:t xml:space="preserve">Meanwhile, China — the dominant power in the region — has given a tacit recognition to its neighbours' claims. ¶ </w:t>
      </w:r>
      <w:r w:rsidRPr="003E1CE9">
        <w:rPr>
          <w:rStyle w:val="StyleUnderline"/>
        </w:rPr>
        <w:t xml:space="preserve">For now, only one thing is clear: </w:t>
      </w:r>
      <w:r w:rsidRPr="003E1CE9">
        <w:rPr>
          <w:rStyle w:val="Emphasis"/>
        </w:rPr>
        <w:t>The nuclear option</w:t>
      </w:r>
      <w:r w:rsidRPr="003E1CE9">
        <w:rPr>
          <w:rStyle w:val="StyleUnderline"/>
        </w:rPr>
        <w:t xml:space="preserve">, if at all, </w:t>
      </w:r>
      <w:r w:rsidRPr="003E1CE9">
        <w:rPr>
          <w:rStyle w:val="Emphasis"/>
        </w:rPr>
        <w:t>should never be left to some ego-tripping generals</w:t>
      </w:r>
      <w:r w:rsidRPr="003E1CE9">
        <w:rPr>
          <w:rStyle w:val="StyleUnderline"/>
        </w:rPr>
        <w:t>. Civilians would suffer the most in such a horrific scenario</w:t>
      </w:r>
      <w:r w:rsidRPr="003E1CE9">
        <w:rPr>
          <w:sz w:val="16"/>
        </w:rPr>
        <w:t xml:space="preserve">. ¶ </w:t>
      </w:r>
      <w:r w:rsidRPr="003E1CE9">
        <w:rPr>
          <w:rStyle w:val="StyleUnderline"/>
        </w:rPr>
        <w:t xml:space="preserve">With heightened presence of warships, however, </w:t>
      </w:r>
      <w:r w:rsidRPr="003E1CE9">
        <w:rPr>
          <w:rStyle w:val="Emphasis"/>
        </w:rPr>
        <w:t>the volatile situation can only be made more explosive</w:t>
      </w:r>
      <w:r w:rsidRPr="003E1CE9">
        <w:rPr>
          <w:sz w:val="16"/>
        </w:rPr>
        <w:t xml:space="preserve">. ¶ Asean countries may not necessarily and immediately become US allies, unless their own security becomes the issue. But in a shooting war, Asean would suffer the most. ¶ Good fences make good neighbours. That's why a code of conduct is immensely helpful to all parties. ¶ </w:t>
      </w:r>
      <w:r w:rsidRPr="003E1CE9">
        <w:rPr>
          <w:rStyle w:val="StyleUnderline"/>
        </w:rPr>
        <w:t>Leaders must work out clear rules they can adhere to and which can be enforced</w:t>
      </w:r>
      <w:r w:rsidRPr="003E1CE9">
        <w:rPr>
          <w:sz w:val="16"/>
        </w:rPr>
        <w:t xml:space="preserve">. ¶ It also can never be denied: </w:t>
      </w:r>
      <w:r w:rsidRPr="003E1CE9">
        <w:rPr>
          <w:rStyle w:val="StyleUnderline"/>
        </w:rPr>
        <w:t>China today has become the world's factory.</w:t>
      </w:r>
      <w:r w:rsidRPr="003E1CE9">
        <w:rPr>
          <w:sz w:val="16"/>
        </w:rPr>
        <w:t xml:space="preserve"> It leads in AI, computing, construction technology, renewables, electric vehicles. By opening up to the world, China has lifted hundreds of millions of its citizens out of poverty. ¶ The "Middle Kingdom" today swims in cash: Chinese foreign exchange reserves stood at $3.099 trillion in March, bigger than any other country. ¶ This Chinese miracle offers valuable lessons and benefits for the world. ¶ Here's the broader picture: The list of territorial disputes between nations is long. ¶ Responsible leaders, therefore, must constantly strive to let cooler heads and good reason prevail. ¶ Doing otherwise — or an outright mischief — could trigger a catastrophe beyond what Merriam-Webster could describe.</w:t>
      </w:r>
    </w:p>
    <w:p w14:paraId="65864773" w14:textId="00B6A125" w:rsidR="00FA02EB" w:rsidRDefault="00970505" w:rsidP="007437FB">
      <w:pPr>
        <w:pStyle w:val="Heading3"/>
      </w:pPr>
      <w:r>
        <w:t xml:space="preserve">Impacts: </w:t>
      </w:r>
      <w:r w:rsidR="007437FB">
        <w:t>SCS = Accidents</w:t>
      </w:r>
    </w:p>
    <w:p w14:paraId="6B6FE8B5" w14:textId="77777777" w:rsidR="00FA02EB" w:rsidRDefault="00FA02EB" w:rsidP="00FA02EB">
      <w:pPr>
        <w:pStyle w:val="Heading4"/>
      </w:pPr>
      <w:r>
        <w:t>South China Sea will lead to a deadly mishap</w:t>
      </w:r>
    </w:p>
    <w:p w14:paraId="3F3F511A" w14:textId="77777777" w:rsidR="00FA02EB" w:rsidRPr="00DF182D" w:rsidRDefault="00FA02EB" w:rsidP="00FA02EB">
      <w:r w:rsidRPr="00DF182D">
        <w:t xml:space="preserve">Jane </w:t>
      </w:r>
      <w:r w:rsidRPr="00DF182D">
        <w:rPr>
          <w:rStyle w:val="Style13ptBold"/>
        </w:rPr>
        <w:t>Perlez &amp;</w:t>
      </w:r>
      <w:r>
        <w:t xml:space="preserve"> </w:t>
      </w:r>
      <w:r w:rsidRPr="00DF182D">
        <w:t xml:space="preserve">Steven Lee </w:t>
      </w:r>
      <w:r w:rsidRPr="00DF182D">
        <w:rPr>
          <w:rStyle w:val="Style13ptBold"/>
        </w:rPr>
        <w:t>Myers ’18</w:t>
      </w:r>
      <w:r>
        <w:t xml:space="preserve"> </w:t>
      </w:r>
      <w:r w:rsidRPr="00DF182D">
        <w:t>is the bureau chief in Beijing. She writes about China’s foreign policy, in particular its relations with the United States and its Asian neighbors</w:t>
      </w:r>
      <w:r>
        <w:t xml:space="preserve"> &amp; </w:t>
      </w:r>
      <w:r w:rsidRPr="00DF182D">
        <w:t>is a veteran diplomatic and national security correspondent, now based in the Beijing bureau. He joined The New York Times in 1989, and has previously worked as a correspondent in Moscow, Baghdad and Washington, where he covered the State Department, the Pentagon and the White House</w:t>
      </w:r>
      <w:r>
        <w:t>, November 8</w:t>
      </w:r>
      <w:r w:rsidRPr="00DF182D">
        <w:rPr>
          <w:vertAlign w:val="superscript"/>
        </w:rPr>
        <w:t>th</w:t>
      </w:r>
      <w:r>
        <w:t>, 2018, “</w:t>
      </w:r>
      <w:r w:rsidRPr="00DF182D">
        <w:t>U.S. and China Are Playing ‘Game of Chicken’ in South China Sea</w:t>
      </w:r>
      <w:r>
        <w:t xml:space="preserve">” from </w:t>
      </w:r>
      <w:r w:rsidRPr="00DF182D">
        <w:t>https://www.nytimes.com/2018/11/08/world/asia/south-china-sea-risks.html</w:t>
      </w:r>
      <w:r>
        <w:t>, accessed 7/3/19 || OES-AT</w:t>
      </w:r>
    </w:p>
    <w:p w14:paraId="7B173B44" w14:textId="77777777" w:rsidR="00FA02EB" w:rsidRDefault="00FA02EB" w:rsidP="00FA02EB">
      <w:r w:rsidRPr="0063058E">
        <w:rPr>
          <w:sz w:val="16"/>
        </w:rPr>
        <w:t xml:space="preserve">HONOLULU — From a distance, the </w:t>
      </w:r>
      <w:r w:rsidRPr="00AF797E">
        <w:rPr>
          <w:rStyle w:val="StyleUnderline"/>
        </w:rPr>
        <w:t xml:space="preserve">Chinese warship warned the American destroyer that it was on a “dangerous course” in the </w:t>
      </w:r>
      <w:r w:rsidRPr="006E354E">
        <w:rPr>
          <w:rStyle w:val="Emphasis"/>
        </w:rPr>
        <w:t>South China Sea.</w:t>
      </w:r>
      <w:r w:rsidRPr="0063058E">
        <w:rPr>
          <w:sz w:val="16"/>
        </w:rPr>
        <w:t xml:space="preserve"> Then it raced up alongside, getting perilously close. For a few tense minutes, a collision seemed imminent. ¶ The American vessel, the Decatur, blasted its whistle. The Chinese took no notice. Instead, the crew prepared to throw overboard large, shock-absorbing fenders to protect their ship. They were “trying to push us out of the way,” one of the American sailors said. ¶ Only a sharp starboard turn by the Decatur avoided a disaster in the calm equatorial waters that early morning in September — one that could have badly damaged both vessels, killed members of both crews and thrust two nuclear powers into an international crisis, according to a senior American official, who spoke on condition of anonymity to describe the encounter in detail. ¶ The ships came within 45 yards of each other, marking the closest call yet as the United States Navy contests China’s military buildup in the South China Sea. The Sept. 30 encounter signaled what American commanders fear is a perilous new phase in confrontations in the disputed waterway, which are unfolding without even a Cold War-style agreement on basic rules of conduct aimed at preventing escalation. ¶ </w:t>
      </w:r>
      <w:r w:rsidRPr="0063058E">
        <w:rPr>
          <w:rStyle w:val="StyleUnderline"/>
        </w:rPr>
        <w:t>“A game of chicken is being played around Asia’s flash points,”</w:t>
      </w:r>
      <w:r w:rsidRPr="0063058E">
        <w:rPr>
          <w:sz w:val="16"/>
        </w:rPr>
        <w:t xml:space="preserve"> said Brendan Taylor, an expert on the South China Sea at the Australian National University. ¶ Defense Secretary Jim Mattis, right, and his Chinese counterpart Wei Fenghe are expected to discuss the tensions in the South China Sea when they meet in Washington on Friday. But neither side seems ready to back down. ¶ </w:t>
      </w:r>
      <w:r w:rsidRPr="0063058E">
        <w:rPr>
          <w:rStyle w:val="StyleUnderline"/>
        </w:rPr>
        <w:t xml:space="preserve">“It is only a matter of time before a clash occurs,” Mr. Taylor said, adding that he sees significant </w:t>
      </w:r>
      <w:r w:rsidRPr="0063058E">
        <w:rPr>
          <w:rStyle w:val="Emphasis"/>
        </w:rPr>
        <w:t xml:space="preserve">potential </w:t>
      </w:r>
      <w:r w:rsidRPr="0063058E">
        <w:rPr>
          <w:rStyle w:val="StyleUnderline"/>
        </w:rPr>
        <w:t xml:space="preserve">for such an event </w:t>
      </w:r>
      <w:r w:rsidRPr="0063058E">
        <w:rPr>
          <w:rStyle w:val="Emphasis"/>
        </w:rPr>
        <w:t>to escalate into a larger crisis</w:t>
      </w:r>
      <w:r w:rsidRPr="0063058E">
        <w:rPr>
          <w:sz w:val="16"/>
        </w:rPr>
        <w:t xml:space="preserve">. ¶ China’s defense minister, Wei Fenghe, and Secretary of Defense Jim Mattis are expected to make an effort to calm those rising tensions and reduce the risks of miscalculation when they meet in Washington on Friday. ¶ But the trade war and Vice President Mike Pence’s speech last month declaring that the United States would take a far tougher line on China give the two men little incentive to ease tensions in the waterway. ¶ Despite the risks, </w:t>
      </w:r>
      <w:r w:rsidRPr="0063058E">
        <w:rPr>
          <w:rStyle w:val="StyleUnderline"/>
        </w:rPr>
        <w:t>neither side appears ready to back down</w:t>
      </w:r>
      <w:r w:rsidRPr="0063058E">
        <w:rPr>
          <w:sz w:val="16"/>
        </w:rPr>
        <w:t xml:space="preserve">. ¶ The United States and China “will meet each other more and more on the high seas,” the chief of naval operations, Adm. John M. Richardson, warned after September’s near miss. ¶ The Trump administration told the Navy last year to execute more operations against China’s territorial claims, and it has sent warships more frequently to waters near the artificial islands China has bulked up with aircraft hangars, runways, deepwater harbors and, most recently, short-range missiles. Washington also recently asked allies to contribute their ships to the task. ¶ “In response to this situation I believe that </w:t>
      </w:r>
      <w:r w:rsidRPr="0063058E">
        <w:rPr>
          <w:rStyle w:val="StyleUnderline"/>
        </w:rPr>
        <w:t>China will have to take the necessary measures to increase the cost of such provocative actions by the U.S. and other relevant countries</w:t>
      </w:r>
      <w:r w:rsidRPr="0063058E">
        <w:rPr>
          <w:sz w:val="16"/>
        </w:rPr>
        <w:t xml:space="preserve">,” said Wu Shicun, president of the National Institute for South China Sea Studies in Haikou, China, who often reflects the view of the Chinese Navy. “Otherwise the actions of the provocative parties will only be more frequent and unscrupulous.” ¶ The near crash with the Decatur showed, however, the dangers of the rivals squaring off against each other. ¶ The incident occurred as the Decatur, with 300 crew members, sailed within 12 nautical miles of Gaven Reef, a pair of outcroppings in the sea that China has enlarged and fortified with weaponry since 2014. The Chinese destroyer, called the Lanzhou, with a similar number of seamen, sped up from behind and overtook it. ¶ This account of what happened is based on interviews with American officials, as well as a video released by the British Ministry of Defense to The South China Morning Post that was described as authentic by an American defense official. ¶ As China deploys more planes and ships to challenge American dominance in the region, such encounters may become more frequent. The United States says there have been 18 unsafe incidents in the air and at sea between Chinese and American ships and aircraft in the Pacific region since 2016. ¶ An American naval officer on the Chancellorsville, a guided-missile cruiser, in the South China Sea in 2016. China claims nearly the entire sea as its own. ¶ </w:t>
      </w:r>
      <w:r w:rsidRPr="0063058E">
        <w:rPr>
          <w:rStyle w:val="StyleUnderline"/>
        </w:rPr>
        <w:t xml:space="preserve">The </w:t>
      </w:r>
      <w:r w:rsidRPr="0063058E">
        <w:rPr>
          <w:rStyle w:val="Emphasis"/>
        </w:rPr>
        <w:t>lack of an agreement between China and the United States</w:t>
      </w:r>
      <w:r w:rsidRPr="0063058E">
        <w:rPr>
          <w:rStyle w:val="StyleUnderline"/>
        </w:rPr>
        <w:t xml:space="preserve"> on the rules of the game in the South China Sea raises the </w:t>
      </w:r>
      <w:r w:rsidRPr="0063058E">
        <w:rPr>
          <w:rStyle w:val="Emphasis"/>
        </w:rPr>
        <w:t>risk of a deadly mishap</w:t>
      </w:r>
      <w:r w:rsidRPr="0063058E">
        <w:rPr>
          <w:sz w:val="16"/>
        </w:rPr>
        <w:t xml:space="preserve">, analysts say. ¶ In 2001, a collision between a Chinese fighter jet and an American EP-3 spy plane over the waters off Hainan Island killed a Chinese pilot and soured relations for months. The two governments later agreed to set up a hotline between their militaries for handling such incidents, but that channel was not entirely effective. ¶ During the Cold War, Washington and Moscow abided by an Incidents at Sea Agreement that more or less governed the way the navies of the two countries operated. But the naval contest between the United States and China is different. ¶ Then, Moscow and Washington wanted to ensure freedom of navigation of the high seas to allow both powers to pursue their global interests. The rivalry between Beijing and Washington, however, centers on China’s territorial claim over virtually the entire South China Sea and America’s efforts to challenge it. The two sides have staked such adamant positions that any compromise to defuse or avoid confrontations seems unlikely. ¶ The mission of the Decatur was to make the point that the high seas are open to all, and that the 12-mile zones claimed by China as sovereign territory do not stand up to international law. The Chinese argue that international law, as defined by a 2016 ruling by the Permanent Court of Arbitration in The Hague, does not apply. ¶ Chinese naval vessels taking part in a drill near the Paracel Islands in the South China Sea. China has been rapidly expanding and modernizing its navy. ¶ In 2014, the United States and China, along with other countries, signed the Code for Unplanned Encounters at Sea, which mimics aspects of the earlier pact with the Soviets and spells out protocols for confrontations. ¶ But the code is voluntary, and it does not address the basic question of territorial waters and who can go where, said Collin Koh, a maritime specialist at the Rajaratnam School of International Studies in Singapore. “It’s more like a gentleman’s agreement,” he said. ¶ Last week, Admiral Richardson urged China to “return to a consistent adherence to the agreed code,” which he said would “minimize the chance for a miscalculation that would possibly lead to a local incident and potential escalation.” ¶ In effect, he was asking Chinese vessels to stop acting as lords of the South China Sea. ¶ The growing sense of confrontation is enhanced by American concerns that its ships and crews are on the defensive after 70 years of unquestioned power across the Pacific Ocean. ¶ In May, the head of the United States Indo-Pacific Command, Adm. Philip S. Davidson, told Congress that China controlled the South China Sea “in all scenarios short of war.” ¶ A Chinese frigate as seen through binoculars on the Chancellorsville in 2016. American naval commanders fear their ships and crews are on the defensive after 70 years of unquestioned power across the Pacific. ¶ That has led to a re-evaluation of the Navy’s strategic and spending priorities. As the Trump administration pushes the Navy to do more in the South China Sea, it is doing so with fewer assets just as the Chinese are increasing theirs. ¶ </w:t>
      </w:r>
      <w:r w:rsidRPr="0063058E">
        <w:rPr>
          <w:rStyle w:val="StyleUnderline"/>
        </w:rPr>
        <w:t>In 2017, China had 317 warships and submarines compared to 283 in the American Navy. Even with 60 percent of the Navy in the Pacific, a smaller total force means fewer deployments around China’s periphery</w:t>
      </w:r>
      <w:r w:rsidRPr="0063058E">
        <w:rPr>
          <w:sz w:val="16"/>
        </w:rPr>
        <w:t xml:space="preserve">. ¶ A projection by the Pentagon shows that by 2025, China’s military will have 30 percent more fighter aircraft and four aircraft carriers compared to its current two, a senior American military official said. The Chinese are also expected to have significantly more guided-missile destroyers, advanced undersea warfare systems and hypersonic missiles, the projection says. ¶ The American concerns about Beijing’s naval modernization are reflected in a fictional account titled “How We Lost the Great Pacific War,” written by the director of intelligence and information operations of the Pacific Fleet, Dale C. Rielage, and published in a Navy journal. ¶ The article portrays </w:t>
      </w:r>
      <w:r w:rsidRPr="0063058E">
        <w:rPr>
          <w:rStyle w:val="StyleUnderline"/>
        </w:rPr>
        <w:t>a possibly dark outcome for the American Navy in the Pacific</w:t>
      </w:r>
      <w:r w:rsidRPr="0063058E">
        <w:rPr>
          <w:sz w:val="16"/>
        </w:rPr>
        <w:t xml:space="preserve">. ¶ Written in the form of a military dispatch from the year 2025, the author laments how the Navy had to “cannibalize aircraft, parts and people” and wonders if it will be able to “claw” its way back in the Western Pacific. ¶ At the heart of this bleak prognosis is an assumption that the United States did not act aggressively enough in challenging China when it still could. ¶ The article describes how an admiral, at the start of his term as chief of naval operations, saw that the Americans’ margin of victory in high-end naval combat had become razor thin — and would continue shrinking. “At the time, he assessed that the margin, though thin, remained ‘decisive.’ In the years following, however, the margin shifted imperceptibly to favor the other side.” ¶ The article never names “the other side,” but makes clear: it is China. </w:t>
      </w:r>
    </w:p>
    <w:p w14:paraId="4549A454" w14:textId="7950AE6D" w:rsidR="00FA02EB" w:rsidRPr="007437FB" w:rsidRDefault="00970505" w:rsidP="007437FB">
      <w:pPr>
        <w:pStyle w:val="Heading3"/>
      </w:pPr>
      <w:r>
        <w:t xml:space="preserve">Impacts: </w:t>
      </w:r>
      <w:r w:rsidR="007437FB" w:rsidRPr="007437FB">
        <w:t>SCS/ECS Collapses Econ</w:t>
      </w:r>
    </w:p>
    <w:p w14:paraId="3531F179" w14:textId="77777777" w:rsidR="00FA02EB" w:rsidRDefault="00FA02EB" w:rsidP="00FA02EB">
      <w:pPr>
        <w:pStyle w:val="Heading4"/>
      </w:pPr>
      <w:r>
        <w:t>conflict in South China Sea or East China Sea affects the world financial system</w:t>
      </w:r>
    </w:p>
    <w:p w14:paraId="58098952" w14:textId="77777777" w:rsidR="00FA02EB" w:rsidRDefault="00FA02EB" w:rsidP="00FA02EB">
      <w:r w:rsidRPr="00A45F0E">
        <w:t xml:space="preserve">Robert D. </w:t>
      </w:r>
      <w:r w:rsidRPr="00A45F0E">
        <w:rPr>
          <w:rStyle w:val="Style13ptBold"/>
        </w:rPr>
        <w:t>Kaplan ‘19</w:t>
      </w:r>
      <w:r w:rsidRPr="00A45F0E">
        <w:t xml:space="preserve"> is the author of Earning the Rockies: How Geography Shapes America’s Role in the World. He is a senior fellow at the Center for a New American Security and a senior advisor at the Eurasia Grou</w:t>
      </w:r>
      <w:r>
        <w:t>p, January 7</w:t>
      </w:r>
      <w:r w:rsidRPr="00A45F0E">
        <w:rPr>
          <w:vertAlign w:val="superscript"/>
        </w:rPr>
        <w:t>th</w:t>
      </w:r>
      <w:r>
        <w:t>, 2019, “</w:t>
      </w:r>
      <w:r w:rsidRPr="00A45F0E">
        <w:t>A New Cold War Has Begun</w:t>
      </w:r>
      <w:r>
        <w:t xml:space="preserve">” from </w:t>
      </w:r>
      <w:r w:rsidRPr="00A45F0E">
        <w:t>https://foreignpolicy.com/2019/01/07/a-new-cold-war-has-begun/</w:t>
      </w:r>
      <w:r>
        <w:t>, accessed 7/3/19 || OES-AT</w:t>
      </w:r>
    </w:p>
    <w:p w14:paraId="00E5EAE1" w14:textId="77777777" w:rsidR="00FA02EB" w:rsidRDefault="00FA02EB" w:rsidP="00FA02EB">
      <w:pPr>
        <w:rPr>
          <w:rStyle w:val="StyleUnderline"/>
        </w:rPr>
      </w:pPr>
      <w:r w:rsidRPr="00E31589">
        <w:rPr>
          <w:sz w:val="16"/>
        </w:rPr>
        <w:t xml:space="preserve">The Chinese are committed to pushing U.S. naval and air forces away from the Western Pacific (the South and East China seas), whereas the U.S. military is determined to stay put. </w:t>
      </w:r>
      <w:r w:rsidRPr="00A45F0E">
        <w:rPr>
          <w:rStyle w:val="StyleUnderline"/>
        </w:rPr>
        <w:t xml:space="preserve">The Chinese commitment makes perfect sense from their point of view. They see the South China Sea the way American strategists saw the Caribbean in the 19th and early 20th centuries: </w:t>
      </w:r>
      <w:r w:rsidRPr="00E31589">
        <w:rPr>
          <w:sz w:val="16"/>
        </w:rPr>
        <w:t xml:space="preserve">the principal blue water extension of their continental land mass, control of which enables them to thrust their navy and maritime fleet out into the wider Pacific and the Indian Ocean, </w:t>
      </w:r>
      <w:r w:rsidRPr="00A45F0E">
        <w:rPr>
          <w:rStyle w:val="StyleUnderline"/>
        </w:rPr>
        <w:t>as well as soften up Taiwan</w:t>
      </w:r>
      <w:r w:rsidRPr="00E31589">
        <w:rPr>
          <w:sz w:val="16"/>
        </w:rPr>
        <w:t xml:space="preserve">. It is similar to the way dominance over the Caribbean enabled the United States to strategically control the Western Hemisphere and thus affect the balance of forces in the Eastern Hemisphere in two world wars and a cold war. For the United States, </w:t>
      </w:r>
      <w:r w:rsidRPr="00A45F0E">
        <w:rPr>
          <w:rStyle w:val="StyleUnderline"/>
        </w:rPr>
        <w:t xml:space="preserve">world power </w:t>
      </w:r>
      <w:r w:rsidRPr="00E31589">
        <w:rPr>
          <w:sz w:val="16"/>
        </w:rPr>
        <w:t xml:space="preserve">all began with the Caribbean, and </w:t>
      </w:r>
      <w:r w:rsidRPr="00A45F0E">
        <w:rPr>
          <w:rStyle w:val="StyleUnderline"/>
        </w:rPr>
        <w:t>for China, it all begins with the South China Sea.</w:t>
      </w:r>
      <w:r>
        <w:rPr>
          <w:rStyle w:val="StyleUnderline"/>
        </w:rPr>
        <w:t xml:space="preserve"> </w:t>
      </w:r>
      <w:r w:rsidRPr="00E31589">
        <w:rPr>
          <w:sz w:val="16"/>
        </w:rPr>
        <w:t xml:space="preserve">But the Americans will not budge from the Western Pacific. The U.S. defense establishment, both uniformed and civilian, considers the United States a Pacific power for all time: Witness Commodore Matthew Perry’s opening of Japan to trade in 1853, America’s subjugation and occupation of the Philippines starting in 1899, the bloody Marine landings on a plethora of Pacific islands in World War II, the defeat and rebuilding of Japan following World War II, the Korean and Vietnam wars, and, most important, Washington’s current treaty alliances stretching from Japan south to Australia. This is an emotional as well as a historical commitment: something I have personally experienced as an embed on U.S. military warships in the Western Pacific. In fact, the U.S. Defense Department is much more energized by the China threat than by the Russia one. It considers China, with its nimble ability as a rising technological power—unencumbered by America’s own glacial bureaucratic oversight—to catch up and perhaps surpass the United States in 5G networks and digital battle systems. (Silicon Valley is simply never going to cooperate with the Pentagon nearly to the degree that China’s burgeoning high-tech sector cooperates with its government.) China is the pacing threat the U.S. military now measures itself against. This American refusal to yield blue water territory to China is championed by liberal hawks who will likely staff any incoming Democratic administration’s Asia portfolios, to say nothing of the Republicans—both pro- and anti-President Donald Trump. As for the so-called restrainers and neo-isolationists, when you boil it right down, they are really about getting American ground troops out of the Middle East, something that may actually strengthen the U.S. position against China. And as for left-wing Democratic progressives, when it comes to a hard line on trade talks with China, they are not too far away from Trump’s own economic advisors. Remember that the Democratic candidate Hillary Clinton was forced to publicly disown the Trans-Pacific Partnership free trade agreement because of pressure from her own party. The fact is, since President Richard Nixon went to China in 1972, U.S. policy toward the Pacific has been notably consistent whatever party has held the White House, and the turn against China has likewise been a bipartisan affair—and thus unlikely to be dramatically affected by any impeachment or presidential election. Regarding the trade talks themselves, what really riles both the Trumpsters and the Democrats (moderates and progressives alike) is the very way China does business: stealing intellectual property, acquiring sensitive technology through business buyouts, fusing public and private sectors so that their companies have an unfair advantage (at least by the mores of a global capitalistic trading system), currency manipulation, and so on. Trade talks, however successful, will never be able to change those fundamentals. China can adjust its business model only at the margins. And because </w:t>
      </w:r>
      <w:r w:rsidRPr="00A45F0E">
        <w:rPr>
          <w:rStyle w:val="StyleUnderline"/>
        </w:rPr>
        <w:t xml:space="preserve">economic tensions with China will never significantly lessen, they will only inflame the military climate. </w:t>
      </w:r>
      <w:r w:rsidRPr="00E31589">
        <w:rPr>
          <w:sz w:val="16"/>
        </w:rPr>
        <w:t xml:space="preserve">When a Chinese vessel cut across the bow of an American destroyer, or China denied entry of a U.S. amphibious assault ship to Hong Kong—as happened last fall—this cannot be separated from the atmosphere of charged rhetoric over trade. With the waning of the liberal world order, a more normal historical era of geopolitical rivalry has commenced, and trade tensions are merely accompaniments to such rivalry. In order to understand what is going on, </w:t>
      </w:r>
      <w:r w:rsidRPr="00A45F0E">
        <w:rPr>
          <w:rStyle w:val="StyleUnderline"/>
        </w:rPr>
        <w:t>we have to stop artificially separating U.S.-China trade tensions and U.S.-China military tensions.</w:t>
      </w:r>
      <w:r>
        <w:rPr>
          <w:rStyle w:val="StyleUnderline"/>
        </w:rPr>
        <w:t xml:space="preserve"> </w:t>
      </w:r>
      <w:r w:rsidRPr="00E31589">
        <w:rPr>
          <w:sz w:val="16"/>
        </w:rPr>
        <w:t>There is also the ideological aspect of this new cold war. For several decades, China’s breakneck development was seen positively in the United States, and the relatively enlightened authoritarianism of Deng Xiaoping and his successors was easily tolerated, especially by the American business community. But under Xi Jinping, China has evolved from a soft to a hard authoritarianism. Rather than a collegial group of uncharismatic technocrats constrained by retirement rules, there is now a president-for-life with a budding personality cult, overseeing thought control by digital means—including facial recognition and following the internet searches of its citizens. It is becoming rather creepy, and American leaders of both parties are increasingly repelled by it. This is also a regime that in recent years has been imprisoning up to a million ethnic Uighur Muslims in hard labor camps. The philosophical divide between the American and Chinese systems is becoming as great as the gap between American democracy and Soviet communism. Keep in mind that technology encourages this conflict rather than alleviates it. Because the United States and China now inhabit the same digital ecosystem, wars of integration—where the borders are not thousands of miles, but one computer click away—are possible for the first time in history: China can intrude into U.S. business and military networks as the United States can intrude into theirs. The great Pacific Ocean is no longer the barrier that it once was. In a larger sense, it has been the very success of decades of capitalist and pseudo-capitalist economic development throughout the Pacific that has generated the wealth required to engage in such a high-end military-cum-cyber arms race. Truly, the new age of warfare would be impossible without the economic prosperity that has preceded it: The glass is half-empty precisely because it is half-full. This is a theme of Yale Professor Paul Bracken’s prescient 1999 book, Fire in the East: The Rise of Asian Military Power and the Second Nuclear Age. The good news is that all this may not lead to a bloody war. The bad news is that it well might. I believe the chances of a violent exchange are still nowhere near the 50 percent baseline, where warfare becomes probable rather than merely possible. Nevertheless, the chances have increased significantly. This has to do with more than merely the famous Thucydidean paradigm of fear, honor, and interest. It has to do with just how emotional the Chinese can get over an issue like Taiwan, for example, and how easy it is for air and naval incidents (and accidents) to spiral out of control. The more the countries fight over trade, and the closer Chinese and American warships get to each other in the South China Sea, over time the less control the two sides will actually have over events. As we all know, many wars have begun even though neither side saw it in its interest to start one</w:t>
      </w:r>
      <w:r w:rsidRPr="00E31589">
        <w:rPr>
          <w:rStyle w:val="StyleUnderline"/>
        </w:rPr>
        <w:t xml:space="preserve">. And a </w:t>
      </w:r>
      <w:r w:rsidRPr="00E31589">
        <w:rPr>
          <w:rStyle w:val="Emphasis"/>
        </w:rPr>
        <w:t>hot conflict in the South or East China Sea will affect the world financial system</w:t>
      </w:r>
      <w:r w:rsidRPr="00E31589">
        <w:rPr>
          <w:rStyle w:val="StyleUnderline"/>
        </w:rPr>
        <w:t xml:space="preserve"> </w:t>
      </w:r>
      <w:r w:rsidRPr="00E31589">
        <w:rPr>
          <w:sz w:val="16"/>
        </w:rPr>
        <w:t xml:space="preserve">much more than the collapse of Iraq, Syria, Libya, or Yemen. What kept the Cold War from going hot was the fear of hydrogen bombs. That applies much less to this new cold war. </w:t>
      </w:r>
      <w:r w:rsidRPr="00E31589">
        <w:rPr>
          <w:rStyle w:val="StyleUnderline"/>
        </w:rPr>
        <w:t>The use of nuclear weapons and the era of testing them in the atmosphere keeps receding from memory, making policymakers on both sides less terrified of such weapons than their predecessors were in the 1950s and 1960s, especially since nuclear arsenals have become smaller in terms of both size and yield, as well as increasingly tactical.</w:t>
      </w:r>
      <w:r w:rsidRPr="00E31589">
        <w:rPr>
          <w:sz w:val="16"/>
        </w:rPr>
        <w:t xml:space="preserve"> Moreover, in this new era of precision-guided weaponry and potentially massive cyberattacks, </w:t>
      </w:r>
      <w:r w:rsidRPr="00E31589">
        <w:rPr>
          <w:rStyle w:val="StyleUnderline"/>
        </w:rPr>
        <w:t xml:space="preserve">the </w:t>
      </w:r>
      <w:r w:rsidRPr="00E31589">
        <w:rPr>
          <w:rStyle w:val="Emphasis"/>
        </w:rPr>
        <w:t>scope of nonnuclear warfare</w:t>
      </w:r>
      <w:r w:rsidRPr="00E31589">
        <w:rPr>
          <w:rStyle w:val="StyleUnderline"/>
        </w:rPr>
        <w:t xml:space="preserve"> has widened considerably. </w:t>
      </w:r>
      <w:r w:rsidRPr="00E31589">
        <w:rPr>
          <w:rStyle w:val="Emphasis"/>
        </w:rPr>
        <w:t xml:space="preserve">Great-power war is now thinkable </w:t>
      </w:r>
      <w:r w:rsidRPr="00E31589">
        <w:rPr>
          <w:rStyle w:val="StyleUnderline"/>
        </w:rPr>
        <w:t>in a way that it wasn’t during the first Cold War.</w:t>
      </w:r>
      <w:r>
        <w:rPr>
          <w:rStyle w:val="StyleUnderline"/>
        </w:rPr>
        <w:t xml:space="preserve"> </w:t>
      </w:r>
    </w:p>
    <w:p w14:paraId="0F707649" w14:textId="27408F53" w:rsidR="00FA02EB" w:rsidRPr="007437FB" w:rsidRDefault="00970505" w:rsidP="007437FB">
      <w:pPr>
        <w:pStyle w:val="Heading3"/>
      </w:pPr>
      <w:r>
        <w:t xml:space="preserve">Impacts: </w:t>
      </w:r>
      <w:r w:rsidR="007437FB" w:rsidRPr="007437FB">
        <w:t>SCS Escalates</w:t>
      </w:r>
    </w:p>
    <w:p w14:paraId="68767901" w14:textId="77777777" w:rsidR="00FA02EB" w:rsidRPr="007458B8" w:rsidRDefault="00FA02EB" w:rsidP="00FA02EB">
      <w:pPr>
        <w:pStyle w:val="Heading4"/>
      </w:pPr>
      <w:r>
        <w:t>South China Sea will escalate – most dangerous hotspot</w:t>
      </w:r>
    </w:p>
    <w:p w14:paraId="240D0055" w14:textId="77777777" w:rsidR="00FA02EB" w:rsidRDefault="00FA02EB" w:rsidP="00FA02EB">
      <w:r>
        <w:t xml:space="preserve">Professor Kerry K. </w:t>
      </w:r>
      <w:r w:rsidRPr="007458B8">
        <w:rPr>
          <w:rStyle w:val="Style13ptBold"/>
        </w:rPr>
        <w:t>Gershaneck &amp;</w:t>
      </w:r>
      <w:r>
        <w:t xml:space="preserve"> </w:t>
      </w:r>
      <w:r w:rsidRPr="007458B8">
        <w:t xml:space="preserve">Captain James E. </w:t>
      </w:r>
      <w:r w:rsidRPr="007458B8">
        <w:rPr>
          <w:rStyle w:val="Style13ptBold"/>
        </w:rPr>
        <w:t>Fanell ’19</w:t>
      </w:r>
      <w:r>
        <w:t xml:space="preserve"> are a Visiting Scholar at the Graduate Institute of East Asian Studies, National Chengchi University, Taipei, Taiwan. A former U.S. Marine Corps officer, he was previously the Distinguished Visiting Professor at Chulachomklao Royal Military Academy in Thailand, as well as a Senior Research Associate with CPG at Thammasat University (Bangkok) and a Senior Associate with Pacific Forum CSIS &amp; U.S. Navy (Ret.) is currently a Government Fellow at the Geneva Centre for Security Policy, Switzerland. He served as a career naval intelligence officer whose positions included the Chief of Intelligence for the U.S. Pacific Fleet and the U.S. 7th Fleet, as the senior intelligence officer for China at the Office of Naval Intelligence, April 30</w:t>
      </w:r>
      <w:r w:rsidRPr="007458B8">
        <w:rPr>
          <w:vertAlign w:val="superscript"/>
        </w:rPr>
        <w:t>th</w:t>
      </w:r>
      <w:r>
        <w:t>, 2019, “</w:t>
      </w:r>
      <w:r w:rsidRPr="007458B8">
        <w:t>Just How Bad a South China Sea War Could Get</w:t>
      </w:r>
      <w:r>
        <w:t xml:space="preserve">” from </w:t>
      </w:r>
      <w:r w:rsidRPr="007458B8">
        <w:t>https://nationalinterest.org/blog/buzz/just-how-bad-south-china-sea-war-could-get-54992</w:t>
      </w:r>
      <w:r>
        <w:t>, accessed 7/3/19 || OES-AT</w:t>
      </w:r>
    </w:p>
    <w:p w14:paraId="21D27A53" w14:textId="77777777" w:rsidR="00FA02EB" w:rsidRDefault="00FA02EB" w:rsidP="00FA02EB">
      <w:pPr>
        <w:rPr>
          <w:sz w:val="16"/>
        </w:rPr>
      </w:pPr>
      <w:r w:rsidRPr="00515682">
        <w:rPr>
          <w:sz w:val="16"/>
        </w:rPr>
        <w:t xml:space="preserve">One </w:t>
      </w:r>
      <w:r w:rsidRPr="00515682">
        <w:rPr>
          <w:rStyle w:val="StyleUnderline"/>
        </w:rPr>
        <w:t>People’s Liberation Army</w:t>
      </w:r>
      <w:r w:rsidRPr="00515682">
        <w:rPr>
          <w:sz w:val="16"/>
        </w:rPr>
        <w:t xml:space="preserve"> (PLA) officer recently exhorted PLA Navy vessels to ram and sink U.S. Navy ships conducting </w:t>
      </w:r>
      <w:r w:rsidRPr="00515682">
        <w:rPr>
          <w:rStyle w:val="StyleUnderline"/>
        </w:rPr>
        <w:t>freedom of navigation operations in the SCS</w:t>
      </w:r>
      <w:r w:rsidRPr="00515682">
        <w:rPr>
          <w:sz w:val="16"/>
        </w:rPr>
        <w:t xml:space="preserve">. Another called for the sinking of two U.S. aircraft carriers and killing upward of 10,000 U.S. sailors to force the U.S. from these hotly contested waters. ¶ “If the US warships break into Chinese waters again, I suggest that two warships should be sent: one to stop it, and another one to ram it,” said PLA Air Force Colonel Commandant Dai Xu on December 8, 2018. Dai, president of China’s Institute of Marine Safety and Cooperation, proposed these unprovoked acts of war in a highly publicized forum: at a conference sponsored by Beijing Global Times. ¶ A senior PLA Navy officer then called for the sinking of two U.S. Navy aircraft carriers to “frighten” the U.S. away from the SCS. In a speech on December 20, 2018, Rear Admiral Luo Yuan, the deputy head of the Chinese Academy of Military Sciences, asserted that the key for Chinese domination of the SCS lies in using ballistic missiles to sink the two carriers, killing as many American sailors as possible. ¶ “What the United States fears the most is taking casualties,” Luo said in his call to kill upwards of 10,000 U.S. sailors. “We’ll see how frightened America is,” he said. ¶ Some might argue such belligerence from senior PLA officers does not reflect China’s official policy or is simply Information Warfare, but these defenses are disingenuous. None of the senior officers has been publicly chastised by the PRC for inciting war, and the PLAN is engaging in increasingly-dangerous actions across the SCS. ¶ On September 30, 2018 the PLAN destroyer Lanzhou drove within forty-five yards of the USS Decatur as it crossed the bow of the American warship near the SCS’ Gaven Reef. The Decatur’s commander averted collision only by deftly swerving to escape the Lanzhou’s aggressive maneuverings. The U.S. Navy diplomatically called the Lanzhou’s premeditated action “unsafe and unprofessional,” but it might more aptly be described as “attempted murder.” ¶ The PLAN, China’s military-run Coast Guard, and its maritime militias have also threatened—and sank—Vietnamese ships, and has chased Philippine Navy and fishing fleets from Philippine waters. ¶ </w:t>
      </w:r>
      <w:r w:rsidRPr="002F5A6D">
        <w:rPr>
          <w:rStyle w:val="StyleUnderline"/>
        </w:rPr>
        <w:t>Taiwan plays a major role in Beijing’s SCS calculus, as w</w:t>
      </w:r>
      <w:r w:rsidRPr="00515682">
        <w:rPr>
          <w:rStyle w:val="StyleUnderline"/>
        </w:rPr>
        <w:t>ell. China’s ruler Xi Jinping has ordered the PLA to be ready to invade Taiwan by 2020. By taking exclusive control of the SCS, China has another angle of attack for its Taiwan invasion force,</w:t>
      </w:r>
      <w:r w:rsidRPr="00515682">
        <w:rPr>
          <w:sz w:val="16"/>
        </w:rPr>
        <w:t xml:space="preserve"> from the Bashi Channel. ¶ China’s claims to ownership of the SCS are bogus, of course. On July 12, 2016, the Permanent Court of Arbitration in The Hague released the Arbitral Tribunal’s determination that China’s claim to “historic” SCS rights, through its so-called “nine-dash-line,” was illegal. ¶ But in Beijing’s pursuit of Xi’s “Great Rejuvenation,” control over this resource-rich, strategically vital global commons is apparently worth a war—a world war. ¶ “Conflagration with Unimagined Consequences” ¶ The First World War offers a cautionary tale of how a seemingly minor incident can lead to global carnage, says former U.S. Lieutenant General Wallace C. Gregson. ¶ “In 1914, during an era when war was considered illogical and unlikely, an itinerant worker killed Archduke Ferdinand and his wife,” says Gregson. “This violent act sparked an unexpected war of unprecedented carnage.” More than eight million died fighting the war, and perhaps thirteen million civilians died as a result of the conflict. ¶ Four major empires, each bearing responsibility for the conflagration, collapsed: the Russian, Austro-Hungarian, German, and Ottoman. ¶ “</w:t>
      </w:r>
      <w:r w:rsidRPr="00515682">
        <w:rPr>
          <w:rStyle w:val="StyleUnderline"/>
        </w:rPr>
        <w:t xml:space="preserve">Today the </w:t>
      </w:r>
      <w:r w:rsidRPr="00515682">
        <w:rPr>
          <w:rStyle w:val="Emphasis"/>
        </w:rPr>
        <w:t>South China Sea is the most dangerous area in the world</w:t>
      </w:r>
      <w:r w:rsidRPr="00515682">
        <w:rPr>
          <w:rStyle w:val="StyleUnderline"/>
        </w:rPr>
        <w:t>,”</w:t>
      </w:r>
      <w:r w:rsidRPr="00515682">
        <w:rPr>
          <w:sz w:val="16"/>
        </w:rPr>
        <w:t xml:space="preserve"> observed Gregson, a seasoned U.S. Marine Corps combat veteran. “Hostile statements and aggressive actions create dry tinder, awaiting only a spark to burst into conflagration—with unimagined consequences.” ¶ How, then, </w:t>
      </w:r>
      <w:r w:rsidRPr="00515682">
        <w:rPr>
          <w:rStyle w:val="StyleUnderline"/>
        </w:rPr>
        <w:t>might China engineer a violent confrontation in the SCS that would spark a conflagration of unimagined consequences, a new world war</w:t>
      </w:r>
      <w:r w:rsidRPr="00515682">
        <w:rPr>
          <w:sz w:val="16"/>
        </w:rPr>
        <w:t xml:space="preserve">? ¶ 2019 Retrospective: A Shifting Political Environment ¶ Through 2019, Xi Jinping continued to pursue his vision of the “Great Rejuvenation” to achieve “unification” of areas Beijing perceived as China’s sovereign territory. His tools included aggressive political warfare and increasingly capable, overly-confident military forces. ¶ Despite Xi’s 2014 promise to not militarize China’s artificial islands in the Spratly Islands, China built air bases and defensive fortifications there and deployed warships to new naval bases on Fiery Cross, Mischief Reef and Subi Reef. In the SCS, China’s Navy, Coast Guard, and the People’s Armed Forces Maritime Militia harassed other nations’ fishing boats and military vessels. ¶ However, nations from around the world began to slowly push back against China’s overt SCS aggression. ¶ When the British Royal Navy and U.S. Navy held joint exercises in the SCS in early 2019, Beijing was put on notice. The United Kingdom-U.S. exercise followed closely the Royal Navy’s first freedom of navigation operation the previous August, near the contested Paracel Islands. London committed Great Britain to re-engagement in the region to combat China’s growing strength and militarization of the SCS. ¶ Beijing sharply criticized the UK’s actions, of course. But perhaps less well appreciated by Beijing’s rulers was the growing concern by the European Union (EU) and the North Atlantic Treaty Organization (NATO) regarding China’s illegal assertiveness in the SCS, and its corrupt and coercive activities globally. ¶ NATO Secretary General H.E. Mr. Jens Stoltenberg often stated NATO’s “concern about the situation in the East and South China Seas” and reaffirmed NATO’s “opposition to unilateral coercive actions that could alter the status quo and increase tensions.” This political resolve was reflected in renewed commitment of NATO to increase defense spending and modernize capabilities. ¶ As important from the SCS perspective, NATO’s commitment included the projection of “stability abroad” through rapidly deployable expeditionary forces. Nevertheless, Beijing seemed to dismiss NATO’s concerns, and the Alliance’s proven ability to conduct sustained combat operations in such distant locations as Afghanistan following the 9/11 terror attacks on the United States. ¶ Senior EU officials echoed concerns about China’s unlawful conduct in the SCS. </w:t>
      </w:r>
      <w:r w:rsidRPr="00515682">
        <w:rPr>
          <w:rStyle w:val="StyleUnderline"/>
        </w:rPr>
        <w:t>China’s expansionism was seen as a direct threat to the EU, as the EU focused on enhanced security and defense integration.</w:t>
      </w:r>
      <w:r w:rsidRPr="00515682">
        <w:rPr>
          <w:sz w:val="16"/>
        </w:rPr>
        <w:t xml:space="preserve"> The EU boosted its military readiness, and integrated defense policy and capabilities with the European Defense Fund and Permanent Structured Cooperation, by bolstering rapid deployment forces, and through the creation of the French-driven European Intervention Initiative. ¶ To highlight Europe’s growing concern with China’s expansionism, in March, France sent its nuclear-powered aircraft carrier Charles de Gaulle with a battle group of three destroyers, a submarine and a supply vessel into the region. ¶ China now faced an evolving united front of nations committed to maintaining freedom of navigation in the world’s most vital waterways. ¶ As PRC maritime aggressiveness and political warfare become more intense towards other regional claimants, Southeast Asian countries such as the Philippines and Vietnam began to ask for international help. ¶ The post-Duterte Philippines government formally requested U.S. support under the Mutual Defense Treaty (MDT). In 1994 and again in 2012, Philippine leaders were shocked by the U.S. government’s failure to back it in territorial disputes with China. However, when U.S. Secretary of State Mike Pompeo stated on March 1, 2019, that “any armed attack on Philippine forces, aircraft, or public vessels in the South China Sea will trigger mutual defense obligations under Article 4 of our Mutual Defense Treaty,” it was clear that a new generation of American national security managers clearly learned from this past alliance mismanagement. The U.S. military rapidly increased its presence in the Philippines’ exclusive economic zone waters. ¶ In another alliance-strengthening move, the U.S. Pacific Fleet and Japan’s Maritime Self Defense Forces in the SCS expanded combined carrier flight and naval surface and submarine operations. This sent a clear signal to Beijing that the SCS remained global commons, and not China’s private lake, and that the SCS would not be a safe haven for its ballistic missile submarine force. This show of unity greatly encouraged many nations that had seen little meaningful pushback against China’s expansionist activities. ¶ Meanwhile, Canberra called for a peaceful resolution to the increasingly tense situation, but it said it would not “sit by and watch China dominate the South China Sea.” Australia’s RAAF “Operation Gateway” P-8A Poseidon maritime surveillance aircraft began flying daily missions over the SCS. As important, Australia began publicizing imagery of China’s rapidly expanding maritime activities there. ¶ India, increasingly concerned about China’s expansion into the Indian Ocean, belatedly enhanced maritime cooperation with the other members of the “Quad”: Australia, Japan, and America. The four countries began planning for combined SCS “dissuasion” operations. ¶ 2020: Indications, Warnings, and War ¶ C</w:t>
      </w:r>
      <w:r w:rsidRPr="00515682">
        <w:rPr>
          <w:rStyle w:val="StyleUnderline"/>
        </w:rPr>
        <w:t xml:space="preserve">hina often leaked reports that Xi Jinping had ordered the PLA to be able to take Taiwan by force by the year 2020. </w:t>
      </w:r>
      <w:r w:rsidRPr="00515682">
        <w:rPr>
          <w:sz w:val="16"/>
        </w:rPr>
        <w:t xml:space="preserve">As January 1, 2020 dawned, Xi also had his eyes on the SCS as an achievable objective that year. The two objectives were inextricably linked. </w:t>
      </w:r>
      <w:r w:rsidRPr="00515682">
        <w:rPr>
          <w:rStyle w:val="StyleUnderline"/>
        </w:rPr>
        <w:t>The SCS would be taken first</w:t>
      </w:r>
      <w:r w:rsidRPr="00515682">
        <w:rPr>
          <w:sz w:val="16"/>
        </w:rPr>
        <w:t xml:space="preserve">. ¶ On January 21, 2020, Xi ordered five large island-building dredges to deploy from Hainan Island, along with auxiliary vessels and equipment associated with the initial SCS artificial island construction. Their destination: Scarborough Shoal, 124 miles off Luzon, claimed by the Philippines but effectively owned by China since it illegally took control of it in 2012. American and other countries’ intelligence organizations quickly detected the movements. ¶ An artificial island at Scarborough Shoal would provide the PRC an air and naval base that would block American military entry into the SCS via the Bashi Channel. It would also provide a southern avenue of attack for a Taiwan invasion. ¶ In response, the U.S. and the Philippines agreed to increase military presence around Scarborough Shoal. The U.S. Indo-Pacific Command directed preparatory actions, to include ordering the U.S. Seventh Fleet forces to “take station” twelve nautical miles off the shoal no later than January 24. ¶ Meanwhile, China “swarmed” hundreds of fishing boats, Coast Guard vessels, and maritime militia ships across the SCS, similar to its swarming operation to stymie Philippine construction in the Spratlys in late 2018. China hoped to intimidate and deceive U.S.-led coalition forces in the SCS, and to draw them from the shoal. In a military confrontation, the intermingled “non-combatant” vessels would distract and confuse coalition commanders, and provide the PLA continuous intelligence and fire direction support. ¶ On January 26, the PRC declared an Air Defense Identification Zone (ADIZ) over SCS, and a task force including its one aircraft carrier, fifteen surface combatants, and ten attack submarines set sail south from Hainan Island. Simultaneously, PLA Air Force deployed fighter/attack aircraft to Hainan and bases along China’s southeast coastline, to include squadrons of Su-27 Flankers and FB-7 Flounders capable of maritime strike operations. PLA Rocket Forces opposite Taiwan in southeast China were placed on highest alert, armed with multiple regiments of short-and medium-range ballistic missiles. ¶ Russian naval and air forces in Far East Military District were placed at a heightened state of alert, at Beijing’s request. Beijing and the Russian Federation conducted increasingly sophisticated military exercises together for nearly a decade. China hoped Russia’s perceived possible military engagement would help dissuade the U.S. from fighting for the SCS. Although Russia sent backchannel messages to Washington it would not engage in a fight for the SCS, the United States and Japan began contingency planning. ¶ Globally, Beijing orchestrated mass demonstrations and “peace protests” by its United Front organizations in major cities. Simultaneously, it accelerated cyber attacks and began sabotage operations in “enemy” countries to disrupt military operations and national-level decision-making processes. ¶ But Beijing’s coercive deterrence and political warfare campaigns had already failed. Washington, having thrown off a nearly four-decade policy of appeasement towards China, prepared for military confrontation. ¶ With Japanese air and naval forces, U.S. forces assigned to Japan were ordered to heightened alert status. Additional combat aircraft were deployed to the region, and naval surface combatants were deployed to the southern Ryukyu Islands. Additional Japanese ground forces deployed to the Nansei Shoto area, equipped with anti-ship missiles. ¶ Well aware that hostilities in the SCS could fatally threaten Taiwan, Taipei placed its armed forces on highest alert as well, and began civil defense preparations. ¶ The U.S. Navy’s forward-deployed aircraft carrier, the USS Ronald Reagan, sailed east of Okinawa with a battle group, and a second carrier battle group set sail from San Diego. Two additional squadrons of F-22 stealth fighters were deployed to the Pacific, one squadron to Kadena Air Base on Okinawa and the other to Guam. Meanwhile, B-2 stealth bombers deployed to Guam. ¶ U.S. Marines quickly established a series of small island outposts and embarked on small amphibious platforms spread across the region. Armed with anti-aircraft and long-range anti-ship missiles, the Marines would contribute significantly to the coalition’s SCS “anti-access/area denial” strategy. Army forces with similar capabilities began deploying from U.S. bases to Japan. ¶ On January 28, Beijing declared all of its coastal Exclusive Economic Zones (EEZs) to be “foreign military-free zones” and defined all sea space inside China’s declared “9-Dashed Line Map” to comprise China’s “Blue Sovereign Soil.” Beijing insisted “no exceptions will be allowed” to this unilateral maritime sovereignty designation. ¶ On January 29, the PRC initiated a virtual repeat of its September 30, 2018 Lanzhou-USS Decatur incident. There were no illusions in Beijing about the consequences: there would be shooting, and casualties. ¶ But Xi and his inner circle were confident the U.S. would back down as it had so often done in the past. If not, they were confident their forces would defeat the U.S.-led coalition forces if a battle ensued. ¶ No one in the Politburo seemed haunted by the ghosts of The Great War’s nearly twenty-two million dead, or by visions of the shattered and forgotten Austro-Hungarian, Russian, German, and Ottoman empires. ¶ Like the assassination that sparked World War I, the incident that started the SCS war was simple, but violent. ¶ After attempting to evade the oncoming ships and exhausting all other peaceful options, the Chancellorsville fired four warning shots fired from its forward 5-inch gun. ¶ Within minutes, the PLA Navy guided missile destroyer Lanzhou (DDG-170), operating over the horizon some 100nm away, fired a salvo of four YJ-62 long-range anti-ship cruise missiles. ¶ Thus, </w:t>
      </w:r>
      <w:r w:rsidRPr="00515682">
        <w:rPr>
          <w:rStyle w:val="StyleUnderline"/>
        </w:rPr>
        <w:t>China began its war for the South China Sea</w:t>
      </w:r>
      <w:r w:rsidRPr="00515682">
        <w:rPr>
          <w:sz w:val="16"/>
        </w:rPr>
        <w:t xml:space="preserve">. ¶ NATO immediately invoked Article 5 of the Washington Treaty and implemented Military Response Options, to include immediate force deployments to the South and East China Seas in support of NATO’s long-standing democratic partners there. The EU rapidly engaged as well, initiating consultations to invoke the Treaty on European Union, ostensibly for defense against Chinese aggression impacting France’s Asia-Pacific territories. ¶ Globally, countries that hoped that they would never have to choose sides in a war between the U.S. and China found it was finally time to choose sides. ¶ China had, in effect, begun World War III. </w:t>
      </w:r>
    </w:p>
    <w:p w14:paraId="05945D05" w14:textId="77777777" w:rsidR="003226FF" w:rsidRDefault="003226FF" w:rsidP="003226FF">
      <w:pPr>
        <w:pStyle w:val="Heading3"/>
      </w:pPr>
      <w:r>
        <w:t>Impacts: SCS Goes Nuclear</w:t>
      </w:r>
    </w:p>
    <w:p w14:paraId="27C12FEE" w14:textId="77777777" w:rsidR="003226FF" w:rsidRDefault="003226FF" w:rsidP="003226FF">
      <w:pPr>
        <w:pStyle w:val="Heading4"/>
      </w:pPr>
      <w:r>
        <w:t>a nuclear conflict in the South China Sea will start World War 3</w:t>
      </w:r>
    </w:p>
    <w:p w14:paraId="39589042" w14:textId="77777777" w:rsidR="003226FF" w:rsidRDefault="003226FF" w:rsidP="003226FF">
      <w:r w:rsidRPr="00EA7276">
        <w:t xml:space="preserve">Henry </w:t>
      </w:r>
      <w:r w:rsidRPr="00EA7276">
        <w:rPr>
          <w:rStyle w:val="Style13ptBold"/>
        </w:rPr>
        <w:t>Holloway ’17</w:t>
      </w:r>
      <w:r>
        <w:t xml:space="preserve"> </w:t>
      </w:r>
      <w:r w:rsidRPr="00EA7276">
        <w:t xml:space="preserve">is </w:t>
      </w:r>
      <w:r>
        <w:t xml:space="preserve">Chief Reporter, </w:t>
      </w:r>
      <w:r w:rsidRPr="00EA7276">
        <w:t>an award-winning reporter who joined Daily Star Online in 2016</w:t>
      </w:r>
      <w:r>
        <w:t>, February 4</w:t>
      </w:r>
      <w:r w:rsidRPr="00EA7276">
        <w:rPr>
          <w:vertAlign w:val="superscript"/>
        </w:rPr>
        <w:t>th</w:t>
      </w:r>
      <w:r>
        <w:t>, 2017, “</w:t>
      </w:r>
      <w:r w:rsidRPr="00EA7276">
        <w:t>World War 3 on the brink in the Pacific – nukes and warships ready for devastating WAR</w:t>
      </w:r>
      <w:r>
        <w:t xml:space="preserve">” from </w:t>
      </w:r>
      <w:r w:rsidRPr="00EA7276">
        <w:t>https://www.dailystar.co.uk/news/latest-news/584828/US-China-War-South-China-Sea-World-War-3-Donald-Trump-Trade-Shipping-Reality-Tillerson</w:t>
      </w:r>
      <w:r>
        <w:t>, accessed 7/3/19 || OES-AT</w:t>
      </w:r>
    </w:p>
    <w:p w14:paraId="15A302CE" w14:textId="29AF4F9C" w:rsidR="003226FF" w:rsidRDefault="003226FF" w:rsidP="003226FF">
      <w:pPr>
        <w:rPr>
          <w:sz w:val="16"/>
        </w:rPr>
      </w:pPr>
      <w:r w:rsidRPr="00F256F2">
        <w:rPr>
          <w:sz w:val="16"/>
        </w:rPr>
        <w:t>Washington and Beijing have both been flexing their military muscles as Chinese military bosses declared “</w:t>
      </w:r>
      <w:r w:rsidRPr="009709A3">
        <w:rPr>
          <w:rStyle w:val="StyleUnderline"/>
        </w:rPr>
        <w:t>war between the US and China is now realit</w:t>
      </w:r>
      <w:r w:rsidRPr="00F256F2">
        <w:rPr>
          <w:sz w:val="16"/>
        </w:rPr>
        <w:t xml:space="preserve">y”. ¶ </w:t>
      </w:r>
      <w:r w:rsidRPr="009709A3">
        <w:rPr>
          <w:rStyle w:val="StyleUnderline"/>
        </w:rPr>
        <w:t xml:space="preserve">Warships, missiles, and nuclear-capable bombers are flooding the region as </w:t>
      </w:r>
      <w:r w:rsidRPr="009709A3">
        <w:rPr>
          <w:rStyle w:val="Emphasis"/>
        </w:rPr>
        <w:t>both superpowers prepare for a</w:t>
      </w:r>
      <w:r w:rsidRPr="009709A3">
        <w:rPr>
          <w:rStyle w:val="StyleUnderline"/>
        </w:rPr>
        <w:t xml:space="preserve"> potentially </w:t>
      </w:r>
      <w:r w:rsidRPr="009709A3">
        <w:rPr>
          <w:rStyle w:val="Emphasis"/>
        </w:rPr>
        <w:t>nuclear conflict</w:t>
      </w:r>
      <w:r w:rsidRPr="00F256F2">
        <w:rPr>
          <w:sz w:val="16"/>
        </w:rPr>
        <w:t xml:space="preserve">. ¶ </w:t>
      </w:r>
      <w:r w:rsidRPr="00BD0A3D">
        <w:rPr>
          <w:rStyle w:val="StyleUnderline"/>
        </w:rPr>
        <w:t xml:space="preserve">The cradle of this war zone is the </w:t>
      </w:r>
      <w:r w:rsidRPr="00BD0A3D">
        <w:rPr>
          <w:rStyle w:val="Emphasis"/>
        </w:rPr>
        <w:t>South China Sea</w:t>
      </w:r>
      <w:r w:rsidRPr="00F256F2">
        <w:rPr>
          <w:sz w:val="16"/>
        </w:rPr>
        <w:t xml:space="preserve"> which Beijing claim belongs to the Chinese by right while the US weighs in support of the Asian power’s Pacific neighbours. ¶ Experts have warned </w:t>
      </w:r>
      <w:r w:rsidRPr="00BD0A3D">
        <w:rPr>
          <w:rStyle w:val="Emphasis"/>
        </w:rPr>
        <w:t>just one wrong move</w:t>
      </w:r>
      <w:r w:rsidRPr="00BD0A3D">
        <w:rPr>
          <w:rStyle w:val="StyleUnderline"/>
        </w:rPr>
        <w:t xml:space="preserve"> could </w:t>
      </w:r>
      <w:r w:rsidRPr="00BD0A3D">
        <w:rPr>
          <w:rStyle w:val="Emphasis"/>
        </w:rPr>
        <w:t>cause the region to explode into war</w:t>
      </w:r>
      <w:r w:rsidRPr="00BD0A3D">
        <w:rPr>
          <w:rStyle w:val="StyleUnderline"/>
        </w:rPr>
        <w:t xml:space="preserve"> between the US and China</w:t>
      </w:r>
      <w:r w:rsidRPr="00F256F2">
        <w:rPr>
          <w:sz w:val="16"/>
        </w:rPr>
        <w:t xml:space="preserve">. ¶ Daily Star Online can now reveal just </w:t>
      </w:r>
      <w:r w:rsidRPr="00BD0A3D">
        <w:rPr>
          <w:rStyle w:val="StyleUnderline"/>
        </w:rPr>
        <w:t xml:space="preserve">how close the world is to war igniting between the US and China and the </w:t>
      </w:r>
      <w:r w:rsidRPr="00BD0A3D">
        <w:rPr>
          <w:rStyle w:val="Emphasis"/>
        </w:rPr>
        <w:t>start of World War 3.</w:t>
      </w:r>
      <w:r w:rsidRPr="00F256F2">
        <w:rPr>
          <w:sz w:val="16"/>
        </w:rPr>
        <w:t xml:space="preserve"> ¶ David L. Goldwyn, a former special envoy for the US State Department, warned of conflict with China in a report to the Atlantic Council seen by Daily Star Online. ¶ He said: "China is prone to testing new US presidents and Mr. Trump seems intent on testing, if not provoking, China. ¶ </w:t>
      </w:r>
      <w:r w:rsidRPr="00BD0A3D">
        <w:rPr>
          <w:rStyle w:val="StyleUnderline"/>
        </w:rPr>
        <w:t xml:space="preserve">"A </w:t>
      </w:r>
      <w:r w:rsidRPr="00BD0A3D">
        <w:rPr>
          <w:rStyle w:val="Emphasis"/>
        </w:rPr>
        <w:t>miscalculation on either side</w:t>
      </w:r>
      <w:r w:rsidRPr="00BD0A3D">
        <w:rPr>
          <w:rStyle w:val="StyleUnderline"/>
        </w:rPr>
        <w:t xml:space="preserve"> creates a non-negligible risk of military conflict.”</w:t>
      </w:r>
      <w:r w:rsidRPr="00F256F2">
        <w:rPr>
          <w:sz w:val="16"/>
        </w:rPr>
        <w:t xml:space="preserve"> ¶ US and China have been at loggerheads since the middle of 2016 when the United Nations ruled against the Chinese attempts to claim islands in the South China Sea. ¶ Defiant Beijing have been continuing to expand into the disputed waters as they claim islands and sandbars to build giant defensive bases packed with missiles and designed to launch warplanes. ¶ The Communist giant claims the seas flanked by nations such as the Philippines, Vietnam, Malaysia due to its strategic importance – offering access from the Indian Ocean to the Pacific. ¶ Half of the world’s merchant ships pass through the disputed waters, and </w:t>
      </w:r>
      <w:r w:rsidRPr="00BD0A3D">
        <w:rPr>
          <w:rStyle w:val="StyleUnderline"/>
        </w:rPr>
        <w:t>China is staking its claim as part of the brewing trade war with the US</w:t>
      </w:r>
      <w:r w:rsidRPr="00F256F2">
        <w:rPr>
          <w:sz w:val="16"/>
        </w:rPr>
        <w:t xml:space="preserve">. ¶ It is </w:t>
      </w:r>
      <w:r w:rsidRPr="00BD0A3D">
        <w:rPr>
          <w:rStyle w:val="StyleUnderline"/>
        </w:rPr>
        <w:t>also believed the sea is rich in oil and natural gas</w:t>
      </w:r>
      <w:r w:rsidRPr="00F256F2">
        <w:rPr>
          <w:sz w:val="16"/>
        </w:rPr>
        <w:t xml:space="preserve">, according to studies by the Department of the Environment and Natural Resources. ¶ China understands the power which can be seized by claiming the sea, and packing the region with weapons including nuclear submarines base in Hainan. ¶ The superpower has also deployed its aircraft carrier, and announced their second will be stationed in the swirling conflict cauldron. ¶ Meanwhile, the US is expanding its reach as it places nuclear-capable bombers in their bases in Guam, fighter jets and marines in Japan, and missile systems in South Korea. ¶ Experts have claimed the US has as many as “400” military bases surrounding China in a pincer movement designed to provoke Beijing. ¶ War tensions have reached a new head as some of new US president Donald Trump’s top aides have talked up war with China. ¶ Steve Bannon, White House chief strategist, said; </w:t>
      </w:r>
      <w:r w:rsidRPr="00F256F2">
        <w:rPr>
          <w:rStyle w:val="StyleUnderline"/>
        </w:rPr>
        <w:t>""We’re going to war in the South China Sea in five to 10 years</w:t>
      </w:r>
      <w:r w:rsidRPr="00F256F2">
        <w:rPr>
          <w:sz w:val="16"/>
        </w:rPr>
        <w:t xml:space="preserve">. ¶ </w:t>
      </w:r>
      <w:r w:rsidRPr="00F256F2">
        <w:rPr>
          <w:rStyle w:val="StyleUnderline"/>
        </w:rPr>
        <w:t xml:space="preserve">"There’s no doubt </w:t>
      </w:r>
      <w:r w:rsidRPr="00F256F2">
        <w:rPr>
          <w:sz w:val="16"/>
        </w:rPr>
        <w:t>about that. They’re taking their sandbars and making basically stationary aircraft carriers and putting missiles on those. ¶ "They come here to the US in front of our face – and you understand how important face is – and say it’s an ancient territorial sea.” ¶ Meanwhile, a message released by the People’s Liberation Army of China said: “Statement like ‘a war within the President's term' or 'war breaking out tonight' are not just slogans, they are becoming a practical reality</w:t>
      </w:r>
    </w:p>
    <w:p w14:paraId="458DE50B" w14:textId="36F7172D" w:rsidR="003226FF" w:rsidRDefault="003226FF" w:rsidP="003226FF">
      <w:pPr>
        <w:pStyle w:val="Heading3"/>
      </w:pPr>
      <w:r>
        <w:t>Impacts: SCS Coll U.S.-SoKo Rels</w:t>
      </w:r>
    </w:p>
    <w:p w14:paraId="4040F822" w14:textId="77777777" w:rsidR="003226FF" w:rsidRPr="003226FF" w:rsidRDefault="003226FF" w:rsidP="003226FF"/>
    <w:p w14:paraId="05CAD040" w14:textId="77777777" w:rsidR="003226FF" w:rsidRDefault="003226FF" w:rsidP="003226FF">
      <w:pPr>
        <w:pStyle w:val="Heading4"/>
      </w:pPr>
      <w:r>
        <w:t xml:space="preserve">SCS complicates South Korean relations with US and China </w:t>
      </w:r>
    </w:p>
    <w:p w14:paraId="50A3DAF3" w14:textId="77777777" w:rsidR="003226FF" w:rsidRDefault="003226FF" w:rsidP="003226FF">
      <w:r w:rsidRPr="00A232AE">
        <w:t xml:space="preserve">Lee </w:t>
      </w:r>
      <w:r w:rsidRPr="00A232AE">
        <w:rPr>
          <w:rStyle w:val="Style13ptBold"/>
        </w:rPr>
        <w:t>Jeong-ho 7/7</w:t>
      </w:r>
      <w:r>
        <w:t xml:space="preserve"> </w:t>
      </w:r>
      <w:r w:rsidRPr="00A232AE">
        <w:t>reports on China's diplomacy for the Post. He also covers East Asian security and defence stories. Before joining the Post he was with the South Korean Air Force and News1 Korea. He has a bachelor's degree in media and communications and Chinese studies from Sydney University and a master's of international studies in Chinese area studies from Seoul National University</w:t>
      </w:r>
      <w:r>
        <w:t>, July 7</w:t>
      </w:r>
      <w:r w:rsidRPr="00A232AE">
        <w:rPr>
          <w:vertAlign w:val="superscript"/>
        </w:rPr>
        <w:t>th</w:t>
      </w:r>
      <w:r>
        <w:t>, 2019, “</w:t>
      </w:r>
      <w:r w:rsidRPr="00A232AE">
        <w:t>South Korea’s US-China dilemma deepens with support for America’s Indo-Pacific strategy</w:t>
      </w:r>
      <w:r>
        <w:t xml:space="preserve">” from </w:t>
      </w:r>
      <w:r w:rsidRPr="00A232AE">
        <w:t>https://www.scmp.com/news/china/diplomacy/article/3017509/south-koreas-us-china-dilemma-deepens-support-americas-indo</w:t>
      </w:r>
      <w:r>
        <w:t>, accessed 7/7/19 || OES-AT</w:t>
      </w:r>
    </w:p>
    <w:p w14:paraId="391382DB" w14:textId="77777777" w:rsidR="003226FF" w:rsidRPr="00A232AE" w:rsidRDefault="003226FF" w:rsidP="003226FF">
      <w:r w:rsidRPr="00A232AE">
        <w:rPr>
          <w:rStyle w:val="Emphasis"/>
        </w:rPr>
        <w:t>South Korea’s</w:t>
      </w:r>
      <w:r w:rsidRPr="00A232AE">
        <w:rPr>
          <w:rStyle w:val="StyleUnderline"/>
        </w:rPr>
        <w:t xml:space="preserve"> plan to take part in the United States’ Indo-Pacific strategy has </w:t>
      </w:r>
      <w:r w:rsidRPr="00A232AE">
        <w:rPr>
          <w:rStyle w:val="Emphasis"/>
        </w:rPr>
        <w:t>deepened its dilemma</w:t>
      </w:r>
      <w:r w:rsidRPr="00A232AE">
        <w:rPr>
          <w:rStyle w:val="StyleUnderline"/>
        </w:rPr>
        <w:t xml:space="preserve"> as it tries to maintain a balance between its </w:t>
      </w:r>
      <w:r w:rsidRPr="00D6092A">
        <w:rPr>
          <w:rStyle w:val="Emphasis"/>
        </w:rPr>
        <w:t>security ally, the US,</w:t>
      </w:r>
      <w:r w:rsidRPr="00A232AE">
        <w:rPr>
          <w:rStyle w:val="StyleUnderline"/>
        </w:rPr>
        <w:t xml:space="preserve"> and top trading partner, China</w:t>
      </w:r>
      <w:r w:rsidRPr="00A232AE">
        <w:rPr>
          <w:sz w:val="16"/>
        </w:rPr>
        <w:t xml:space="preserve">, analysts said. ¶ </w:t>
      </w:r>
      <w:r w:rsidRPr="00A232AE">
        <w:rPr>
          <w:rStyle w:val="StyleUnderline"/>
        </w:rPr>
        <w:t>Seoul’s intention to get involved in the strategy</w:t>
      </w:r>
      <w:r w:rsidRPr="00A232AE">
        <w:rPr>
          <w:sz w:val="16"/>
        </w:rPr>
        <w:t xml:space="preserve"> – as announced by South Korean President Moon Jae-in this week in a joint press conference with US President Donald Trump – </w:t>
      </w:r>
      <w:r w:rsidRPr="00A232AE">
        <w:rPr>
          <w:rStyle w:val="StyleUnderline"/>
        </w:rPr>
        <w:t xml:space="preserve">is expected to increase the capacity of the US and its allies for operations in the </w:t>
      </w:r>
      <w:r w:rsidRPr="005F7571">
        <w:rPr>
          <w:rStyle w:val="Emphasis"/>
        </w:rPr>
        <w:t>disputed South China Sea</w:t>
      </w:r>
      <w:r w:rsidRPr="00A232AE">
        <w:rPr>
          <w:sz w:val="16"/>
        </w:rPr>
        <w:t xml:space="preserve">. ¶ Moon’s remarks at the presidential Blue House – the first of their kind for the South Korean leader elected in 2017 – had special significance given that the Indo-Pacific strategy is seen in Beijing as an initiative to contain China. ¶ Moon said that “under the regional cooperation principles of openness, inclusiveness and transparency, we have agreed to put forth harmonious cooperation between Korea’s new Southern policy and the United States’ Indo-Pacific strategy”. ¶ Seoul’s “new Southern policy” was announced in 2017 after Beijing instituted unofficial sanctions on the nation – including a boycott of South Korean tourism – in response to Seoul’s decision to allow the US to deploy an anti-missile system in the country. ¶ Beijing had protested the US’ move, saying it would allow the American government to look deep into the mainland and monitor China’s military facilities. ¶ The new South Korean policy was widely viewed as an extension of its effort to lessen its reliance on a single country – China – and diversify its economic market by building deeper ties with Southeast and Southwest Asian countries. ¶ South Korean firms had been exiting China to avoid the political and economic challenges that complicated the countries’ relationship amid the US-China trade war and the American military’s deployment of the anti-missile Terminal High Altitude Area Defence (THAAD) system in South Korea. ¶ But Seoul had played down its China-exit strategy and until this week had never explicitly linked it to the US’ Indo-Pacific game plan – possibly involving South Korea’s military presence in the South China Sea. ¶ Seoul has actively responded to Washington’s calls to support global security operations in Vietnam, Saudi Arabia, Somalia, East Timor, Afghanistan, Iraq, the Gulf of Aden, Lebanon, South Sudan and the UAE. ¶ </w:t>
      </w:r>
      <w:r w:rsidRPr="00A232AE">
        <w:rPr>
          <w:rStyle w:val="StyleUnderline"/>
        </w:rPr>
        <w:t xml:space="preserve">The US is mainly interested in the political and symbolic importance of </w:t>
      </w:r>
      <w:r w:rsidRPr="00A232AE">
        <w:rPr>
          <w:rStyle w:val="Emphasis"/>
        </w:rPr>
        <w:t>South Korea’s</w:t>
      </w:r>
      <w:r w:rsidRPr="00A232AE">
        <w:rPr>
          <w:rStyle w:val="StyleUnderline"/>
        </w:rPr>
        <w:t xml:space="preserve"> support for international freedoms in the South China Sea</w:t>
      </w:r>
      <w:r w:rsidRPr="00A232AE">
        <w:rPr>
          <w:sz w:val="16"/>
        </w:rPr>
        <w:t xml:space="preserve">.” ¶ </w:t>
      </w:r>
      <w:r w:rsidRPr="00A232AE">
        <w:rPr>
          <w:rStyle w:val="StyleUnderline"/>
        </w:rPr>
        <w:t xml:space="preserve">But in the South China Sea, it has </w:t>
      </w:r>
      <w:r w:rsidRPr="00A232AE">
        <w:rPr>
          <w:rStyle w:val="Emphasis"/>
        </w:rPr>
        <w:t>maintained an ambiguous presence</w:t>
      </w:r>
      <w:r w:rsidRPr="00A232AE">
        <w:rPr>
          <w:sz w:val="16"/>
        </w:rPr>
        <w:t xml:space="preserve">. ¶ Since Seoul needs Beijing’s support for its effort to reunite with North Korea and end the countries’ seven-decade estrangement, </w:t>
      </w:r>
      <w:r w:rsidRPr="00A232AE">
        <w:rPr>
          <w:rStyle w:val="StyleUnderline"/>
        </w:rPr>
        <w:t>it has tried to avoid getting involved in military conflicts that could provoke Beijing’s ire.</w:t>
      </w:r>
      <w:r w:rsidRPr="00A232AE">
        <w:rPr>
          <w:sz w:val="16"/>
        </w:rPr>
        <w:t xml:space="preserve"> ¶ But </w:t>
      </w:r>
      <w:r w:rsidRPr="00A232AE">
        <w:rPr>
          <w:rStyle w:val="StyleUnderline"/>
        </w:rPr>
        <w:t xml:space="preserve">it has </w:t>
      </w:r>
      <w:r w:rsidRPr="00A232AE">
        <w:rPr>
          <w:rStyle w:val="Emphasis"/>
        </w:rPr>
        <w:t>faced “tremendous pressure” from Washington</w:t>
      </w:r>
      <w:r w:rsidRPr="00A232AE">
        <w:rPr>
          <w:rStyle w:val="StyleUnderline"/>
        </w:rPr>
        <w:t xml:space="preserve">, as it </w:t>
      </w:r>
      <w:r w:rsidRPr="00A232AE">
        <w:rPr>
          <w:rStyle w:val="Emphasis"/>
        </w:rPr>
        <w:t>strives to keep</w:t>
      </w:r>
      <w:r w:rsidRPr="00A232AE">
        <w:rPr>
          <w:rStyle w:val="StyleUnderline"/>
        </w:rPr>
        <w:t xml:space="preserve"> up </w:t>
      </w:r>
      <w:r w:rsidRPr="00A232AE">
        <w:rPr>
          <w:rStyle w:val="Emphasis"/>
        </w:rPr>
        <w:t>relations with both the US and China</w:t>
      </w:r>
      <w:r w:rsidRPr="00A232AE">
        <w:rPr>
          <w:rStyle w:val="StyleUnderline"/>
        </w:rPr>
        <w:t>,</w:t>
      </w:r>
      <w:r w:rsidRPr="00A232AE">
        <w:rPr>
          <w:sz w:val="16"/>
        </w:rPr>
        <w:t xml:space="preserve"> according to multiple South Korean and US diplomatic sources. ¶ Timothy Heath, senior international defence researcher at Rand Corporation, a California-based think tank, said Seoul’s decision to throw its support behind the Indo-Pacific strategy may have been “influenced in part by pressure by the White House for burden sharing”. ¶ “With Trump taking steps to ease tensions by meeting with North Korean leader Kim Jong-un, Washington may have asked Seoul to do more to support US efforts to promote stability and balance in the region,” Heath said. ¶ “Seoul may have also calculated that Beijing is in a weak position to retaliate, due to the ongoing trade war with the US.” ¶ Analysts said Seoul’s participation in the strategy would significantly increase the operational capability of the US and its allies in the region, especially in the South China Sea. ¶ Is the United States about to ramp up its Indo-Pacific strategy? ¶ The US and its allies have been sending military vessels to the South China Sea to counterbalance China’s deployment of troops and weaponry in the contested waters and blunt its enhancing of radar systems and building up piers to house navy vessels, among other military activity. ¶ According to the 2019 Global Firepower Index, a ranking of world military strength by country, South Korea is the world’s seventh strongest military power after the US, Russia, China, India, France and Japan. ¶ The South Korean navy has about 70,000 regular personnel and 150 commissioned ships. ¶ The naval aviation force consists of about 70 fixed-wing and rotary-wing aircraft, while the marine corps has about 300 tracked vehicles, including assault amphibious vehicles. ¶ Seoul announced in October a plan to expand its maritime forces into a “blue-water” navy – capable of operating globally, across oceans – to safeguard its strategic interests amid China’s expansion in the South China Sea. ¶ Submarine arms race seen heating up in Indo-Pacific amid China ‘threat’ ¶ The plan would “expand the navy’s operational area into far seas, to secure maritime traffic routes, and ensure the free maritime activities and the safety of our citizens”, the South Korean navy reported to parliament. ¶ Bruce Bennett, a senior defence researcher at the Rand Corporation, said it was important to remember that the defence treaty between the US and South Korea was “a mutual defence treaty – it is not just about defending South Korea”. ¶ For decades, Bennett said, the US had “provided forces and made commitments to defend the South against North Korean hostility”. ¶ </w:t>
      </w:r>
      <w:r w:rsidRPr="00A232AE">
        <w:rPr>
          <w:rStyle w:val="StyleUnderline"/>
        </w:rPr>
        <w:t>China, he continued, “will not be happy with the South if it defies China’s claims in the South China Sea</w:t>
      </w:r>
      <w:r w:rsidRPr="00A232AE">
        <w:rPr>
          <w:sz w:val="16"/>
        </w:rPr>
        <w:t xml:space="preserve"> … [But] it appears that over time, China wants to establish a position of dominance over its neighbours, hoping to be able to dictate how its neighbours act”. ¶ China denies US accusations of South China Sea missile tests ¶ If the South wished to maintain independence from Chinese control, Bennett said, “it must be prepared to stand up to Chinese assertions of dominance. ¶ “Otherwise, at some point China will likely insist that South Korea pay China for the right to transit the South China Sea and assert other forms of control.” ¶ Zhao Tong, a fellow at the Carnegie-Tsinghua Centre for Global Policy, said South Korea has increasingly got caught in the middle of the Washington-Beijing power competition. ¶ When South Korea deployed THAAD, Beijing retaliated with its unofficial sanctions, including halting the Chinese expansion plans of the South Korean conglomerate Lotte Corporation, he said. China also banned South Korean TV shows and boycotted South Korean tourism. ¶ Zhao said Seoul’s “rhetorical support for the Indo-Pacific strategy” showed that South Korea can be expected to rely on the US for security support for the foreseeable future. ¶ “But at the same time, South Korea cannot afford to antagonise China under whose shadow it has to live,” he said. “So far, South Korea has taken care not to deliberately provoke China in the South China Sea and it may continue to do so in the future.” ¶ After Seoul announced it would support the US Indo-Pacific strategy, Washington released a statement welcoming the move, further cementing South Korea’s involvement. ¶ The US urged Seoul to engage in “meaningful cooperation” in “maritime” affairs. ¶ “Both sides reaffirmed that the strong US-ROK alliance is the linchpin of peace and security in the Indo-Pacific,” the US State Department said on Tuesday. ¶ </w:t>
      </w:r>
      <w:r w:rsidRPr="00A232AE">
        <w:rPr>
          <w:rStyle w:val="StyleUnderline"/>
        </w:rPr>
        <w:t>But experts said South Korea’s South China Sea presence was unlikely to be large in the short term, and its involvement would be mainly symbolic</w:t>
      </w:r>
      <w:r w:rsidRPr="00A232AE">
        <w:rPr>
          <w:sz w:val="16"/>
        </w:rPr>
        <w:t>. ¶ Rand Corporation’s Heath said “the US is mainly interested in the political and symbolic importance of South Korea’s support for international freedoms in the South China Sea”. ¶ “Occasional South Korean participation in patrols could help serve that goal,” the defence researcher said. ¶ “South Korea may also carry out diplomatic and political statements and activities in support of a free and open South China Sea,” giving the US a “symbolic victory”, Heath said. ¶ “China may protest diplomatically, but it has a strong incentive to treat South Korean Navy ships gently. ¶ “Missteps that resulted in a crisis or dangerous situation would only drive South Korea and Japan closer together and encourage a stronger US-Japan-ROK cooperation,” he said.</w:t>
      </w:r>
    </w:p>
    <w:p w14:paraId="3C8FD896" w14:textId="635A1520" w:rsidR="003226FF" w:rsidRDefault="00AB6AA9" w:rsidP="00AB6AA9">
      <w:pPr>
        <w:pStyle w:val="Heading3"/>
      </w:pPr>
      <w:r>
        <w:t>Impacts: SCS Coll Philipine Rels</w:t>
      </w:r>
    </w:p>
    <w:p w14:paraId="11E95B26" w14:textId="405A7135" w:rsidR="00AB6AA9" w:rsidRDefault="00AB6AA9" w:rsidP="00AB6AA9"/>
    <w:p w14:paraId="25240BE4" w14:textId="77777777" w:rsidR="00AB6AA9" w:rsidRDefault="00AB6AA9" w:rsidP="00AB6AA9"/>
    <w:p w14:paraId="72E8E8B1" w14:textId="77777777" w:rsidR="00AB6AA9" w:rsidRDefault="00AB6AA9" w:rsidP="00AB6AA9">
      <w:pPr>
        <w:pStyle w:val="Heading4"/>
      </w:pPr>
      <w:r>
        <w:t>South China Sea makes Duterte skeptical of US alliance commitment</w:t>
      </w:r>
    </w:p>
    <w:p w14:paraId="6C33B759" w14:textId="77777777" w:rsidR="00AB6AA9" w:rsidRDefault="00AB6AA9" w:rsidP="00AB6AA9">
      <w:r w:rsidRPr="00172A7C">
        <w:t xml:space="preserve">Hal </w:t>
      </w:r>
      <w:r w:rsidRPr="00172A7C">
        <w:rPr>
          <w:rStyle w:val="Style13ptBold"/>
        </w:rPr>
        <w:t>Brands ‘19</w:t>
      </w:r>
      <w:r w:rsidRPr="00172A7C">
        <w:t xml:space="preserve"> is a Bloomberg Opinion columnist, the Henry Kissinger Distinguished Professor at Johns Hopkins University’s School of Advanced International Studies, and a scholar at the American Enterprise Institute. Most recently, he is the co-author of "The Lessons of Tragedy: Statecraft and World Order."</w:t>
      </w:r>
      <w:r>
        <w:t>, January 29</w:t>
      </w:r>
      <w:r w:rsidRPr="00172A7C">
        <w:rPr>
          <w:vertAlign w:val="superscript"/>
        </w:rPr>
        <w:t>th</w:t>
      </w:r>
      <w:r>
        <w:t>, 2019, “</w:t>
      </w:r>
      <w:r w:rsidRPr="00172A7C">
        <w:t>Trump’s Venom for U.S. Allies Could Take a Toll This Year</w:t>
      </w:r>
      <w:r>
        <w:t xml:space="preserve">” from </w:t>
      </w:r>
      <w:r w:rsidRPr="00172A7C">
        <w:t>https://www.bloomberg.com/opinion/articles/2019-01-29/trump-s-venom-for-u-s-allies-could-take-a-toll-this-year</w:t>
      </w:r>
      <w:r>
        <w:t>, accessed 7/6/19 || OES-AT</w:t>
      </w:r>
    </w:p>
    <w:p w14:paraId="170DC4A6" w14:textId="77777777" w:rsidR="00AB6AA9" w:rsidRDefault="00AB6AA9" w:rsidP="00AB6AA9">
      <w:pPr>
        <w:rPr>
          <w:sz w:val="16"/>
        </w:rPr>
      </w:pPr>
      <w:r w:rsidRPr="00103826">
        <w:rPr>
          <w:sz w:val="16"/>
        </w:rPr>
        <w:t xml:space="preserve">Finally, </w:t>
      </w:r>
      <w:r w:rsidRPr="00172A7C">
        <w:rPr>
          <w:rStyle w:val="StyleUnderline"/>
        </w:rPr>
        <w:t>America’s most important alliance in Southeast Asia is also entering a danger zone.</w:t>
      </w:r>
      <w:r w:rsidRPr="00103826">
        <w:rPr>
          <w:sz w:val="16"/>
        </w:rPr>
        <w:t xml:space="preserve"> For years, the U.S. has refused to clarify whether the Mutual Defense Treaty with the Philippines covers the islands and reefs that Manila controls in the </w:t>
      </w:r>
      <w:r w:rsidRPr="00172A7C">
        <w:rPr>
          <w:rStyle w:val="Emphasis"/>
        </w:rPr>
        <w:t>South China Sea</w:t>
      </w:r>
      <w:r w:rsidRPr="00103826">
        <w:rPr>
          <w:sz w:val="16"/>
        </w:rPr>
        <w:t xml:space="preserve">. That ambiguity is meant to avoid writing a “blank check” that Manila might cash by provoking China. Yet given how rapidly China’s expansionism is shifting the balance of influence in the region, ambiguity is rapidly becoming untenable. ¶ Since 2012, when the U.S. failed to prevent Beijing from seizing control of Scarborough Shoal, </w:t>
      </w:r>
      <w:r w:rsidRPr="00103826">
        <w:rPr>
          <w:rStyle w:val="StyleUnderline"/>
        </w:rPr>
        <w:t>Filipino officials have worried that Washington cannot deter the Chinese salami-slicing that is paring away their country’s sovereignty</w:t>
      </w:r>
      <w:r w:rsidRPr="00103826">
        <w:rPr>
          <w:sz w:val="16"/>
        </w:rPr>
        <w:t xml:space="preserve">. Making matters worse, the U.S. has formally clarified its commitment to defending the Japanese-administered Senkaku Islands in the East China Sea, </w:t>
      </w:r>
      <w:r w:rsidRPr="00103826">
        <w:rPr>
          <w:rStyle w:val="StyleUnderline"/>
        </w:rPr>
        <w:t>while evading questions about whether it has a parallel commitment to the Philippines</w:t>
      </w:r>
      <w:r w:rsidRPr="00103826">
        <w:rPr>
          <w:sz w:val="16"/>
        </w:rPr>
        <w:t xml:space="preserve">. Further fueling the crisis is the fact that the Philippines now have a president — Rodrigo </w:t>
      </w:r>
      <w:r w:rsidRPr="00103826">
        <w:rPr>
          <w:rStyle w:val="StyleUnderline"/>
        </w:rPr>
        <w:t>Duterte — who is openly skeptical of the value the U.S. defense commitment provides.</w:t>
      </w:r>
      <w:r w:rsidRPr="00103826">
        <w:rPr>
          <w:sz w:val="16"/>
        </w:rPr>
        <w:t xml:space="preserve"> ¶ As a result of all this, Secretary of National Defense Delfin Lorenzana has been signaling that Manila may reevaluate its commitment to the Mutual Defense Treaty if Washington doesn’t clarify its position. Yet the Trump administration has so far been silent, perhaps because American officials sense that this issue will be a loser with a president who sees alliances as burdens. ¶ A position of continued American ambiguity will probably not lead Duterte to pull out of the alliance. But it may reinforce his belief that Chinese power will ultimately dominate Southeast Asia, and that Manila should accommodate rather than resist the inevitable. That, in turn, would make it far harder for the U.S. to rally the region against Chinese revisionism; it would subtly but unmistakably erode America’s position in Southeast Asia. ¶ To be fair, the crisis of this particular alliance is not really Trump’s fault. </w:t>
      </w:r>
      <w:r w:rsidRPr="00103826">
        <w:rPr>
          <w:rStyle w:val="StyleUnderline"/>
        </w:rPr>
        <w:t>Reassuring an exposed ally — while also restraining that ally from unwise actions — would test the abilities of even a competent, committed administration.</w:t>
      </w:r>
      <w:r w:rsidRPr="00103826">
        <w:rPr>
          <w:sz w:val="16"/>
        </w:rPr>
        <w:t xml:space="preserve"> Yet the chances that things could turn out badly, with the Philippines or any of these allies, are only heightened by the fact that America currently has a hollowed </w:t>
      </w:r>
      <w:r w:rsidRPr="00A232AE">
        <w:rPr>
          <w:sz w:val="18"/>
        </w:rPr>
        <w:t>out</w:t>
      </w:r>
      <w:r w:rsidRPr="00103826">
        <w:rPr>
          <w:sz w:val="16"/>
        </w:rPr>
        <w:t xml:space="preserve"> administration led by this particular president. ¶ Since Trump took office, U.S. foreign policy wonks have worried that his presidency would be a period of grave peril for America’s alliances. This might be the year that proves them right.</w:t>
      </w:r>
    </w:p>
    <w:p w14:paraId="68B5E521" w14:textId="77777777" w:rsidR="00AB6AA9" w:rsidRPr="00AB6AA9" w:rsidRDefault="00AB6AA9" w:rsidP="00AB6AA9"/>
    <w:p w14:paraId="51460215" w14:textId="77777777" w:rsidR="003226FF" w:rsidRDefault="003226FF" w:rsidP="003226FF"/>
    <w:p w14:paraId="4DAB8FCF" w14:textId="72C72E9A" w:rsidR="00FA02EB" w:rsidRDefault="00970505" w:rsidP="007437FB">
      <w:pPr>
        <w:pStyle w:val="Heading3"/>
      </w:pPr>
      <w:r>
        <w:t xml:space="preserve">Impacts: </w:t>
      </w:r>
      <w:r w:rsidR="007437FB">
        <w:t>ECS/SCS Escalate</w:t>
      </w:r>
    </w:p>
    <w:p w14:paraId="49B8C5AD" w14:textId="77777777" w:rsidR="00FA02EB" w:rsidRDefault="00FA02EB" w:rsidP="00FA02EB">
      <w:pPr>
        <w:pStyle w:val="Heading4"/>
      </w:pPr>
      <w:r>
        <w:t>escalation in the ECS and SCS</w:t>
      </w:r>
    </w:p>
    <w:p w14:paraId="508450A5" w14:textId="77777777" w:rsidR="00FA02EB" w:rsidRDefault="00FA02EB" w:rsidP="00FA02EB">
      <w:r w:rsidRPr="00411C10">
        <w:t xml:space="preserve">Gavin </w:t>
      </w:r>
      <w:r w:rsidRPr="00411C10">
        <w:rPr>
          <w:rStyle w:val="Style13ptBold"/>
        </w:rPr>
        <w:t>Fernando ’18</w:t>
      </w:r>
      <w:r>
        <w:t xml:space="preserve"> </w:t>
      </w:r>
      <w:r w:rsidRPr="00411C10">
        <w:t>worked in broadcast television and for The Australian newspaper before settling at news.com.au as a digital journalist. His coverage ranges from politics and global affairs to social commentary</w:t>
      </w:r>
      <w:r>
        <w:t>, August 9</w:t>
      </w:r>
      <w:r w:rsidRPr="00411C10">
        <w:rPr>
          <w:vertAlign w:val="superscript"/>
        </w:rPr>
        <w:t>th</w:t>
      </w:r>
      <w:r>
        <w:t>, 2018, “</w:t>
      </w:r>
      <w:r w:rsidRPr="00411C10">
        <w:t>A major new war is looming — and this one sits worryingly close to home</w:t>
      </w:r>
      <w:r>
        <w:t xml:space="preserve">” from </w:t>
      </w:r>
      <w:r w:rsidRPr="00411C10">
        <w:t>https://www.news.com.au/technology/innovation/military/a-major-new-war-is-looming-and-this-one-sits-worryingly-close-to-home/news-story/c7df5e33026348beb5ed54afd6cb706c</w:t>
      </w:r>
      <w:r>
        <w:t>, accessed 7/3/19 || OES-AT</w:t>
      </w:r>
    </w:p>
    <w:p w14:paraId="7F1698C3" w14:textId="77777777" w:rsidR="00FA02EB" w:rsidRPr="00411C10" w:rsidRDefault="00FA02EB" w:rsidP="00FA02EB">
      <w:pPr>
        <w:rPr>
          <w:rStyle w:val="StyleUnderline"/>
        </w:rPr>
      </w:pPr>
      <w:r w:rsidRPr="00411C10">
        <w:rPr>
          <w:sz w:val="16"/>
        </w:rPr>
        <w:t xml:space="preserve">A MAJOR new war is looming — and this one sits worryingly close to home. ¶ Asia is at risk of descending into a region-wide crisis with global implications, a leading expert in Asia-Pacific affairs has warned. ¶ Dr Brendan Taylor, Associate Professor at ANU Coral Bell School of Asia Pacific Affairs, argues Asia is at a dangerous crossroads in his new book The Four Flashpoints: How Asia Goes to War. ¶ A lot is happening in the northeast. </w:t>
      </w:r>
      <w:r w:rsidRPr="00411C10">
        <w:rPr>
          <w:rStyle w:val="StyleUnderline"/>
        </w:rPr>
        <w:t>China is set to overtake the United States as the world’s dominant power over the next decade</w:t>
      </w:r>
      <w:r w:rsidRPr="00411C10">
        <w:rPr>
          <w:sz w:val="16"/>
        </w:rPr>
        <w:t>. Questions remain over Kim Jong-un’s supposed dismantling of his nuclear arsenal. Japan is building up its military power again, and regional battles for ownership of lucrative oceans are intensifying. ¶ At the same time, Asia is going through a series of individual crises that feed off and escalate one another — a similar pattern that occurred before the outbreak of World War I and II. ¶ Dr Taylor argues there are four key “flashpoints” — politically unstable areas with the potential to erupt into sudden conflict — and all are situated within the continent. ¶ “The risk of major war in Asia is much greater today than most individuals assume,” he warns. “A</w:t>
      </w:r>
      <w:r w:rsidRPr="00411C10">
        <w:rPr>
          <w:rStyle w:val="StyleUnderline"/>
        </w:rPr>
        <w:t xml:space="preserve">ll it would take is an </w:t>
      </w:r>
      <w:r w:rsidRPr="00411C10">
        <w:rPr>
          <w:rStyle w:val="Emphasis"/>
        </w:rPr>
        <w:t>accidental clash</w:t>
      </w:r>
      <w:r w:rsidRPr="00411C10">
        <w:rPr>
          <w:rStyle w:val="StyleUnderline"/>
        </w:rPr>
        <w:t xml:space="preserve"> between the wrong two militarities, </w:t>
      </w:r>
      <w:r w:rsidRPr="00411C10">
        <w:rPr>
          <w:rStyle w:val="Emphasis"/>
        </w:rPr>
        <w:t>at the wrong place or the wrong time</w:t>
      </w:r>
      <w:r w:rsidRPr="00411C10">
        <w:rPr>
          <w:rStyle w:val="StyleUnderline"/>
        </w:rPr>
        <w:t xml:space="preserve">, and </w:t>
      </w:r>
      <w:r w:rsidRPr="00411C10">
        <w:rPr>
          <w:rStyle w:val="Emphasis"/>
        </w:rPr>
        <w:t>a highly dangerous escalation</w:t>
      </w:r>
      <w:r w:rsidRPr="00411C10">
        <w:rPr>
          <w:rStyle w:val="StyleUnderline"/>
        </w:rPr>
        <w:t xml:space="preserve"> could occur. Asia has been lucky so far that it hasn’t</w:t>
      </w:r>
      <w:r w:rsidRPr="00411C10">
        <w:rPr>
          <w:sz w:val="16"/>
        </w:rPr>
        <w:t xml:space="preserve">.” ¶ But what are the four “flashpoints” — and how bad is the situation? ¶ </w:t>
      </w:r>
      <w:r w:rsidRPr="00411C10">
        <w:rPr>
          <w:rStyle w:val="StyleUnderline"/>
        </w:rPr>
        <w:t>SOUTH CHINA SEA</w:t>
      </w:r>
      <w:r w:rsidRPr="00411C10">
        <w:rPr>
          <w:sz w:val="16"/>
        </w:rPr>
        <w:t xml:space="preserve"> ¶ A lot has been said about China’s rising superpower status. ¶ According to the Lowy Institute’s latest Asia Power Index, China is set to surpass the United States as the most powerful country in the Asia-Pacific region by 2030. ¶ Nowhere is this more clear than in </w:t>
      </w:r>
      <w:r w:rsidRPr="00411C10">
        <w:rPr>
          <w:rStyle w:val="StyleUnderline"/>
        </w:rPr>
        <w:t>the South China Sea, a marginal sea in the Pacific Ocean bordered by 10 competing countries.</w:t>
      </w:r>
      <w:r w:rsidRPr="00411C10">
        <w:rPr>
          <w:sz w:val="16"/>
        </w:rPr>
        <w:t xml:space="preserve"> Over the past five years, the size and scale of China’s land-reclamation has intensified, with satellite evidence of military build-up and threats uttered to the rest of the world — including Australia. ¶ The sea continues some of the world’s most important shipping lanes, and is believed to hold trillions of dollars in undiscovered oil and gas reserves. ¶ The </w:t>
      </w:r>
      <w:r w:rsidRPr="00411C10">
        <w:rPr>
          <w:rStyle w:val="StyleUnderline"/>
        </w:rPr>
        <w:t>prospect of war breaking out over the South China Sea continues to be a major discussion point</w:t>
      </w:r>
      <w:r w:rsidRPr="00411C10">
        <w:rPr>
          <w:sz w:val="16"/>
        </w:rPr>
        <w:t xml:space="preserve">. ¶ It’s perhaps surprising, then, that Dr Taylor says the South China Sea is the least likely of the four major flashpoints to erupt into war. ¶ He notes that, while a lot of countries are involved in the ownership debacle, most of them aren’t interested enough to go to war over it. ¶ But </w:t>
      </w:r>
      <w:r w:rsidRPr="00411C10">
        <w:rPr>
          <w:rStyle w:val="StyleUnderline"/>
        </w:rPr>
        <w:t>whether the West can keep the waters free in the face of an increasingly aggressive China is another thing.</w:t>
      </w:r>
      <w:r w:rsidRPr="00411C10">
        <w:rPr>
          <w:sz w:val="16"/>
        </w:rPr>
        <w:t xml:space="preserve"> “Washington will find it increasingly harder to stare down Beijing in the South China Sea; ­geography favours China too strongly.” ¶ Meanwhile, in the sea to China’s east, a similar — if not more worrying situation — is bubbling. ¶ </w:t>
      </w:r>
      <w:r w:rsidRPr="00411C10">
        <w:rPr>
          <w:rStyle w:val="StyleUnderline"/>
        </w:rPr>
        <w:t>EAST CHINA SEA</w:t>
      </w:r>
      <w:r w:rsidRPr="00411C10">
        <w:rPr>
          <w:sz w:val="16"/>
        </w:rPr>
        <w:t xml:space="preserve"> ¶ You probably haven’t heard of this conflict in nearly as much detail. But </w:t>
      </w:r>
      <w:r w:rsidRPr="00411C10">
        <w:rPr>
          <w:rStyle w:val="StyleUnderline"/>
        </w:rPr>
        <w:t>the threat of escalating into war is just as real — if not more so — than the South China Sea</w:t>
      </w:r>
      <w:r w:rsidRPr="00411C10">
        <w:rPr>
          <w:sz w:val="16"/>
        </w:rPr>
        <w:t xml:space="preserve">. ¶ The East China Sea is a </w:t>
      </w:r>
      <w:r w:rsidRPr="00411C10">
        <w:rPr>
          <w:rStyle w:val="StyleUnderline"/>
        </w:rPr>
        <w:t>disputed region situated in the middle of China, Japan, South Korea and Taiwan, believed to hold valuable natural resources.</w:t>
      </w:r>
      <w:r w:rsidRPr="00411C10">
        <w:rPr>
          <w:sz w:val="16"/>
        </w:rPr>
        <w:t xml:space="preserve"> ¶ At 1.25 million square kilometres, it’s less than half the size of the South China Sea, and receives significantly less media attention. But it’s just as hotly contested — </w:t>
      </w:r>
      <w:r w:rsidRPr="00411C10">
        <w:rPr>
          <w:rStyle w:val="StyleUnderline"/>
        </w:rPr>
        <w:t>and includes stand-offs between Japan and South Korea, Japan and China, and Taiwan</w:t>
      </w:r>
      <w:r w:rsidRPr="00411C10">
        <w:rPr>
          <w:sz w:val="16"/>
        </w:rPr>
        <w:t xml:space="preserve">. ¶ While its location makes it less relevant to Australia than the South China Sea, this body of water has caused controversy for several years, with China’s vessels repeatedly sailing into the disputed waters. ¶ “The prospect of Japan developing nuclear weapons is no longer unthinkable,” said Dr Taylor. ¶ Noting a complicated relationship between China and Japan, he warns the East China Sea conflict could spark war between Japan and China over an “accidental military clash or a miscalculation”, as well as “virulent nationalism” between the two countries. ¶ As Dr Taylor notes, one of the main reasons Japan is increasing its involvement in the South China Sea is out of concern that what China might get away with there will set the terms for what it can do in the East China Sea. ¶ </w:t>
      </w:r>
      <w:r w:rsidRPr="00411C10">
        <w:rPr>
          <w:rStyle w:val="StyleUnderline"/>
        </w:rPr>
        <w:t>The resulting conflict could be catastrophic.</w:t>
      </w:r>
    </w:p>
    <w:p w14:paraId="301C5A31" w14:textId="5E53C6C6" w:rsidR="00FA02EB" w:rsidRPr="00F30C13" w:rsidRDefault="00970505" w:rsidP="00F30C13">
      <w:pPr>
        <w:pStyle w:val="Heading3"/>
      </w:pPr>
      <w:r>
        <w:t xml:space="preserve">Impacts: </w:t>
      </w:r>
      <w:r w:rsidR="00F30C13" w:rsidRPr="00F30C13">
        <w:t>ECS Escalates</w:t>
      </w:r>
    </w:p>
    <w:p w14:paraId="4ABCE750" w14:textId="77777777" w:rsidR="00FA02EB" w:rsidRDefault="00FA02EB" w:rsidP="00FA02EB">
      <w:pPr>
        <w:pStyle w:val="Heading4"/>
      </w:pPr>
      <w:r>
        <w:t xml:space="preserve">East China Sea war would escalate into broader regions </w:t>
      </w:r>
    </w:p>
    <w:p w14:paraId="4C02B5EA" w14:textId="77777777" w:rsidR="00FA02EB" w:rsidRDefault="00FA02EB" w:rsidP="00FA02EB">
      <w:r w:rsidRPr="009A12AB">
        <w:t xml:space="preserve">Hugh </w:t>
      </w:r>
      <w:r w:rsidRPr="009A12AB">
        <w:rPr>
          <w:rStyle w:val="Style13ptBold"/>
        </w:rPr>
        <w:t>White ‘14</w:t>
      </w:r>
      <w:r w:rsidRPr="009A12AB">
        <w:t xml:space="preserve"> is professor of strategic studies at the Australian National University in Canberra. His book The China Choice: Why We Should Share Power was published in the US last year by Oxford University Press</w:t>
      </w:r>
      <w:r>
        <w:t>, July 5</w:t>
      </w:r>
      <w:r w:rsidRPr="009A12AB">
        <w:rPr>
          <w:vertAlign w:val="superscript"/>
        </w:rPr>
        <w:t>th</w:t>
      </w:r>
      <w:r>
        <w:t>, 2014, “</w:t>
      </w:r>
      <w:r w:rsidRPr="009A12AB">
        <w:t>Asia's Nightmare Scenario: A War in the East China Sea Over the Senkakus</w:t>
      </w:r>
      <w:r>
        <w:t xml:space="preserve">” from </w:t>
      </w:r>
      <w:r w:rsidRPr="009A12AB">
        <w:t>https://nationalinterest.org/feature/asias-nightmare-scenario-war-the-east-china-sea-over-the-10805?page=2</w:t>
      </w:r>
      <w:r>
        <w:t>, accessed 7/3/19 || OES-AT</w:t>
      </w:r>
    </w:p>
    <w:p w14:paraId="1F09A149" w14:textId="77777777" w:rsidR="00FA02EB" w:rsidRDefault="00FA02EB" w:rsidP="00FA02EB">
      <w:r w:rsidRPr="00A765DB">
        <w:rPr>
          <w:sz w:val="16"/>
        </w:rPr>
        <w:t xml:space="preserve">It is clear that an </w:t>
      </w:r>
      <w:r w:rsidRPr="009A12AB">
        <w:rPr>
          <w:rStyle w:val="StyleUnderline"/>
        </w:rPr>
        <w:t>armed clash between Japan and China over the Senkaku/Diaoyu islands is a real possibility.</w:t>
      </w:r>
      <w:r>
        <w:rPr>
          <w:rStyle w:val="StyleUnderline"/>
        </w:rPr>
        <w:t xml:space="preserve"> </w:t>
      </w:r>
      <w:r w:rsidRPr="009A12AB">
        <w:rPr>
          <w:rStyle w:val="StyleUnderline"/>
        </w:rPr>
        <w:t>If that happens Washington would face a very serious choice.</w:t>
      </w:r>
      <w:r w:rsidRPr="00A765DB">
        <w:rPr>
          <w:sz w:val="16"/>
        </w:rPr>
        <w:t xml:space="preserve"> Failing to support Japan militarily would fatally weaken the US-Japan alliance, torpedo President Obama’s ‘Pivot’, and undermine America’s whole position in Asia. But supporting Japan would mean going to war with China. Whether that would be wise depends, as much as anything, on how a US-China war over the Senkakus would play out. ¶ Of course no one knows for sure. </w:t>
      </w:r>
      <w:r w:rsidRPr="009A12AB">
        <w:rPr>
          <w:rStyle w:val="StyleUnderline"/>
        </w:rPr>
        <w:t>There has not been a serious maritime conflict for decades, nor war between two nuclear-armed states so we cannot be sure how the fighting would go</w:t>
      </w:r>
      <w:r w:rsidRPr="00A765DB">
        <w:rPr>
          <w:sz w:val="16"/>
        </w:rPr>
        <w:t xml:space="preserve">. </w:t>
      </w:r>
      <w:r w:rsidRPr="009A12AB">
        <w:rPr>
          <w:rStyle w:val="Emphasis"/>
        </w:rPr>
        <w:t>Nor do we have any real experience of war between nuclear-armed states,</w:t>
      </w:r>
      <w:r w:rsidRPr="00A765DB">
        <w:rPr>
          <w:sz w:val="16"/>
        </w:rPr>
        <w:t xml:space="preserve"> so that factor too adds to uncertainty. But there are some broad judgments that can be offered. If these judgments seem even moderately likely to be right, the implications for America’s choice about war over the Senkakus are rather sobering. </w:t>
      </w:r>
      <w:r w:rsidRPr="009A12AB">
        <w:rPr>
          <w:rStyle w:val="StyleUnderline"/>
        </w:rPr>
        <w:t>They suggest that this would be a war that America would not win, could not control, and should not undertake.</w:t>
      </w:r>
      <w:r w:rsidRPr="00A765DB">
        <w:rPr>
          <w:sz w:val="16"/>
        </w:rPr>
        <w:t xml:space="preserve"> And that of course has huge implications for America’s position in Asia. ¶ 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w:t>
      </w:r>
      <w:r w:rsidRPr="009A12AB">
        <w:rPr>
          <w:rStyle w:val="StyleUnderline"/>
        </w:rPr>
        <w:t>No one would bet on that, so it is at least equally likely that the clash would escalate, and if so Japan would quickly ask America to help</w:t>
      </w:r>
      <w:r w:rsidRPr="00A765DB">
        <w:rPr>
          <w:sz w:val="16"/>
        </w:rPr>
        <w:t xml:space="preserve">. ¶ </w:t>
      </w:r>
      <w:r w:rsidRPr="009A12AB">
        <w:rPr>
          <w:rStyle w:val="StyleUnderline"/>
        </w:rPr>
        <w:t>What happens next if America joins the fight depends first on the strategic aims of each side</w:t>
      </w:r>
      <w:r w:rsidRPr="00A765DB">
        <w:rPr>
          <w:sz w:val="16"/>
        </w:rPr>
        <w:t xml:space="preserve">? China’s primary aim might be to land forces to take control of the islands, and at the minimum it would want to exclude Japanese and US forces from the air- and sea-space around them.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 ¶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w:t>
      </w:r>
      <w:r w:rsidRPr="009A12AB">
        <w:rPr>
          <w:rStyle w:val="StyleUnderline"/>
        </w:rPr>
        <w:t>neither China nor the Allies have any serious chance of achieving the sea and air control required to securely deploy and sustain occupation forces on the disputed islands against the other side’s formidable sea and air denial capabilities</w:t>
      </w:r>
      <w:r w:rsidRPr="00A765DB">
        <w:rPr>
          <w:sz w:val="16"/>
        </w:rPr>
        <w:t xml:space="preserve">. So as long as both sides limit their operations to the area around the islands, neither would be able to take control of the islands by establishing forces on them. ¶ </w:t>
      </w:r>
      <w:r w:rsidRPr="009A12AB">
        <w:rPr>
          <w:rStyle w:val="StyleUnderline"/>
        </w:rPr>
        <w:t>The situation is much less clear when we look at the two side’s minimum aims.</w:t>
      </w:r>
      <w:r w:rsidRPr="00A765DB">
        <w:rPr>
          <w:sz w:val="16"/>
        </w:rPr>
        <w:t xml:space="preserve">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 ¶ This suggests that as long as operations were limited to the immediate area under contention, </w:t>
      </w:r>
      <w:r w:rsidRPr="009A12AB">
        <w:rPr>
          <w:rStyle w:val="StyleUnderline"/>
        </w:rPr>
        <w:t>the most likely outcome would be an inconclusive stalemate: both sides could deny the waters around the islands to the other’s surface ships, but neither can exclude the other’s submarine and air forces from the disputed area.</w:t>
      </w:r>
      <w:r>
        <w:rPr>
          <w:rStyle w:val="StyleUnderline"/>
        </w:rPr>
        <w:t xml:space="preserve"> </w:t>
      </w:r>
      <w:r w:rsidRPr="00A765DB">
        <w:rPr>
          <w:sz w:val="16"/>
        </w:rPr>
        <w:t xml:space="preserve">It is hard to see how either side would consider this a satisfactory basis to conclude hostilities. Neither would have to improve their position in relation to the islands enough to justify the costs of the fighting. </w:t>
      </w:r>
      <w:r w:rsidRPr="009A12AB">
        <w:rPr>
          <w:rStyle w:val="StyleUnderline"/>
        </w:rPr>
        <w:t xml:space="preserve">Both would be </w:t>
      </w:r>
      <w:r w:rsidRPr="009A12AB">
        <w:rPr>
          <w:rStyle w:val="Emphasis"/>
        </w:rPr>
        <w:t>trapped in an indefinite and costly campaign, especially in the air, with no way to end the conflict</w:t>
      </w:r>
      <w:r w:rsidRPr="009A12AB">
        <w:rPr>
          <w:rStyle w:val="StyleUnderline"/>
        </w:rPr>
        <w:t>.</w:t>
      </w:r>
      <w:r w:rsidRPr="00A765DB">
        <w:rPr>
          <w:sz w:val="16"/>
        </w:rPr>
        <w:t xml:space="preserve"> Quite apart from any other considerations, this would prolong the extraordinary disruption of the conflict to each side’s economy, and convey a message of weakness to each side’s public. ¶ </w:t>
      </w:r>
      <w:r w:rsidRPr="009A12AB">
        <w:rPr>
          <w:rStyle w:val="StyleUnderline"/>
        </w:rPr>
        <w:t xml:space="preserve">This means both sides would have </w:t>
      </w:r>
      <w:r w:rsidRPr="009A12AB">
        <w:rPr>
          <w:rStyle w:val="Emphasis"/>
        </w:rPr>
        <w:t>strong incentives to seek a quicker and more decisive result by broadening the conflict beyond the disputed area itself.</w:t>
      </w:r>
      <w:r w:rsidRPr="00A765DB">
        <w:rPr>
          <w:sz w:val="16"/>
        </w:rPr>
        <w:t xml:space="preserve"> That could happen in several ways. Some people have suggested that </w:t>
      </w:r>
      <w:r w:rsidRPr="009A12AB">
        <w:rPr>
          <w:rStyle w:val="StyleUnderline"/>
        </w:rPr>
        <w:t xml:space="preserve">America could prevail in this kind of situation by imposing a distant </w:t>
      </w:r>
      <w:r w:rsidRPr="009A12AB">
        <w:rPr>
          <w:rStyle w:val="Emphasis"/>
        </w:rPr>
        <w:t>blockade</w:t>
      </w:r>
      <w:r w:rsidRPr="009A12AB">
        <w:rPr>
          <w:rStyle w:val="StyleUnderline"/>
        </w:rPr>
        <w:t xml:space="preserve"> of China which would bring its highly trade-dependent economy to its knees</w:t>
      </w:r>
      <w:r w:rsidRPr="00A765DB">
        <w:rPr>
          <w:sz w:val="16"/>
        </w:rPr>
        <w:t xml:space="preserve">. Others have suggested that </w:t>
      </w:r>
      <w:r w:rsidRPr="009A12AB">
        <w:rPr>
          <w:rStyle w:val="Emphasis"/>
        </w:rPr>
        <w:t>cyber-attacks</w:t>
      </w:r>
      <w:r w:rsidRPr="00A765DB">
        <w:rPr>
          <w:sz w:val="16"/>
        </w:rPr>
        <w:t xml:space="preserve"> </w:t>
      </w:r>
      <w:r w:rsidRPr="009A12AB">
        <w:rPr>
          <w:rStyle w:val="StyleUnderline"/>
        </w:rPr>
        <w:t>or attacks on China’s satellites could compel China to back off</w:t>
      </w:r>
      <w:r w:rsidRPr="00A765DB">
        <w:rPr>
          <w:sz w:val="16"/>
        </w:rPr>
        <w:t xml:space="preserve">. Certainly Washington has these options, but so does Beijing. </w:t>
      </w:r>
      <w:r w:rsidRPr="009A12AB">
        <w:rPr>
          <w:rStyle w:val="Emphasis"/>
        </w:rPr>
        <w:t>America is just as vulnerable</w:t>
      </w:r>
      <w:r w:rsidRPr="00A765DB">
        <w:rPr>
          <w:sz w:val="16"/>
        </w:rPr>
        <w:t xml:space="preserve"> </w:t>
      </w:r>
      <w:r w:rsidRPr="009A12AB">
        <w:rPr>
          <w:rStyle w:val="StyleUnderline"/>
        </w:rPr>
        <w:t>as China to attacks on its sea-borne trade, cyber systems and satellites, and China’s capacity to mount such attacks is quite formidable</w:t>
      </w:r>
      <w:r w:rsidRPr="00A765DB">
        <w:rPr>
          <w:sz w:val="16"/>
        </w:rPr>
        <w:t xml:space="preserve">. Moreover China may have </w:t>
      </w:r>
      <w:r w:rsidRPr="009A12AB">
        <w:rPr>
          <w:rStyle w:val="Emphasis"/>
        </w:rPr>
        <w:t>options to damage America’s economy</w:t>
      </w:r>
      <w:r w:rsidRPr="00A765DB">
        <w:rPr>
          <w:sz w:val="16"/>
        </w:rPr>
        <w:t xml:space="preserve"> </w:t>
      </w:r>
      <w:r w:rsidRPr="009A12AB">
        <w:rPr>
          <w:rStyle w:val="StyleUnderline"/>
        </w:rPr>
        <w:t>through its immense holdings of US debt.</w:t>
      </w:r>
      <w:r w:rsidRPr="00A765DB">
        <w:rPr>
          <w:sz w:val="16"/>
        </w:rPr>
        <w:t xml:space="preserve"> This suggests that on balance neither side would see much to gain in opening these kinds of new fronts. ¶ They would therefore be </w:t>
      </w:r>
      <w:r w:rsidRPr="009A12AB">
        <w:rPr>
          <w:rStyle w:val="StyleUnderline"/>
        </w:rPr>
        <w:t xml:space="preserve">more likely to look for advantage by </w:t>
      </w:r>
      <w:r w:rsidRPr="009A12AB">
        <w:rPr>
          <w:rStyle w:val="Emphasis"/>
        </w:rPr>
        <w:t>extending conventional military operations</w:t>
      </w:r>
      <w:r w:rsidRPr="009A12AB">
        <w:rPr>
          <w:rStyle w:val="StyleUnderline"/>
        </w:rPr>
        <w:t xml:space="preserve"> beyond the disputed area itself.</w:t>
      </w:r>
      <w:r w:rsidRPr="00A765DB">
        <w:rPr>
          <w:sz w:val="16"/>
        </w:rPr>
        <w:t xml:space="preserve"> They could try to </w:t>
      </w:r>
      <w:r w:rsidRPr="009A12AB">
        <w:rPr>
          <w:rStyle w:val="StyleUnderline"/>
        </w:rPr>
        <w:t>degrade one another’s air and naval strength around the islands by attacking forces and bases beyond that primary Area of Operations.</w:t>
      </w:r>
      <w:r w:rsidRPr="00A765DB">
        <w:rPr>
          <w:sz w:val="16"/>
        </w:rPr>
        <w:t xml:space="preserve"> This is what America’s Air-Sea Battle concept is all about, of course, but two can play at that game. China has plenty of options to attack US and Japanese forces and bases too. US and Japanese submarine and precision land-strike forces could certainly sink a lot of Chinese ships and destroy a lot of air bases, but Chinese short- and medium- range ballistic missiles could likewise do a lot of damage to US and Japanese bases, and China too could sink a lot of allied ships. ¶ So again it is hard to see how one side or the other could win a decisive advantage this way. That means </w:t>
      </w:r>
      <w:r w:rsidRPr="009A12AB">
        <w:rPr>
          <w:rStyle w:val="Emphasis"/>
        </w:rPr>
        <w:t>further escalation</w:t>
      </w:r>
      <w:r w:rsidRPr="009A12AB">
        <w:rPr>
          <w:rStyle w:val="StyleUnderline"/>
        </w:rPr>
        <w:t xml:space="preserve"> might then seem the </w:t>
      </w:r>
      <w:r w:rsidRPr="009A12AB">
        <w:rPr>
          <w:rStyle w:val="Emphasis"/>
        </w:rPr>
        <w:t>only way</w:t>
      </w:r>
      <w:r w:rsidRPr="009A12AB">
        <w:rPr>
          <w:rStyle w:val="StyleUnderline"/>
        </w:rPr>
        <w:t xml:space="preserve"> to achieve acceptable strategic outcomes for both sides.</w:t>
      </w:r>
      <w:r w:rsidRPr="00A765DB">
        <w:rPr>
          <w:sz w:val="16"/>
        </w:rPr>
        <w:t xml:space="preserve"> But neither side has escalation dominance: any step by one side can be matched by the other. Both sides might nonetheless be impelled to escalate further because the cost of relinquishing their strategic objectives will have increased as the scale and cost of the conflict has grown. The longer and more bitter the fight becomes, the harder it becomes to step back, and the more dangerous each step forward becomes. ¶ At the top of this ladder of escalation looms the possibility of an intercontinental nuclear exchange, which would, or at least should, weigh heavily on both side’s calculations right from the start. During the Cold War, the possibility of a large-scale nuclear exchange affected the calculations of the superpowers whenever there was a risk of even the smallest-scale skirmishes between their forces. That was because </w:t>
      </w:r>
      <w:r w:rsidRPr="00A765DB">
        <w:rPr>
          <w:rStyle w:val="StyleUnderline"/>
        </w:rPr>
        <w:t>each superpower recognized how hard it would be to contain an escalating conflict before it reached the nuclear level, because they both saw the danger that neither of them would back down and accept defeat even to avoid a nuclear exchange.</w:t>
      </w:r>
      <w:r w:rsidRPr="00A765DB">
        <w:rPr>
          <w:sz w:val="16"/>
        </w:rPr>
        <w:t xml:space="preserve"> War was avoided because both sides understood that their opponents were as grimly resolved as they were. ¶ Can we say the same of America and China today? </w:t>
      </w:r>
      <w:r w:rsidRPr="00A765DB">
        <w:rPr>
          <w:rStyle w:val="StyleUnderline"/>
        </w:rPr>
        <w:t xml:space="preserve">There has perhaps been a </w:t>
      </w:r>
      <w:r w:rsidRPr="00A765DB">
        <w:rPr>
          <w:rStyle w:val="Emphasis"/>
        </w:rPr>
        <w:t xml:space="preserve">tendency </w:t>
      </w:r>
      <w:r w:rsidRPr="00A765DB">
        <w:rPr>
          <w:rStyle w:val="StyleUnderline"/>
        </w:rPr>
        <w:t xml:space="preserve">among American strategists </w:t>
      </w:r>
      <w:r w:rsidRPr="00A765DB">
        <w:rPr>
          <w:rStyle w:val="Emphasis"/>
        </w:rPr>
        <w:t>to overlook</w:t>
      </w:r>
      <w:r w:rsidRPr="00A765DB">
        <w:rPr>
          <w:rStyle w:val="StyleUnderline"/>
        </w:rPr>
        <w:t xml:space="preserve"> the importance of the </w:t>
      </w:r>
      <w:r w:rsidRPr="00A765DB">
        <w:rPr>
          <w:rStyle w:val="Emphasis"/>
        </w:rPr>
        <w:t>nuclear dimension</w:t>
      </w:r>
      <w:r w:rsidRPr="00A765DB">
        <w:rPr>
          <w:rStyle w:val="StyleUnderline"/>
        </w:rPr>
        <w:t xml:space="preserve"> of any US-China conflict</w:t>
      </w:r>
      <w:r w:rsidRPr="00A765DB">
        <w:rPr>
          <w:sz w:val="16"/>
        </w:rPr>
        <w:t xml:space="preserve">. They </w:t>
      </w:r>
      <w:r w:rsidRPr="00A765DB">
        <w:rPr>
          <w:rStyle w:val="StyleUnderline"/>
        </w:rPr>
        <w:t>underestimate the significance of China’s nuclear forces because they are so much smaller than the Soviet’s were during the Cold War, or than America’s are today</w:t>
      </w:r>
      <w:r w:rsidRPr="00A765DB">
        <w:rPr>
          <w:sz w:val="16"/>
        </w:rPr>
        <w:t xml:space="preserve">. But that </w:t>
      </w:r>
      <w:r w:rsidRPr="00A765DB">
        <w:rPr>
          <w:rStyle w:val="Emphasis"/>
        </w:rPr>
        <w:t>does not make negligible</w:t>
      </w:r>
      <w:r w:rsidRPr="00A765DB">
        <w:rPr>
          <w:sz w:val="16"/>
        </w:rPr>
        <w:t xml:space="preserve">. They can still destroy American cities, and kill millions of Americans, and it would be a desperate gamble to try to destroy them with a disarming first strike. That means we have to pay a lot of attention to the question of China’s resolve. ¶ China of course faces huge risks from America’s much greater forces, but its strategists may well calculate that on balance the nuclear factor favors China, because it plays to what they may see as China’s decisive advantage over the US in an East China Sea scenario: the balance of resolve. Let me explain. When two adversaries are relatively evenly balanced in their ability to hurt one another, the advantages lies with the one with greater resolve. More precisely, in the contest of wills that drives any escalating conflict, the advantage lies with the side that can persuade its opponent that it has the greater resolve, and will thus not step back and accept defeat before the escalating conflict has cost the other side more than it is willing to pay. If one side is confident that the other believes it has more resolve, that side will be confident that the other will back off first, and will thus be more willing to enter a conflict, and more willing to escalate it. ¶ If the operational balance is as I have suggested here, then this is the situation Washington would face in a conflict with China in support of Japan over the Senkakus. The outcome would depend on the balance of resolve. It would only be wise for America to enter a conflict with China if Washington was confident both that Beijing was less resolved to win than they were, and that Beijing understood this. Only then could Washington be confident that Beijing would accept defeat before the conflict had escalated right out of control, and cost America more than the objectives at stake were worth. ¶ So which side has the greater resolve? Is America more committed to preserving the primacy it has enjoyed in Asia for over a century than China is to restore the primacy it enjoyed for centuries before that? I think the answer is probably no. We cannot assume that China is any less determined to change the Asian order than America is to preserve it. Nor can we simply assume that China’s leaders would be too nervous about domestic stability in China to allow a conflict with the US to escalate. On the contrary, public option might well stop Beijing from retreating just as much as US opinion would stop Washington – and probably more so. ¶ Ultimately it is a simple question of geography. What happens in Asia, and the waters around Asia, really matters to China, just the way what happens in the Caribbean really matters to America. If we assume that America cares more about the Caribbean than China, </w:t>
      </w:r>
      <w:r w:rsidRPr="00A765DB">
        <w:rPr>
          <w:rStyle w:val="StyleUnderline"/>
        </w:rPr>
        <w:t>we should equally accept that China cares more about the Western Pacific that America.</w:t>
      </w:r>
      <w:r w:rsidRPr="00A765DB">
        <w:rPr>
          <w:sz w:val="16"/>
        </w:rPr>
        <w:t xml:space="preserve"> And most importantly, this is probably the way China sees the balance of resolve. That makes </w:t>
      </w:r>
      <w:r w:rsidRPr="00A765DB">
        <w:rPr>
          <w:rStyle w:val="StyleUnderline"/>
        </w:rPr>
        <w:t>China a very dangerous adversary.</w:t>
      </w:r>
      <w:r w:rsidRPr="00A765DB">
        <w:rPr>
          <w:sz w:val="16"/>
        </w:rPr>
        <w:t xml:space="preserve"> ¶ If the US enters a conflict with China underestimating China’s power and resolve, it may find itself facing a choice between accepting defeat and conceding victory to China after a protracted conventional war, or risking escalation to a nuclear exchange. So </w:t>
      </w:r>
      <w:r w:rsidRPr="00A765DB">
        <w:rPr>
          <w:rStyle w:val="StyleUnderline"/>
        </w:rPr>
        <w:t xml:space="preserve">unless Washington is very confident that it has greater resolve than China, it would be far </w:t>
      </w:r>
      <w:r w:rsidRPr="00A765DB">
        <w:rPr>
          <w:rStyle w:val="Emphasis"/>
        </w:rPr>
        <w:t>better to avoid conflict</w:t>
      </w:r>
      <w:r w:rsidRPr="00A765DB">
        <w:rPr>
          <w:rStyle w:val="StyleUnderline"/>
        </w:rPr>
        <w:t xml:space="preserve"> in the first place.</w:t>
      </w:r>
      <w:r w:rsidRPr="00A765DB">
        <w:rPr>
          <w:sz w:val="16"/>
        </w:rPr>
        <w:t xml:space="preserve"> China’s willingness to risk a clash by its provocations towards Japan suggests that it sees the situation this way, and expects America will too. That is why Beijing is so confident that Washington will avoid a conflict by abandoning Japan. ¶ What does this mean for America’s position in Asia? It does not mean that America has no choice but to withdraw from Asia. But it does mean </w:t>
      </w:r>
      <w:r w:rsidRPr="00A765DB">
        <w:rPr>
          <w:rStyle w:val="StyleUnderline"/>
        </w:rPr>
        <w:t>America needs to reconsider the assumptions on which US policy in Asia, including the Pivot, has so far been based.</w:t>
      </w:r>
      <w:r w:rsidRPr="00A765DB">
        <w:rPr>
          <w:sz w:val="16"/>
        </w:rPr>
        <w:t xml:space="preserve"> Washington assumes that America’s basic strategic aim in Asia must be to preserve US primacy and the system of alliances on which it is based. If the analysis presented here is right, A</w:t>
      </w:r>
      <w:r w:rsidRPr="00A765DB">
        <w:rPr>
          <w:rStyle w:val="StyleUnderline"/>
        </w:rPr>
        <w:t>merica cannot do that in the light of China’s challenge to the US-led regional order, because it is not ultimately as willing to risk an escalating conflict to preserve it as China is to overturn it.</w:t>
      </w:r>
      <w:r w:rsidRPr="00A765DB">
        <w:rPr>
          <w:sz w:val="16"/>
        </w:rPr>
        <w:t xml:space="preserve"> The best way to define what role America could sustain in Asia in future is to ask what role America would be willing to risk a nuclear war with China to protect. For example, </w:t>
      </w:r>
      <w:r w:rsidRPr="00A765DB">
        <w:rPr>
          <w:rStyle w:val="StyleUnderline"/>
        </w:rPr>
        <w:t>America might not be willing to risk nuclear war to preserve its own primacy in Asia, but it might be willing to do so to prevent China establishing primacy.</w:t>
      </w:r>
      <w:r w:rsidRPr="00A765DB">
        <w:rPr>
          <w:sz w:val="16"/>
        </w:rPr>
        <w:t xml:space="preserve"> But that is a discussion for another time.</w:t>
      </w:r>
    </w:p>
    <w:p w14:paraId="48990A57" w14:textId="77777777" w:rsidR="00C3742D" w:rsidRDefault="00C3742D" w:rsidP="00C3742D">
      <w:pPr>
        <w:pStyle w:val="Heading2"/>
      </w:pPr>
      <w:r>
        <w:t xml:space="preserve">SCS/ECS draw in </w:t>
      </w:r>
    </w:p>
    <w:p w14:paraId="322E916F" w14:textId="4C7EAB97" w:rsidR="00C3742D" w:rsidRDefault="00F77852" w:rsidP="00C3742D">
      <w:pPr>
        <w:pStyle w:val="Heading3"/>
      </w:pPr>
      <w:r>
        <w:t xml:space="preserve">Impacts: </w:t>
      </w:r>
      <w:r w:rsidR="00C3742D">
        <w:t>trade</w:t>
      </w:r>
    </w:p>
    <w:p w14:paraId="3F8E2365" w14:textId="77777777" w:rsidR="00C3742D" w:rsidRDefault="00C3742D" w:rsidP="00C3742D"/>
    <w:p w14:paraId="4AF0ABE3" w14:textId="77777777" w:rsidR="00C3742D" w:rsidRDefault="00C3742D" w:rsidP="00C3742D">
      <w:pPr>
        <w:pStyle w:val="Heading4"/>
      </w:pPr>
      <w:r>
        <w:t>the South China Sea is a vulnerable trade chokepoint – disruption affects the global supply chain</w:t>
      </w:r>
    </w:p>
    <w:p w14:paraId="0DFF0746" w14:textId="77777777" w:rsidR="00C3742D" w:rsidRDefault="00C3742D" w:rsidP="00C3742D">
      <w:r w:rsidRPr="00F463C7">
        <w:rPr>
          <w:rStyle w:val="Style13ptBold"/>
        </w:rPr>
        <w:t>China Power ’17</w:t>
      </w:r>
      <w:r>
        <w:t xml:space="preserve"> The China Power Project is committed to providing interactive visualizations and expert analysis in order to facilitate informed discussions of the complexities, capabilities, and potential outcomes of China’s rise. The China Power Project seeks to provide an in-depth understanding of the evolving nature of Chinese power relative to other nations. The project examines five key areas of capabilities: military, economic, social, technology, and international image and engagement. Our team analyzes available data on Chinese capabilities, and provides expert analysis to contextualize facts and figures for our users, August 2</w:t>
      </w:r>
      <w:r w:rsidRPr="00F463C7">
        <w:rPr>
          <w:vertAlign w:val="superscript"/>
        </w:rPr>
        <w:t>nd</w:t>
      </w:r>
      <w:r>
        <w:t>, 2017, “</w:t>
      </w:r>
      <w:r w:rsidRPr="00F463C7">
        <w:t>How much trade transits the South China Sea?</w:t>
      </w:r>
      <w:r>
        <w:t xml:space="preserve">” from </w:t>
      </w:r>
      <w:hyperlink r:id="rId88" w:history="1">
        <w:r w:rsidRPr="00C61DE5">
          <w:rPr>
            <w:rStyle w:val="Hyperlink"/>
          </w:rPr>
          <w:t>https://chinapower.csis.org/much-trade-transits-south-china-sea/</w:t>
        </w:r>
      </w:hyperlink>
      <w:r>
        <w:t>, accessed 7/10/19 || OES-AT</w:t>
      </w:r>
    </w:p>
    <w:p w14:paraId="0BC6B9D0" w14:textId="77777777" w:rsidR="00C3742D" w:rsidRPr="00F463C7" w:rsidRDefault="00C3742D" w:rsidP="00C3742D">
      <w:pPr>
        <w:rPr>
          <w:rStyle w:val="StyleUnderline"/>
        </w:rPr>
      </w:pPr>
      <w:r w:rsidRPr="00F463C7">
        <w:rPr>
          <w:sz w:val="16"/>
        </w:rPr>
        <w:t xml:space="preserve">The United Nations Conference on Trade and Development (UNCTAD) estimates that </w:t>
      </w:r>
      <w:r w:rsidRPr="00F463C7">
        <w:rPr>
          <w:rStyle w:val="StyleUnderline"/>
        </w:rPr>
        <w:t>roughly 80 percent of global trade by volume and 70 percent by value is transported by sea</w:t>
      </w:r>
      <w:r w:rsidRPr="00F463C7">
        <w:rPr>
          <w:sz w:val="16"/>
        </w:rPr>
        <w:t xml:space="preserve">. Of that volume, </w:t>
      </w:r>
      <w:r w:rsidRPr="00F463C7">
        <w:rPr>
          <w:rStyle w:val="StyleUnderline"/>
        </w:rPr>
        <w:t xml:space="preserve">60 percent of maritime trade passes through Asia, with the </w:t>
      </w:r>
      <w:r w:rsidRPr="00F463C7">
        <w:rPr>
          <w:rStyle w:val="Emphasis"/>
        </w:rPr>
        <w:t>South China Sea carrying an estimated one-third of global shipping.</w:t>
      </w:r>
      <w:r w:rsidRPr="00F463C7">
        <w:rPr>
          <w:sz w:val="16"/>
        </w:rPr>
        <w:t xml:space="preserve">1 Its waters are </w:t>
      </w:r>
      <w:r w:rsidRPr="00F463C7">
        <w:rPr>
          <w:rStyle w:val="StyleUnderline"/>
        </w:rPr>
        <w:t xml:space="preserve">particularly critical for </w:t>
      </w:r>
      <w:r w:rsidRPr="00F463C7">
        <w:rPr>
          <w:rStyle w:val="Emphasis"/>
        </w:rPr>
        <w:t>China, Taiwan, Japan, and South Korea</w:t>
      </w:r>
      <w:r w:rsidRPr="00F463C7">
        <w:rPr>
          <w:rStyle w:val="StyleUnderline"/>
        </w:rPr>
        <w:t>, all of which rely on the Strait of Malacca, which connects the South China Sea and, by extension, the Pacific Ocean with the Indian Ocean</w:t>
      </w:r>
      <w:r w:rsidRPr="00F463C7">
        <w:rPr>
          <w:sz w:val="16"/>
        </w:rPr>
        <w:t xml:space="preserve">. As the second-largest economy in the world with over 60 percent of its trade in value traveling by sea, China’s economic security is closely tied to the South China Sea. ¶ The 5.3 trillion-dollar question ¶ As a vital artery of trade for many of the world’s largest economies, the South China Sea has garnered significant attention. </w:t>
      </w:r>
      <w:r w:rsidRPr="00F463C7">
        <w:rPr>
          <w:rStyle w:val="StyleUnderline"/>
        </w:rPr>
        <w:t>The high concentration of commercial goods flowing through the relatively narrow Strait of Malacca has raised concerns about its vulnerability as a strategic chokepoint</w:t>
      </w:r>
      <w:r w:rsidRPr="00F463C7">
        <w:rPr>
          <w:sz w:val="16"/>
        </w:rPr>
        <w:t xml:space="preserve">. Writings on the South China Sea frequently claim that </w:t>
      </w:r>
      <w:r w:rsidRPr="00F463C7">
        <w:rPr>
          <w:rStyle w:val="StyleUnderline"/>
        </w:rPr>
        <w:t>$</w:t>
      </w:r>
      <w:r w:rsidRPr="00F463C7">
        <w:rPr>
          <w:rStyle w:val="Emphasis"/>
        </w:rPr>
        <w:t>5.3 trillion worth of goods transits through</w:t>
      </w:r>
      <w:r w:rsidRPr="00F463C7">
        <w:rPr>
          <w:rStyle w:val="StyleUnderline"/>
        </w:rPr>
        <w:t xml:space="preserve"> the </w:t>
      </w:r>
      <w:r w:rsidRPr="00F463C7">
        <w:rPr>
          <w:rStyle w:val="Emphasis"/>
        </w:rPr>
        <w:t>South China Sea</w:t>
      </w:r>
      <w:r w:rsidRPr="00F463C7">
        <w:rPr>
          <w:rStyle w:val="StyleUnderline"/>
        </w:rPr>
        <w:t xml:space="preserve"> annually, with $1.2 trillion of that total accounting for trade with the U.S.</w:t>
      </w:r>
      <w:r w:rsidRPr="00F463C7">
        <w:rPr>
          <w:sz w:val="16"/>
        </w:rPr>
        <w:t xml:space="preserve"> This $5.3 trillion figure has been used regularly since late 2010, despite significant changes in world trade over the last five-plus years. ¶ In pursuit of an accurate estimation, ChinaPower constructed a new dataset for South China Sea trade using common shipping routes, automatic identification system (AIS) data, and bilateral trade flows. This approach relied on calculating a summation of all bilateral trade flowing through the South China Sea. </w:t>
      </w:r>
      <w:r w:rsidRPr="00F463C7">
        <w:rPr>
          <w:rStyle w:val="StyleUnderline"/>
        </w:rPr>
        <w:t xml:space="preserve">ChinaPower found that an estimated $3.4 trillion in trade passed through the South China Sea in 2016. These estimates represent a </w:t>
      </w:r>
      <w:r w:rsidRPr="00F463C7">
        <w:rPr>
          <w:rStyle w:val="Emphasis"/>
        </w:rPr>
        <w:t>sizeable proportion of international trade</w:t>
      </w:r>
      <w:r w:rsidRPr="00F463C7">
        <w:rPr>
          <w:rStyle w:val="StyleUnderline"/>
        </w:rPr>
        <w:t>,</w:t>
      </w:r>
      <w:r w:rsidRPr="00F463C7">
        <w:rPr>
          <w:sz w:val="16"/>
        </w:rPr>
        <w:t xml:space="preserve"> constituting between 21 percent of global trade in 2016, but is nonetheless 36 percent smaller than the original $5.3 trillion. ¶ The Significance of </w:t>
      </w:r>
      <w:r w:rsidRPr="00F463C7">
        <w:rPr>
          <w:rStyle w:val="Emphasis"/>
        </w:rPr>
        <w:t>South China Sea Trade</w:t>
      </w:r>
      <w:r w:rsidRPr="00F463C7">
        <w:rPr>
          <w:sz w:val="16"/>
        </w:rPr>
        <w:t xml:space="preserve"> ¶ For many of the world’s largest economies, the </w:t>
      </w:r>
      <w:r w:rsidRPr="00F463C7">
        <w:rPr>
          <w:rStyle w:val="Emphasis"/>
        </w:rPr>
        <w:t xml:space="preserve">South China Sea is an essential maritime crossroads for trade. </w:t>
      </w:r>
      <w:r w:rsidRPr="00F463C7">
        <w:rPr>
          <w:sz w:val="16"/>
        </w:rPr>
        <w:t xml:space="preserve">Over 64 percent of China’s maritime trade transited the waterway in 2016, while nearly 42 of Japan’s maritime trade passed through the South China Sea in the same year. The United States is less reliant on South China Sea, with just over 14 percent of its maritime trade passing through the region. ¶ The frequent citing of the $5.3 trillion figure in various publications implies an overwhelming concern among the media, scholars, and governments that a disruption of South China Sea trade would precipitate a global economic crisis. Concerns surrounding the $5.3 trillion figure are often tied to suspicions that China’s growing regional influence may embolden Beijing to disrupt commercial shipping. While certain contingencies may prompt China’s leaders to take coercive action, this possibility is less likely during peacetime. ¶ </w:t>
      </w:r>
      <w:r w:rsidRPr="00F463C7">
        <w:rPr>
          <w:rStyle w:val="StyleUnderline"/>
        </w:rPr>
        <w:t>China’s reliance on the South China Sea leaves it vulnerable to maritime trade disruptions.</w:t>
      </w:r>
      <w:r w:rsidRPr="00F463C7">
        <w:rPr>
          <w:sz w:val="16"/>
        </w:rPr>
        <w:t xml:space="preserve"> In 2003, then-President Hu Jintao drew attention to the potential threat posed by “certain major powers” aiming to control the Strait of Malacca, and highlighted the need for China to adopt new strategies to address this concern. Thereafter, the Chinese media drew significant attention to the potential risk outlined by Hu Jintao and Chinese scholars stressed the need to solve this “Malacca Dilemma” by exploring alternative shipping routes.2¶ Given the significance of the South China Sea for Chinese trade, Beijing may be more inclined to take steps to preserve the free flow of trade than it is to disrupt regional trade flows. Even under extreme hypothetical conditions where Chinese capabilities expanded to the point where it was capable of letting its own commerce pass while stopping that of other countries, such a move would be risky. Long-term interference with shipping traffic would increase insurance premiums on commercial vessels and force shippers to consider more expensive trade route alternatives. This is not to say that such a scenario is impossible. Dire circumstances may compel China to take disruptive action, but this would come at a considerable financial cost to China, greatly degrade China’s standing among other countries, and could precipitate an assertive response by outside powers. ¶ </w:t>
      </w:r>
      <w:r w:rsidRPr="00F463C7">
        <w:rPr>
          <w:rStyle w:val="StyleUnderline"/>
        </w:rPr>
        <w:t>Calculating South China Sea Trade</w:t>
      </w:r>
      <w:r w:rsidRPr="00F463C7">
        <w:rPr>
          <w:sz w:val="16"/>
        </w:rPr>
        <w:t xml:space="preserve"> ¶ Reliably calculating the value of trade that passes through the South China Sea is </w:t>
      </w:r>
      <w:r w:rsidRPr="00F463C7">
        <w:rPr>
          <w:rStyle w:val="StyleUnderline"/>
        </w:rPr>
        <w:t>essential for assessing its geopolitical significance</w:t>
      </w:r>
      <w:r w:rsidRPr="00F463C7">
        <w:rPr>
          <w:sz w:val="16"/>
        </w:rPr>
        <w:t xml:space="preserve">. A reasonable estimate can be calculated by considering bilateral trading partners with trade that is likely to transit the South China Sea. </w:t>
      </w:r>
      <w:r w:rsidRPr="00F463C7">
        <w:rPr>
          <w:rStyle w:val="StyleUnderline"/>
        </w:rPr>
        <w:t xml:space="preserve">For instance, much of </w:t>
      </w:r>
      <w:r w:rsidRPr="00F463C7">
        <w:rPr>
          <w:rStyle w:val="Emphasis"/>
        </w:rPr>
        <w:t>Europe’s trade with China</w:t>
      </w:r>
      <w:r w:rsidRPr="00F463C7">
        <w:rPr>
          <w:rStyle w:val="StyleUnderline"/>
        </w:rPr>
        <w:t xml:space="preserve"> rounds the Cape of Good Hope before crossing the Indian Ocean and </w:t>
      </w:r>
      <w:r w:rsidRPr="00F463C7">
        <w:rPr>
          <w:rStyle w:val="Emphasis"/>
        </w:rPr>
        <w:t xml:space="preserve">entering the South China Sea via the Strait of Malacca. </w:t>
      </w:r>
      <w:r w:rsidRPr="00F463C7">
        <w:rPr>
          <w:sz w:val="16"/>
        </w:rPr>
        <w:t xml:space="preserve">¶ Country-level bilateral trade value data from the International Monetary Fund’s Direction of Trade Statistics (DOTS) provides a good starting point for evaluating the value of these trade paths, but importantly DOTS is inclusive of trade via all modes of transportation – land, sea, and air. Consequently, it was necessary to draw specific maritime trade data (where available) directly from government statistical databases. ¶ </w:t>
      </w:r>
      <w:r w:rsidRPr="00F463C7">
        <w:rPr>
          <w:rStyle w:val="StyleUnderline"/>
        </w:rPr>
        <w:t>The sum of all these bilateral values yields an unadjusted estimate of the total maritime trade passing through the South China Sea.</w:t>
      </w:r>
      <w:r w:rsidRPr="00F463C7">
        <w:rPr>
          <w:sz w:val="16"/>
        </w:rPr>
        <w:t xml:space="preserve"> This method produces an estimated value of $2.7 trillion for 2009 and $3.5 trillion for 2010 – both of which are significantly lower than the $5.3 trillion figure that first emerged in late 2010. ¶ Although these unadjusted estimates more accurately represent the value of South China Sea trade than the $5.3 trillion figure, this approach still overestimates the value of trade. It assumes that all maritime trade between country pairs that use the South China Sea travels through the waterway. For instance, this estimation includes all maritime exports from the United States to China even though some of this trade – especially a large portion of trade from the West Coast of the United States – does not enter the South China Sea. ¶ Nearly 40 percent of China’s total trade in 2016 transited through the South China Sea. ¶ Estimating more refined figures required isolating the share of maritime trade that likely transit through the South China Sea. This was accomplished by analyzing AIS data provided by Windward, a maritime data and analytics company, over a 60-day sample period. ¶ This approach offers enhanced precision. For instance, the unadjusted calculation assumed that all of Japan’s maritime exports to Indonesia traveled through the South China Sea. However, AIS data revealed that only 72.9 percent of trading vessels that departed Japanese territorial waters and headed towards Indonesia passed through the South China Sea. Similarly, only 16.2 percent of vessels traveling from Chinese territorial waters to the U.S. traversed the South China Sea. These ratios were applied as modifiers to specific trading pairs, providing a final estimate. ¶ </w:t>
      </w:r>
      <w:r w:rsidRPr="00F463C7">
        <w:rPr>
          <w:rStyle w:val="StyleUnderline"/>
        </w:rPr>
        <w:t>Disrupting South China Sea Trade</w:t>
      </w:r>
      <w:r w:rsidRPr="00F463C7">
        <w:rPr>
          <w:sz w:val="16"/>
        </w:rPr>
        <w:t xml:space="preserve"> ¶ While there are several major transit routes or sea lines of communication (SLOC) that offer entry into the South China Sea – the Sunda Strait and the Lombok Strait among them – </w:t>
      </w:r>
      <w:r w:rsidRPr="00F463C7">
        <w:rPr>
          <w:rStyle w:val="StyleUnderline"/>
        </w:rPr>
        <w:t>the Strait of Malacca is by far the most widely used.</w:t>
      </w:r>
      <w:r w:rsidRPr="00F463C7">
        <w:rPr>
          <w:sz w:val="16"/>
        </w:rPr>
        <w:t xml:space="preserve"> It is the shortest and therefore most economical passageway between the Pacific and Indian Oceans. There are a variety of scenarios that could disrupt shipping traffic and endanger commercial vessels passing through the Strait of Malacca. </w:t>
      </w:r>
      <w:r w:rsidRPr="00F463C7">
        <w:rPr>
          <w:rStyle w:val="StyleUnderline"/>
        </w:rPr>
        <w:t xml:space="preserve">A short-term peacetime disruption would force vessels to either wait until access is reestablished or consider using an alternate route, while </w:t>
      </w:r>
      <w:r w:rsidRPr="00F463C7">
        <w:rPr>
          <w:rStyle w:val="Emphasis"/>
        </w:rPr>
        <w:t xml:space="preserve">a long-term disruption </w:t>
      </w:r>
      <w:r w:rsidRPr="00F463C7">
        <w:rPr>
          <w:rStyle w:val="StyleUnderline"/>
        </w:rPr>
        <w:t xml:space="preserve">could have </w:t>
      </w:r>
      <w:r w:rsidRPr="00F463C7">
        <w:rPr>
          <w:rStyle w:val="Emphasis"/>
        </w:rPr>
        <w:t>far-reaching consequences</w:t>
      </w:r>
      <w:r w:rsidRPr="00F463C7">
        <w:rPr>
          <w:rStyle w:val="StyleUnderline"/>
        </w:rPr>
        <w:t xml:space="preserve"> for the </w:t>
      </w:r>
      <w:r w:rsidRPr="00F463C7">
        <w:rPr>
          <w:rStyle w:val="Emphasis"/>
        </w:rPr>
        <w:t>trillions of dollars of goods that transit the South China Sea</w:t>
      </w:r>
      <w:r w:rsidRPr="00F463C7">
        <w:rPr>
          <w:rStyle w:val="StyleUnderline"/>
        </w:rPr>
        <w:t xml:space="preserve"> each year</w:t>
      </w:r>
      <w:r w:rsidRPr="00F463C7">
        <w:rPr>
          <w:sz w:val="16"/>
        </w:rPr>
        <w:t xml:space="preserve">. ¶ When considering a short-term peacetime Strait of Malacca closure, the added costs of rerouting can be estimated by calculating average daily voyage costs of various vessels. Assuming that tankers and bulk carriers exceeding 100,000 deadweight tonnage (DWT) detour through the deep-water Lombok Strait and that all other smaller transiting ships use the more proximate but shallower Sunda Strait, a week-long closure of the Strait of Malacca would result in an estimated $64.5 million in additional shipping costs.3 ¶ While an additional $64.5 million in shipping costs is significant, </w:t>
      </w:r>
      <w:r w:rsidRPr="00F463C7">
        <w:rPr>
          <w:rStyle w:val="StyleUnderline"/>
        </w:rPr>
        <w:t>this would represent just 0.08 to 0.10 percent of the average weekly value of trade value that passes through the South China Sea.</w:t>
      </w:r>
      <w:r w:rsidRPr="00F463C7">
        <w:rPr>
          <w:sz w:val="16"/>
        </w:rPr>
        <w:t xml:space="preserve"> Over the course of a year, the costs of a week-long closure would drop to just 0.0015 to 0.0019 percent of annual trade passing through the waterway. ¶ </w:t>
      </w:r>
      <w:r w:rsidRPr="00F463C7">
        <w:rPr>
          <w:rStyle w:val="StyleUnderline"/>
        </w:rPr>
        <w:t>In the case of multiple SLOC closures, rerouting all shipping for one week through the Lombok Strait would cost approximately $119 million</w:t>
      </w:r>
      <w:r w:rsidRPr="00F463C7">
        <w:rPr>
          <w:sz w:val="16"/>
        </w:rPr>
        <w:t xml:space="preserve">. A worst-case planning scenario entails all three straits (as well as other possible Southeast Asian SLOCs) being unavailable for commercial traffic, forcing vessels to sail around the southern coast of Australia before pushing north into the Philippine Sea. This would be analogous to traders rerouting around Africa when the Suez Canal was closed from 1967 to 1974, and would carry a considerable monthly cost of $2.8 billion. ¶ The impact of a short-term peacetime SLOC closure for a specific economy would vary, but the global economy would not come to a standstill. Trade would likely continue to flow, despite increased costs. Although the financial burden of a short-term peacetime closure at the Strait of Malacca may be manageable, a host of secondary factors make it difficult to apply the offered estimates to long-term closure lasting several weeks or longer.¶ For instance, if the Strait of Malacca was designated a war risk area due to ongoing unrest, the price of war risk premiums – insurance bought to protect against the risk of loss in likely conflict zones – would dramatically increase. War risk premiums correlate to hull values, and in many cases a starting point for coverage is pegged at 0.1 percent of a vessel’s hull value. ¶ Hull pricing information is limited, but figures provided by UNCTAD in 2011 suggest that monthly war risk coverage for all traffic transiting the Strait of Malacca in that year would start at a cost of roughly $167 million.5 This should be understood as a rather low estimate as traffic through the waterway has increased 13.9 percent since 2011 and these costs would likely rise in the event of a prolonged conflict. After the Gulf of Aden was classified as a war risk area due to piracy in 2008, war risk premiums surged from $20,000 to $150,000 per voyage in 2010.6,7 These costs, in combination with the multitudinous risks associated with sailing through a conflict zone, may prompt shippers to significantly reroute commercial traffic. ¶ After the Gulf of Aden was classified as a war risk area due in 2008, premiums surged from $20,000 to $150,000. ¶ </w:t>
      </w:r>
      <w:r w:rsidRPr="00F463C7">
        <w:rPr>
          <w:rStyle w:val="StyleUnderline"/>
        </w:rPr>
        <w:t xml:space="preserve">A long-term Strait of Malacca closure could also </w:t>
      </w:r>
      <w:r w:rsidRPr="00F463C7">
        <w:rPr>
          <w:rStyle w:val="Emphasis"/>
        </w:rPr>
        <w:t>precipitate globally-reaching supply chain disruptions</w:t>
      </w:r>
      <w:r w:rsidRPr="00F463C7">
        <w:rPr>
          <w:rStyle w:val="StyleUnderline"/>
        </w:rPr>
        <w:t xml:space="preserve">, especially among </w:t>
      </w:r>
      <w:r w:rsidRPr="00F463C7">
        <w:rPr>
          <w:rStyle w:val="Emphasis"/>
        </w:rPr>
        <w:t>interregional trade routes and multinational production hubs that are geographically tied to the South China Sea</w:t>
      </w:r>
      <w:r w:rsidRPr="00F463C7">
        <w:rPr>
          <w:rStyle w:val="StyleUnderline"/>
        </w:rPr>
        <w:t>. The countries of Southeast Asia would be particularly vulnerable</w:t>
      </w:r>
      <w:r w:rsidRPr="00F463C7">
        <w:rPr>
          <w:sz w:val="16"/>
        </w:rPr>
        <w:t xml:space="preserve">. A hypothetical long-term closure may have a similar effect as the 2011 Thailand floods, which inflicted up to $32 billion in damages to Thailand’s manufacturing base. In particular, the damage done to Thailand’s hard-drive manufacturing sector crippled the global hard-drive supply chain and dropped worldwide production by 30 percent, while global prices skyrocketed by 190 percent. ¶ Energy or commodity disruptions could have even more far-ranging economic consequences for the global marketplace. This is especially true for China – the world’s top crude oil importer. In 2016, almost 80 percent of China’s oil imports passed through the South China Sea via the Strait of Malacca. </w:t>
      </w:r>
      <w:r w:rsidRPr="00F463C7">
        <w:rPr>
          <w:rStyle w:val="StyleUnderline"/>
        </w:rPr>
        <w:t>For an oil-hungry country like China, a long-term closure would present a worrisome economic and political scenario.</w:t>
      </w:r>
    </w:p>
    <w:p w14:paraId="61D30893" w14:textId="77777777" w:rsidR="00C3742D" w:rsidRPr="00F463C7" w:rsidRDefault="00C3742D" w:rsidP="00C3742D"/>
    <w:p w14:paraId="77FCC917" w14:textId="77777777" w:rsidR="00C3742D" w:rsidRDefault="00C3742D" w:rsidP="00C3742D">
      <w:pPr>
        <w:pStyle w:val="Heading4"/>
      </w:pPr>
      <w:r>
        <w:t>the Strait of Malacca poses a growing risk to global food security</w:t>
      </w:r>
    </w:p>
    <w:p w14:paraId="37BB6174" w14:textId="77777777" w:rsidR="00C3742D" w:rsidRDefault="00C3742D" w:rsidP="00C3742D">
      <w:r w:rsidRPr="003A41EF">
        <w:rPr>
          <w:rStyle w:val="Style13ptBold"/>
        </w:rPr>
        <w:t>World Economic Forum ’17</w:t>
      </w:r>
      <w:r>
        <w:t xml:space="preserve"> is the International Organization for Public-Private Cooperation. The Forum engages the foremost political, business and other leaders of society to shape global, regional and industry agendas.</w:t>
      </w:r>
      <w:r w:rsidRPr="003A41EF">
        <w:t xml:space="preserve"> based in Cologny-Geneva, Switzerland, was founded in 1971 as a not-for-profit organization. It was granted "other international body" status in January 2015 by the Swiss Federal Government</w:t>
      </w:r>
      <w:r>
        <w:t xml:space="preserve"> under the Swiss Host-State Act, November 27</w:t>
      </w:r>
      <w:r w:rsidRPr="003A41EF">
        <w:rPr>
          <w:vertAlign w:val="superscript"/>
        </w:rPr>
        <w:t>th</w:t>
      </w:r>
      <w:r>
        <w:t>, 2017, “</w:t>
      </w:r>
      <w:r w:rsidRPr="003A41EF">
        <w:t>How trade chokepoints pose a growing threat to global food security</w:t>
      </w:r>
      <w:r>
        <w:t xml:space="preserve">” from </w:t>
      </w:r>
      <w:hyperlink r:id="rId89" w:history="1">
        <w:r w:rsidRPr="00C61DE5">
          <w:rPr>
            <w:rStyle w:val="Hyperlink"/>
          </w:rPr>
          <w:t>https://www.weforum.org/agenda/2017/11/how-trade-chokepoints-pose-a-growing-threat-to-global-food-security/</w:t>
        </w:r>
      </w:hyperlink>
      <w:r>
        <w:t>, accessed 7/10/19 || OES-AT</w:t>
      </w:r>
    </w:p>
    <w:p w14:paraId="2A9680C6" w14:textId="77777777" w:rsidR="00C3742D" w:rsidRDefault="00C3742D" w:rsidP="00C3742D">
      <w:pPr>
        <w:rPr>
          <w:sz w:val="16"/>
        </w:rPr>
      </w:pPr>
      <w:r w:rsidRPr="003A41EF">
        <w:rPr>
          <w:rStyle w:val="StyleUnderline"/>
        </w:rPr>
        <w:t>Trade chokepoints</w:t>
      </w:r>
      <w:r w:rsidRPr="003A41EF">
        <w:rPr>
          <w:sz w:val="16"/>
        </w:rPr>
        <w:t xml:space="preserve"> – maritime, coastal and inland – </w:t>
      </w:r>
      <w:r w:rsidRPr="003A41EF">
        <w:rPr>
          <w:rStyle w:val="StyleUnderline"/>
        </w:rPr>
        <w:t xml:space="preserve">pose an </w:t>
      </w:r>
      <w:r w:rsidRPr="003A41EF">
        <w:rPr>
          <w:rStyle w:val="Emphasis"/>
        </w:rPr>
        <w:t>underexplored and growing risk to global food security,</w:t>
      </w:r>
      <w:r w:rsidRPr="003A41EF">
        <w:rPr>
          <w:sz w:val="16"/>
        </w:rPr>
        <w:t xml:space="preserve"> argues the report Chokepoints and Vulnerabilities in Global Food Trade. ¶ </w:t>
      </w:r>
      <w:r w:rsidRPr="003A41EF">
        <w:rPr>
          <w:rStyle w:val="Emphasis"/>
        </w:rPr>
        <w:t>Maritime chokepoints</w:t>
      </w:r>
      <w:r w:rsidRPr="003A41EF">
        <w:rPr>
          <w:sz w:val="16"/>
        </w:rPr>
        <w:t xml:space="preserve"> will become </w:t>
      </w:r>
      <w:r w:rsidRPr="003A41EF">
        <w:rPr>
          <w:rStyle w:val="StyleUnderline"/>
        </w:rPr>
        <w:t>increasingly integral to meeting global food supply as population growth, shifting dietary preferences, bioenergy expansion and slowing improvements in crop yields drive up demand for imported grain</w:t>
      </w:r>
      <w:r w:rsidRPr="003A41EF">
        <w:rPr>
          <w:sz w:val="16"/>
        </w:rPr>
        <w:t xml:space="preserve">. ¶ Rising trade volumes, increasing dependence on imports among food-deficit countries, underinvestment, weak governance, climate change and emerging disruptive hazards together make chokepoint disruptions – both small-scale and large-scale – increasingly likely. ¶ </w:t>
      </w:r>
      <w:r w:rsidRPr="003A41EF">
        <w:rPr>
          <w:rStyle w:val="StyleUnderline"/>
        </w:rPr>
        <w:t>Climate change will have a compounding effect on chokepoint risk</w:t>
      </w:r>
      <w:r w:rsidRPr="003A41EF">
        <w:rPr>
          <w:sz w:val="16"/>
        </w:rPr>
        <w:t xml:space="preserve">, increasing the probability of both isolated and multiple concurrent weather-induced disturbances. ¶ Investment in infrastructure lags demand growth: critical networks in major crop-producing regions are weak and ageing, and extra capacity is urgently needed. ¶ Three key crops ¶ Global food security is underpinned by trade in a few crops and fertilizers. Just three crops – maize, wheat and rice – account for around 60% of global food energy intake. A fourth crop, soybean, is the world’s largest source of animal protein feed, accounting for 65% of global protein feed supply. ¶ Each year, the world’s transport system moves enough maize, wheat, rice and soybean to feed approximately 2.8 billion people. Meanwhile, the 180 million tonnes of fertilizers applied to farmland annually play a vital role in helping us grow enough wheat, rice and maize to sustain our expanding populations. International trade in these commodities is growing, increasing pressure on a small number of ‘chokepoints’ – critical junctures on transport routes through which exceptional volumes of trade pass. ¶ Three principal kinds of chokepoint are critical to global food security: maritime corridors such as straits and canals; coastal infrastructure in major crop-exporting regions; and inland transport infrastructure in major crop-exporting regions. A serious interruption at one or more of these chokepoints could conceivably lead to supply shortfalls and price spikes, with systemic consequences that could reach beyond food markets. ¶ More commonplace disruptions may not in themselves trigger crises, but can add to delays, spoilage and transport costs, constraining market responsiveness and contributing to higher prices and increased volatility. ¶ </w:t>
      </w:r>
      <w:r w:rsidRPr="003A41EF">
        <w:rPr>
          <w:rStyle w:val="StyleUnderline"/>
        </w:rPr>
        <w:t>The chokepoints on which global food security depends</w:t>
      </w:r>
      <w:r w:rsidRPr="003A41EF">
        <w:rPr>
          <w:sz w:val="16"/>
        </w:rPr>
        <w:t xml:space="preserve"> ¶ Chokepoints and Vulnerabilities in Global Food Trade offers a first-of-its-kind analysis of chokepoints in the global food system, combining trade data from the Chatham House Resource Trade Database with a purpose-built model to map bilateral commodity flows on to trade routes. ¶ It identifies 14 chokepoints that are critical to global food security, indicated in Figure 1. ¶ </w:t>
      </w:r>
      <w:r w:rsidRPr="003A41EF">
        <w:rPr>
          <w:rStyle w:val="StyleUnderline"/>
        </w:rPr>
        <w:t>Among the maritime chokepoints</w:t>
      </w:r>
      <w:r w:rsidRPr="003A41EF">
        <w:rPr>
          <w:sz w:val="16"/>
        </w:rPr>
        <w:t xml:space="preserve">, the Panama Canal and </w:t>
      </w:r>
      <w:r w:rsidRPr="003A41EF">
        <w:rPr>
          <w:rStyle w:val="Emphasis"/>
        </w:rPr>
        <w:t>Strait of Malacca</w:t>
      </w:r>
      <w:r w:rsidRPr="003A41EF">
        <w:rPr>
          <w:sz w:val="16"/>
        </w:rPr>
        <w:t xml:space="preserve"> see the </w:t>
      </w:r>
      <w:r w:rsidRPr="003A41EF">
        <w:rPr>
          <w:rStyle w:val="StyleUnderline"/>
        </w:rPr>
        <w:t>most significant grain throughput due to their positions linking Western and Asian markets</w:t>
      </w:r>
      <w:r w:rsidRPr="003A41EF">
        <w:rPr>
          <w:sz w:val="16"/>
        </w:rPr>
        <w:t xml:space="preserve">. ¶ </w:t>
      </w:r>
      <w:r w:rsidRPr="003A41EF">
        <w:rPr>
          <w:rStyle w:val="StyleUnderline"/>
        </w:rPr>
        <w:t>Over one-quarter of global soybean exports transit the Strait of Malacca, primarily to meet animal feed demand in China and Southeast Asia.</w:t>
      </w:r>
      <w:r w:rsidRPr="003A41EF">
        <w:rPr>
          <w:sz w:val="16"/>
        </w:rPr>
        <w:t xml:space="preserve"> The Turkish Straits are particularly critical for wheat – a fifth of global exports pass through them each year, largely from the Black Sea ‘breadbasket’ region. ¶ The most important inland and coastal chokepoints lie in the US, Brazil and the Black Sea, which account for 53% of global exports of wheat, rice, maize and soybean. ¶ Inland waterways carry about 60% of US exports of the four crops (which account for 13% of worldwide exports) to the sea, primarily to the Gulf Coast ports. In Brazil, four ports on the south-eastern coastline are responsible for nearly a quarter of global soybean exports; these ports in turn depend on the roads linking them to the huge farms in the country’s interior. ¶ Around 60% of Russian and Ukrainian wheat exports (12% of the global total, and growing fast), depend on rail to reach the Black Sea. ¶ </w:t>
      </w:r>
      <w:r w:rsidRPr="003A41EF">
        <w:rPr>
          <w:rStyle w:val="StyleUnderline"/>
        </w:rPr>
        <w:t>Chokepoint risk is increasing</w:t>
      </w:r>
      <w:r w:rsidRPr="003A41EF">
        <w:rPr>
          <w:sz w:val="16"/>
        </w:rPr>
        <w:t xml:space="preserve"> ¶ These chokepoints are exposed to three broad categories of disruptive hazards. ¶ First there are weather and climate hazards, including storms or floods that may temporarily close chokepoints, and weather-related wear and tear of infrastructure that reduces its efficiency and makes it more vulnerable to extreme events. ¶ </w:t>
      </w:r>
      <w:r w:rsidRPr="003A41EF">
        <w:rPr>
          <w:rStyle w:val="StyleUnderline"/>
        </w:rPr>
        <w:t xml:space="preserve">Second, </w:t>
      </w:r>
      <w:r w:rsidRPr="003A41EF">
        <w:rPr>
          <w:rStyle w:val="Emphasis"/>
        </w:rPr>
        <w:t>security and conflict hazards may arise from war,</w:t>
      </w:r>
      <w:r w:rsidRPr="003A41EF">
        <w:rPr>
          <w:rStyle w:val="StyleUnderline"/>
        </w:rPr>
        <w:t xml:space="preserve"> political instability, piracy, organized crime and/or terrorism</w:t>
      </w:r>
      <w:r w:rsidRPr="003A41EF">
        <w:rPr>
          <w:sz w:val="16"/>
        </w:rPr>
        <w:t xml:space="preserve">. ¶ The third category of hazards are institutional, such as a decision by authorities to close a chokepoint or restrict the passage of food (for example, by imposing export controls). Minor disruptions are common. All but one of the chokepoints covered in this report has seen a closure or interruption of transit at least once in the past 15 years, and the risk of a crisis arising from such events should not be discounted. In June 2017, overland routes that carry 40% of Qatar’s food imports – including just under a fifth of its wheat imports – were closed as part of a blockade. ¶ Such developments should be the catalyst for policymakers to prepare for worst-case scenarios, especially given the growing risks from extreme weather events. ¶ Moreover, these risks are increasing, driven by three distinct trends. ¶ Growing dependency ¶ First, </w:t>
      </w:r>
      <w:r w:rsidRPr="003A41EF">
        <w:rPr>
          <w:rStyle w:val="StyleUnderline"/>
        </w:rPr>
        <w:t>dependency on chokepoints is growing</w:t>
      </w:r>
      <w:r w:rsidRPr="003A41EF">
        <w:rPr>
          <w:sz w:val="16"/>
        </w:rPr>
        <w:t xml:space="preserve"> (see Figure 2). For example, in the past decade and a half the share of internationally traded grain and fertilizers passing through at least one of the maritime chokepoints has increased from 43% to 54%. A smaller but nonetheless significant share – 10% – now depends on transit through one or more of the maritime chokepoints as the only viable shipping route, up from 6% in 2000. ¶ </w:t>
      </w:r>
      <w:r w:rsidRPr="003A41EF">
        <w:rPr>
          <w:rStyle w:val="Emphasis"/>
        </w:rPr>
        <w:t>Growing international trade</w:t>
      </w:r>
      <w:r w:rsidRPr="003A41EF">
        <w:rPr>
          <w:rStyle w:val="StyleUnderline"/>
        </w:rPr>
        <w:t xml:space="preserve"> means that chokepoint dependency is likely to increase for the foreseeable future. </w:t>
      </w:r>
      <w:r w:rsidRPr="003A41EF">
        <w:rPr>
          <w:sz w:val="16"/>
        </w:rPr>
        <w:t>Some chokepoints will come under more pressure than others. Rapid and continued growth in exports from the Black Sea region will increase dependence on the Turkish Straits, particularly for wheat. At the same time, sustained demand growth in China (averaging around 14% a year for soybean imports over the past 15 years) will continue to increase shipments from crop exporters in the West via the Panama Canal and the Strait of Malacca. ¶ Climate change ¶ Second, climate change is increasing the threat of disruption by acting as a hazard multiplier across all three categories of chokepoint risk. It will increase the frequency and severity of extreme weather, leading to more regular closures of chokepoints and greater wear and tear on infrastructure. Rising sea levels will threaten the integrity of port operations and coastal storage infrastructure, and will increase their vulnerability to storm surges. ¶ Climate change is expected to aggravate drivers of conflict and instability. It will also lead to more frequent harvest failures, increasing the risk of governments imposing ad hoc export controls. Climate change may also increase the risk of concurrent supply disruptions. ¶ As extreme weather events become more common, the chances of coincidental disruptions occurring at different locations are likely to increase. Examples might include distant chokepoints being simultaneously disrupted by different weather systems, or a major chokepoint in one part of the world being closed during a harvest failure in a crop-growing region elsewhere. In such circumstances, market impacts are compounded. ¶ For example, if a hurricane comparable in ferocity to Hurricane Katrina in 2005 were to shut down US exports from the Gulf of Mexico at the same time as extreme rainfall rendered Brazil’s roads impassable (the latter happened in 2013), up to 50% of global soybean exports could be affected. If this in turn occurred in conjunction with a Black Sea heatwave similar to the one recorded in 2010, around 51% of global soybean shipments, together with 41% and 18% of global maize and wheat exports respectively, could be halted or delayed. ¶ Third, chronic underinvestment in infrastructure is creating a double deficit – of capacity with respect to growing trade volumes, and of resilience with respect to climate change. ¶ The US’s inland waterways are old, congested, vulnerable to drought and flood, and likely to start failing in the near future; its Gulf Coast ports are vulnerable to hurricanes and storm surges. Brazil’s roads are poor and often rendered impassable by rain and subsidence. The Black Sea region requires significant investment in transport infrastructure, but regional instability is a deterrent to this. ¶ Each of the above-mentioned regions must mobilize significant investment in the coming decades to prevent bottlenecks and climate vulnerability worsening, but all face challenges in doing so. ¶ The outlook for increasing chokepoint risk must also be understood in the context of mounting pressures on agricultural markets. Growth in cereal yields has fallen behind projected growth in cereal demand. ¶ Climate change is expected to exert a further drag on crop yields and become an increasingly destabilizing influence on global harvests. As a consequence, international markets are likely to become tighter and more volatile while dependence upon them increases. ¶ Chokepoint failures threaten to compound market fragility by contributing to higher costs and longer delays in delivery, and by making major supply disruptions more likely.</w:t>
      </w:r>
    </w:p>
    <w:p w14:paraId="0B8345AB" w14:textId="77777777" w:rsidR="00C3742D" w:rsidRDefault="00C3742D" w:rsidP="00C3742D"/>
    <w:p w14:paraId="46146EDD" w14:textId="434956DC" w:rsidR="00C3742D" w:rsidRDefault="00F77852" w:rsidP="00C3742D">
      <w:pPr>
        <w:pStyle w:val="Heading3"/>
      </w:pPr>
      <w:r>
        <w:t>Impacts: Fishery Scenario</w:t>
      </w:r>
    </w:p>
    <w:p w14:paraId="18EDE18A" w14:textId="77777777" w:rsidR="00C3742D" w:rsidRDefault="00C3742D" w:rsidP="00C3742D"/>
    <w:p w14:paraId="78F22905" w14:textId="77777777" w:rsidR="00C3742D" w:rsidRDefault="00C3742D" w:rsidP="00C3742D">
      <w:pPr>
        <w:pStyle w:val="Heading4"/>
      </w:pPr>
      <w:r>
        <w:t>SCS territorial disputes destroy regional fishery governance</w:t>
      </w:r>
    </w:p>
    <w:p w14:paraId="7D1CA65D" w14:textId="77777777" w:rsidR="00C3742D" w:rsidRDefault="00C3742D" w:rsidP="00C3742D">
      <w:r>
        <w:t xml:space="preserve">Louise S. L. </w:t>
      </w:r>
      <w:r w:rsidRPr="00C073A3">
        <w:rPr>
          <w:rStyle w:val="Style13ptBold"/>
        </w:rPr>
        <w:t>Teh et al. ‘17</w:t>
      </w:r>
      <w:r>
        <w:t xml:space="preserve"> 1Fisheries Economics Research Unit, Institute for the Oceans and Fisheries, University of British Columbia, AERL 2202 Main Mall, Vancouver, BC V6T 1Z4 Canada, Allison Witter 1Fisheries Economics Research Unit, Institute for the Oceans and Fisheries, University of British Columbia, AERL 2202 Main Mall, Vancouver, BC V6T 1Z4 Canada, William W. L. Cheung 2Changing Oceans Research Unit, Institute for the Oceans and Fisheries, University of British Columbia, AERL 2202 Main Mall, Vancouver, BC V6T 1Z4 Canada, U. Rashid Sumaila 1Fisheries Economics Research Unit, Institute for the Oceans and Fisheries, University of British Columbia, AERL 2202 Main Mall, Vancouver, BC V6T 1Z4 Canada, Xueying Yin 2Changing Oceans Research Unit, Institute for the Oceans and Fisheries, University of British Columbia, AERL 2202 Main Mall, Vancouver, BC V6T 1Z4 Canada, February 2017, “</w:t>
      </w:r>
      <w:r w:rsidRPr="00C073A3">
        <w:t>What is at stake? Status and threats to South China Sea marine fisheries</w:t>
      </w:r>
      <w:r>
        <w:t xml:space="preserve">” from </w:t>
      </w:r>
      <w:r w:rsidRPr="00C073A3">
        <w:t>https://www.ncbi.nlm.nih.gov/pmc/articles/PMC5226903/</w:t>
      </w:r>
      <w:r>
        <w:t>, accessed 7/10/19 || OES-AT</w:t>
      </w:r>
    </w:p>
    <w:p w14:paraId="4F27403C" w14:textId="60D3D92F" w:rsidR="00C3742D" w:rsidRPr="00F83B06" w:rsidRDefault="00C3742D" w:rsidP="00C3742D">
      <w:pPr>
        <w:rPr>
          <w:sz w:val="12"/>
        </w:rPr>
      </w:pPr>
      <w:r w:rsidRPr="00F83B06">
        <w:rPr>
          <w:sz w:val="12"/>
        </w:rPr>
        <w:t>Governance of South China Sea (SCS) fisheries remains weak despite acknowledgement of their widespread overexploitation for the past few decades. This review incorporates unreported fish catches to provide an improved baseline of the current status and societal contribution of SCS marine fisheries, so that t</w:t>
      </w:r>
      <w:r w:rsidRPr="00CF207D">
        <w:rPr>
          <w:rStyle w:val="StyleUnderline"/>
        </w:rPr>
        <w:t xml:space="preserve">he socio-economic and ecological consequences of continued fisheries unsustainability may be understood. Potential fisheries contribution to food and livelihoods include 11–17 million t in fisheries catch and USD 12–22 × 109 in fisheries landed value annually in the 2000s, and close to 3 million jobs. </w:t>
      </w:r>
      <w:r w:rsidRPr="00F83B06">
        <w:rPr>
          <w:sz w:val="12"/>
        </w:rPr>
        <w:t xml:space="preserve">However, overfishing has resulted in biodiversity and habitat loss, and altered ecosystem trophic structures to a ‘fished down’ state. The present situation reiterates the urgency for fisheries policies that simultaneously address multiple political, social, economic, and biological dimensions at regional, national, and local scales. Importantly, </w:t>
      </w:r>
      <w:r w:rsidRPr="00CF207D">
        <w:rPr>
          <w:rStyle w:val="StyleUnderline"/>
        </w:rPr>
        <w:t xml:space="preserve">improved </w:t>
      </w:r>
      <w:r w:rsidRPr="00CF207D">
        <w:rPr>
          <w:rStyle w:val="Emphasis"/>
        </w:rPr>
        <w:t>cooperation between SCS nations,</w:t>
      </w:r>
      <w:r w:rsidRPr="00CF207D">
        <w:rPr>
          <w:rStyle w:val="StyleUnderline"/>
        </w:rPr>
        <w:t xml:space="preserve"> particularly in </w:t>
      </w:r>
      <w:r w:rsidRPr="00CF207D">
        <w:rPr>
          <w:rStyle w:val="Emphasis"/>
        </w:rPr>
        <w:t>overcoming territorial disputes</w:t>
      </w:r>
      <w:r w:rsidRPr="00CF207D">
        <w:rPr>
          <w:rStyle w:val="StyleUnderline"/>
        </w:rPr>
        <w:t xml:space="preserve">, is </w:t>
      </w:r>
      <w:r w:rsidRPr="00CF207D">
        <w:rPr>
          <w:rStyle w:val="Emphasis"/>
        </w:rPr>
        <w:t>essential for effective regional fisheries governance</w:t>
      </w:r>
      <w:r w:rsidRPr="00F83B06">
        <w:rPr>
          <w:sz w:val="12"/>
        </w:rPr>
        <w:t xml:space="preserve">. </w:t>
      </w:r>
      <w:r w:rsidR="00F83B06" w:rsidRPr="00F83B06">
        <w:rPr>
          <w:sz w:val="12"/>
        </w:rPr>
        <w:t>¶</w:t>
      </w:r>
      <w:r w:rsidRPr="00F83B06">
        <w:rPr>
          <w:sz w:val="12"/>
        </w:rPr>
        <w:t xml:space="preserve"> Introduction </w:t>
      </w:r>
      <w:r w:rsidR="00F83B06" w:rsidRPr="00F83B06">
        <w:rPr>
          <w:sz w:val="12"/>
        </w:rPr>
        <w:t>¶</w:t>
      </w:r>
      <w:r w:rsidRPr="00F83B06">
        <w:rPr>
          <w:sz w:val="12"/>
        </w:rPr>
        <w:t xml:space="preserve"> </w:t>
      </w:r>
      <w:r w:rsidRPr="00CF207D">
        <w:rPr>
          <w:rStyle w:val="StyleUnderline"/>
        </w:rPr>
        <w:t>The South China Sea (SCS), including the Gulfs of Thailand and Tonkin, covers an area of about 3.8 million km2 in the western Pacific Ocean</w:t>
      </w:r>
      <w:r w:rsidRPr="00F83B06">
        <w:rPr>
          <w:sz w:val="12"/>
        </w:rPr>
        <w:t xml:space="preserve"> (Ablan and Garces 2005). It borders the coastlines of China, Hong Kong, Macau, Taiwan, the Philippines, Malaysia, Brunei, Indonesia, Singapore, Vietnam, Thailand, and Cambodia (Fig. 1), whose combined population totalled almost 2 billion in 2015, and is expected to grow by 6 % by 2045 (UN 2015). SCS countries are some of the fastest growing developing economies of the world (The World Bank 2015). As they industrialise, </w:t>
      </w:r>
      <w:r w:rsidRPr="00CF207D">
        <w:rPr>
          <w:rStyle w:val="StyleUnderline"/>
        </w:rPr>
        <w:t xml:space="preserve">anthropogenic pressure on the natural environment inevitably rises, resulting in region wide concerns about food insecurity and biodiversity loss. Marine fisheries, which forms an important source of </w:t>
      </w:r>
      <w:r w:rsidRPr="00CF207D">
        <w:rPr>
          <w:rStyle w:val="Emphasis"/>
        </w:rPr>
        <w:t>national revenue</w:t>
      </w:r>
      <w:r w:rsidRPr="00CF207D">
        <w:rPr>
          <w:rStyle w:val="StyleUnderline"/>
        </w:rPr>
        <w:t xml:space="preserve"> and a crucial component of </w:t>
      </w:r>
      <w:r w:rsidRPr="00CF207D">
        <w:rPr>
          <w:rStyle w:val="Emphasis"/>
        </w:rPr>
        <w:t>regional food security</w:t>
      </w:r>
      <w:r w:rsidRPr="00F83B06">
        <w:rPr>
          <w:sz w:val="12"/>
        </w:rPr>
        <w:t xml:space="preserve"> (Pernetta and Bewers 2013), underscore the conflict between humans and the environment. </w:t>
      </w:r>
      <w:r w:rsidR="00F83B06" w:rsidRPr="00F83B06">
        <w:rPr>
          <w:sz w:val="12"/>
        </w:rPr>
        <w:t>¶</w:t>
      </w:r>
      <w:r w:rsidRPr="00F83B06">
        <w:rPr>
          <w:sz w:val="12"/>
        </w:rPr>
        <w:t xml:space="preserve"> Fishing has, and continues to be, a core economic activity for coastal communities in the SCS, providing employment, livelihoods, and products for trade (Funge-Smith et al. 2012; SEAFDEC 2014). For example, around 30–60 % of households in coastal Philippine towns are dependent on fisheries for employment (Cruz-Trinidad et al. 2009). </w:t>
      </w:r>
      <w:r w:rsidRPr="00CF207D">
        <w:rPr>
          <w:rStyle w:val="StyleUnderline"/>
        </w:rPr>
        <w:t>Fishing also generates indirect economic benefits from fish processing, boat building, ice manufacturing, and other fishing-related services (</w:t>
      </w:r>
      <w:r w:rsidRPr="00F83B06">
        <w:rPr>
          <w:sz w:val="12"/>
        </w:rPr>
        <w:t xml:space="preserve">FAO 2005, 2010; AFCD 2015). Moreover, marine fish are an important source of animal protein, contributing from 15 to 56 % of meat-derived protein to SCS populations (Table S1). However, heavily populated coastal areas and high market demand for fishery products have put immense fishing pressure on coastal waters throughout the SCS. Consequently, fisheries in the region have been intensively exploited for decades, particularly in Thailand and Taiwan following the rapid expansion of their trawling sectors in the 1960s (Christensen et al. 2003; Huang and Chuang 2010). In other parts of the SCS, fishers in the Philippines reported that catch rates have been declining at least since the 1970s (Muallil et al. 2014), while in Malaysia declines were observed since the 2000s (Teh et al. 2008). Despite these trends, a prevailing lack of effective fisheries management means that overfishing remains a persistent societal and ecological concern in the SCS (Stobutzki et al. 2006a). </w:t>
      </w:r>
      <w:r w:rsidR="00F83B06" w:rsidRPr="00F83B06">
        <w:rPr>
          <w:sz w:val="12"/>
        </w:rPr>
        <w:t>¶</w:t>
      </w:r>
      <w:r w:rsidRPr="00F83B06">
        <w:rPr>
          <w:sz w:val="12"/>
        </w:rPr>
        <w:t xml:space="preserve"> Against this backdrop, the objective of this study is to review </w:t>
      </w:r>
      <w:r w:rsidRPr="00CF207D">
        <w:rPr>
          <w:rStyle w:val="StyleUnderline"/>
        </w:rPr>
        <w:t>the status of SCS fisheries in order to determine the societal and ecological consequences of continued fisheries unsustainability</w:t>
      </w:r>
      <w:r w:rsidRPr="00F83B06">
        <w:rPr>
          <w:sz w:val="12"/>
        </w:rPr>
        <w:t xml:space="preserve">. We first provide an overview of SCS fisheries, including </w:t>
      </w:r>
      <w:r w:rsidRPr="00CF207D">
        <w:rPr>
          <w:rStyle w:val="StyleUnderline"/>
        </w:rPr>
        <w:t>threats to their sustainability.</w:t>
      </w:r>
      <w:r w:rsidRPr="00F83B06">
        <w:rPr>
          <w:sz w:val="12"/>
        </w:rPr>
        <w:t xml:space="preserve"> Second, we summarise what is at risk of being lost if SCS fisheries continue on their present path of overexploitation. Specifically, we quantify current economic benefits from fisheries, and characterise the impact of overfishing on fisheries stocks. We then review whether and how prevailing governance systems can address current problems such that fisheries in the SCS can be sustained into the future. </w:t>
      </w:r>
      <w:r w:rsidR="00F83B06" w:rsidRPr="00F83B06">
        <w:rPr>
          <w:sz w:val="12"/>
        </w:rPr>
        <w:t>¶</w:t>
      </w:r>
      <w:r w:rsidRPr="00F83B06">
        <w:rPr>
          <w:sz w:val="12"/>
        </w:rPr>
        <w:t xml:space="preserve"> Two comprehensive reviews about the historical development of Southeast Asian fisheries (Butcher 2004; Christensen and Tull 2014) provide the context leading to the present socio-political and biological state of fisheries in the SCS. </w:t>
      </w:r>
      <w:r w:rsidRPr="00CF207D">
        <w:rPr>
          <w:rStyle w:val="Emphasis"/>
        </w:rPr>
        <w:t>Recent escalation in SCS territorial disputes</w:t>
      </w:r>
      <w:r w:rsidRPr="00CF207D">
        <w:rPr>
          <w:rStyle w:val="StyleUnderline"/>
        </w:rPr>
        <w:t xml:space="preserve"> not only has regional political consequences, but has also </w:t>
      </w:r>
      <w:r w:rsidRPr="00CF207D">
        <w:rPr>
          <w:rStyle w:val="Emphasis"/>
        </w:rPr>
        <w:t>impacted marine habitats, fisheries resources, and livelihoods</w:t>
      </w:r>
      <w:r w:rsidRPr="00F83B06">
        <w:rPr>
          <w:sz w:val="12"/>
        </w:rPr>
        <w:t xml:space="preserve"> (Fabinyi 2016). Consequently, this study is timely for drawing attention to the urgency for multilateral, regional cooperation in managing SCS fisheries, particularly since it has been more than a decade since the last thorough, multidisciplinary study of Southeast Asian fisheries was conducted by Silvestre et al. (2003). More recently, Pernetta and Bewers (2013) compiled a series of studies about marine and coastal management in the SCS [the United Nations Environment Programme Global Environmental Facility (UNEP GEF) South China Sea Project], but did not focus solely on fisheries.</w:t>
      </w:r>
    </w:p>
    <w:p w14:paraId="2FD820C7" w14:textId="77777777" w:rsidR="00C3742D" w:rsidRDefault="00C3742D" w:rsidP="00C3742D"/>
    <w:p w14:paraId="116E4A1D" w14:textId="77777777" w:rsidR="00C3742D" w:rsidRDefault="00C3742D" w:rsidP="00C3742D">
      <w:pPr>
        <w:pStyle w:val="Heading4"/>
      </w:pPr>
      <w:r>
        <w:t xml:space="preserve">fisheries key to solve Chinese food security crisis – threatens government legitimacy and increases conflict </w:t>
      </w:r>
    </w:p>
    <w:p w14:paraId="4F1DE984" w14:textId="77777777" w:rsidR="00C3742D" w:rsidRDefault="00C3742D" w:rsidP="00C3742D">
      <w:r>
        <w:t xml:space="preserve">Johan </w:t>
      </w:r>
      <w:r w:rsidRPr="00441BBE">
        <w:rPr>
          <w:rStyle w:val="Style13ptBold"/>
        </w:rPr>
        <w:t>Bergenas &amp;</w:t>
      </w:r>
      <w:r>
        <w:t xml:space="preserve"> </w:t>
      </w:r>
      <w:r w:rsidRPr="00441BBE">
        <w:t xml:space="preserve">Ariella </w:t>
      </w:r>
      <w:r w:rsidRPr="00441BBE">
        <w:rPr>
          <w:rStyle w:val="Style13ptBold"/>
        </w:rPr>
        <w:t>Knight ’15</w:t>
      </w:r>
      <w:r>
        <w:t xml:space="preserve"> is the deputy director of the Managing Across Boundaries Initiative at the Stimson Center &amp; is a researcher at the Managing Across Boundaries Initiative at the Stimson Center, February 19</w:t>
      </w:r>
      <w:r w:rsidRPr="00441BBE">
        <w:rPr>
          <w:vertAlign w:val="superscript"/>
        </w:rPr>
        <w:t>th</w:t>
      </w:r>
      <w:r>
        <w:t>, 2015, “</w:t>
      </w:r>
      <w:r w:rsidRPr="00441BBE">
        <w:t>Fishing Wars: China’s Aggression Could Stoke Future Conflict</w:t>
      </w:r>
      <w:r>
        <w:t xml:space="preserve">” from </w:t>
      </w:r>
      <w:r w:rsidRPr="00441BBE">
        <w:t>https://www-worldpoliticsreview-com.proxy.lib.umich.edu/articles/15112/fishing-wars-china-s-aggression-could-stoke-future-conflict</w:t>
      </w:r>
      <w:r>
        <w:t>, accessed 7/10/19 || OES-AT</w:t>
      </w:r>
    </w:p>
    <w:p w14:paraId="49944285" w14:textId="639078D6" w:rsidR="00C3742D" w:rsidRPr="006673A1" w:rsidRDefault="00C3742D" w:rsidP="00C3742D">
      <w:pPr>
        <w:rPr>
          <w:rStyle w:val="StyleUnderline"/>
        </w:rPr>
      </w:pPr>
      <w:r w:rsidRPr="00F83B06">
        <w:rPr>
          <w:sz w:val="12"/>
        </w:rPr>
        <w:t xml:space="preserve">The Vikings conquered the high seas to plunder and pillage. The British established their empire by dominating the oceans. And in the past 40 years, the United States Navy helped usher in a new era of unprecedented trade and global connectivity by safeguarding major sea routes. The world’s oceans have always represented an important strategic theater. But the threats today go beyond the headline-grabbing developments, like China’s advanced naval capabilities and Russia’s growing submarine activities in the Baltic Sea. </w:t>
      </w:r>
      <w:r w:rsidRPr="00441BBE">
        <w:rPr>
          <w:rStyle w:val="StyleUnderline"/>
        </w:rPr>
        <w:t xml:space="preserve">A </w:t>
      </w:r>
      <w:r w:rsidRPr="006673A1">
        <w:rPr>
          <w:rStyle w:val="Emphasis"/>
        </w:rPr>
        <w:t>quieter maritime challenge</w:t>
      </w:r>
      <w:r w:rsidRPr="00441BBE">
        <w:rPr>
          <w:rStyle w:val="StyleUnderline"/>
        </w:rPr>
        <w:t xml:space="preserve"> is building up out of sight: </w:t>
      </w:r>
      <w:r w:rsidRPr="00441BBE">
        <w:rPr>
          <w:rStyle w:val="Emphasis"/>
        </w:rPr>
        <w:t>control over the world’s fisheries</w:t>
      </w:r>
      <w:r w:rsidRPr="00441BBE">
        <w:rPr>
          <w:rStyle w:val="StyleUnderline"/>
        </w:rPr>
        <w:t>.</w:t>
      </w:r>
      <w:r w:rsidRPr="00F83B06">
        <w:rPr>
          <w:sz w:val="12"/>
        </w:rPr>
        <w:t xml:space="preserve"> </w:t>
      </w:r>
      <w:r w:rsidR="00F83B06" w:rsidRPr="00F83B06">
        <w:rPr>
          <w:sz w:val="12"/>
        </w:rPr>
        <w:t>¶</w:t>
      </w:r>
      <w:r w:rsidRPr="00F83B06">
        <w:rPr>
          <w:sz w:val="12"/>
        </w:rPr>
        <w:t xml:space="preserve"> With over 90 percent of global fisheries either fully collapsed or depleted and the demand for fish expected to continue rising, </w:t>
      </w:r>
      <w:r w:rsidRPr="00441BBE">
        <w:rPr>
          <w:rStyle w:val="StyleUnderline"/>
        </w:rPr>
        <w:t>intense competition over fishing rights and access is highly likely, if not inevitable</w:t>
      </w:r>
      <w:r w:rsidRPr="00F83B06">
        <w:rPr>
          <w:sz w:val="12"/>
        </w:rPr>
        <w:t xml:space="preserve">. After all, nations have a long history of clashing over consumable commodities, and for many countries fishing catches represent a major source of food and livelihoods. </w:t>
      </w:r>
      <w:r w:rsidR="00F83B06" w:rsidRPr="00F83B06">
        <w:rPr>
          <w:sz w:val="12"/>
        </w:rPr>
        <w:t>¶</w:t>
      </w:r>
      <w:r w:rsidRPr="00F83B06">
        <w:rPr>
          <w:sz w:val="12"/>
        </w:rPr>
        <w:t xml:space="preserve"> </w:t>
      </w:r>
      <w:r w:rsidRPr="00441BBE">
        <w:rPr>
          <w:rStyle w:val="StyleUnderline"/>
        </w:rPr>
        <w:t>If tensions over access to fish are already growing today, it is in large part due to the recent behavior of one country: China.</w:t>
      </w:r>
      <w:r w:rsidRPr="00F83B06">
        <w:rPr>
          <w:sz w:val="12"/>
        </w:rPr>
        <w:t xml:space="preserve"> The world’s largest fish producer since 1990, </w:t>
      </w:r>
      <w:r w:rsidRPr="00441BBE">
        <w:rPr>
          <w:rStyle w:val="StyleUnderline"/>
        </w:rPr>
        <w:t xml:space="preserve">China now finds itself facing a </w:t>
      </w:r>
      <w:r w:rsidRPr="00441BBE">
        <w:rPr>
          <w:rStyle w:val="Emphasis"/>
        </w:rPr>
        <w:t>fish supply crisis</w:t>
      </w:r>
      <w:r w:rsidRPr="00441BBE">
        <w:rPr>
          <w:rStyle w:val="StyleUnderline"/>
        </w:rPr>
        <w:t>.</w:t>
      </w:r>
      <w:r w:rsidRPr="00F83B06">
        <w:rPr>
          <w:sz w:val="12"/>
        </w:rPr>
        <w:t xml:space="preserve"> Thirty percent of Chinese fisheries have collapsed, and another 20 percent are overexploited. China’s fish consumption, meanwhile, grew at an annual rate of 6 percent between 1999 and 2010, during which time the country also added over 80 million people—the equivalent of Germany’s entire population. </w:t>
      </w:r>
      <w:r w:rsidR="00F83B06" w:rsidRPr="00F83B06">
        <w:rPr>
          <w:sz w:val="12"/>
        </w:rPr>
        <w:t>¶</w:t>
      </w:r>
      <w:r w:rsidRPr="00F83B06">
        <w:rPr>
          <w:sz w:val="12"/>
        </w:rPr>
        <w:t xml:space="preserve"> In order to meet all that demand, China has built the largest distant-water fishing fleet in the world, with over 2,000 ships and plans to expand that to 2,300 ships this year—more than 10 times the size of the United States’ distant-water fishing fleet. China’s fishing industry is one of the most heavily state-subsidized in the world, so this rapid expansion is best understood not as an example of private industry or demand-driven growth, but of direct government policy. </w:t>
      </w:r>
      <w:r w:rsidR="00F83B06" w:rsidRPr="00F83B06">
        <w:rPr>
          <w:sz w:val="12"/>
        </w:rPr>
        <w:t>¶</w:t>
      </w:r>
      <w:r w:rsidRPr="00F83B06">
        <w:rPr>
          <w:sz w:val="12"/>
        </w:rPr>
        <w:t xml:space="preserve"> </w:t>
      </w:r>
      <w:r w:rsidRPr="006673A1">
        <w:rPr>
          <w:rStyle w:val="StyleUnderline"/>
        </w:rPr>
        <w:t xml:space="preserve">China knows it has a </w:t>
      </w:r>
      <w:r w:rsidRPr="006673A1">
        <w:rPr>
          <w:rStyle w:val="Emphasis"/>
        </w:rPr>
        <w:t>looming food security crisis</w:t>
      </w:r>
      <w:r w:rsidRPr="006673A1">
        <w:rPr>
          <w:rStyle w:val="StyleUnderline"/>
        </w:rPr>
        <w:t xml:space="preserve">, which could unleash </w:t>
      </w:r>
      <w:r w:rsidRPr="006673A1">
        <w:rPr>
          <w:rStyle w:val="Emphasis"/>
        </w:rPr>
        <w:t>popular unrest and</w:t>
      </w:r>
      <w:r w:rsidRPr="006673A1">
        <w:rPr>
          <w:rStyle w:val="StyleUnderline"/>
        </w:rPr>
        <w:t xml:space="preserve"> </w:t>
      </w:r>
      <w:r w:rsidRPr="006673A1">
        <w:rPr>
          <w:rStyle w:val="Emphasis"/>
        </w:rPr>
        <w:t>threaten the government’s legitimacy</w:t>
      </w:r>
      <w:r w:rsidRPr="006673A1">
        <w:rPr>
          <w:rStyle w:val="StyleUnderline"/>
        </w:rPr>
        <w:t xml:space="preserve"> at home. Expanding fisheries production, then, is part of a broader strategy of regime survival—and it’s getting more aggressive,</w:t>
      </w:r>
      <w:r w:rsidRPr="00F83B06">
        <w:rPr>
          <w:sz w:val="12"/>
        </w:rPr>
        <w:t xml:space="preserve"> with illegal fishing by Chinese trawlers steadily increasing throughout the world and especially in China’s East Asia neighborhood. In the past decade, South Korea apprehended 4,600 Chinese fishing vessels operating illegally in its waters, while illegal Chinese trawlers are consistently caught in Indonesian, Philippine, Japanese, Korean and even Russian waters. </w:t>
      </w:r>
      <w:r w:rsidR="00F83B06" w:rsidRPr="00F83B06">
        <w:rPr>
          <w:sz w:val="12"/>
        </w:rPr>
        <w:t>¶</w:t>
      </w:r>
      <w:r w:rsidRPr="00F83B06">
        <w:rPr>
          <w:sz w:val="12"/>
        </w:rPr>
        <w:t xml:space="preserve"> Other countries aren’t taking China’s actions lightly. Last fall, over 200 Chinese boats were spotted illegally poaching coral in Japanese waters, during a period of high tensions between the two governments over the disputed Senkaku Islands, claimed by China as the Diaoyu. In retribution, the Japanese coast guard later refused to offer refuge to Chinese boats seeking shelter from an oncoming typhoon. A few weeks ago, the Philippines lodged a formal complaint with the Chinese Embassy in Manila after a Chinese ship allegedly rammed three Filipino boats and over 25 Chinese boats caught endangered giant clams in the rich and highly disputed Scarborough Shoal in the South China Sea. </w:t>
      </w:r>
      <w:r w:rsidR="00F83B06" w:rsidRPr="00F83B06">
        <w:rPr>
          <w:sz w:val="12"/>
        </w:rPr>
        <w:t>¶</w:t>
      </w:r>
      <w:r w:rsidRPr="00F83B06">
        <w:rPr>
          <w:sz w:val="12"/>
        </w:rPr>
        <w:t xml:space="preserve"> </w:t>
      </w:r>
      <w:r w:rsidRPr="006673A1">
        <w:rPr>
          <w:rStyle w:val="StyleUnderline"/>
        </w:rPr>
        <w:t xml:space="preserve">The </w:t>
      </w:r>
      <w:r w:rsidRPr="006673A1">
        <w:rPr>
          <w:rStyle w:val="Emphasis"/>
        </w:rPr>
        <w:t>importance of food security</w:t>
      </w:r>
      <w:r w:rsidRPr="006673A1">
        <w:rPr>
          <w:rStyle w:val="StyleUnderline"/>
        </w:rPr>
        <w:t xml:space="preserve"> to rising powers like China cannot be understated. </w:t>
      </w:r>
      <w:r w:rsidRPr="00F83B06">
        <w:rPr>
          <w:sz w:val="12"/>
        </w:rPr>
        <w:t xml:space="preserve">Its own depleting fisheries are in part </w:t>
      </w:r>
      <w:r w:rsidRPr="006673A1">
        <w:rPr>
          <w:rStyle w:val="StyleUnderline"/>
        </w:rPr>
        <w:t>driving Beijing to claim territory in the exclusive economic zones of Japan, Vietnam and the Philippines in the South China Sea.</w:t>
      </w:r>
      <w:r w:rsidRPr="00F83B06">
        <w:rPr>
          <w:sz w:val="12"/>
        </w:rPr>
        <w:t xml:space="preserve"> As the world’s population and middle classes continue to expand, and with them global fish consumption, conflicts over natural resources and food supplies are only going to increase in number and, potentially, in violence. </w:t>
      </w:r>
      <w:r w:rsidRPr="006673A1">
        <w:rPr>
          <w:rStyle w:val="StyleUnderline"/>
        </w:rPr>
        <w:t xml:space="preserve">China’s behavior should be considered an early warning sign of the </w:t>
      </w:r>
      <w:r w:rsidRPr="006673A1">
        <w:rPr>
          <w:rStyle w:val="Emphasis"/>
        </w:rPr>
        <w:t>security implications that unmanaged fisheries and illegal fishing could have on future conflict</w:t>
      </w:r>
      <w:r w:rsidRPr="00F83B06">
        <w:rPr>
          <w:sz w:val="12"/>
        </w:rPr>
        <w:t xml:space="preserve">. </w:t>
      </w:r>
      <w:r w:rsidR="00F83B06" w:rsidRPr="00F83B06">
        <w:rPr>
          <w:sz w:val="12"/>
        </w:rPr>
        <w:t>¶</w:t>
      </w:r>
      <w:r w:rsidRPr="00F83B06">
        <w:rPr>
          <w:sz w:val="12"/>
        </w:rPr>
        <w:t xml:space="preserve"> Unilaterally, countries are beginning to adopt harsher measures to combat illegal fishing. Indonesia’s newly elected president, Joko Widodo, has embarked on what he has called a “shock therapy” policy for illegal fishing in Indonesian waters that involves sinking all illegal fishing boats—an unusually punitive response that, to little surprise, is provoking outrage among neighboring nations whose fishermen are apprehended. The island nation of Palau in the Pacific outlawed commercial fishing entirely from its exclusive economic zone and is in the process of deploying drones to patrol for illegal fishing in its waters. South Korea, under pressure from the United States and the European Union, plans to increase its maximum penalty for illegal fishing to five times the value of an illegal catch. </w:t>
      </w:r>
      <w:r w:rsidR="00F83B06" w:rsidRPr="00F83B06">
        <w:rPr>
          <w:sz w:val="12"/>
        </w:rPr>
        <w:t>¶</w:t>
      </w:r>
      <w:r w:rsidRPr="00F83B06">
        <w:rPr>
          <w:sz w:val="12"/>
        </w:rPr>
        <w:t xml:space="preserve"> </w:t>
      </w:r>
      <w:r w:rsidRPr="006673A1">
        <w:rPr>
          <w:rStyle w:val="StyleUnderline"/>
        </w:rPr>
        <w:t xml:space="preserve">The challenge with decreasing fish stocks and increasing conflict over finite resources is a classic case of the tragedy of the commons leading to a </w:t>
      </w:r>
      <w:r w:rsidRPr="006673A1">
        <w:rPr>
          <w:rStyle w:val="Emphasis"/>
        </w:rPr>
        <w:t>more conflict-prone world</w:t>
      </w:r>
      <w:r w:rsidRPr="00F83B06">
        <w:rPr>
          <w:sz w:val="12"/>
        </w:rPr>
        <w:t xml:space="preserve">. A large part of the longer-term solution is changing consumption habits and managing the resources that the world currently possesses in a more balanced manner. An immediate step to mitigate the negative consequences of overfishing is enforcing and implementing existing regional and international agreements, like the Port State Measures Agreement, adopted in 2009 by the United Nations Food and Agriculture Organization. The treaty cracks down on illegal fishing by forcing countries to enact tighter controls on foreign-flagged vessels at their ports. But nongovernmental organizations and the private technology sector are stepping up, too. </w:t>
      </w:r>
      <w:r w:rsidR="00F83B06" w:rsidRPr="00F83B06">
        <w:rPr>
          <w:sz w:val="12"/>
        </w:rPr>
        <w:t>¶</w:t>
      </w:r>
      <w:r w:rsidRPr="00F83B06">
        <w:rPr>
          <w:sz w:val="12"/>
        </w:rPr>
        <w:t xml:space="preserve"> The nonprofit Pew Charitable Trusts has launched a major initiative, the Ending Illegal Fishing Project, which, among other strategies, has deployed a live satellite-tracking database that monitors the movements of fishing vessels in real time and, upon detecting suspicious movement, can alert authorities of an illegal fishing threat. Google is in the process of launching a similar project, the Global Fishing Watch. Additionally, a number of companies that manufacture drones are partnering with countries like Belize, which now uses drones to patrol its coral reefs. </w:t>
      </w:r>
      <w:r w:rsidR="00F83B06" w:rsidRPr="00F83B06">
        <w:rPr>
          <w:sz w:val="12"/>
        </w:rPr>
        <w:t>¶</w:t>
      </w:r>
      <w:r w:rsidRPr="00F83B06">
        <w:rPr>
          <w:sz w:val="12"/>
        </w:rPr>
        <w:t xml:space="preserve"> </w:t>
      </w:r>
      <w:r w:rsidRPr="006673A1">
        <w:rPr>
          <w:rStyle w:val="StyleUnderline"/>
        </w:rPr>
        <w:t xml:space="preserve">Naval conflict has traditionally been shaped by grand strategy, such as competition over sea routes and maritime access. In the future, however, </w:t>
      </w:r>
      <w:r w:rsidRPr="006673A1">
        <w:rPr>
          <w:rStyle w:val="Emphasis"/>
        </w:rPr>
        <w:t>as populations grow and fish stocks dwindle, conflict could be over the riches that lie beneath the ocean’s surface</w:t>
      </w:r>
      <w:r w:rsidRPr="006673A1">
        <w:rPr>
          <w:rStyle w:val="StyleUnderline"/>
        </w:rPr>
        <w:t>—and peace dependent on how well they are managed.</w:t>
      </w:r>
    </w:p>
    <w:p w14:paraId="4E49458F" w14:textId="77777777" w:rsidR="00FA02EB" w:rsidRPr="00FA02EB" w:rsidRDefault="00FA02EB" w:rsidP="00FA02EB"/>
    <w:p w14:paraId="3F5A42E1" w14:textId="4D5D31A1" w:rsidR="00382A73" w:rsidRDefault="0085375B" w:rsidP="0085375B">
      <w:pPr>
        <w:pStyle w:val="Heading2"/>
      </w:pPr>
      <w:r>
        <w:t>China Says Yes/Realism</w:t>
      </w:r>
    </w:p>
    <w:p w14:paraId="460FCBBC" w14:textId="74BDE8AC" w:rsidR="0085375B" w:rsidRDefault="0085375B" w:rsidP="0085375B">
      <w:pPr>
        <w:pStyle w:val="Heading3"/>
      </w:pPr>
      <w:r>
        <w:t>China is Defensive Realist</w:t>
      </w:r>
    </w:p>
    <w:p w14:paraId="6707C090" w14:textId="77777777" w:rsidR="0085375B" w:rsidRDefault="0085375B" w:rsidP="0085375B">
      <w:pPr>
        <w:pStyle w:val="Heading4"/>
      </w:pPr>
      <w:r>
        <w:t>aff relies on China being a defensive realist</w:t>
      </w:r>
    </w:p>
    <w:p w14:paraId="2F734947" w14:textId="77777777" w:rsidR="0085375B" w:rsidRPr="00A229A6" w:rsidRDefault="0085375B" w:rsidP="0085375B">
      <w:r w:rsidRPr="001A3595">
        <w:t xml:space="preserve">Charles L </w:t>
      </w:r>
      <w:r w:rsidRPr="00F256F2">
        <w:rPr>
          <w:rStyle w:val="Style13ptBold"/>
        </w:rPr>
        <w:t>Glaser ‘15</w:t>
      </w:r>
      <w:r w:rsidRPr="001A3595">
        <w:t xml:space="preserve"> is a professor in the Elliott School of International Affairs and the Department of Political Science at George Washington University. He is also a fellow in the Kissinger Institute at the Woodrow Wilson International Center for Scholars</w:t>
      </w:r>
      <w:r>
        <w:t>, Spring 2015, Volume 39 Number 4, “</w:t>
      </w:r>
      <w:r w:rsidRPr="001A3595">
        <w:t>A U.S.-China Grand Bargain?</w:t>
      </w:r>
      <w:r>
        <w:t xml:space="preserve">” from </w:t>
      </w:r>
      <w:r w:rsidRPr="001A3595">
        <w:t>muse.jhu.edu/article/580831.</w:t>
      </w:r>
      <w:r>
        <w:t>, accessed 7/3/19 || OES-AT</w:t>
      </w:r>
    </w:p>
    <w:p w14:paraId="74CEF105" w14:textId="77777777" w:rsidR="0085375B" w:rsidRDefault="0085375B" w:rsidP="0085375B">
      <w:pPr>
        <w:rPr>
          <w:sz w:val="16"/>
        </w:rPr>
      </w:pPr>
      <w:r w:rsidRPr="000C0514">
        <w:rPr>
          <w:sz w:val="16"/>
        </w:rPr>
        <w:t xml:space="preserve">Bounding the Analysis ¶ This section bounds my analysis by limiting discussion of four issues required for a comprehensive evaluation of the prospects for a grand bargain between the United States and China: the grand international relations theory debate, by adopting </w:t>
      </w:r>
      <w:r w:rsidRPr="00537C85">
        <w:rPr>
          <w:rStyle w:val="StyleUnderline"/>
        </w:rPr>
        <w:t>a defensive realist lens;</w:t>
      </w:r>
      <w:r w:rsidRPr="000C0514">
        <w:rPr>
          <w:sz w:val="16"/>
        </w:rPr>
        <w:t xml:space="preserve"> the grand strategy debate, by assuming the </w:t>
      </w:r>
      <w:r w:rsidRPr="00537C85">
        <w:rPr>
          <w:rStyle w:val="StyleUnderline"/>
        </w:rPr>
        <w:t>United States retains its commitment to East Asia; U.S. domestic political constraints, by focusing entirely on which policy would best advance U.S. national interests and not its current feasibility;</w:t>
      </w:r>
      <w:r w:rsidRPr="000C0514">
        <w:rPr>
          <w:sz w:val="16"/>
        </w:rPr>
        <w:t xml:space="preserve"> and the international modalities and stages for reaching a grand bargain, by exploring only the desirability of this ultimate objective and not the path for getting there. ¶ REALISM, CHINA’S RISE, AND THE PROBABILITY OF WAR ¶ My analysis draws on defensive realism and its more general rationalist variant.4 This choice matters because different grand theories of international politics generate divergent predictions for the outcome of China’s rise and different prescriptions for dealing with it.5 [End Page 52] ¶ </w:t>
      </w:r>
      <w:r w:rsidRPr="000C0514">
        <w:rPr>
          <w:rStyle w:val="StyleUnderline"/>
        </w:rPr>
        <w:t>Defensive realism characterizes the international environment that a state faces in terms of its power, the ease of conquest</w:t>
      </w:r>
      <w:r w:rsidRPr="000C0514">
        <w:rPr>
          <w:sz w:val="16"/>
        </w:rPr>
        <w:t xml:space="preserve"> (i.e., the offense-defense balance), </w:t>
      </w:r>
      <w:r w:rsidRPr="000C0514">
        <w:rPr>
          <w:rStyle w:val="StyleUnderline"/>
        </w:rPr>
        <w:t>and states’ information about each other’s motives.</w:t>
      </w:r>
      <w:r w:rsidRPr="000C0514">
        <w:rPr>
          <w:sz w:val="16"/>
        </w:rPr>
        <w:t xml:space="preserve"> China’s power—its geographical size, large population, and wealth—provides China with the resources necessary for defense. In addition, China’s separation from the United States by the Pacific Ocean makes defense against conventional attack relatively easy. Maybe most important, China’s wealth, combined with nuclear weapons technology, can provide China with massive retaliatory capabilities, which will greatly enhance its ability to deter both conventional and nuclear attacks.6 </w:t>
      </w:r>
      <w:r w:rsidRPr="000C0514">
        <w:rPr>
          <w:rStyle w:val="StyleUnderline"/>
        </w:rPr>
        <w:t xml:space="preserve">At the same time, the “defensive advantage” created by geography and military technology ensures that the </w:t>
      </w:r>
      <w:r w:rsidRPr="000C0514">
        <w:rPr>
          <w:rStyle w:val="Emphasis"/>
        </w:rPr>
        <w:t>U</w:t>
      </w:r>
      <w:r w:rsidRPr="000C0514">
        <w:rPr>
          <w:rStyle w:val="StyleUnderline"/>
        </w:rPr>
        <w:t xml:space="preserve">nited </w:t>
      </w:r>
      <w:r w:rsidRPr="000C0514">
        <w:rPr>
          <w:rStyle w:val="Emphasis"/>
        </w:rPr>
        <w:t>S</w:t>
      </w:r>
      <w:r w:rsidRPr="000C0514">
        <w:rPr>
          <w:rStyle w:val="StyleUnderline"/>
        </w:rPr>
        <w:t xml:space="preserve">tates can </w:t>
      </w:r>
      <w:r w:rsidRPr="000C0514">
        <w:rPr>
          <w:rStyle w:val="Emphasis"/>
        </w:rPr>
        <w:t>remain an extremely secure international actor</w:t>
      </w:r>
      <w:r w:rsidRPr="000C0514">
        <w:rPr>
          <w:rStyle w:val="StyleUnderline"/>
        </w:rPr>
        <w:t xml:space="preserve"> as China rises.</w:t>
      </w:r>
      <w:r w:rsidRPr="000C0514">
        <w:rPr>
          <w:sz w:val="16"/>
        </w:rPr>
        <w:t xml:space="preserve"> ¶ U.S. beliefs about China’s motives and vice versa further favor China’s peaceful rise. If the United States believes that </w:t>
      </w:r>
      <w:r w:rsidRPr="000C0514">
        <w:rPr>
          <w:rStyle w:val="StyleUnderline"/>
        </w:rPr>
        <w:t xml:space="preserve">China is likely driven by concern for its own security, then the United States may be willing to pursue cooperative policies that communicate its own benign motives. </w:t>
      </w:r>
      <w:r w:rsidRPr="000C0514">
        <w:rPr>
          <w:sz w:val="16"/>
        </w:rPr>
        <w:t xml:space="preserve">In contrast, if the United States believes that China is a greedy state that values changing the status quo for nonsecurity reasons, then the United States should pursue more competitive policies, which will strain U.S.-China relations. The fact that U.S.-China relations are much better than U.S.-Soviet relations were during the Cold War bodes well for China’s rise. The strains that have grown in the U.S.-China relationship over the past decade, however, reduce the prospects for avoiding a negative political spiral and increase the probability of war. ¶ In short, international conditions should enable both the United States and China to be highly secure; they greatly moderate the security dilemma, which reduces the competitive pressures generated by the international system. Although Northeast Asia is not fully “primed for peace,”7 defensive realism is relatively optimistic about the prospects for China’s peaceful rise. ¶ In contrast, other well-established strands of structural realist theory provide a far more pessimistic assessment of the future of U.S-China relations.8 Standard structural realism, focusing only on power, argues that China’s military buildup is designed to overwhelm U.S. military advantages in Northeast Asia. The overall result will be intense Sino-American competition that resembles [End Page 53] the Cold War; nuclear weapons will keep the peace, but competition and insecurity will be the defining features of the relationship.9 ¶ Offensive realism envisions a still more competitive outcome. China, acting in accordance with the theory’s call for states to maximize their power, will attempt to become the hegemonic power in Northeast Asia.10 Achieving regional hegemony will require China to build military forces capable of defeating its neighbors and pushing the United States out of the region. Threatened by Chinese pursuit of regional hegemony, the United States will compete intensely to maintain its position in Northeast Asia, leaving both states less secure and major power war a not unlikely outcome.11 ¶ Grounding my analysis in defensive realism and its more general rational variant therefore has significant implications for U.S. policy. Because </w:t>
      </w:r>
      <w:r w:rsidRPr="000C0514">
        <w:rPr>
          <w:rStyle w:val="StyleUnderline"/>
        </w:rPr>
        <w:t>defensive realism finds that the pressures generated by international structure will allow China to rise peacefully</w:t>
      </w:r>
      <w:r w:rsidRPr="000C0514">
        <w:rPr>
          <w:sz w:val="16"/>
        </w:rPr>
        <w:t xml:space="preserve">, regional issues that could derail this promising trajectory become more important. ¶ GRAND STRATEGY AND THE U.S. COMMITMENT TO EAST ASIA ¶ My analysis assumes that the </w:t>
      </w:r>
      <w:r w:rsidRPr="000C0514">
        <w:rPr>
          <w:rStyle w:val="StyleUnderline"/>
        </w:rPr>
        <w:t>United States retains its current grand strategy of “selective engagement” or “deep engagement,” a central purpose of which is to preserve peace among East Asia’s major powers</w:t>
      </w:r>
      <w:r w:rsidRPr="000C0514">
        <w:rPr>
          <w:sz w:val="16"/>
        </w:rPr>
        <w:t xml:space="preserve">. The strategy views this major power peace as necessary not only for ensuring the United States’ security, but also for preventing nuclear proliferation and protecting U.S. economic interests. </w:t>
      </w:r>
      <w:r w:rsidRPr="000C0514">
        <w:rPr>
          <w:rStyle w:val="StyleUnderline"/>
        </w:rPr>
        <w:t>The key means for achieving these objectives are the United States’ security alliances with Japan and South Korea and the forward deployment of U.S. forces,</w:t>
      </w:r>
      <w:r w:rsidRPr="000C0514">
        <w:rPr>
          <w:sz w:val="16"/>
        </w:rPr>
        <w:t xml:space="preserve"> which provides both the capability and the credibility required to sustain these alliances.12 ¶ </w:t>
      </w:r>
      <w:r w:rsidRPr="000C0514">
        <w:rPr>
          <w:rStyle w:val="StyleUnderline"/>
        </w:rPr>
        <w:t xml:space="preserve">An </w:t>
      </w:r>
      <w:r w:rsidRPr="000C0514">
        <w:rPr>
          <w:rStyle w:val="Emphasis"/>
        </w:rPr>
        <w:t>alternative grand strategy</w:t>
      </w:r>
      <w:r w:rsidRPr="000C0514">
        <w:rPr>
          <w:rStyle w:val="StyleUnderline"/>
        </w:rPr>
        <w:t xml:space="preserve">, neo-isolationism, </w:t>
      </w:r>
      <w:r w:rsidRPr="000C0514">
        <w:rPr>
          <w:rStyle w:val="Emphasis"/>
        </w:rPr>
        <w:t>calls for the U</w:t>
      </w:r>
      <w:r w:rsidRPr="000C0514">
        <w:rPr>
          <w:rStyle w:val="StyleUnderline"/>
        </w:rPr>
        <w:t xml:space="preserve">nited </w:t>
      </w:r>
      <w:r w:rsidRPr="000C0514">
        <w:rPr>
          <w:rStyle w:val="Emphasis"/>
        </w:rPr>
        <w:t>S</w:t>
      </w:r>
      <w:r w:rsidRPr="000C0514">
        <w:rPr>
          <w:rStyle w:val="StyleUnderline"/>
        </w:rPr>
        <w:t xml:space="preserve">tates </w:t>
      </w:r>
      <w:r w:rsidRPr="000C0514">
        <w:rPr>
          <w:rStyle w:val="Emphasis"/>
        </w:rPr>
        <w:t>to end</w:t>
      </w:r>
      <w:r w:rsidRPr="000C0514">
        <w:rPr>
          <w:rStyle w:val="StyleUnderline"/>
        </w:rPr>
        <w:t xml:space="preserve"> its </w:t>
      </w:r>
      <w:r w:rsidRPr="000C0514">
        <w:rPr>
          <w:rStyle w:val="Emphasis"/>
        </w:rPr>
        <w:t>security commitments</w:t>
      </w:r>
      <w:r w:rsidRPr="000C0514">
        <w:rPr>
          <w:rStyle w:val="StyleUnderline"/>
        </w:rPr>
        <w:t xml:space="preserve"> to East Asia</w:t>
      </w:r>
      <w:r w:rsidRPr="000C0514">
        <w:rPr>
          <w:sz w:val="16"/>
        </w:rPr>
        <w:t xml:space="preserve"> (and to Europe).13 The neoisolationist position is based on powerful arguments and is stronger now than it was a couple of decades ago, because </w:t>
      </w:r>
      <w:r w:rsidRPr="000C0514">
        <w:rPr>
          <w:rStyle w:val="StyleUnderline"/>
        </w:rPr>
        <w:t>China has become much more powerful</w:t>
      </w:r>
      <w:r w:rsidRPr="000C0514">
        <w:rPr>
          <w:sz w:val="16"/>
        </w:rPr>
        <w:t xml:space="preserve"> [End Page 54] and the </w:t>
      </w:r>
      <w:r w:rsidRPr="000C0514">
        <w:rPr>
          <w:rStyle w:val="StyleUnderline"/>
        </w:rPr>
        <w:t>probability of conflict with the United States looms larger.</w:t>
      </w:r>
      <w:r w:rsidRPr="000C0514">
        <w:rPr>
          <w:sz w:val="16"/>
        </w:rPr>
        <w:t xml:space="preserve"> For neoisolationists, bringing U.S. forces home and ending the United States’ alliances would increase U.S. security, regardless of China’s goals. ¶ Putting aside this grand strategy debate enables me to focus on the issue addressed in this article—</w:t>
      </w:r>
      <w:r w:rsidRPr="000C0514">
        <w:rPr>
          <w:rStyle w:val="StyleUnderline"/>
        </w:rPr>
        <w:t>U.S. accommodation and the possibility of a grand bargain with China</w:t>
      </w:r>
      <w:r w:rsidRPr="000C0514">
        <w:rPr>
          <w:sz w:val="16"/>
        </w:rPr>
        <w:t>. To separate my analysis from the grand strategy debate, and to tackle a hard case for accommodation, I assume that the broad outlines of U.S. grand strategy remain unchanged and judge the desirability of accommodation and a grand bargain relative to selective engagement’s defining criteria—preserving peace among East Asia’s major powers, with the United States’ security alliances as the centerpiece of the strategy. ¶</w:t>
      </w:r>
    </w:p>
    <w:p w14:paraId="420150EA" w14:textId="77777777" w:rsidR="0085375B" w:rsidRPr="00C86DA1" w:rsidRDefault="0085375B" w:rsidP="0085375B">
      <w:pPr>
        <w:pStyle w:val="Heading4"/>
      </w:pPr>
      <w:r w:rsidRPr="0085375B">
        <w:t>Defensive realism best explains</w:t>
      </w:r>
      <w:r w:rsidRPr="00C86DA1">
        <w:t xml:space="preserve"> Chinese foreign policy. </w:t>
      </w:r>
    </w:p>
    <w:p w14:paraId="478A03D7" w14:textId="77777777" w:rsidR="0085375B" w:rsidRDefault="0085375B" w:rsidP="0085375B">
      <w:pPr>
        <w:rPr>
          <w:rStyle w:val="Style13ptBold"/>
        </w:rPr>
      </w:pPr>
    </w:p>
    <w:p w14:paraId="14C218FD" w14:textId="77777777" w:rsidR="0085375B" w:rsidRDefault="0085375B" w:rsidP="0085375B">
      <w:r w:rsidRPr="00C86DA1">
        <w:rPr>
          <w:rStyle w:val="Style13ptBold"/>
        </w:rPr>
        <w:t>Tang 8</w:t>
      </w:r>
      <w:r w:rsidRPr="00C86DA1">
        <w:t xml:space="preserve"> </w:t>
      </w:r>
    </w:p>
    <w:p w14:paraId="75455921" w14:textId="77777777" w:rsidR="0085375B" w:rsidRPr="00C86DA1" w:rsidRDefault="0085375B" w:rsidP="0085375B">
      <w:r w:rsidRPr="00C86DA1">
        <w:t>(</w:t>
      </w:r>
      <w:r>
        <w:t>Tang Shiping, Professor at the School of International Relations and Public Affairs at Fudan University (Shanghai), Adjunct Professor at the Center for Regional Security Studies and former Associate Professor at the Institute of Asia-Pacific Studies at the Chinese Academy of Social Science (Beijing), former Senior Fellow at the S. Rajaratnam School of International Studies at Nanyang Technological University (Singapore), former Co-Director of the Sino-American Security Dialogue, holds a Ph.D. in Molecular Biology and Genetics from Wayne State University School of Medicine and an M. A. in International Studies from the University of California-Berkeley, 2008</w:t>
      </w:r>
      <w:r w:rsidRPr="00C86DA1">
        <w:t xml:space="preserve">“From Offensive to Defensive Realism: A Social Evolutionary Interpretation of China’s Security Strategy,” </w:t>
      </w:r>
      <w:r w:rsidRPr="00C86DA1">
        <w:rPr>
          <w:i/>
        </w:rPr>
        <w:t>China's Ascent: Power, Security, and the Future of International Politics</w:t>
      </w:r>
      <w:r w:rsidRPr="00C86DA1">
        <w:t>, Edited by Robert S. Ross and Zhu Feng, p. 152-156)</w:t>
      </w:r>
    </w:p>
    <w:p w14:paraId="0079422D" w14:textId="77777777" w:rsidR="0085375B" w:rsidRPr="0085375B" w:rsidRDefault="0085375B" w:rsidP="0085375B">
      <w:pPr>
        <w:rPr>
          <w:sz w:val="14"/>
        </w:rPr>
      </w:pPr>
      <w:r w:rsidRPr="00C86DA1">
        <w:rPr>
          <w:rStyle w:val="StyleUnderline"/>
        </w:rPr>
        <w:t xml:space="preserve">Among China hands, there is little disagreement over the largely </w:t>
      </w:r>
      <w:r w:rsidRPr="00C86DA1">
        <w:rPr>
          <w:rStyle w:val="Emphasis"/>
        </w:rPr>
        <w:t>defensive realist nature of China’s security strategy today</w:t>
      </w:r>
      <w:r w:rsidRPr="0085375B">
        <w:rPr>
          <w:sz w:val="14"/>
        </w:rPr>
        <w:t xml:space="preserve">, whether China is labeled an “integrationist” power, a “globalist” power, a nonrevisionist and nonimperial power, or simply a state embracing “defensive realism and beyond”; or whether China’s grand strategy and diplomacy is characterized as neo- Bismarckian, “New Diplomacy,” or “engaging Asia.”44 </w:t>
      </w:r>
      <w:r w:rsidRPr="00C86DA1">
        <w:rPr>
          <w:rStyle w:val="StyleUnderline"/>
        </w:rPr>
        <w:t>At the very least, most analysts reject the notion that China is an offensive-realist state</w:t>
      </w:r>
      <w:r w:rsidRPr="0085375B">
        <w:rPr>
          <w:sz w:val="14"/>
        </w:rPr>
        <w:t xml:space="preserve"> (i.e., an expansionist, revisionist, or imperialist one) </w:t>
      </w:r>
      <w:r w:rsidRPr="00C86DA1">
        <w:rPr>
          <w:rStyle w:val="StyleUnderline"/>
        </w:rPr>
        <w:t>today</w:t>
      </w:r>
      <w:r w:rsidRPr="0085375B">
        <w:rPr>
          <w:sz w:val="14"/>
        </w:rPr>
        <w:t xml:space="preserve">. </w:t>
      </w:r>
      <w:r w:rsidRPr="00C86DA1">
        <w:rPr>
          <w:rStyle w:val="StyleUnderline"/>
        </w:rPr>
        <w:t xml:space="preserve">There are at least four strands of evidence supporting the argument that post- Mao China has gradually transformed itself into a state embracing </w:t>
      </w:r>
      <w:r w:rsidRPr="00C86DA1">
        <w:rPr>
          <w:rStyle w:val="Emphasis"/>
        </w:rPr>
        <w:t>defensive realism</w:t>
      </w:r>
      <w:r w:rsidRPr="0085375B">
        <w:rPr>
          <w:sz w:val="14"/>
        </w:rPr>
        <w:t xml:space="preserve">. The first is perhaps the most obvious. </w:t>
      </w:r>
      <w:r w:rsidRPr="00C86DA1">
        <w:rPr>
          <w:rStyle w:val="StyleUnderline"/>
        </w:rPr>
        <w:t>China has toned down its revolutionary rhetoric and has backed up its words with deeds. Most clearly, it has stopped supporting insurgencies in other countries, even if they were initiated by communist elements</w:t>
      </w:r>
      <w:r w:rsidRPr="0085375B">
        <w:rPr>
          <w:sz w:val="14"/>
        </w:rPr>
        <w:t xml:space="preserve">. [end page 154] The second is that </w:t>
      </w:r>
      <w:r w:rsidRPr="00C86DA1">
        <w:rPr>
          <w:rStyle w:val="StyleUnderline"/>
        </w:rPr>
        <w:t>China has now clearly recognized some of the most critical aspects of the security dilemma and its implications</w:t>
      </w:r>
      <w:r w:rsidRPr="0085375B">
        <w:rPr>
          <w:sz w:val="14"/>
        </w:rPr>
        <w:t xml:space="preserve">.45 Touring several Southeast Asian countries in 1978, Deng Xiaoping was given his first lesson on the security dilemma. He was surprised to find that China’s earlier policies of exporting revolution and its unwillingness to resolve the issue of overseas Chinese in Southeast Asia had made many Southeast Asian countries suspicious of China’s intentions.46 As a result, </w:t>
      </w:r>
      <w:r w:rsidRPr="00C86DA1">
        <w:rPr>
          <w:rStyle w:val="StyleUnderline"/>
        </w:rPr>
        <w:t>Deng realized that China’s security conundrum</w:t>
      </w:r>
      <w:r w:rsidRPr="0085375B">
        <w:rPr>
          <w:sz w:val="14"/>
        </w:rPr>
        <w:t xml:space="preserve"> in the 1960s and 1970s </w:t>
      </w:r>
      <w:r w:rsidRPr="00C86DA1">
        <w:rPr>
          <w:rStyle w:val="StyleUnderline"/>
        </w:rPr>
        <w:t>had not been the work of external forces alone but was rather an outcome of the interaction between China’s behavior and the outside world</w:t>
      </w:r>
      <w:r w:rsidRPr="0085375B">
        <w:rPr>
          <w:sz w:val="14"/>
        </w:rPr>
        <w:t xml:space="preserve">. This interdependent and interactive nature of security is, of course, one of the major aspects of the security dilemma. The third strand of evidence is that </w:t>
      </w:r>
      <w:r w:rsidRPr="00C86DA1">
        <w:rPr>
          <w:rStyle w:val="StyleUnderline"/>
        </w:rPr>
        <w:t>China has demonstrated self-restraint and willingness to be constrained by others</w:t>
      </w:r>
      <w:r w:rsidRPr="0085375B">
        <w:rPr>
          <w:sz w:val="14"/>
        </w:rPr>
        <w:t xml:space="preserve">. This aspect is perhaps most prominently demonstrated in China’s memberships in international organizations and institutions as well as its increased presence in treaties since 1980s.47 </w:t>
      </w:r>
      <w:r w:rsidRPr="00C86DA1">
        <w:rPr>
          <w:rStyle w:val="StyleUnderline"/>
        </w:rPr>
        <w:t>Because international organizations, institutions, and treaties are all rule-based, China’s increasing membership in them and its compliance with the rules there were in place before its entry</w:t>
      </w:r>
      <w:r w:rsidRPr="0085375B">
        <w:rPr>
          <w:sz w:val="14"/>
        </w:rPr>
        <w:t xml:space="preserve"> (i.e., that were made by others) </w:t>
      </w:r>
      <w:r w:rsidRPr="00C86DA1">
        <w:rPr>
          <w:rStyle w:val="StyleUnderline"/>
        </w:rPr>
        <w:t>unambiguously signals its willingness to be restrained by others</w:t>
      </w:r>
      <w:r w:rsidRPr="0085375B">
        <w:rPr>
          <w:sz w:val="14"/>
        </w:rPr>
        <w:t xml:space="preserve">.48 Finally, </w:t>
      </w:r>
      <w:r w:rsidRPr="00C86DA1">
        <w:rPr>
          <w:rStyle w:val="StyleUnderline"/>
        </w:rPr>
        <w:t>security through cooperation, the hallmark of defensive realism, has become a pillar of China’s security strategy under Deng</w:t>
      </w:r>
      <w:r w:rsidRPr="0085375B">
        <w:rPr>
          <w:sz w:val="14"/>
        </w:rPr>
        <w:t xml:space="preserve">. Two aspects of this dimension are worth noting. The first is that </w:t>
      </w:r>
      <w:r w:rsidRPr="00C86DA1">
        <w:rPr>
          <w:rStyle w:val="StyleUnderline"/>
        </w:rPr>
        <w:t>China has pursued a strategy of maintaining amicable relationships with its neighbors</w:t>
      </w:r>
      <w:r w:rsidRPr="0085375B">
        <w:rPr>
          <w:sz w:val="14"/>
        </w:rPr>
        <w:t xml:space="preserve"> (mulin youhao, wending zhoubian) </w:t>
      </w:r>
      <w:r w:rsidRPr="00C86DA1">
        <w:rPr>
          <w:rStyle w:val="StyleUnderline"/>
        </w:rPr>
        <w:t>since Deng, mostly through reassurance and building</w:t>
      </w:r>
      <w:r w:rsidRPr="0085375B">
        <w:rPr>
          <w:sz w:val="14"/>
        </w:rPr>
        <w:t xml:space="preserve"> [end page 155] </w:t>
      </w:r>
      <w:r w:rsidRPr="00C86DA1">
        <w:rPr>
          <w:rStyle w:val="StyleUnderline"/>
        </w:rPr>
        <w:t>cooperation</w:t>
      </w:r>
      <w:r w:rsidRPr="0085375B">
        <w:rPr>
          <w:sz w:val="14"/>
        </w:rPr>
        <w:t xml:space="preserve">.49 While such a strategy certainly has a dose of hedging against the bad times of U.S.- China relations embedded in it, the strategy still reduces the anxiety among neighboring countries about China’s rise, thus helping to alleviate the security dilemma between China and regional states. The second is that </w:t>
      </w:r>
      <w:r w:rsidRPr="00C86DA1">
        <w:rPr>
          <w:rStyle w:val="StyleUnderline"/>
        </w:rPr>
        <w:t>China has also ventured into multilateral security cooperation organizations and institutions</w:t>
      </w:r>
      <w:r w:rsidRPr="0085375B">
        <w:rPr>
          <w:sz w:val="14"/>
        </w:rPr>
        <w:t xml:space="preserve">, mostly prominently the ASEAN Regional Forum and the Shanghai Cooperative Organizations. While </w:t>
      </w:r>
      <w:r w:rsidRPr="00C86DA1">
        <w:rPr>
          <w:rStyle w:val="StyleUnderline"/>
        </w:rPr>
        <w:t>these security cooperation institutions</w:t>
      </w:r>
      <w:r w:rsidRPr="0085375B">
        <w:rPr>
          <w:sz w:val="14"/>
        </w:rPr>
        <w:t xml:space="preserve"> may or may not have changed states’ choice of goals, they </w:t>
      </w:r>
      <w:r w:rsidRPr="00C86DA1">
        <w:rPr>
          <w:rStyle w:val="StyleUnderline"/>
        </w:rPr>
        <w:t>have institutionalized a degree of (security) cooperation among states</w:t>
      </w:r>
      <w:r w:rsidRPr="0085375B">
        <w:rPr>
          <w:sz w:val="14"/>
        </w:rPr>
        <w:t xml:space="preserve">, thus changing states’ preferences for strategies. </w:t>
      </w:r>
      <w:r w:rsidRPr="00C86DA1">
        <w:rPr>
          <w:rStyle w:val="StyleUnderline"/>
        </w:rPr>
        <w:t>As a result, the security dilemma between China and regional states has</w:t>
      </w:r>
      <w:r w:rsidRPr="0085375B">
        <w:rPr>
          <w:sz w:val="14"/>
        </w:rPr>
        <w:t xml:space="preserve"> not been exacerbated but rather </w:t>
      </w:r>
      <w:r w:rsidRPr="00C86DA1">
        <w:rPr>
          <w:rStyle w:val="StyleUnderline"/>
        </w:rPr>
        <w:t>alleviated</w:t>
      </w:r>
      <w:r w:rsidRPr="0085375B">
        <w:rPr>
          <w:sz w:val="14"/>
        </w:rPr>
        <w:t xml:space="preserve">.50 </w:t>
      </w:r>
      <w:r w:rsidRPr="00C86DA1">
        <w:rPr>
          <w:rStyle w:val="StyleUnderline"/>
        </w:rPr>
        <w:t xml:space="preserve">Overall, there is ample evidence to support the interpretation that China’s current security strategy is firmly rooted in </w:t>
      </w:r>
      <w:r w:rsidRPr="00C86DA1">
        <w:rPr>
          <w:rStyle w:val="Emphasis"/>
        </w:rPr>
        <w:t>defensive realism</w:t>
      </w:r>
      <w:r w:rsidRPr="0085375B">
        <w:rPr>
          <w:sz w:val="14"/>
        </w:rPr>
        <w:t>, with a dose of instrumentalist institutionalism.</w:t>
      </w:r>
    </w:p>
    <w:p w14:paraId="46EC5D23" w14:textId="77777777" w:rsidR="0085375B" w:rsidRDefault="0085375B" w:rsidP="0085375B"/>
    <w:p w14:paraId="5FFDA171" w14:textId="77777777" w:rsidR="00051CBD" w:rsidRDefault="00051CBD" w:rsidP="00051CBD">
      <w:pPr>
        <w:pStyle w:val="Heading1"/>
      </w:pPr>
      <w:r>
        <w:t>Status Quo/F-16’s Bad</w:t>
      </w:r>
    </w:p>
    <w:p w14:paraId="667DABD4" w14:textId="54128ECE" w:rsidR="00703FA6" w:rsidRDefault="00703FA6" w:rsidP="00703FA6">
      <w:pPr>
        <w:pStyle w:val="Heading2"/>
      </w:pPr>
      <w:r>
        <w:t>Uniqueness</w:t>
      </w:r>
    </w:p>
    <w:p w14:paraId="6D800A5D" w14:textId="72F2C508" w:rsidR="00703FA6" w:rsidRDefault="00703FA6" w:rsidP="00703FA6">
      <w:pPr>
        <w:pStyle w:val="Heading3"/>
      </w:pPr>
      <w:r>
        <w:t xml:space="preserve">Uniq: A/S = Tensions </w:t>
      </w:r>
    </w:p>
    <w:p w14:paraId="641A7D01" w14:textId="77777777" w:rsidR="00703FA6" w:rsidRDefault="00703FA6" w:rsidP="00703FA6">
      <w:pPr>
        <w:pStyle w:val="Heading4"/>
      </w:pPr>
      <w:r>
        <w:t xml:space="preserve">New arms to Taiwan </w:t>
      </w:r>
      <w:r w:rsidRPr="000B6EEB">
        <w:rPr>
          <w:u w:val="single"/>
        </w:rPr>
        <w:t>spark</w:t>
      </w:r>
      <w:r>
        <w:t xml:space="preserve"> massive tensions between the US and China</w:t>
      </w:r>
    </w:p>
    <w:p w14:paraId="673A8CDE" w14:textId="77777777" w:rsidR="00703FA6" w:rsidRPr="000B6EEB" w:rsidRDefault="00703FA6" w:rsidP="00703FA6">
      <w:r w:rsidRPr="000B6EEB">
        <w:rPr>
          <w:rStyle w:val="Style13ptBold"/>
        </w:rPr>
        <w:t>Ward 7/9</w:t>
      </w:r>
      <w:r>
        <w:t xml:space="preserve"> – Staff Writer, International Security and Defense (Alex, “The Trump administration authorized arms sales to Taiwan. China isn’t pleased.” Vox, July 9, 2019, https://www.vox.com/2019/7/9/20686016/taiwan-arms-sales-missile-tank)//RP</w:t>
      </w:r>
    </w:p>
    <w:p w14:paraId="4C3B0401" w14:textId="77777777" w:rsidR="00703FA6" w:rsidRDefault="00703FA6" w:rsidP="00703FA6">
      <w:r w:rsidRPr="000B6EEB">
        <w:rPr>
          <w:rStyle w:val="StyleUnderline"/>
        </w:rPr>
        <w:t>The US has approved</w:t>
      </w:r>
      <w:r>
        <w:t xml:space="preserve"> a potential multibillion-dollar </w:t>
      </w:r>
      <w:r w:rsidRPr="000B6EEB">
        <w:rPr>
          <w:rStyle w:val="StyleUnderline"/>
        </w:rPr>
        <w:t>arms sale to Taiwan</w:t>
      </w:r>
      <w:r>
        <w:t xml:space="preserve"> — the latest signal that the Trump administration is fed up with China’s aggressive foreign policy. On Monday, </w:t>
      </w:r>
      <w:r w:rsidRPr="000B6EEB">
        <w:rPr>
          <w:rStyle w:val="StyleUnderline"/>
        </w:rPr>
        <w:t>the State Department announced that the US could sell $2.2 billion in weapons, including 108 Abrams tanks and around 250 Stinger surface-to-air missiles</w:t>
      </w:r>
      <w:r>
        <w:t xml:space="preserve">, to the small island nation and staunch US ally. That paves the way for America to officially deliver those weapons at some point down the line. But </w:t>
      </w:r>
      <w:r w:rsidRPr="000B6EEB">
        <w:rPr>
          <w:rStyle w:val="Emphasis"/>
        </w:rPr>
        <w:t>the authorization</w:t>
      </w:r>
      <w:r w:rsidRPr="000B6EEB">
        <w:rPr>
          <w:rStyle w:val="StyleUnderline"/>
        </w:rPr>
        <w:t xml:space="preserve"> on its own </w:t>
      </w:r>
      <w:r w:rsidRPr="000B6EEB">
        <w:rPr>
          <w:rStyle w:val="Emphasis"/>
        </w:rPr>
        <w:t>has added to longstanding tensions between Taiwan and China</w:t>
      </w:r>
      <w:r>
        <w:t xml:space="preserve">. They are still considered one country by both governments and by much of the world. But in practice, they have been totally separate since 1949, when China’s Kuomintang (Nationalist Party) leaders fled to the island of Taiwan and started a government there. Since then, relations between China and Taiwan have been very poor, with periods of low-level conflict and even moments when it looked like there would be a full-blown war. The US doesn’t officially recognize Taiwan as a sovereign nation — it only recognizes China — </w:t>
      </w:r>
      <w:r w:rsidRPr="000B6EEB">
        <w:rPr>
          <w:rStyle w:val="StyleUnderline"/>
        </w:rPr>
        <w:t xml:space="preserve">but </w:t>
      </w:r>
      <w:r w:rsidRPr="000B6EEB">
        <w:rPr>
          <w:rStyle w:val="Emphasis"/>
        </w:rPr>
        <w:t>this big-ticket arms sale</w:t>
      </w:r>
      <w:r w:rsidRPr="000B6EEB">
        <w:rPr>
          <w:rStyle w:val="StyleUnderline"/>
        </w:rPr>
        <w:t xml:space="preserve"> proposal h</w:t>
      </w:r>
      <w:r w:rsidRPr="000B6EEB">
        <w:rPr>
          <w:rStyle w:val="Emphasis"/>
        </w:rPr>
        <w:t xml:space="preserve">ighlights how Washington has </w:t>
      </w:r>
      <w:r w:rsidRPr="000B6EEB">
        <w:rPr>
          <w:rStyle w:val="StyleUnderline"/>
        </w:rPr>
        <w:t xml:space="preserve">long </w:t>
      </w:r>
      <w:r w:rsidRPr="000B6EEB">
        <w:rPr>
          <w:rStyle w:val="Emphasis"/>
        </w:rPr>
        <w:t>treated Taiwan as a separate, independent country</w:t>
      </w:r>
      <w:r w:rsidRPr="000B6EEB">
        <w:rPr>
          <w:rStyle w:val="StyleUnderline"/>
        </w:rPr>
        <w:t xml:space="preserve"> in everything but name.</w:t>
      </w:r>
      <w:r>
        <w:rPr>
          <w:rStyle w:val="StyleUnderline"/>
        </w:rPr>
        <w:t xml:space="preserve"> </w:t>
      </w:r>
      <w:r>
        <w:t xml:space="preserve">Which means </w:t>
      </w:r>
      <w:r w:rsidRPr="000B6EEB">
        <w:rPr>
          <w:rStyle w:val="Emphasis"/>
        </w:rPr>
        <w:t>the decision could increase the China-Taiwan animosity</w:t>
      </w:r>
      <w:r w:rsidRPr="000B6EEB">
        <w:rPr>
          <w:rStyle w:val="StyleUnderline"/>
        </w:rPr>
        <w:t>. The Chinese government has already requested that the US cancel the authorization</w:t>
      </w:r>
      <w:r>
        <w:t xml:space="preserve">, while Taiwan’s President Tsai Ing-wen — who noted in March that her country requested the weapons — tweeted her appreciation for the Trump administration’s decision. </w:t>
      </w:r>
      <w:r w:rsidRPr="000B6EEB">
        <w:rPr>
          <w:rStyle w:val="Emphasis"/>
        </w:rPr>
        <w:t>The timing also doesn’t help</w:t>
      </w:r>
      <w:r w:rsidRPr="000B6EEB">
        <w:rPr>
          <w:rStyle w:val="StyleUnderline"/>
        </w:rPr>
        <w:t>. The US and China are locked in tense trade negotiations to end a year-long tariff war</w:t>
      </w:r>
      <w:r>
        <w:t>, and both nations have ramped up patrols in Asian waters, increasing the risk of a maritime confrontation. If there was ever a moment to keep relations calm, some experts say it’s now.</w:t>
      </w:r>
    </w:p>
    <w:p w14:paraId="0F156EA9" w14:textId="77777777" w:rsidR="00703FA6" w:rsidRPr="006F1370" w:rsidRDefault="00703FA6" w:rsidP="00703FA6">
      <w:pPr>
        <w:pStyle w:val="Heading4"/>
      </w:pPr>
      <w:r>
        <w:t xml:space="preserve">The new sale is a </w:t>
      </w:r>
      <w:r>
        <w:rPr>
          <w:u w:val="single"/>
        </w:rPr>
        <w:t>political embarrassment</w:t>
      </w:r>
      <w:r>
        <w:t xml:space="preserve"> for Beijing---they’ll react strongly.</w:t>
      </w:r>
    </w:p>
    <w:p w14:paraId="44430A22" w14:textId="77777777" w:rsidR="00703FA6" w:rsidRDefault="00703FA6" w:rsidP="00703FA6">
      <w:r w:rsidRPr="00AE4F77">
        <w:rPr>
          <w:rStyle w:val="Style13ptBold"/>
        </w:rPr>
        <w:t>McLeary</w:t>
      </w:r>
      <w:r>
        <w:t xml:space="preserve">, writer for Breaking Defense, </w:t>
      </w:r>
      <w:r w:rsidRPr="00EB69E0">
        <w:rPr>
          <w:rStyle w:val="Style13ptBold"/>
        </w:rPr>
        <w:t>7/9</w:t>
      </w:r>
      <w:r>
        <w:t>/</w:t>
      </w:r>
      <w:r w:rsidRPr="00EB69E0">
        <w:t>19</w:t>
      </w:r>
    </w:p>
    <w:p w14:paraId="5AE891CB" w14:textId="77777777" w:rsidR="00703FA6" w:rsidRPr="00AE4F77" w:rsidRDefault="00703FA6" w:rsidP="00703FA6">
      <w:r>
        <w:t>(Paul, “</w:t>
      </w:r>
      <w:r w:rsidRPr="00AE4F77">
        <w:t>Taiwan Buys Lots Of Tanks, But Really Wants New F-16Vs</w:t>
      </w:r>
      <w:r>
        <w:t xml:space="preserve">”, </w:t>
      </w:r>
      <w:r w:rsidRPr="00AE4F77">
        <w:t>https://breakingdefense.com/2019/07/taiwan-buys-lots-of-tanks-but-really-wants-new-f-16vs/</w:t>
      </w:r>
      <w:r>
        <w:t>)//GA</w:t>
      </w:r>
    </w:p>
    <w:p w14:paraId="272DF19D" w14:textId="77777777" w:rsidR="00703FA6" w:rsidRPr="008D1BC6" w:rsidRDefault="00703FA6" w:rsidP="00703FA6">
      <w:pPr>
        <w:rPr>
          <w:sz w:val="16"/>
        </w:rPr>
      </w:pPr>
      <w:r w:rsidRPr="008D1BC6">
        <w:rPr>
          <w:sz w:val="16"/>
        </w:rPr>
        <w:t xml:space="preserve">WASHINGTON: </w:t>
      </w:r>
      <w:r w:rsidRPr="00CC641A">
        <w:rPr>
          <w:rStyle w:val="StyleUnderline"/>
        </w:rPr>
        <w:t xml:space="preserve">China is </w:t>
      </w:r>
      <w:r w:rsidRPr="003077BD">
        <w:rPr>
          <w:rStyle w:val="Emphasis"/>
        </w:rPr>
        <w:t>demanding</w:t>
      </w:r>
      <w:r w:rsidRPr="00CC641A">
        <w:rPr>
          <w:rStyle w:val="StyleUnderline"/>
        </w:rPr>
        <w:t xml:space="preserve"> the US halt the proposed $2 billion sale</w:t>
      </w:r>
      <w:r w:rsidRPr="008D1BC6">
        <w:rPr>
          <w:sz w:val="16"/>
        </w:rPr>
        <w:t xml:space="preserve"> of Abrams tanks and Stinger missiles </w:t>
      </w:r>
      <w:r w:rsidRPr="00CC641A">
        <w:rPr>
          <w:rStyle w:val="StyleUnderline"/>
        </w:rPr>
        <w:t xml:space="preserve">to Taiwan while warning </w:t>
      </w:r>
      <w:r w:rsidRPr="003077BD">
        <w:rPr>
          <w:rStyle w:val="Emphasis"/>
        </w:rPr>
        <w:t>it will act to protect itself</w:t>
      </w:r>
      <w:r w:rsidRPr="008D1BC6">
        <w:rPr>
          <w:sz w:val="16"/>
        </w:rPr>
        <w:t xml:space="preserve">. On Tuesday, Chinese foreign ministry spokesman </w:t>
      </w:r>
      <w:r w:rsidRPr="003077BD">
        <w:rPr>
          <w:rStyle w:val="StyleUnderline"/>
        </w:rPr>
        <w:t>Geng</w:t>
      </w:r>
      <w:r w:rsidRPr="008D1BC6">
        <w:rPr>
          <w:sz w:val="16"/>
        </w:rPr>
        <w:t xml:space="preserve"> Shuang </w:t>
      </w:r>
      <w:r w:rsidRPr="003077BD">
        <w:rPr>
          <w:rStyle w:val="StyleUnderline"/>
        </w:rPr>
        <w:t>demanded the US should “immediately cancel” the deal with Taiwan, which Beijing considers a breakaway province, not an independent country</w:t>
      </w:r>
      <w:r w:rsidRPr="008D1BC6">
        <w:rPr>
          <w:sz w:val="16"/>
        </w:rPr>
        <w:t xml:space="preserve">. The 108 Abrams tanks and 250 Stinger ground-to-air missiles the Trump Administration has approved for sale to Taiwan are purely defensive acquisitions, but </w:t>
      </w:r>
      <w:r w:rsidRPr="003077BD">
        <w:rPr>
          <w:rStyle w:val="StyleUnderline"/>
        </w:rPr>
        <w:t>Taiwan, ever worried about Chinese desires to bring it back into the fold, has long had its hopes pinned on a more politically fraught deal with Washington: dozens of 4th generation F-16V fighters</w:t>
      </w:r>
      <w:r w:rsidRPr="008D1BC6">
        <w:rPr>
          <w:sz w:val="16"/>
        </w:rPr>
        <w:t xml:space="preserve"> the Trump administration continues to debate whether to make a deal for. Shuang added that </w:t>
      </w:r>
      <w:r w:rsidRPr="00177475">
        <w:rPr>
          <w:rStyle w:val="Emphasis"/>
        </w:rPr>
        <w:t>the proposed deal is a deliberate “crude interference” in Chinese internal affairs that takes aim at Chinese sovereignty</w:t>
      </w:r>
      <w:r w:rsidRPr="008D1BC6">
        <w:rPr>
          <w:sz w:val="16"/>
        </w:rPr>
        <w:t>. “</w:t>
      </w:r>
      <w:r w:rsidRPr="00177475">
        <w:rPr>
          <w:rStyle w:val="Emphasis"/>
        </w:rPr>
        <w:t>China urges the US to immediately cancel the planned arms sale</w:t>
      </w:r>
      <w:r w:rsidRPr="008D1BC6">
        <w:rPr>
          <w:sz w:val="16"/>
        </w:rPr>
        <w:t xml:space="preserve"> and stop military relations with Taipei to avoid damaging Sino-US relations and harming peace and stability in the Taiwan Strait,” he added. The latest proposed arms transfer between the US and Taiwan, which still needs to be approved by Congress, includes 108 M1A2T Abrams tanks, 250 Stinger anti-aircraft missiles and related equipment, all for a price of $2.2 billion. Monday’s announcement comes amid ongoing discussions between Washington and Beijing over the trade war the two are waging and just days before Taiwan’s president, Tsai Ing-wen, prepares for a trip to North America, which has also angered the Chinese government. But a much bigger deal looms on the horizon. The </w:t>
      </w:r>
      <w:r w:rsidRPr="00FD3319">
        <w:rPr>
          <w:rStyle w:val="StyleUnderline"/>
        </w:rPr>
        <w:t>Taiwan government recently confirmed it sent a letter of request to Washington to buy 66 F-16V fighter jets from Lockheed Martin, which would give the small independent island a fleet of the most advanced 4th generation fighters in the world</w:t>
      </w:r>
      <w:r w:rsidRPr="008D1BC6">
        <w:rPr>
          <w:sz w:val="16"/>
        </w:rPr>
        <w:t xml:space="preserve">. If the deal goes through, it would be the first major aircraft sale to Taiwan since 1992, through there are serious doubts the Trump administration would sign off on the deal while it is involved in delicate trade negotiations with Beijing. There is also the question of what role the F-16s could play in any potential conflict with China. Facing off against China’s J-20 and J-31 5th generation fighters may be a daunting task, and </w:t>
      </w:r>
      <w:r w:rsidRPr="008D1BC6">
        <w:rPr>
          <w:rStyle w:val="StyleUnderline"/>
        </w:rPr>
        <w:t>the F-16s would likely be useful</w:t>
      </w:r>
      <w:r w:rsidRPr="008D1BC6">
        <w:rPr>
          <w:sz w:val="16"/>
        </w:rPr>
        <w:t xml:space="preserve"> “</w:t>
      </w:r>
      <w:r w:rsidRPr="008D1BC6">
        <w:rPr>
          <w:rStyle w:val="StyleUnderline"/>
        </w:rPr>
        <w:t>in less than all-out scenarios</w:t>
      </w:r>
      <w:r w:rsidRPr="008D1BC6">
        <w:rPr>
          <w:sz w:val="16"/>
        </w:rPr>
        <w:t>, but probably highly vulnerable in an early, all-out missile strike and aerial bombardment,” said Scott Harold, associate director of the RAND Center for Asia Pacific Policy. “</w:t>
      </w:r>
      <w:r w:rsidRPr="008D1BC6">
        <w:rPr>
          <w:rStyle w:val="Emphasis"/>
        </w:rPr>
        <w:t>Beijing will kvetch about anything</w:t>
      </w:r>
      <w:r w:rsidRPr="008D1BC6">
        <w:rPr>
          <w:sz w:val="16"/>
        </w:rPr>
        <w:t>,” Harold added, “</w:t>
      </w:r>
      <w:r w:rsidRPr="008D1BC6">
        <w:rPr>
          <w:rStyle w:val="Emphasis"/>
        </w:rPr>
        <w:t>but would probably complain more about F-16Vs primarily because these would be a politically embarrassing sale for Beijing</w:t>
      </w:r>
      <w:r w:rsidRPr="008D1BC6">
        <w:rPr>
          <w:sz w:val="16"/>
        </w:rPr>
        <w:t>.”</w:t>
      </w:r>
    </w:p>
    <w:p w14:paraId="289AD7D9" w14:textId="77777777" w:rsidR="00703FA6" w:rsidRDefault="00703FA6" w:rsidP="00703FA6"/>
    <w:p w14:paraId="57576211" w14:textId="77777777" w:rsidR="00703FA6" w:rsidRDefault="00703FA6" w:rsidP="00703FA6">
      <w:pPr>
        <w:pStyle w:val="Heading4"/>
      </w:pPr>
      <w:r>
        <w:t xml:space="preserve">China will backlash </w:t>
      </w:r>
      <w:r w:rsidRPr="004D5F76">
        <w:rPr>
          <w:u w:val="single"/>
        </w:rPr>
        <w:t>hard</w:t>
      </w:r>
      <w:r>
        <w:t xml:space="preserve"> to the sale---it crosses a redline.</w:t>
      </w:r>
    </w:p>
    <w:p w14:paraId="4E5A15E5" w14:textId="77777777" w:rsidR="00703FA6" w:rsidRDefault="00703FA6" w:rsidP="00703FA6">
      <w:r w:rsidRPr="009E2D57">
        <w:rPr>
          <w:rStyle w:val="Style13ptBold"/>
        </w:rPr>
        <w:t>Seligman</w:t>
      </w:r>
      <w:r>
        <w:t xml:space="preserve">, </w:t>
      </w:r>
      <w:r w:rsidRPr="00BE2EEC">
        <w:t>staff writer at Foreign Policy</w:t>
      </w:r>
      <w:r>
        <w:t xml:space="preserve">, </w:t>
      </w:r>
      <w:r w:rsidRPr="00EB69E0">
        <w:rPr>
          <w:rStyle w:val="Style13ptBold"/>
        </w:rPr>
        <w:t>7/3</w:t>
      </w:r>
      <w:r>
        <w:t>/</w:t>
      </w:r>
      <w:r w:rsidRPr="00EB69E0">
        <w:t>19</w:t>
      </w:r>
    </w:p>
    <w:p w14:paraId="7106C55C" w14:textId="77777777" w:rsidR="00703FA6" w:rsidRDefault="00703FA6" w:rsidP="00703FA6">
      <w:r>
        <w:t xml:space="preserve">(Laura, “Trump’s Fighter Jet Sale to Taiwan Advances Despite China’s Protests”, </w:t>
      </w:r>
      <w:r w:rsidRPr="00BE2EEC">
        <w:t>https://foreignpolicy.com/2019/07/03/trumps-fighter-jet-sale-to-taiwan-advances-despite-chinas-protests-f-16-lockheed-martin/</w:t>
      </w:r>
      <w:r>
        <w:t>)//GA</w:t>
      </w:r>
    </w:p>
    <w:p w14:paraId="2BCE4C17" w14:textId="77777777" w:rsidR="00703FA6" w:rsidRDefault="00703FA6" w:rsidP="00703FA6">
      <w:pPr>
        <w:rPr>
          <w:sz w:val="16"/>
        </w:rPr>
      </w:pPr>
      <w:r w:rsidRPr="00E433D9">
        <w:rPr>
          <w:sz w:val="16"/>
        </w:rPr>
        <w:t xml:space="preserve">The </w:t>
      </w:r>
      <w:r w:rsidRPr="0045231B">
        <w:rPr>
          <w:rStyle w:val="StyleUnderline"/>
        </w:rPr>
        <w:t>Trump</w:t>
      </w:r>
      <w:r w:rsidRPr="00E433D9">
        <w:rPr>
          <w:sz w:val="16"/>
        </w:rPr>
        <w:t xml:space="preserve"> administration</w:t>
      </w:r>
      <w:r w:rsidRPr="0045231B">
        <w:rPr>
          <w:rStyle w:val="StyleUnderline"/>
        </w:rPr>
        <w:t>’s</w:t>
      </w:r>
      <w:r w:rsidRPr="00E433D9">
        <w:rPr>
          <w:sz w:val="16"/>
        </w:rPr>
        <w:t xml:space="preserve"> </w:t>
      </w:r>
      <w:r w:rsidRPr="0045231B">
        <w:rPr>
          <w:rStyle w:val="StyleUnderline"/>
        </w:rPr>
        <w:t xml:space="preserve">plan to sell </w:t>
      </w:r>
      <w:r w:rsidRPr="00E433D9">
        <w:rPr>
          <w:sz w:val="16"/>
        </w:rPr>
        <w:t xml:space="preserve">more than 60 </w:t>
      </w:r>
      <w:r w:rsidRPr="0045231B">
        <w:rPr>
          <w:rStyle w:val="StyleUnderline"/>
        </w:rPr>
        <w:t>new F-16 fighter jets to Taiwan is now moving forward</w:t>
      </w:r>
      <w:r w:rsidRPr="00E433D9">
        <w:rPr>
          <w:sz w:val="16"/>
        </w:rPr>
        <w:t xml:space="preserve"> after longer-than-anticipated negotiations, paving the way for a deal </w:t>
      </w:r>
      <w:r w:rsidRPr="0045231B">
        <w:rPr>
          <w:rStyle w:val="Emphasis"/>
        </w:rPr>
        <w:t>that is sure to prompt fresh protests from China</w:t>
      </w:r>
      <w:r w:rsidRPr="00E433D9">
        <w:rPr>
          <w:sz w:val="16"/>
        </w:rPr>
        <w:t xml:space="preserve"> only </w:t>
      </w:r>
      <w:r w:rsidRPr="0045231B">
        <w:rPr>
          <w:rStyle w:val="StyleUnderline"/>
        </w:rPr>
        <w:t>days after Washington and Beijing agreed to restart trade talks</w:t>
      </w:r>
      <w:r w:rsidRPr="00E433D9">
        <w:rPr>
          <w:sz w:val="16"/>
        </w:rPr>
        <w:t xml:space="preserve">. Taiwan formally submitted a request for 66 “Block 70” F-16 jets, the newest version of Lockheed Martin’s legacy fighter, earlier this year, but the deal took longer than expected to hammer out due to negotiations over price and configuration of the aircraft, two officials told Foreign Policy. The goal is to move the sale to the next step by the August congressional recess, according to one administration official. However, it is not yet a done deal. The </w:t>
      </w:r>
      <w:r w:rsidRPr="00461AC9">
        <w:rPr>
          <w:rStyle w:val="StyleUnderline"/>
        </w:rPr>
        <w:t>request must be converted into a formal proposal by the Defense and State Departments, and then formally notified to Congress</w:t>
      </w:r>
      <w:r w:rsidRPr="00E433D9">
        <w:rPr>
          <w:sz w:val="16"/>
        </w:rPr>
        <w:t xml:space="preserve">. Lawmakers would then have 30 days to block the sale. Taiwan already has roughly 140 older “Block 20” F-16 jets that are currently being upgraded to the newest standard. However, </w:t>
      </w:r>
      <w:r w:rsidRPr="00A058EB">
        <w:rPr>
          <w:rStyle w:val="Emphasis"/>
        </w:rPr>
        <w:t>China has long said the U.S. selling new F-16s to Taiwan would be a red line</w:t>
      </w:r>
      <w:r w:rsidRPr="00E433D9">
        <w:rPr>
          <w:sz w:val="16"/>
        </w:rPr>
        <w:t>. “</w:t>
      </w:r>
      <w:r w:rsidRPr="00605B7B">
        <w:rPr>
          <w:rStyle w:val="Emphasis"/>
        </w:rPr>
        <w:t>China’s position to firmly oppose arms sales to Taiwan is consistent and clear</w:t>
      </w:r>
      <w:r w:rsidRPr="00E433D9">
        <w:rPr>
          <w:sz w:val="16"/>
        </w:rPr>
        <w:t>,” Chinese Foreign Ministry spokesman Geng Shuang said in March, after reports emerged that U.S. President Donald Trump’s administration had given tacit approval for the sale. “</w:t>
      </w:r>
      <w:r w:rsidRPr="00493EE1">
        <w:rPr>
          <w:rStyle w:val="StyleUnderline"/>
        </w:rPr>
        <w:t>We have made stern representations to the U.S.</w:t>
      </w:r>
      <w:r w:rsidRPr="00E433D9">
        <w:rPr>
          <w:sz w:val="16"/>
        </w:rPr>
        <w:t xml:space="preserve"> </w:t>
      </w:r>
      <w:r w:rsidRPr="00493EE1">
        <w:rPr>
          <w:rStyle w:val="StyleUnderline"/>
        </w:rPr>
        <w:t xml:space="preserve">We have urged the U.S. to fully recognize the sensitivity of this issue and </w:t>
      </w:r>
      <w:r w:rsidRPr="00493EE1">
        <w:rPr>
          <w:rStyle w:val="Emphasis"/>
        </w:rPr>
        <w:t>the harm it will cause</w:t>
      </w:r>
      <w:r w:rsidRPr="00E433D9">
        <w:rPr>
          <w:sz w:val="16"/>
        </w:rPr>
        <w:t xml:space="preserve">.” If the deal does indeed move ahead, </w:t>
      </w:r>
      <w:r w:rsidRPr="00E433D9">
        <w:rPr>
          <w:rStyle w:val="StyleUnderline"/>
        </w:rPr>
        <w:t>it is sure to anger Beijing at a particularly delicate time for U.S.-China relations</w:t>
      </w:r>
      <w:r w:rsidRPr="00E433D9">
        <w:rPr>
          <w:sz w:val="16"/>
        </w:rPr>
        <w:t xml:space="preserve">. The two nations recently agreed to resume trade talks amid a wide-ranging trade dispute that has roiled global markets. The agreement came as Trump continued to ease restrictions on China, reportedly removing eight companies from the Commerce Department’s blacklist and taking steps to allow telecommunications giant Huawei to purchase U.S. technology But </w:t>
      </w:r>
      <w:r w:rsidRPr="00E433D9">
        <w:rPr>
          <w:rStyle w:val="StyleUnderline"/>
        </w:rPr>
        <w:t>the pause in tensions may be only temporary</w:t>
      </w:r>
      <w:r w:rsidRPr="00E433D9">
        <w:rPr>
          <w:sz w:val="16"/>
        </w:rPr>
        <w:t xml:space="preserve">. The United States still has many concerns about China’s subversive economic practices, stealing of U.S. technology, ongoing military buildup, and island-building campaign in the South China Sea. </w:t>
      </w:r>
      <w:r w:rsidRPr="00E433D9">
        <w:rPr>
          <w:rStyle w:val="StyleUnderline"/>
        </w:rPr>
        <w:t>Taiwan has long been a flash point for China</w:t>
      </w:r>
      <w:r w:rsidRPr="00E433D9">
        <w:rPr>
          <w:sz w:val="16"/>
        </w:rPr>
        <w:t xml:space="preserve">, which does not recognize the island as an independent nation. Beijing has opposed any attempt by Taiwan to declare independence since 1949, when the two split after Mao Zedong’s Communists won China’s civil war. The United States does not recognize Taiwan, but the Taiwan Relations Act obligates the U.S. government to help the island nation maintain self-defense capabilities. The United States has long sold weapons to Taiwan. The Trump administration recently proposed a separate arms sale to Taipei, including more than $2 billion worth of Abrams tanks, portable antitank missile systems, and other military equipment. If approved, the sale would mark one of the largest to Taiwan in recent years by the United States. But </w:t>
      </w:r>
      <w:r w:rsidRPr="00E433D9">
        <w:rPr>
          <w:rStyle w:val="Emphasis"/>
        </w:rPr>
        <w:t>the new F-16 sale</w:t>
      </w:r>
      <w:r w:rsidRPr="00E433D9">
        <w:rPr>
          <w:rStyle w:val="StyleUnderline"/>
        </w:rPr>
        <w:t xml:space="preserve">, which would be valued at a much higher price point, </w:t>
      </w:r>
      <w:r w:rsidRPr="00E433D9">
        <w:rPr>
          <w:rStyle w:val="Emphasis"/>
        </w:rPr>
        <w:t>would be significantly more provocative</w:t>
      </w:r>
      <w:r w:rsidRPr="00E433D9">
        <w:rPr>
          <w:sz w:val="16"/>
        </w:rPr>
        <w:t xml:space="preserve">. Previous </w:t>
      </w:r>
      <w:r w:rsidRPr="00E433D9">
        <w:rPr>
          <w:rStyle w:val="StyleUnderline"/>
        </w:rPr>
        <w:t>administrations</w:t>
      </w:r>
      <w:r w:rsidRPr="00E433D9">
        <w:rPr>
          <w:sz w:val="16"/>
        </w:rPr>
        <w:t xml:space="preserve">, including former Presidents George W. Bush and Barack Obama, </w:t>
      </w:r>
      <w:r w:rsidRPr="00E433D9">
        <w:rPr>
          <w:rStyle w:val="StyleUnderline"/>
        </w:rPr>
        <w:t>rejected Taiwan’s request to buy new F-16s, likely so as not to provoke Beijing</w:t>
      </w:r>
      <w:r w:rsidRPr="00E433D9">
        <w:rPr>
          <w:sz w:val="16"/>
        </w:rPr>
        <w:t xml:space="preserve">. But the </w:t>
      </w:r>
      <w:r w:rsidRPr="00E433D9">
        <w:rPr>
          <w:rStyle w:val="Emphasis"/>
        </w:rPr>
        <w:t>Trump</w:t>
      </w:r>
      <w:r w:rsidRPr="00E433D9">
        <w:rPr>
          <w:sz w:val="16"/>
        </w:rPr>
        <w:t xml:space="preserve"> administration </w:t>
      </w:r>
      <w:r w:rsidRPr="00E433D9">
        <w:rPr>
          <w:rStyle w:val="StyleUnderline"/>
        </w:rPr>
        <w:t>has recently become more concerned that an attack by China on Taiwan might come sooner rather than later</w:t>
      </w:r>
      <w:r w:rsidRPr="00E433D9">
        <w:rPr>
          <w:sz w:val="16"/>
        </w:rPr>
        <w:t xml:space="preserve">. In January, Chinese President Xi Jinping warned that </w:t>
      </w:r>
      <w:r w:rsidRPr="00E433D9">
        <w:rPr>
          <w:rStyle w:val="StyleUnderline"/>
        </w:rPr>
        <w:t>any independence efforts by Taiwan could be met by armed force, implicitly threatening the United States if it tried to intervene</w:t>
      </w:r>
      <w:r w:rsidRPr="00E433D9">
        <w:rPr>
          <w:sz w:val="16"/>
        </w:rPr>
        <w:t xml:space="preserve">. “There is a consensus that’s almost bipartisan in Washington that it’s time to be a bit more assertive against China,” Richard Aboulafia, an analyst with the Teal Group, told Foreign Policy in March. “This is the part where </w:t>
      </w:r>
      <w:r w:rsidRPr="00E433D9">
        <w:rPr>
          <w:rStyle w:val="Emphasis"/>
        </w:rPr>
        <w:t>fighters are geopolitics with wings</w:t>
      </w:r>
      <w:r w:rsidRPr="00E433D9">
        <w:rPr>
          <w:sz w:val="16"/>
        </w:rPr>
        <w:t>.” A State Department official said: “As a matter of policy, we do not comment or confirm proposed defense sales until they are formally notified to Congress.”</w:t>
      </w:r>
    </w:p>
    <w:p w14:paraId="2449D6F7" w14:textId="77777777" w:rsidR="00703FA6" w:rsidRDefault="00703FA6" w:rsidP="00703FA6"/>
    <w:p w14:paraId="3FC87595" w14:textId="77777777" w:rsidR="00703FA6" w:rsidRDefault="00703FA6" w:rsidP="00703FA6">
      <w:pPr>
        <w:pStyle w:val="Heading4"/>
      </w:pPr>
      <w:r>
        <w:t>China perceives the sale as making them the enemy---guarantees a hostile reaction.</w:t>
      </w:r>
    </w:p>
    <w:p w14:paraId="0853A348" w14:textId="77777777" w:rsidR="00703FA6" w:rsidRDefault="00703FA6" w:rsidP="00703FA6">
      <w:r w:rsidRPr="00FB48B2">
        <w:rPr>
          <w:rStyle w:val="Style13ptBold"/>
        </w:rPr>
        <w:t>Haltiwanger</w:t>
      </w:r>
      <w:r>
        <w:t xml:space="preserve">, </w:t>
      </w:r>
      <w:r w:rsidRPr="00CA4D7D">
        <w:t>politics reporter at Business Insider</w:t>
      </w:r>
      <w:r>
        <w:t>, B</w:t>
      </w:r>
      <w:r w:rsidRPr="00CA4D7D">
        <w:t>A in History from St. Mary's College of Maryland and an MSc in International Relations from the University of Glasgow</w:t>
      </w:r>
      <w:r>
        <w:t xml:space="preserve">, </w:t>
      </w:r>
      <w:r w:rsidRPr="00EB69E0">
        <w:rPr>
          <w:rStyle w:val="Style13ptBold"/>
        </w:rPr>
        <w:t>7/10</w:t>
      </w:r>
      <w:r>
        <w:t>/</w:t>
      </w:r>
      <w:r w:rsidRPr="00EB69E0">
        <w:t>19</w:t>
      </w:r>
    </w:p>
    <w:p w14:paraId="0BABC5F2" w14:textId="77777777" w:rsidR="00703FA6" w:rsidRDefault="00703FA6" w:rsidP="00703FA6">
      <w:r>
        <w:t xml:space="preserve">(John, “A top Chinese diplomat warns of 'disastrous' consequences of the US making China an enemy”, </w:t>
      </w:r>
      <w:r w:rsidRPr="00CA4D7D">
        <w:t>https://www.businessinsider.com/top-chinese-diplomat-us-be-stupid-make-china-an-enemy-2019-7</w:t>
      </w:r>
      <w:r>
        <w:t>)//GA</w:t>
      </w:r>
    </w:p>
    <w:p w14:paraId="57D57EA6" w14:textId="77777777" w:rsidR="00703FA6" w:rsidRPr="00A72F73" w:rsidRDefault="00703FA6" w:rsidP="00703FA6">
      <w:pPr>
        <w:rPr>
          <w:sz w:val="16"/>
        </w:rPr>
      </w:pPr>
      <w:r w:rsidRPr="00A72F73">
        <w:rPr>
          <w:sz w:val="16"/>
        </w:rPr>
        <w:t xml:space="preserve">A top </w:t>
      </w:r>
      <w:r w:rsidRPr="005B0AF6">
        <w:rPr>
          <w:rStyle w:val="StyleUnderline"/>
        </w:rPr>
        <w:t>Chinese diplomat</w:t>
      </w:r>
      <w:r w:rsidRPr="00A72F73">
        <w:rPr>
          <w:sz w:val="16"/>
        </w:rPr>
        <w:t xml:space="preserve"> on Monday </w:t>
      </w:r>
      <w:r w:rsidRPr="005B0AF6">
        <w:rPr>
          <w:rStyle w:val="StyleUnderline"/>
        </w:rPr>
        <w:t>warned the US it would be</w:t>
      </w:r>
      <w:r w:rsidRPr="00A72F73">
        <w:rPr>
          <w:sz w:val="16"/>
        </w:rPr>
        <w:t xml:space="preserve"> "</w:t>
      </w:r>
      <w:r w:rsidRPr="00A72F73">
        <w:rPr>
          <w:strike/>
          <w:sz w:val="16"/>
        </w:rPr>
        <w:t>stupid</w:t>
      </w:r>
      <w:r w:rsidRPr="00A72F73">
        <w:rPr>
          <w:sz w:val="16"/>
        </w:rPr>
        <w:t>” [</w:t>
      </w:r>
      <w:r w:rsidRPr="005B0AF6">
        <w:rPr>
          <w:rStyle w:val="StyleUnderline"/>
        </w:rPr>
        <w:t>incorrect</w:t>
      </w:r>
      <w:r w:rsidRPr="00A72F73">
        <w:rPr>
          <w:sz w:val="16"/>
        </w:rPr>
        <w:t xml:space="preserve">] </w:t>
      </w:r>
      <w:r w:rsidRPr="005B0AF6">
        <w:rPr>
          <w:rStyle w:val="StyleUnderline"/>
        </w:rPr>
        <w:t>to make China an enemy</w:t>
      </w:r>
      <w:r w:rsidRPr="00A72F73">
        <w:rPr>
          <w:sz w:val="16"/>
        </w:rPr>
        <w:t xml:space="preserve">, saying </w:t>
      </w:r>
      <w:r w:rsidRPr="005B0AF6">
        <w:rPr>
          <w:rStyle w:val="Emphasis"/>
        </w:rPr>
        <w:t>the consequences would be "disastrous."</w:t>
      </w:r>
      <w:r w:rsidRPr="00A72F73">
        <w:rPr>
          <w:sz w:val="16"/>
        </w:rPr>
        <w:t xml:space="preserve"> </w:t>
      </w:r>
      <w:r w:rsidRPr="00126DDF">
        <w:rPr>
          <w:rStyle w:val="StyleUnderline"/>
        </w:rPr>
        <w:t>Amid heightened tensions between Beijing and Washington</w:t>
      </w:r>
      <w:r w:rsidRPr="00A72F73">
        <w:rPr>
          <w:sz w:val="16"/>
        </w:rPr>
        <w:t xml:space="preserve"> linked to an ongoing trade war, Chinese Vice Foreign Minister Le Yucheng at the World Peace Forum in the Chinese capital said, "The economic imbalance, polarization between the rich and poor, the aging of infrastructure — all of those have their own causes, but it's not because of China. [</w:t>
      </w:r>
      <w:r w:rsidRPr="00B47F60">
        <w:rPr>
          <w:rStyle w:val="StyleUnderline"/>
        </w:rPr>
        <w:t>You</w:t>
      </w:r>
      <w:r w:rsidRPr="00A72F73">
        <w:rPr>
          <w:sz w:val="16"/>
        </w:rPr>
        <w:t xml:space="preserve">] </w:t>
      </w:r>
      <w:r w:rsidRPr="00B47F60">
        <w:rPr>
          <w:rStyle w:val="StyleUnderline"/>
        </w:rPr>
        <w:t>shouldn't see China as the scapegoat</w:t>
      </w:r>
      <w:r w:rsidRPr="00A72F73">
        <w:rPr>
          <w:sz w:val="16"/>
        </w:rPr>
        <w:t>." "</w:t>
      </w:r>
      <w:r w:rsidRPr="00B47F60">
        <w:rPr>
          <w:rStyle w:val="StyleUnderline"/>
        </w:rPr>
        <w:t>It's</w:t>
      </w:r>
      <w:r w:rsidRPr="00A72F73">
        <w:rPr>
          <w:sz w:val="16"/>
        </w:rPr>
        <w:t xml:space="preserve"> </w:t>
      </w:r>
      <w:r w:rsidRPr="00A72F73">
        <w:rPr>
          <w:strike/>
          <w:sz w:val="16"/>
        </w:rPr>
        <w:t>stupid</w:t>
      </w:r>
      <w:r w:rsidRPr="00A72F73">
        <w:rPr>
          <w:sz w:val="16"/>
        </w:rPr>
        <w:t xml:space="preserve"> [</w:t>
      </w:r>
      <w:r w:rsidRPr="00B47F60">
        <w:rPr>
          <w:rStyle w:val="StyleUnderline"/>
        </w:rPr>
        <w:t>incorrect</w:t>
      </w:r>
      <w:r w:rsidRPr="00A72F73">
        <w:rPr>
          <w:sz w:val="16"/>
        </w:rPr>
        <w:t xml:space="preserve">] </w:t>
      </w:r>
      <w:r w:rsidRPr="00B47F60">
        <w:rPr>
          <w:rStyle w:val="StyleUnderline"/>
        </w:rPr>
        <w:t>to see China as</w:t>
      </w:r>
      <w:r w:rsidRPr="00A72F73">
        <w:rPr>
          <w:sz w:val="16"/>
        </w:rPr>
        <w:t xml:space="preserve"> [</w:t>
      </w:r>
      <w:r w:rsidRPr="00B47F60">
        <w:rPr>
          <w:rStyle w:val="StyleUnderline"/>
        </w:rPr>
        <w:t>an</w:t>
      </w:r>
      <w:r w:rsidRPr="00A72F73">
        <w:rPr>
          <w:sz w:val="16"/>
        </w:rPr>
        <w:t xml:space="preserve">] </w:t>
      </w:r>
      <w:r w:rsidRPr="00B47F60">
        <w:rPr>
          <w:rStyle w:val="StyleUnderline"/>
        </w:rPr>
        <w:t>enemy</w:t>
      </w:r>
      <w:r w:rsidRPr="00A72F73">
        <w:rPr>
          <w:sz w:val="16"/>
        </w:rPr>
        <w:t xml:space="preserve">, </w:t>
      </w:r>
      <w:r w:rsidRPr="00B47F60">
        <w:rPr>
          <w:rStyle w:val="StyleUnderline"/>
        </w:rPr>
        <w:t xml:space="preserve">and there will be </w:t>
      </w:r>
      <w:r w:rsidRPr="00B47F60">
        <w:rPr>
          <w:rStyle w:val="Emphasis"/>
        </w:rPr>
        <w:t>disastrous consequences</w:t>
      </w:r>
      <w:r w:rsidRPr="00B47F60">
        <w:rPr>
          <w:rStyle w:val="StyleUnderline"/>
        </w:rPr>
        <w:t xml:space="preserve"> to do so</w:t>
      </w:r>
      <w:r w:rsidRPr="00A72F73">
        <w:rPr>
          <w:sz w:val="16"/>
        </w:rPr>
        <w:t xml:space="preserve">," he added, according to CNN. </w:t>
      </w:r>
      <w:r w:rsidRPr="006933D6">
        <w:rPr>
          <w:rStyle w:val="Emphasis"/>
        </w:rPr>
        <w:t>This came as the Trump administration approved the sale of $2.2 billion worth of arms to Taiwan, enraging the Chinese government</w:t>
      </w:r>
      <w:r w:rsidRPr="00A72F73">
        <w:rPr>
          <w:sz w:val="16"/>
        </w:rPr>
        <w:t xml:space="preserve">. The Chinese Foreign Ministry spokesperson </w:t>
      </w:r>
      <w:r w:rsidRPr="004252B5">
        <w:rPr>
          <w:rStyle w:val="StyleUnderline"/>
        </w:rPr>
        <w:t>Geng</w:t>
      </w:r>
      <w:r w:rsidRPr="00A72F73">
        <w:rPr>
          <w:sz w:val="16"/>
        </w:rPr>
        <w:t xml:space="preserve"> Shuang </w:t>
      </w:r>
      <w:r w:rsidRPr="004252B5">
        <w:rPr>
          <w:rStyle w:val="StyleUnderline"/>
        </w:rPr>
        <w:t>said the sale</w:t>
      </w:r>
      <w:r w:rsidRPr="00A72F73">
        <w:rPr>
          <w:sz w:val="16"/>
        </w:rPr>
        <w:t xml:space="preserve"> "</w:t>
      </w:r>
      <w:r w:rsidRPr="004252B5">
        <w:rPr>
          <w:rStyle w:val="StyleUnderline"/>
        </w:rPr>
        <w:t>grossly interferes in China's internal affairs and undermines China's sovereignty and security interests</w:t>
      </w:r>
      <w:r w:rsidRPr="00A72F73">
        <w:rPr>
          <w:sz w:val="16"/>
        </w:rPr>
        <w:t xml:space="preserve">," the BBC reported, </w:t>
      </w:r>
      <w:r w:rsidRPr="004252B5">
        <w:rPr>
          <w:rStyle w:val="StyleUnderline"/>
        </w:rPr>
        <w:t>as the ministry called on the US to "immediately cancel" the transaction</w:t>
      </w:r>
      <w:r w:rsidRPr="00A72F73">
        <w:rPr>
          <w:sz w:val="16"/>
        </w:rPr>
        <w:t xml:space="preserve">. Taiwan occupies one of the most precarious positions in the world. Officially known as the Republic of China, </w:t>
      </w:r>
      <w:r w:rsidRPr="00A72F73">
        <w:rPr>
          <w:rStyle w:val="StyleUnderline"/>
        </w:rPr>
        <w:t>Taiwan is an island with roughly 23 million inhabitants off the southern coast of China</w:t>
      </w:r>
      <w:r w:rsidRPr="00A72F73">
        <w:rPr>
          <w:sz w:val="16"/>
        </w:rPr>
        <w:t xml:space="preserve">. Since 1949, Taiwan has governed itself independently, but the People's Republic of China (Beijing) views it as a breakaway province and has pledged to retake it — by force if it comes to that. The China-Taiwan feud is one of the most complex political situations worldwide, as only 17 countries recognize Taiwan's democratic government. The </w:t>
      </w:r>
      <w:r w:rsidRPr="00A72F73">
        <w:rPr>
          <w:rStyle w:val="StyleUnderline"/>
        </w:rPr>
        <w:t>United Nations has frozen Taiwan out and gives full diplomatic recognition to China, known as the People's Republic of China</w:t>
      </w:r>
      <w:r w:rsidRPr="00A72F73">
        <w:rPr>
          <w:sz w:val="16"/>
        </w:rPr>
        <w:t xml:space="preserve">. </w:t>
      </w:r>
      <w:r w:rsidRPr="00A72F73">
        <w:rPr>
          <w:rStyle w:val="Emphasis"/>
        </w:rPr>
        <w:t>The US</w:t>
      </w:r>
      <w:r w:rsidRPr="00A72F73">
        <w:rPr>
          <w:sz w:val="16"/>
        </w:rPr>
        <w:t xml:space="preserve"> does not have formal diplomatic ties with Taiwan and doesn't officially support its independence, but </w:t>
      </w:r>
      <w:r w:rsidRPr="00A72F73">
        <w:rPr>
          <w:rStyle w:val="Emphasis"/>
        </w:rPr>
        <w:t>is its main arms supplier and is bound to sell it arms for defense via a 1979 law</w:t>
      </w:r>
      <w:r w:rsidRPr="00A72F73">
        <w:rPr>
          <w:sz w:val="16"/>
        </w:rPr>
        <w:t>. In short, though the US is Taiwan's most crucial ally, Washington does not recognize it as a country.</w:t>
      </w:r>
    </w:p>
    <w:p w14:paraId="346886D0" w14:textId="77777777" w:rsidR="00703FA6" w:rsidRDefault="00703FA6" w:rsidP="00703FA6"/>
    <w:p w14:paraId="2908B19B" w14:textId="77777777" w:rsidR="00703FA6" w:rsidRPr="00437211" w:rsidRDefault="00703FA6" w:rsidP="00703FA6"/>
    <w:p w14:paraId="3BB16224" w14:textId="77777777" w:rsidR="00703FA6" w:rsidRDefault="00703FA6" w:rsidP="00703FA6">
      <w:pPr>
        <w:pStyle w:val="Heading3"/>
      </w:pPr>
      <w:r>
        <w:t>Uniq: Now Key/Bad Time</w:t>
      </w:r>
    </w:p>
    <w:p w14:paraId="1F0EDF4A" w14:textId="77777777" w:rsidR="00703FA6" w:rsidRPr="00437211" w:rsidRDefault="00703FA6" w:rsidP="00703FA6"/>
    <w:p w14:paraId="1898D60E" w14:textId="77777777" w:rsidR="00703FA6" w:rsidRPr="00447E37" w:rsidRDefault="00703FA6" w:rsidP="00703FA6">
      <w:pPr>
        <w:pStyle w:val="Heading4"/>
        <w:rPr>
          <w:rFonts w:cs="Arial"/>
        </w:rPr>
      </w:pPr>
      <w:r w:rsidRPr="00447E37">
        <w:rPr>
          <w:rFonts w:cs="Arial"/>
        </w:rPr>
        <w:t xml:space="preserve">F-16s are particularly pernicious – We haven’t sold them in two decades and now is a uniquely sensitive time to restart </w:t>
      </w:r>
    </w:p>
    <w:p w14:paraId="3A588518" w14:textId="77777777" w:rsidR="00703FA6" w:rsidRPr="00447E37" w:rsidRDefault="00703FA6" w:rsidP="00703FA6">
      <w:r w:rsidRPr="00447E37">
        <w:rPr>
          <w:rStyle w:val="Style13ptBold"/>
        </w:rPr>
        <w:t>Rapoza 4/1</w:t>
      </w:r>
      <w:r w:rsidRPr="00447E37">
        <w:t xml:space="preserve"> </w:t>
      </w:r>
      <w:r w:rsidRPr="00447E37">
        <w:rPr>
          <w:sz w:val="16"/>
          <w:szCs w:val="16"/>
        </w:rPr>
        <w:t>(Kenneth Rapoza – Veteran reporter with 17 years of experience specializing in emerging markets like China, Russia, and India. &lt;MKIM&gt; “Taiwan Just Became A Huge Variable In The China Trade War”. 4/1/19. DOA: 7/5/19. https://www.forbes.com/sites/kenrapoza/2019/04/01/taiwan-just-became-a-huge-variable-in-china-trade-war/#6c3441805948)</w:t>
      </w:r>
    </w:p>
    <w:p w14:paraId="70F6B16C" w14:textId="77777777" w:rsidR="00703FA6" w:rsidRPr="00447E37" w:rsidRDefault="00703FA6" w:rsidP="00703FA6">
      <w:pPr>
        <w:rPr>
          <w:sz w:val="16"/>
          <w:szCs w:val="16"/>
        </w:rPr>
      </w:pPr>
      <w:r w:rsidRPr="00447E37">
        <w:rPr>
          <w:b/>
          <w:bCs/>
          <w:u w:val="single"/>
        </w:rPr>
        <w:t xml:space="preserve">Washington knows how to </w:t>
      </w:r>
      <w:r w:rsidRPr="00447E37">
        <w:rPr>
          <w:sz w:val="16"/>
          <w:szCs w:val="16"/>
        </w:rPr>
        <w:t xml:space="preserve">do one thing well: </w:t>
      </w:r>
      <w:r w:rsidRPr="00447E37">
        <w:rPr>
          <w:b/>
          <w:bCs/>
          <w:u w:val="single"/>
        </w:rPr>
        <w:t>pick a fight</w:t>
      </w:r>
      <w:r w:rsidRPr="00447E37">
        <w:rPr>
          <w:sz w:val="16"/>
          <w:szCs w:val="16"/>
        </w:rPr>
        <w:t xml:space="preserve">. Potential sales of </w:t>
      </w:r>
      <w:r w:rsidRPr="00447E37">
        <w:rPr>
          <w:b/>
          <w:bCs/>
          <w:u w:val="single"/>
        </w:rPr>
        <w:t xml:space="preserve">F-16 fighter jets </w:t>
      </w:r>
      <w:r w:rsidRPr="00447E37">
        <w:rPr>
          <w:sz w:val="16"/>
          <w:szCs w:val="16"/>
        </w:rPr>
        <w:t xml:space="preserve">and M-1 Abrams tanks </w:t>
      </w:r>
      <w:r w:rsidRPr="00447E37">
        <w:rPr>
          <w:b/>
          <w:bCs/>
          <w:u w:val="single"/>
        </w:rPr>
        <w:t xml:space="preserve">to Taiwan is </w:t>
      </w:r>
      <w:r w:rsidRPr="00447E37">
        <w:rPr>
          <w:sz w:val="16"/>
          <w:szCs w:val="16"/>
        </w:rPr>
        <w:t xml:space="preserve">a </w:t>
      </w:r>
      <w:r w:rsidRPr="00447E37">
        <w:rPr>
          <w:b/>
          <w:bCs/>
          <w:u w:val="single"/>
        </w:rPr>
        <w:t xml:space="preserve">sure </w:t>
      </w:r>
      <w:r w:rsidRPr="00447E37">
        <w:rPr>
          <w:sz w:val="16"/>
          <w:szCs w:val="16"/>
        </w:rPr>
        <w:t xml:space="preserve">fire way </w:t>
      </w:r>
      <w:r w:rsidRPr="00447E37">
        <w:rPr>
          <w:b/>
          <w:bCs/>
          <w:u w:val="single"/>
        </w:rPr>
        <w:t xml:space="preserve">to </w:t>
      </w:r>
      <w:r w:rsidRPr="00447E37">
        <w:rPr>
          <w:b/>
          <w:u w:val="single"/>
        </w:rPr>
        <w:t>tick off Xi</w:t>
      </w:r>
      <w:r w:rsidRPr="00447E37">
        <w:rPr>
          <w:b/>
          <w:bCs/>
          <w:u w:val="single"/>
        </w:rPr>
        <w:t xml:space="preserve"> Jinping</w:t>
      </w:r>
      <w:r w:rsidRPr="00447E37">
        <w:rPr>
          <w:sz w:val="16"/>
          <w:szCs w:val="16"/>
        </w:rPr>
        <w:t xml:space="preserve">, the Chinese president with whom Donald Trump is trying to sign a “great trade deal” as early as this month. Following another Steve Mnuchin/Robert Lighthizer lackluster showing in Beijing last week, </w:t>
      </w:r>
      <w:r w:rsidRPr="00447E37">
        <w:rPr>
          <w:b/>
          <w:bCs/>
          <w:u w:val="single"/>
        </w:rPr>
        <w:t xml:space="preserve">all bets are off that China and the U.S. sign anything </w:t>
      </w:r>
      <w:r w:rsidRPr="00447E37">
        <w:rPr>
          <w:sz w:val="16"/>
          <w:szCs w:val="16"/>
        </w:rPr>
        <w:t xml:space="preserve">should the two presidents meet later this month as discussed. </w:t>
      </w:r>
      <w:r w:rsidRPr="00447E37">
        <w:rPr>
          <w:b/>
          <w:u w:val="single"/>
        </w:rPr>
        <w:t>Taiwan is a new sticking point</w:t>
      </w:r>
      <w:r w:rsidRPr="00447E37">
        <w:rPr>
          <w:sz w:val="16"/>
          <w:szCs w:val="16"/>
        </w:rPr>
        <w:t xml:space="preserve">. </w:t>
      </w:r>
      <w:r w:rsidRPr="00447E37">
        <w:rPr>
          <w:b/>
          <w:bCs/>
          <w:u w:val="single"/>
        </w:rPr>
        <w:t xml:space="preserve">The U.S. hasn’t sold fighter jets to Taiwan </w:t>
      </w:r>
      <w:r w:rsidRPr="00447E37">
        <w:rPr>
          <w:b/>
          <w:u w:val="single"/>
        </w:rPr>
        <w:t>since 1992</w:t>
      </w:r>
      <w:r w:rsidRPr="00447E37">
        <w:rPr>
          <w:b/>
          <w:bCs/>
          <w:u w:val="single"/>
        </w:rPr>
        <w:t xml:space="preserve"> </w:t>
      </w:r>
      <w:r w:rsidRPr="00447E37">
        <w:rPr>
          <w:sz w:val="16"/>
          <w:szCs w:val="16"/>
        </w:rPr>
        <w:t xml:space="preserve">in an effort to appease China, which sees Taiwan as a breakaway province designed to sow political discord between Beijing and the West. </w:t>
      </w:r>
      <w:r w:rsidRPr="00447E37">
        <w:rPr>
          <w:b/>
          <w:bCs/>
          <w:u w:val="single"/>
        </w:rPr>
        <w:t xml:space="preserve">Last week, </w:t>
      </w:r>
      <w:r w:rsidRPr="00447E37">
        <w:rPr>
          <w:sz w:val="16"/>
          <w:szCs w:val="16"/>
        </w:rPr>
        <w:t xml:space="preserve">the </w:t>
      </w:r>
      <w:r w:rsidRPr="00447E37">
        <w:rPr>
          <w:b/>
          <w:bCs/>
          <w:u w:val="single"/>
        </w:rPr>
        <w:t xml:space="preserve">Trump </w:t>
      </w:r>
      <w:r w:rsidRPr="00447E37">
        <w:rPr>
          <w:sz w:val="16"/>
          <w:szCs w:val="16"/>
        </w:rPr>
        <w:t xml:space="preserve">administration </w:t>
      </w:r>
      <w:r w:rsidRPr="00447E37">
        <w:rPr>
          <w:b/>
          <w:bCs/>
          <w:u w:val="single"/>
        </w:rPr>
        <w:t xml:space="preserve">responded to the Taiwanese president’s request for </w:t>
      </w:r>
      <w:r w:rsidRPr="00447E37">
        <w:rPr>
          <w:sz w:val="16"/>
          <w:szCs w:val="16"/>
        </w:rPr>
        <w:t xml:space="preserve">some of </w:t>
      </w:r>
      <w:r w:rsidRPr="00447E37">
        <w:rPr>
          <w:b/>
          <w:bCs/>
          <w:u w:val="single"/>
        </w:rPr>
        <w:t>the biggest weapons made in the U.S., saying he was fine with the order.</w:t>
      </w:r>
      <w:r w:rsidRPr="00447E37">
        <w:rPr>
          <w:sz w:val="16"/>
          <w:szCs w:val="16"/>
        </w:rPr>
        <w:t xml:space="preserve"> The formal request still needs congressional approval. Beijing will lobby hard against it before Trump and Xi meet. No meeting date has been set. </w:t>
      </w:r>
      <w:r w:rsidRPr="00447E37">
        <w:rPr>
          <w:b/>
          <w:bCs/>
          <w:u w:val="single"/>
        </w:rPr>
        <w:t>Taiwan’s request is an unwelcome risk for ongoing U.S. China talks</w:t>
      </w:r>
      <w:r w:rsidRPr="00447E37">
        <w:rPr>
          <w:sz w:val="16"/>
          <w:szCs w:val="16"/>
        </w:rPr>
        <w:t xml:space="preserve">, says Chris Rogers, a senior analyst for Panjiva, the trade research division of S&amp;P Global Market Intelligence. Taiwan’s president Tsai Ing-wen seems willing to ruffle feathers and challenge Trump, asking for </w:t>
      </w:r>
      <w:r w:rsidRPr="00447E37">
        <w:rPr>
          <w:b/>
          <w:bCs/>
          <w:u w:val="single"/>
        </w:rPr>
        <w:t>the F-16</w:t>
      </w:r>
      <w:r w:rsidRPr="00447E37">
        <w:rPr>
          <w:sz w:val="16"/>
          <w:szCs w:val="16"/>
        </w:rPr>
        <w:t xml:space="preserve"> and the M-1 tank in order to “</w:t>
      </w:r>
      <w:r w:rsidRPr="00447E37">
        <w:rPr>
          <w:b/>
          <w:bCs/>
          <w:u w:val="single"/>
        </w:rPr>
        <w:t>show the world the U.S. is committed to Taiwan’s defense</w:t>
      </w:r>
      <w:r w:rsidRPr="00447E37">
        <w:rPr>
          <w:sz w:val="16"/>
          <w:szCs w:val="16"/>
        </w:rPr>
        <w:t>,” Reuters reports. “</w:t>
      </w:r>
      <w:r w:rsidRPr="00447E37">
        <w:rPr>
          <w:b/>
          <w:bCs/>
          <w:u w:val="single"/>
        </w:rPr>
        <w:t>Should the U.S. approve</w:t>
      </w:r>
      <w:r w:rsidRPr="00447E37">
        <w:rPr>
          <w:sz w:val="16"/>
          <w:szCs w:val="16"/>
        </w:rPr>
        <w:t xml:space="preserve"> the </w:t>
      </w:r>
      <w:r w:rsidRPr="00447E37">
        <w:rPr>
          <w:b/>
          <w:bCs/>
          <w:u w:val="single"/>
        </w:rPr>
        <w:t>orders it would</w:t>
      </w:r>
      <w:r w:rsidRPr="00447E37">
        <w:rPr>
          <w:sz w:val="16"/>
          <w:szCs w:val="16"/>
        </w:rPr>
        <w:t xml:space="preserve"> ... </w:t>
      </w:r>
      <w:r w:rsidRPr="00447E37">
        <w:rPr>
          <w:b/>
          <w:u w:val="single"/>
        </w:rPr>
        <w:t>jeopardize relations</w:t>
      </w:r>
      <w:r w:rsidRPr="00447E37">
        <w:rPr>
          <w:b/>
          <w:bCs/>
          <w:u w:val="single"/>
        </w:rPr>
        <w:t xml:space="preserve"> between the U.S. and China</w:t>
      </w:r>
      <w:r w:rsidRPr="00447E37">
        <w:rPr>
          <w:sz w:val="16"/>
          <w:szCs w:val="16"/>
        </w:rPr>
        <w:t xml:space="preserve"> </w:t>
      </w:r>
      <w:r w:rsidRPr="00447E37">
        <w:rPr>
          <w:b/>
          <w:bCs/>
          <w:u w:val="single"/>
        </w:rPr>
        <w:t>just as trade talks</w:t>
      </w:r>
      <w:r w:rsidRPr="00447E37">
        <w:rPr>
          <w:sz w:val="16"/>
          <w:szCs w:val="16"/>
        </w:rPr>
        <w:t xml:space="preserve"> are due to </w:t>
      </w:r>
      <w:r w:rsidRPr="00447E37">
        <w:rPr>
          <w:b/>
          <w:bCs/>
          <w:u w:val="single"/>
        </w:rPr>
        <w:t>reach</w:t>
      </w:r>
      <w:r w:rsidRPr="00447E37">
        <w:rPr>
          <w:sz w:val="16"/>
          <w:szCs w:val="16"/>
        </w:rPr>
        <w:t xml:space="preserve"> a </w:t>
      </w:r>
      <w:r w:rsidRPr="00447E37">
        <w:rPr>
          <w:b/>
          <w:bCs/>
          <w:u w:val="single"/>
        </w:rPr>
        <w:t>conclusion</w:t>
      </w:r>
      <w:r w:rsidRPr="00447E37">
        <w:rPr>
          <w:sz w:val="16"/>
          <w:szCs w:val="16"/>
        </w:rPr>
        <w:t xml:space="preserve">,” Rogers says. Defense contractors will love this order. Those who would like to see the trade war end, won’t love it as much. Lockheed Martin builds the F-16V model that the Taiwan Air Force is after. The M-1 Abrams tank is built by General Dynamics Land Systems and is used in Iraq and Afghanistan. Panjiva analysis of official figures shows that order approvals fell 16.6% year over year in 2018 to $48.1 billion. That was the worst year for heavy defense equipment—namely aircraft—since at least 2015 and was 23.6% below the final year of the Obama administration. The new year has also opened slowly with just $9.2 billion of orders in the first three months of the year from $14.5 billion at the same time in 2018. Given President Trump’s prior focus on promoting the defense industry, there may be pressure to approve the orders and send them to Congress. Worth noting, Taiwan was the third-largest buyer of U.S. military systems, including vehicles and weapons, in 2018 and the ninth-largest buyer of aerospace equipment including jets and helicopters, according to Panjiva. Combined exports reached $436 million in 2018, up 18.5% year over year with aerospace accounted for 82.9%. For context, the tank order, which was first tried by Taiwan back in July 2018, would be worth $990 million, according to Jane’s Defense. </w:t>
      </w:r>
      <w:r w:rsidRPr="00447E37">
        <w:rPr>
          <w:b/>
          <w:u w:val="single"/>
        </w:rPr>
        <w:t>Even though China has seen U.S. weapons imported</w:t>
      </w:r>
      <w:r w:rsidRPr="00447E37">
        <w:rPr>
          <w:sz w:val="16"/>
          <w:szCs w:val="16"/>
        </w:rPr>
        <w:t xml:space="preserve"> into Taiwan </w:t>
      </w:r>
      <w:r w:rsidRPr="00447E37">
        <w:rPr>
          <w:b/>
          <w:u w:val="single"/>
        </w:rPr>
        <w:t>before</w:t>
      </w:r>
      <w:r w:rsidRPr="00447E37">
        <w:rPr>
          <w:sz w:val="16"/>
          <w:szCs w:val="16"/>
        </w:rPr>
        <w:t xml:space="preserve">, </w:t>
      </w:r>
      <w:r w:rsidRPr="00447E37">
        <w:rPr>
          <w:b/>
          <w:u w:val="single"/>
        </w:rPr>
        <w:t>this size of the order and its timing could be a huge deal breaker</w:t>
      </w:r>
      <w:r w:rsidRPr="00447E37">
        <w:rPr>
          <w:sz w:val="16"/>
          <w:szCs w:val="16"/>
        </w:rPr>
        <w:t xml:space="preserve"> for Trump. </w:t>
      </w:r>
      <w:r w:rsidRPr="00447E37">
        <w:rPr>
          <w:b/>
          <w:bCs/>
          <w:u w:val="single"/>
        </w:rPr>
        <w:t>China was ranked</w:t>
      </w:r>
      <w:r w:rsidRPr="00447E37">
        <w:rPr>
          <w:sz w:val="16"/>
          <w:szCs w:val="16"/>
        </w:rPr>
        <w:t xml:space="preserve"> as </w:t>
      </w:r>
      <w:r w:rsidRPr="00447E37">
        <w:rPr>
          <w:b/>
          <w:bCs/>
          <w:u w:val="single"/>
        </w:rPr>
        <w:t>the biggest security threat to the U.S.</w:t>
      </w:r>
      <w:r w:rsidRPr="00447E37">
        <w:rPr>
          <w:sz w:val="16"/>
          <w:szCs w:val="16"/>
        </w:rPr>
        <w:t xml:space="preserve"> </w:t>
      </w:r>
      <w:r w:rsidRPr="00447E37">
        <w:rPr>
          <w:b/>
          <w:bCs/>
          <w:u w:val="single"/>
        </w:rPr>
        <w:t>based on</w:t>
      </w:r>
      <w:r w:rsidRPr="00447E37">
        <w:rPr>
          <w:sz w:val="16"/>
          <w:szCs w:val="16"/>
        </w:rPr>
        <w:t xml:space="preserve"> January’s World </w:t>
      </w:r>
      <w:r w:rsidRPr="00447E37">
        <w:rPr>
          <w:b/>
          <w:bCs/>
          <w:u w:val="single"/>
        </w:rPr>
        <w:t>Threat Assessment published by the U.S. intelligence agencies.</w:t>
      </w:r>
      <w:r w:rsidRPr="00447E37">
        <w:rPr>
          <w:sz w:val="16"/>
          <w:szCs w:val="16"/>
        </w:rPr>
        <w:t xml:space="preserve"> </w:t>
      </w:r>
      <w:r w:rsidRPr="00447E37">
        <w:rPr>
          <w:b/>
          <w:bCs/>
          <w:u w:val="single"/>
        </w:rPr>
        <w:t>Trade wars are just part of the escalating crisis</w:t>
      </w:r>
      <w:r w:rsidRPr="00447E37">
        <w:rPr>
          <w:sz w:val="16"/>
          <w:szCs w:val="16"/>
        </w:rPr>
        <w:t xml:space="preserve"> between the two sides, </w:t>
      </w:r>
      <w:r w:rsidRPr="00447E37">
        <w:rPr>
          <w:b/>
          <w:bCs/>
          <w:u w:val="single"/>
        </w:rPr>
        <w:t>with the S</w:t>
      </w:r>
      <w:r w:rsidRPr="00447E37">
        <w:rPr>
          <w:sz w:val="16"/>
          <w:szCs w:val="16"/>
        </w:rPr>
        <w:t xml:space="preserve">outh </w:t>
      </w:r>
      <w:r w:rsidRPr="00447E37">
        <w:rPr>
          <w:b/>
          <w:bCs/>
          <w:u w:val="single"/>
        </w:rPr>
        <w:t>C</w:t>
      </w:r>
      <w:r w:rsidRPr="00447E37">
        <w:rPr>
          <w:sz w:val="16"/>
          <w:szCs w:val="16"/>
        </w:rPr>
        <w:t xml:space="preserve">hina </w:t>
      </w:r>
      <w:r w:rsidRPr="00447E37">
        <w:rPr>
          <w:b/>
          <w:bCs/>
          <w:u w:val="single"/>
        </w:rPr>
        <w:t>S</w:t>
      </w:r>
      <w:r w:rsidRPr="00447E37">
        <w:rPr>
          <w:sz w:val="16"/>
          <w:szCs w:val="16"/>
        </w:rPr>
        <w:t xml:space="preserve">ea </w:t>
      </w:r>
      <w:r w:rsidRPr="00447E37">
        <w:rPr>
          <w:b/>
          <w:bCs/>
          <w:u w:val="single"/>
        </w:rPr>
        <w:t>being the newest military flashpoint</w:t>
      </w:r>
      <w:r w:rsidRPr="00447E37">
        <w:rPr>
          <w:sz w:val="16"/>
          <w:szCs w:val="16"/>
        </w:rPr>
        <w:t xml:space="preserve">. </w:t>
      </w:r>
      <w:r w:rsidRPr="00447E37">
        <w:rPr>
          <w:b/>
          <w:bCs/>
          <w:u w:val="single"/>
        </w:rPr>
        <w:t xml:space="preserve">Taiwan was always a sleeping giant threatening to rattle China-U.S. relations, but sales of </w:t>
      </w:r>
      <w:r w:rsidRPr="00447E37">
        <w:rPr>
          <w:b/>
          <w:u w:val="single"/>
        </w:rPr>
        <w:t>F-16s put an unwelcome spotlight on Taiwan</w:t>
      </w:r>
      <w:r w:rsidRPr="00447E37">
        <w:rPr>
          <w:sz w:val="16"/>
          <w:szCs w:val="16"/>
        </w:rPr>
        <w:t xml:space="preserve">. Last Thursday, </w:t>
      </w:r>
      <w:r w:rsidRPr="00447E37">
        <w:rPr>
          <w:b/>
          <w:bCs/>
          <w:u w:val="single"/>
        </w:rPr>
        <w:t>China</w:t>
      </w:r>
      <w:r w:rsidRPr="00447E37">
        <w:rPr>
          <w:sz w:val="16"/>
          <w:szCs w:val="16"/>
        </w:rPr>
        <w:t>’s defense ministry spokesperson Wu Qian said China “</w:t>
      </w:r>
      <w:r w:rsidRPr="00447E37">
        <w:rPr>
          <w:b/>
          <w:bCs/>
          <w:u w:val="single"/>
        </w:rPr>
        <w:t>resolutely opposes” any weaponry sales</w:t>
      </w:r>
      <w:r w:rsidRPr="00447E37">
        <w:rPr>
          <w:sz w:val="16"/>
          <w:szCs w:val="16"/>
        </w:rPr>
        <w:t xml:space="preserve"> to Taiwan, adding that any words or </w:t>
      </w:r>
      <w:r w:rsidRPr="00447E37">
        <w:rPr>
          <w:b/>
          <w:bCs/>
          <w:u w:val="single"/>
        </w:rPr>
        <w:t>actions that undermine the one-China policy are “extremely dangerous</w:t>
      </w:r>
      <w:r w:rsidRPr="00447E37">
        <w:rPr>
          <w:sz w:val="16"/>
          <w:szCs w:val="16"/>
        </w:rPr>
        <w:t xml:space="preserve">,” Quartz magazine reported. </w:t>
      </w:r>
      <w:r w:rsidRPr="00447E37">
        <w:rPr>
          <w:b/>
          <w:bCs/>
          <w:u w:val="single"/>
        </w:rPr>
        <w:t xml:space="preserve">Foreign ministry spokesperson Geng Shuang </w:t>
      </w:r>
      <w:r w:rsidRPr="00447E37">
        <w:rPr>
          <w:sz w:val="16"/>
          <w:szCs w:val="16"/>
        </w:rPr>
        <w:t xml:space="preserve">also </w:t>
      </w:r>
      <w:r w:rsidRPr="00447E37">
        <w:rPr>
          <w:b/>
          <w:bCs/>
          <w:u w:val="single"/>
        </w:rPr>
        <w:t xml:space="preserve">reiterated </w:t>
      </w:r>
      <w:r w:rsidRPr="00447E37">
        <w:rPr>
          <w:sz w:val="16"/>
          <w:szCs w:val="16"/>
        </w:rPr>
        <w:t>Beijing’s insistence on peaceful ties between Taiwan, the U.S. and China. “</w:t>
      </w:r>
      <w:r w:rsidRPr="00447E37">
        <w:rPr>
          <w:b/>
          <w:bCs/>
          <w:u w:val="single"/>
        </w:rPr>
        <w:t xml:space="preserve">We urge the U.S. to fully realize the </w:t>
      </w:r>
      <w:r w:rsidRPr="00447E37">
        <w:rPr>
          <w:b/>
          <w:u w:val="single"/>
        </w:rPr>
        <w:t>high degree of sensitivity</w:t>
      </w:r>
      <w:r w:rsidRPr="00447E37">
        <w:rPr>
          <w:b/>
          <w:bCs/>
          <w:u w:val="single"/>
        </w:rPr>
        <w:t xml:space="preserve"> and </w:t>
      </w:r>
      <w:r w:rsidRPr="00447E37">
        <w:rPr>
          <w:b/>
          <w:u w:val="single"/>
        </w:rPr>
        <w:t>severe impact</w:t>
      </w:r>
      <w:r w:rsidRPr="00447E37">
        <w:rPr>
          <w:b/>
          <w:bCs/>
          <w:u w:val="single"/>
        </w:rPr>
        <w:t xml:space="preserve"> of this issue, honor its commitment to the one-China principle, and … </w:t>
      </w:r>
      <w:r w:rsidRPr="00447E37">
        <w:rPr>
          <w:b/>
          <w:u w:val="single"/>
        </w:rPr>
        <w:t>stop arms sales to Taiwan</w:t>
      </w:r>
      <w:r w:rsidRPr="00447E37">
        <w:rPr>
          <w:b/>
          <w:bCs/>
          <w:u w:val="single"/>
        </w:rPr>
        <w:t>.</w:t>
      </w:r>
      <w:r w:rsidRPr="00447E37">
        <w:rPr>
          <w:sz w:val="16"/>
          <w:szCs w:val="16"/>
        </w:rPr>
        <w:t xml:space="preserve">” </w:t>
      </w:r>
      <w:r w:rsidRPr="00447E37">
        <w:rPr>
          <w:b/>
          <w:bCs/>
          <w:u w:val="single"/>
        </w:rPr>
        <w:t xml:space="preserve">China’s Air Forced buzzed Taiwan </w:t>
      </w:r>
      <w:r w:rsidRPr="00447E37">
        <w:rPr>
          <w:sz w:val="16"/>
          <w:szCs w:val="16"/>
        </w:rPr>
        <w:t xml:space="preserve">on Sunday </w:t>
      </w:r>
      <w:r w:rsidRPr="00447E37">
        <w:rPr>
          <w:b/>
          <w:bCs/>
          <w:u w:val="single"/>
        </w:rPr>
        <w:t xml:space="preserve">by </w:t>
      </w:r>
      <w:r w:rsidRPr="00447E37">
        <w:rPr>
          <w:sz w:val="16"/>
          <w:szCs w:val="16"/>
        </w:rPr>
        <w:t xml:space="preserve">allegedly </w:t>
      </w:r>
      <w:r w:rsidRPr="00447E37">
        <w:rPr>
          <w:b/>
          <w:bCs/>
          <w:u w:val="single"/>
        </w:rPr>
        <w:t xml:space="preserve">flying across a no-fly zone </w:t>
      </w:r>
      <w:r w:rsidRPr="00447E37">
        <w:rPr>
          <w:sz w:val="16"/>
          <w:szCs w:val="16"/>
        </w:rPr>
        <w:t xml:space="preserve">for Beijing military in the Taiwan Strait. Taiwan scrambled fighter planes on Sunday morning to chase away two Chinese made J-11 Flanker B+ fighter jets. </w:t>
      </w:r>
      <w:r w:rsidRPr="00447E37">
        <w:rPr>
          <w:b/>
          <w:bCs/>
          <w:u w:val="single"/>
        </w:rPr>
        <w:t xml:space="preserve">Tsai </w:t>
      </w:r>
      <w:r w:rsidRPr="00447E37">
        <w:rPr>
          <w:sz w:val="16"/>
          <w:szCs w:val="16"/>
        </w:rPr>
        <w:t xml:space="preserve">and Xi are not on speaking terms. She </w:t>
      </w:r>
      <w:r w:rsidRPr="00447E37">
        <w:rPr>
          <w:b/>
          <w:bCs/>
          <w:u w:val="single"/>
        </w:rPr>
        <w:t xml:space="preserve">has refused to accept China’s goal to eventually absorb Taiwan, and </w:t>
      </w:r>
      <w:r w:rsidRPr="00447E37">
        <w:rPr>
          <w:sz w:val="16"/>
          <w:szCs w:val="16"/>
        </w:rPr>
        <w:t xml:space="preserve">the latest call for </w:t>
      </w:r>
      <w:r w:rsidRPr="00447E37">
        <w:rPr>
          <w:b/>
          <w:bCs/>
          <w:u w:val="single"/>
        </w:rPr>
        <w:t xml:space="preserve">U.S. war planes </w:t>
      </w:r>
      <w:r w:rsidRPr="00447E37">
        <w:rPr>
          <w:sz w:val="16"/>
          <w:szCs w:val="16"/>
        </w:rPr>
        <w:t xml:space="preserve">now </w:t>
      </w:r>
      <w:r w:rsidRPr="00447E37">
        <w:rPr>
          <w:b/>
          <w:bCs/>
          <w:u w:val="single"/>
        </w:rPr>
        <w:t>put</w:t>
      </w:r>
      <w:r w:rsidRPr="00447E37">
        <w:rPr>
          <w:sz w:val="16"/>
          <w:szCs w:val="16"/>
        </w:rPr>
        <w:t xml:space="preserve">s </w:t>
      </w:r>
      <w:r w:rsidRPr="00447E37">
        <w:rPr>
          <w:b/>
          <w:bCs/>
          <w:u w:val="single"/>
        </w:rPr>
        <w:t>Trump in the middle</w:t>
      </w:r>
      <w:r w:rsidRPr="00447E37">
        <w:rPr>
          <w:sz w:val="16"/>
          <w:szCs w:val="16"/>
        </w:rPr>
        <w:t xml:space="preserve">. Any </w:t>
      </w:r>
      <w:r w:rsidRPr="00447E37">
        <w:rPr>
          <w:b/>
          <w:bCs/>
          <w:u w:val="single"/>
        </w:rPr>
        <w:t xml:space="preserve">sale before a trade deal would be a huge stumbling block </w:t>
      </w:r>
      <w:r w:rsidRPr="00447E37">
        <w:rPr>
          <w:sz w:val="16"/>
          <w:szCs w:val="16"/>
        </w:rPr>
        <w:t xml:space="preserve">for Xi within the Communist Party back home, and any </w:t>
      </w:r>
      <w:r w:rsidRPr="00447E37">
        <w:rPr>
          <w:b/>
          <w:bCs/>
          <w:u w:val="single"/>
        </w:rPr>
        <w:t xml:space="preserve">sale </w:t>
      </w:r>
      <w:r w:rsidRPr="00447E37">
        <w:rPr>
          <w:sz w:val="16"/>
          <w:szCs w:val="16"/>
        </w:rPr>
        <w:t xml:space="preserve">to Taiwan </w:t>
      </w:r>
      <w:r w:rsidRPr="00447E37">
        <w:rPr>
          <w:b/>
          <w:bCs/>
          <w:u w:val="single"/>
        </w:rPr>
        <w:t>after a trade deal would be seen as a breach of trust</w:t>
      </w:r>
      <w:r w:rsidRPr="00447E37">
        <w:rPr>
          <w:sz w:val="16"/>
          <w:szCs w:val="16"/>
        </w:rPr>
        <w:t xml:space="preserve"> by Xi. If Washington is looking for “enforceable” trade action, they are unlikely to get it if Beijing doesn’t get an enforceable agreement on Taiwan. Taiwan could creep into trade talks, becoming a greater variable than the South China Sea issue ever was.</w:t>
      </w:r>
    </w:p>
    <w:p w14:paraId="2027455E" w14:textId="77777777" w:rsidR="00051CBD" w:rsidRDefault="00051CBD" w:rsidP="00051CBD">
      <w:pPr>
        <w:pStyle w:val="Heading3"/>
      </w:pPr>
      <w:r>
        <w:t>Internals: F-16s Symbolic</w:t>
      </w:r>
    </w:p>
    <w:p w14:paraId="1D9CEE68" w14:textId="77777777" w:rsidR="00051CBD" w:rsidRPr="00437211" w:rsidRDefault="00051CBD" w:rsidP="00051CBD"/>
    <w:p w14:paraId="2872DBA8" w14:textId="77777777" w:rsidR="00051CBD" w:rsidRPr="00447E37" w:rsidRDefault="00051CBD" w:rsidP="00051CBD">
      <w:pPr>
        <w:pStyle w:val="Heading4"/>
        <w:rPr>
          <w:rFonts w:cs="Arial"/>
        </w:rPr>
      </w:pPr>
      <w:r w:rsidRPr="00447E37">
        <w:rPr>
          <w:rFonts w:cs="Arial"/>
        </w:rPr>
        <w:t>Ending F-16 sales are key – They’re uniquely symbolic in their indication of US intentions</w:t>
      </w:r>
    </w:p>
    <w:p w14:paraId="596187A2" w14:textId="77777777" w:rsidR="00051CBD" w:rsidRPr="00447E37" w:rsidRDefault="00051CBD" w:rsidP="00051CBD">
      <w:pPr>
        <w:rPr>
          <w:sz w:val="16"/>
          <w:szCs w:val="16"/>
        </w:rPr>
      </w:pPr>
      <w:r w:rsidRPr="00447E37">
        <w:rPr>
          <w:rStyle w:val="Style13ptBold"/>
        </w:rPr>
        <w:t>Jackson 15</w:t>
      </w:r>
      <w:r w:rsidRPr="00447E37">
        <w:t xml:space="preserve"> </w:t>
      </w:r>
      <w:r w:rsidRPr="00447E37">
        <w:rPr>
          <w:sz w:val="16"/>
          <w:szCs w:val="16"/>
        </w:rPr>
        <w:t>(Van Jackson - Senior lecturer in international relations at Victoria University of Wellington, as well as the Defence &amp; Strategy Fellow at the Centre for Strategic Studies in Wellington, New Zealand. Former Council on Foreign Relations International Affairs Fellow. &lt;MKIM&gt; “Forget F-16s for Taiwan: It's All About A2/AD”. 4/8/15. DOA: 7/3/19. https://thediplomat.com/2015/04/forget-f-16s-for-taiwan-its-all-about-a2ad/)</w:t>
      </w:r>
    </w:p>
    <w:p w14:paraId="0D9D3642" w14:textId="77777777" w:rsidR="00051CBD" w:rsidRPr="00447E37" w:rsidRDefault="00051CBD" w:rsidP="00051CBD">
      <w:pPr>
        <w:rPr>
          <w:sz w:val="16"/>
          <w:szCs w:val="16"/>
        </w:rPr>
      </w:pPr>
      <w:r w:rsidRPr="00447E37">
        <w:rPr>
          <w:b/>
          <w:bCs/>
          <w:u w:val="single"/>
        </w:rPr>
        <w:t>The time has come for the United States to</w:t>
      </w:r>
      <w:r w:rsidRPr="00447E37">
        <w:rPr>
          <w:sz w:val="16"/>
          <w:szCs w:val="16"/>
        </w:rPr>
        <w:t xml:space="preserve"> consider </w:t>
      </w:r>
      <w:r w:rsidRPr="00447E37">
        <w:rPr>
          <w:b/>
          <w:bCs/>
          <w:u w:val="single"/>
        </w:rPr>
        <w:t>end</w:t>
      </w:r>
      <w:r w:rsidRPr="00447E37">
        <w:rPr>
          <w:sz w:val="16"/>
          <w:szCs w:val="16"/>
        </w:rPr>
        <w:t xml:space="preserve">ing </w:t>
      </w:r>
      <w:r w:rsidRPr="00447E37">
        <w:rPr>
          <w:b/>
          <w:bCs/>
          <w:u w:val="single"/>
        </w:rPr>
        <w:t xml:space="preserve">the sale of </w:t>
      </w:r>
      <w:r w:rsidRPr="00447E37">
        <w:rPr>
          <w:sz w:val="16"/>
          <w:szCs w:val="16"/>
        </w:rPr>
        <w:t>upgrades for</w:t>
      </w:r>
      <w:r w:rsidRPr="00447E37">
        <w:rPr>
          <w:b/>
          <w:bCs/>
          <w:u w:val="single"/>
        </w:rPr>
        <w:t xml:space="preserve"> F-16 fighter aircraft to Taiwan</w:t>
      </w:r>
      <w:r w:rsidRPr="00447E37">
        <w:rPr>
          <w:sz w:val="16"/>
          <w:szCs w:val="16"/>
        </w:rPr>
        <w:t xml:space="preserve"> and instead shift military sales and cooperation to emphasize anti-access capabilities and concepts of operation. U.S. policy toward Taiwan has always been a delicate dance. </w:t>
      </w:r>
      <w:r w:rsidRPr="00447E37">
        <w:rPr>
          <w:b/>
          <w:bCs/>
          <w:u w:val="single"/>
        </w:rPr>
        <w:t>The United States supports</w:t>
      </w:r>
      <w:r w:rsidRPr="00447E37">
        <w:rPr>
          <w:sz w:val="16"/>
          <w:szCs w:val="16"/>
        </w:rPr>
        <w:t xml:space="preserve"> a “</w:t>
      </w:r>
      <w:r w:rsidRPr="00447E37">
        <w:rPr>
          <w:b/>
          <w:bCs/>
          <w:u w:val="single"/>
        </w:rPr>
        <w:t>one China</w:t>
      </w:r>
      <w:r w:rsidRPr="00447E37">
        <w:rPr>
          <w:sz w:val="16"/>
          <w:szCs w:val="16"/>
        </w:rPr>
        <w:t xml:space="preserve">” policy </w:t>
      </w:r>
      <w:r w:rsidRPr="00447E37">
        <w:rPr>
          <w:b/>
          <w:bCs/>
          <w:u w:val="single"/>
        </w:rPr>
        <w:t>and</w:t>
      </w:r>
      <w:r w:rsidRPr="00447E37">
        <w:rPr>
          <w:sz w:val="16"/>
          <w:szCs w:val="16"/>
        </w:rPr>
        <w:t xml:space="preserve"> it </w:t>
      </w:r>
      <w:r w:rsidRPr="00447E37">
        <w:rPr>
          <w:b/>
          <w:bCs/>
          <w:u w:val="single"/>
        </w:rPr>
        <w:t>maintains a strategic relationship with Beijing, but</w:t>
      </w:r>
      <w:r w:rsidRPr="00447E37">
        <w:rPr>
          <w:sz w:val="16"/>
          <w:szCs w:val="16"/>
        </w:rPr>
        <w:t xml:space="preserve"> Washington </w:t>
      </w:r>
      <w:r w:rsidRPr="00447E37">
        <w:rPr>
          <w:b/>
          <w:bCs/>
          <w:u w:val="single"/>
        </w:rPr>
        <w:t>is legislatively required to support Taiwan’s “sufficient self-defense capabilities” thanks to the T</w:t>
      </w:r>
      <w:r w:rsidRPr="00447E37">
        <w:rPr>
          <w:sz w:val="16"/>
          <w:szCs w:val="16"/>
        </w:rPr>
        <w:t xml:space="preserve">aiwan </w:t>
      </w:r>
      <w:r w:rsidRPr="00447E37">
        <w:rPr>
          <w:b/>
          <w:bCs/>
          <w:u w:val="single"/>
        </w:rPr>
        <w:t>R</w:t>
      </w:r>
      <w:r w:rsidRPr="00447E37">
        <w:rPr>
          <w:sz w:val="16"/>
          <w:szCs w:val="16"/>
        </w:rPr>
        <w:t xml:space="preserve">elations </w:t>
      </w:r>
      <w:r w:rsidRPr="00447E37">
        <w:rPr>
          <w:b/>
          <w:bCs/>
          <w:u w:val="single"/>
        </w:rPr>
        <w:t>A</w:t>
      </w:r>
      <w:r w:rsidRPr="00447E37">
        <w:rPr>
          <w:sz w:val="16"/>
          <w:szCs w:val="16"/>
        </w:rPr>
        <w:t xml:space="preserve">ct. A certain amount of </w:t>
      </w:r>
      <w:r w:rsidRPr="00447E37">
        <w:rPr>
          <w:b/>
          <w:bCs/>
          <w:u w:val="single"/>
        </w:rPr>
        <w:t>diplomatic savvy is required to simultaneously pursue such</w:t>
      </w:r>
      <w:r w:rsidRPr="00447E37">
        <w:rPr>
          <w:sz w:val="16"/>
          <w:szCs w:val="16"/>
        </w:rPr>
        <w:t xml:space="preserve"> seemingly </w:t>
      </w:r>
      <w:r w:rsidRPr="00447E37">
        <w:rPr>
          <w:b/>
          <w:bCs/>
          <w:u w:val="single"/>
        </w:rPr>
        <w:t>contradictory policies</w:t>
      </w:r>
      <w:r w:rsidRPr="00447E37">
        <w:rPr>
          <w:sz w:val="16"/>
          <w:szCs w:val="16"/>
        </w:rPr>
        <w:t xml:space="preserve">. Against this backdrop, </w:t>
      </w:r>
      <w:r w:rsidRPr="00447E37">
        <w:rPr>
          <w:b/>
          <w:bCs/>
          <w:u w:val="single"/>
        </w:rPr>
        <w:t xml:space="preserve">decisions relating to F-16 sales have become a </w:t>
      </w:r>
      <w:r w:rsidRPr="00447E37">
        <w:rPr>
          <w:b/>
          <w:u w:val="single"/>
        </w:rPr>
        <w:t>leading indicator of U.S. intentions</w:t>
      </w:r>
      <w:r w:rsidRPr="00447E37">
        <w:rPr>
          <w:b/>
          <w:bCs/>
          <w:u w:val="single"/>
        </w:rPr>
        <w:t xml:space="preserve"> </w:t>
      </w:r>
      <w:r w:rsidRPr="00447E37">
        <w:rPr>
          <w:sz w:val="16"/>
          <w:szCs w:val="16"/>
        </w:rPr>
        <w:t xml:space="preserve">vis-à-vis Beijing and Taipei. </w:t>
      </w:r>
      <w:r w:rsidRPr="00447E37">
        <w:rPr>
          <w:b/>
          <w:bCs/>
          <w:u w:val="single"/>
        </w:rPr>
        <w:t xml:space="preserve">If the United States sells new F-16s to Taiwan, Beijing may perceive it as a </w:t>
      </w:r>
      <w:r w:rsidRPr="00447E37">
        <w:rPr>
          <w:b/>
          <w:u w:val="single"/>
        </w:rPr>
        <w:t>threat to the Sino-U.S</w:t>
      </w:r>
      <w:r w:rsidRPr="00447E37">
        <w:rPr>
          <w:b/>
          <w:sz w:val="16"/>
          <w:szCs w:val="16"/>
        </w:rPr>
        <w:t>.</w:t>
      </w:r>
      <w:r w:rsidRPr="00447E37">
        <w:rPr>
          <w:sz w:val="16"/>
          <w:szCs w:val="16"/>
        </w:rPr>
        <w:t xml:space="preserve"> strategic </w:t>
      </w:r>
      <w:r w:rsidRPr="00447E37">
        <w:rPr>
          <w:b/>
          <w:u w:val="single"/>
        </w:rPr>
        <w:t>relationship</w:t>
      </w:r>
      <w:r w:rsidRPr="00447E37">
        <w:rPr>
          <w:b/>
          <w:bCs/>
          <w:u w:val="single"/>
        </w:rPr>
        <w:t xml:space="preserve"> and the PRC’s position </w:t>
      </w:r>
      <w:r w:rsidRPr="00447E37">
        <w:rPr>
          <w:sz w:val="16"/>
          <w:szCs w:val="16"/>
        </w:rPr>
        <w:t xml:space="preserve">in the region. </w:t>
      </w:r>
      <w:r w:rsidRPr="00447E37">
        <w:rPr>
          <w:b/>
          <w:bCs/>
          <w:u w:val="single"/>
        </w:rPr>
        <w:t>If the United States refuses to arm Taiwan</w:t>
      </w:r>
      <w:r w:rsidRPr="00447E37">
        <w:rPr>
          <w:sz w:val="16"/>
          <w:szCs w:val="16"/>
        </w:rPr>
        <w:t xml:space="preserve"> at all, </w:t>
      </w:r>
      <w:r w:rsidRPr="00447E37">
        <w:rPr>
          <w:b/>
          <w:bCs/>
          <w:u w:val="single"/>
        </w:rPr>
        <w:t>it would</w:t>
      </w:r>
      <w:r w:rsidRPr="00447E37">
        <w:rPr>
          <w:sz w:val="16"/>
          <w:szCs w:val="16"/>
        </w:rPr>
        <w:t xml:space="preserve"> not only </w:t>
      </w:r>
      <w:r w:rsidRPr="00447E37">
        <w:rPr>
          <w:b/>
          <w:bCs/>
          <w:u w:val="single"/>
        </w:rPr>
        <w:t>be found in violation of the T</w:t>
      </w:r>
      <w:r w:rsidRPr="00447E37">
        <w:rPr>
          <w:sz w:val="16"/>
          <w:szCs w:val="16"/>
        </w:rPr>
        <w:t xml:space="preserve">aiwan </w:t>
      </w:r>
      <w:r w:rsidRPr="00447E37">
        <w:rPr>
          <w:b/>
          <w:bCs/>
          <w:u w:val="single"/>
        </w:rPr>
        <w:t>R</w:t>
      </w:r>
      <w:r w:rsidRPr="00447E37">
        <w:rPr>
          <w:sz w:val="16"/>
          <w:szCs w:val="16"/>
        </w:rPr>
        <w:t xml:space="preserve">elations </w:t>
      </w:r>
      <w:r w:rsidRPr="00447E37">
        <w:rPr>
          <w:b/>
          <w:bCs/>
          <w:u w:val="single"/>
        </w:rPr>
        <w:t>A</w:t>
      </w:r>
      <w:r w:rsidRPr="00447E37">
        <w:rPr>
          <w:sz w:val="16"/>
          <w:szCs w:val="16"/>
        </w:rPr>
        <w:t xml:space="preserve">ct, but Taiwan would then be forced to make the grand strategic assumption that it no longer has U.S. support. The Obama administration has continued the delicate dance of its predecessors, offering an interim solution of not shipping F-16s to Taiwan but instead offering to help modernize Taiwan’s existing fleet. Such a </w:t>
      </w:r>
      <w:r w:rsidRPr="00447E37">
        <w:rPr>
          <w:b/>
          <w:bCs/>
          <w:u w:val="single"/>
        </w:rPr>
        <w:t>Goldilocks solution</w:t>
      </w:r>
      <w:r w:rsidRPr="00447E37">
        <w:rPr>
          <w:sz w:val="16"/>
          <w:szCs w:val="16"/>
        </w:rPr>
        <w:t xml:space="preserve"> has helped keep the peace, but it </w:t>
      </w:r>
      <w:r w:rsidRPr="00447E37">
        <w:rPr>
          <w:b/>
          <w:u w:val="single"/>
        </w:rPr>
        <w:t>cannot continue indefinitely</w:t>
      </w:r>
      <w:r w:rsidRPr="00447E37">
        <w:rPr>
          <w:sz w:val="16"/>
          <w:szCs w:val="16"/>
        </w:rPr>
        <w:t xml:space="preserve">. F-16s are already outmoded by current generation fighters, and there are realistic limits to how much you can simply maintain and upgrade an existing fleet as it ages; eventually new kit will be necessary. Yet </w:t>
      </w:r>
      <w:r w:rsidRPr="00447E37">
        <w:rPr>
          <w:b/>
          <w:bCs/>
          <w:u w:val="single"/>
        </w:rPr>
        <w:t>by the time the United States is “forced” to again sell F-16s to Taiwan</w:t>
      </w:r>
      <w:r w:rsidRPr="00447E37">
        <w:rPr>
          <w:sz w:val="16"/>
          <w:szCs w:val="16"/>
        </w:rPr>
        <w:t xml:space="preserve">, </w:t>
      </w:r>
      <w:r w:rsidRPr="00447E37">
        <w:rPr>
          <w:b/>
          <w:bCs/>
          <w:u w:val="single"/>
        </w:rPr>
        <w:t>it will</w:t>
      </w:r>
      <w:r w:rsidRPr="00447E37">
        <w:rPr>
          <w:sz w:val="16"/>
          <w:szCs w:val="16"/>
        </w:rPr>
        <w:t xml:space="preserve"> inevitably </w:t>
      </w:r>
      <w:r w:rsidRPr="00447E37">
        <w:rPr>
          <w:b/>
          <w:bCs/>
          <w:u w:val="single"/>
        </w:rPr>
        <w:t>be in the context of having refrained from selling Taiwan F-16s for decades</w:t>
      </w:r>
      <w:r w:rsidRPr="00447E37">
        <w:rPr>
          <w:sz w:val="16"/>
          <w:szCs w:val="16"/>
        </w:rPr>
        <w:t xml:space="preserve"> — </w:t>
      </w:r>
      <w:r w:rsidRPr="00447E37">
        <w:rPr>
          <w:b/>
          <w:bCs/>
          <w:u w:val="single"/>
        </w:rPr>
        <w:t>this</w:t>
      </w:r>
      <w:r w:rsidRPr="00447E37">
        <w:rPr>
          <w:sz w:val="16"/>
          <w:szCs w:val="16"/>
        </w:rPr>
        <w:t xml:space="preserve"> </w:t>
      </w:r>
      <w:r w:rsidRPr="00447E37">
        <w:rPr>
          <w:b/>
          <w:bCs/>
          <w:u w:val="single"/>
        </w:rPr>
        <w:t>will</w:t>
      </w:r>
      <w:r w:rsidRPr="00447E37">
        <w:rPr>
          <w:sz w:val="16"/>
          <w:szCs w:val="16"/>
        </w:rPr>
        <w:t xml:space="preserve"> predictably </w:t>
      </w:r>
      <w:r w:rsidRPr="00447E37">
        <w:rPr>
          <w:b/>
          <w:bCs/>
          <w:u w:val="single"/>
        </w:rPr>
        <w:t>stir the ire of Beijing</w:t>
      </w:r>
      <w:r w:rsidRPr="00447E37">
        <w:rPr>
          <w:sz w:val="16"/>
          <w:szCs w:val="16"/>
        </w:rPr>
        <w:t xml:space="preserve">, far </w:t>
      </w:r>
      <w:r w:rsidRPr="00447E37">
        <w:rPr>
          <w:b/>
          <w:bCs/>
          <w:u w:val="single"/>
        </w:rPr>
        <w:t>more</w:t>
      </w:r>
      <w:r w:rsidRPr="00447E37">
        <w:rPr>
          <w:sz w:val="16"/>
          <w:szCs w:val="16"/>
        </w:rPr>
        <w:t xml:space="preserve"> so </w:t>
      </w:r>
      <w:r w:rsidRPr="00447E37">
        <w:rPr>
          <w:b/>
          <w:bCs/>
          <w:u w:val="single"/>
        </w:rPr>
        <w:t>than if</w:t>
      </w:r>
      <w:r w:rsidRPr="00447E37">
        <w:rPr>
          <w:sz w:val="16"/>
          <w:szCs w:val="16"/>
        </w:rPr>
        <w:t xml:space="preserve"> U.S. </w:t>
      </w:r>
      <w:r w:rsidRPr="00447E37">
        <w:rPr>
          <w:b/>
          <w:bCs/>
          <w:u w:val="single"/>
        </w:rPr>
        <w:t>administrations had simply sold new F-16s to Taipei regularly</w:t>
      </w:r>
      <w:r w:rsidRPr="00447E37">
        <w:rPr>
          <w:sz w:val="16"/>
          <w:szCs w:val="16"/>
        </w:rPr>
        <w:t xml:space="preserve">. But there’s an even bigger problem with the kabuki theater surrounding </w:t>
      </w:r>
      <w:r w:rsidRPr="00447E37">
        <w:rPr>
          <w:b/>
          <w:bCs/>
          <w:u w:val="single"/>
        </w:rPr>
        <w:t>F-16 sales</w:t>
      </w:r>
      <w:r w:rsidRPr="00447E37">
        <w:rPr>
          <w:sz w:val="16"/>
          <w:szCs w:val="16"/>
        </w:rPr>
        <w:t xml:space="preserve"> and upgrades — it’s a feckless capability that in fact </w:t>
      </w:r>
      <w:r w:rsidRPr="00447E37">
        <w:rPr>
          <w:b/>
          <w:bCs/>
          <w:u w:val="single"/>
        </w:rPr>
        <w:t>do</w:t>
      </w:r>
      <w:r w:rsidRPr="00447E37">
        <w:rPr>
          <w:sz w:val="16"/>
          <w:szCs w:val="16"/>
        </w:rPr>
        <w:t xml:space="preserve">es </w:t>
      </w:r>
      <w:r w:rsidRPr="00447E37">
        <w:rPr>
          <w:b/>
          <w:bCs/>
          <w:u w:val="single"/>
        </w:rPr>
        <w:t>not provide Taiwan with “sufficient self-defense capabilities,”</w:t>
      </w:r>
      <w:r w:rsidRPr="00447E37">
        <w:rPr>
          <w:sz w:val="16"/>
          <w:szCs w:val="16"/>
        </w:rPr>
        <w:t xml:space="preserve"> as law requires. The reality of the military balance between the PRC and Taiwan is that the former overwhelms the latter in the air. Taiwan has no chance of air superiority on its own. So </w:t>
      </w:r>
      <w:r w:rsidRPr="00447E37">
        <w:rPr>
          <w:b/>
          <w:bCs/>
          <w:u w:val="single"/>
        </w:rPr>
        <w:t>arming Taiwan with inferior fighters in fewer numbers than their</w:t>
      </w:r>
      <w:r w:rsidRPr="00447E37">
        <w:rPr>
          <w:sz w:val="16"/>
          <w:szCs w:val="16"/>
        </w:rPr>
        <w:t xml:space="preserve"> most likely </w:t>
      </w:r>
      <w:r w:rsidRPr="00447E37">
        <w:rPr>
          <w:b/>
          <w:bCs/>
          <w:u w:val="single"/>
        </w:rPr>
        <w:t>adversary doesn’t restore a military balance in the air domain; it</w:t>
      </w:r>
      <w:r w:rsidRPr="00447E37">
        <w:rPr>
          <w:sz w:val="16"/>
          <w:szCs w:val="16"/>
        </w:rPr>
        <w:t xml:space="preserve"> quixotically </w:t>
      </w:r>
      <w:r w:rsidRPr="00447E37">
        <w:rPr>
          <w:b/>
          <w:u w:val="single"/>
        </w:rPr>
        <w:t>wastes Taiwan’s limited defense budget.</w:t>
      </w:r>
      <w:r w:rsidRPr="00447E37">
        <w:rPr>
          <w:sz w:val="16"/>
          <w:szCs w:val="16"/>
        </w:rPr>
        <w:t xml:space="preserve"> </w:t>
      </w:r>
      <w:r w:rsidRPr="00447E37">
        <w:rPr>
          <w:b/>
          <w:bCs/>
          <w:u w:val="single"/>
        </w:rPr>
        <w:t>China has</w:t>
      </w:r>
      <w:r w:rsidRPr="00447E37">
        <w:rPr>
          <w:sz w:val="16"/>
          <w:szCs w:val="16"/>
        </w:rPr>
        <w:t xml:space="preserve"> long </w:t>
      </w:r>
      <w:r w:rsidRPr="00447E37">
        <w:rPr>
          <w:b/>
          <w:bCs/>
          <w:u w:val="single"/>
        </w:rPr>
        <w:t xml:space="preserve">been opposed to F-16 sales to Taiwan, and </w:t>
      </w:r>
      <w:r w:rsidRPr="00447E37">
        <w:rPr>
          <w:b/>
          <w:u w:val="single"/>
        </w:rPr>
        <w:t>more vocal about it than other categories of arms sales</w:t>
      </w:r>
      <w:r w:rsidRPr="00447E37">
        <w:rPr>
          <w:b/>
          <w:bCs/>
          <w:u w:val="single"/>
        </w:rPr>
        <w:t xml:space="preserve">. So, I say, offer this </w:t>
      </w:r>
      <w:r w:rsidRPr="00447E37">
        <w:rPr>
          <w:b/>
          <w:u w:val="single"/>
        </w:rPr>
        <w:t>symbolic concession for the sake of Sino-U.S. relations</w:t>
      </w:r>
      <w:r w:rsidRPr="00447E37">
        <w:rPr>
          <w:sz w:val="16"/>
          <w:szCs w:val="16"/>
        </w:rPr>
        <w:t xml:space="preserve">, but do it in parallel with a shift in the U.S.-Taiwan defense program. </w:t>
      </w:r>
    </w:p>
    <w:p w14:paraId="3D0EF24F" w14:textId="3E589A90" w:rsidR="00051CBD" w:rsidRPr="00506725" w:rsidRDefault="00F07DE2" w:rsidP="00051CBD">
      <w:pPr>
        <w:pStyle w:val="Heading3"/>
      </w:pPr>
      <w:r>
        <w:t xml:space="preserve">Impacts: </w:t>
      </w:r>
      <w:r w:rsidR="00051CBD">
        <w:t>Offensive weapons bad – china invasion</w:t>
      </w:r>
    </w:p>
    <w:p w14:paraId="0172A016" w14:textId="77777777" w:rsidR="00051CBD" w:rsidRPr="00506725" w:rsidRDefault="00051CBD" w:rsidP="00051CBD">
      <w:pPr>
        <w:pStyle w:val="Heading4"/>
      </w:pPr>
      <w:r>
        <w:t xml:space="preserve">F-16 sales to Taiwan </w:t>
      </w:r>
      <w:r w:rsidRPr="00506725">
        <w:rPr>
          <w:u w:val="single"/>
        </w:rPr>
        <w:t>guarantee</w:t>
      </w:r>
      <w:r>
        <w:t xml:space="preserve"> a Chinese invasion – it is crucial to their ‘national unity’ </w:t>
      </w:r>
    </w:p>
    <w:p w14:paraId="2574283D" w14:textId="77777777" w:rsidR="00051CBD" w:rsidRPr="00506725" w:rsidRDefault="00051CBD" w:rsidP="00051CBD">
      <w:r w:rsidRPr="00506725">
        <w:rPr>
          <w:rStyle w:val="Style13ptBold"/>
        </w:rPr>
        <w:t>Westcott 6/24</w:t>
      </w:r>
      <w:r>
        <w:t xml:space="preserve"> – a Digital News Producer based in Hong Kong, who joined CNN in 2016. He writes about China, Australia and Indonesia. (Ben, “A Chinese invasion of Taiwan would be a bloody, logistical nightmare” June 24, 2019, CNN, https://www.cnn.com/2019/06/23/asia/taiwan-china-invasion-intl-hnk/index.html)//RP</w:t>
      </w:r>
    </w:p>
    <w:p w14:paraId="74386122" w14:textId="77777777" w:rsidR="00051CBD" w:rsidRDefault="00051CBD" w:rsidP="00051CBD">
      <w:r>
        <w:t xml:space="preserve">Taiwan (CNN)Roaring out of the sky, </w:t>
      </w:r>
      <w:r w:rsidRPr="00940572">
        <w:rPr>
          <w:rStyle w:val="StyleUnderline"/>
          <w:highlight w:val="green"/>
        </w:rPr>
        <w:t xml:space="preserve">an </w:t>
      </w:r>
      <w:r w:rsidRPr="00940572">
        <w:rPr>
          <w:rStyle w:val="Emphasis"/>
          <w:highlight w:val="green"/>
        </w:rPr>
        <w:t>F-16V fighter jet</w:t>
      </w:r>
      <w:r w:rsidRPr="00940572">
        <w:rPr>
          <w:rStyle w:val="StyleUnderline"/>
          <w:highlight w:val="green"/>
        </w:rPr>
        <w:t xml:space="preserve"> lands</w:t>
      </w:r>
      <w:r w:rsidRPr="00506725">
        <w:rPr>
          <w:rStyle w:val="StyleUnderline"/>
        </w:rPr>
        <w:t xml:space="preserve"> smoothly </w:t>
      </w:r>
      <w:r w:rsidRPr="00940572">
        <w:rPr>
          <w:rStyle w:val="StyleUnderline"/>
          <w:highlight w:val="green"/>
        </w:rPr>
        <w:t>to rearm and refuel</w:t>
      </w:r>
      <w:r w:rsidRPr="00506725">
        <w:rPr>
          <w:rStyle w:val="StyleUnderline"/>
        </w:rPr>
        <w:t xml:space="preserve"> on an unremarkable freeway in rural </w:t>
      </w:r>
      <w:r w:rsidRPr="00940572">
        <w:rPr>
          <w:rStyle w:val="StyleUnderline"/>
          <w:highlight w:val="green"/>
        </w:rPr>
        <w:t>Taiwan</w:t>
      </w:r>
      <w:r w:rsidRPr="00506725">
        <w:rPr>
          <w:rStyle w:val="StyleUnderline"/>
        </w:rPr>
        <w:t>,</w:t>
      </w:r>
      <w:r>
        <w:t xml:space="preserve"> surrounded by rice paddies. In different circumstances, this could be alarming sight. Taiwan's fighter pilots are trained to land on freeways between sorties in case all of the island's airports have been occupied or destroyed by an invasion. Luckily, this was a training exercise. </w:t>
      </w:r>
      <w:r w:rsidRPr="00940572">
        <w:rPr>
          <w:rStyle w:val="StyleUnderline"/>
          <w:highlight w:val="green"/>
        </w:rPr>
        <w:t>There's</w:t>
      </w:r>
      <w:r w:rsidRPr="00506725">
        <w:rPr>
          <w:rStyle w:val="StyleUnderline"/>
        </w:rPr>
        <w:t xml:space="preserve"> only really </w:t>
      </w:r>
      <w:r w:rsidRPr="00940572">
        <w:rPr>
          <w:rStyle w:val="StyleUnderline"/>
          <w:highlight w:val="green"/>
        </w:rPr>
        <w:t>one enemy that Taiwan's armed forces are preparing to resist</w:t>
      </w:r>
      <w:r w:rsidRPr="00506725">
        <w:rPr>
          <w:rStyle w:val="StyleUnderline"/>
        </w:rPr>
        <w:t xml:space="preserve"> -- China's</w:t>
      </w:r>
      <w:r>
        <w:t xml:space="preserve"> People's Liberation </w:t>
      </w:r>
      <w:r w:rsidRPr="00506725">
        <w:rPr>
          <w:rStyle w:val="StyleUnderline"/>
        </w:rPr>
        <w:t xml:space="preserve">Army </w:t>
      </w:r>
      <w:r w:rsidRPr="00940572">
        <w:rPr>
          <w:rStyle w:val="StyleUnderline"/>
          <w:highlight w:val="green"/>
        </w:rPr>
        <w:t>(PLA)</w:t>
      </w:r>
      <w:r w:rsidRPr="00506725">
        <w:rPr>
          <w:rStyle w:val="StyleUnderline"/>
        </w:rPr>
        <w:t xml:space="preserve">. And </w:t>
      </w:r>
      <w:r w:rsidRPr="00940572">
        <w:rPr>
          <w:rStyle w:val="Emphasis"/>
          <w:highlight w:val="green"/>
        </w:rPr>
        <w:t>as China's reputation as an economic and military superpower</w:t>
      </w:r>
      <w:r w:rsidRPr="00940572">
        <w:rPr>
          <w:rStyle w:val="StyleUnderline"/>
          <w:highlight w:val="green"/>
        </w:rPr>
        <w:t xml:space="preserve"> has grown</w:t>
      </w:r>
      <w:r w:rsidRPr="00506725">
        <w:rPr>
          <w:rStyle w:val="StyleUnderline"/>
        </w:rPr>
        <w:t xml:space="preserve"> in recent years, </w:t>
      </w:r>
      <w:r w:rsidRPr="00940572">
        <w:rPr>
          <w:rStyle w:val="Emphasis"/>
          <w:highlight w:val="green"/>
        </w:rPr>
        <w:t>so</w:t>
      </w:r>
      <w:r w:rsidRPr="00506725">
        <w:rPr>
          <w:rStyle w:val="Emphasis"/>
        </w:rPr>
        <w:t xml:space="preserve"> too </w:t>
      </w:r>
      <w:r w:rsidRPr="00940572">
        <w:rPr>
          <w:rStyle w:val="Emphasis"/>
          <w:highlight w:val="green"/>
        </w:rPr>
        <w:t>has</w:t>
      </w:r>
      <w:r w:rsidRPr="00506725">
        <w:rPr>
          <w:rStyle w:val="Emphasis"/>
        </w:rPr>
        <w:t xml:space="preserve"> that </w:t>
      </w:r>
      <w:r w:rsidRPr="00940572">
        <w:rPr>
          <w:rStyle w:val="Emphasis"/>
          <w:highlight w:val="green"/>
        </w:rPr>
        <w:t>threat of invasion</w:t>
      </w:r>
      <w:r w:rsidRPr="00940572">
        <w:rPr>
          <w:rStyle w:val="StyleUnderline"/>
          <w:highlight w:val="green"/>
        </w:rPr>
        <w:t>,</w:t>
      </w:r>
      <w:r w:rsidRPr="00506725">
        <w:rPr>
          <w:rStyle w:val="StyleUnderline"/>
        </w:rPr>
        <w:t xml:space="preserve"> according to security experts.</w:t>
      </w:r>
      <w:r>
        <w:rPr>
          <w:rStyle w:val="StyleUnderline"/>
        </w:rPr>
        <w:t xml:space="preserve"> </w:t>
      </w:r>
      <w:r>
        <w:t xml:space="preserve">Taiwan has been self-governed since separating from China at the end of a brutal civil war in 1949, but Beijing has never given up hope of reuniting with what it considers a renegade province. At a regional security conference in June, </w:t>
      </w:r>
      <w:r w:rsidRPr="00940572">
        <w:rPr>
          <w:rStyle w:val="StyleUnderline"/>
          <w:highlight w:val="green"/>
        </w:rPr>
        <w:t>Chinese Defense Minister</w:t>
      </w:r>
      <w:r>
        <w:t xml:space="preserve"> Wei Fenghe </w:t>
      </w:r>
      <w:r w:rsidRPr="00940572">
        <w:rPr>
          <w:rStyle w:val="StyleUnderline"/>
          <w:highlight w:val="green"/>
        </w:rPr>
        <w:t>said: "If anyone dares to split Taiwan</w:t>
      </w:r>
      <w:r w:rsidRPr="00506725">
        <w:rPr>
          <w:rStyle w:val="StyleUnderline"/>
        </w:rPr>
        <w:t xml:space="preserve"> from China</w:t>
      </w:r>
      <w:r w:rsidRPr="00940572">
        <w:rPr>
          <w:rStyle w:val="StyleUnderline"/>
          <w:highlight w:val="green"/>
        </w:rPr>
        <w:t>, the Chinese military has no choice but to fight</w:t>
      </w:r>
      <w:r w:rsidRPr="00506725">
        <w:rPr>
          <w:rStyle w:val="StyleUnderline"/>
        </w:rPr>
        <w:t xml:space="preserve"> at all costs </w:t>
      </w:r>
      <w:r w:rsidRPr="00940572">
        <w:rPr>
          <w:rStyle w:val="StyleUnderline"/>
          <w:highlight w:val="green"/>
        </w:rPr>
        <w:t>for national unity."</w:t>
      </w:r>
      <w:r>
        <w:t xml:space="preserve"> In some shops in mainland China, you can buy postcards and T-shirts emblazoned with patriotic emblems promoting the retaking of Taiwan.</w:t>
      </w:r>
    </w:p>
    <w:p w14:paraId="31F34ACE" w14:textId="77777777" w:rsidR="00051CBD" w:rsidRPr="00085091" w:rsidRDefault="00051CBD" w:rsidP="00051CBD">
      <w:pPr>
        <w:pStyle w:val="Heading4"/>
      </w:pPr>
      <w:r>
        <w:t xml:space="preserve">US arms sales to Taiwan </w:t>
      </w:r>
      <w:r w:rsidRPr="00085091">
        <w:rPr>
          <w:u w:val="single"/>
        </w:rPr>
        <w:t>stoke tensions</w:t>
      </w:r>
      <w:r>
        <w:t xml:space="preserve"> with China – destroys relations and ensures conflict</w:t>
      </w:r>
    </w:p>
    <w:p w14:paraId="5D897CDA" w14:textId="77777777" w:rsidR="00051CBD" w:rsidRPr="00CB5D4D" w:rsidRDefault="00051CBD" w:rsidP="00051CBD">
      <w:pPr>
        <w:tabs>
          <w:tab w:val="left" w:pos="3515"/>
        </w:tabs>
      </w:pPr>
      <w:r w:rsidRPr="00CB5D4D">
        <w:rPr>
          <w:rStyle w:val="Style13ptBold"/>
        </w:rPr>
        <w:t>The Editorial Board 16</w:t>
      </w:r>
      <w:r>
        <w:t xml:space="preserve"> – (“Stoking Tensions With China” The New York Times, December 23, 2016, https://www.nytimes.com/2016/12/23/opinion/stoking-tensions-with-china.html)//RP</w:t>
      </w:r>
    </w:p>
    <w:p w14:paraId="7E87A3FD" w14:textId="77777777" w:rsidR="00051CBD" w:rsidRDefault="00051CBD" w:rsidP="00051CBD">
      <w:r>
        <w:t xml:space="preserve">For the foreseeable future, </w:t>
      </w:r>
      <w:r w:rsidRPr="00CB5D4D">
        <w:rPr>
          <w:rStyle w:val="StyleUnderline"/>
        </w:rPr>
        <w:t>no relationship is more vital to international stability than that between the U</w:t>
      </w:r>
      <w:r w:rsidRPr="00CB5D4D">
        <w:t xml:space="preserve">nited </w:t>
      </w:r>
      <w:r w:rsidRPr="00CB5D4D">
        <w:rPr>
          <w:rStyle w:val="StyleUnderline"/>
        </w:rPr>
        <w:t>S</w:t>
      </w:r>
      <w:r w:rsidRPr="00CB5D4D">
        <w:t>tates</w:t>
      </w:r>
      <w:r w:rsidRPr="00CB5D4D">
        <w:rPr>
          <w:rStyle w:val="StyleUnderline"/>
        </w:rPr>
        <w:t xml:space="preserve"> and China.</w:t>
      </w:r>
      <w:r>
        <w:t xml:space="preserve"> Yet Donald T</w:t>
      </w:r>
      <w:r w:rsidRPr="00CB5D4D">
        <w:rPr>
          <w:rStyle w:val="StyleUnderline"/>
        </w:rPr>
        <w:t xml:space="preserve">rump and the Chinese authorities have foolishly introduced </w:t>
      </w:r>
      <w:r w:rsidRPr="00CB5D4D">
        <w:rPr>
          <w:rStyle w:val="Emphasis"/>
        </w:rPr>
        <w:t>dangerous new uncertainties</w:t>
      </w:r>
      <w:r>
        <w:t xml:space="preserve"> into the equation. China resolved a potential crisis on Tuesday by returning an underwater research drone that it had seized on Dec. 15 from a United States Navy ship in international waters near the Philippines. Still, the episode stoked fresh tensions and gave Mr. Trump an excuse to double down on his campaign promise to adopt a tougher and less predictable line toward Beijing. Mr. </w:t>
      </w:r>
      <w:r w:rsidRPr="00085091">
        <w:rPr>
          <w:rStyle w:val="StyleUnderline"/>
        </w:rPr>
        <w:t>Trump began this month by taking a postelection phone call from the president of Taiwan</w:t>
      </w:r>
      <w:r>
        <w:t xml:space="preserve">, Tsai Ing-wen, and a week later suggested that he might jettison the United States' longstanding acceptance of a "one-China" policy. </w:t>
      </w:r>
      <w:r w:rsidRPr="00085091">
        <w:rPr>
          <w:rStyle w:val="StyleUnderline"/>
        </w:rPr>
        <w:t>It's unclear what</w:t>
      </w:r>
      <w:r>
        <w:t xml:space="preserve"> Mr. </w:t>
      </w:r>
      <w:r w:rsidRPr="00085091">
        <w:rPr>
          <w:rStyle w:val="StyleUnderline"/>
        </w:rPr>
        <w:t>Trump</w:t>
      </w:r>
      <w:r>
        <w:t xml:space="preserve"> </w:t>
      </w:r>
      <w:r w:rsidRPr="00085091">
        <w:rPr>
          <w:rStyle w:val="StyleUnderline"/>
        </w:rPr>
        <w:t>means by this,</w:t>
      </w:r>
      <w:r>
        <w:t xml:space="preserve"> or if he understands the threat that a breakdown in relations would pose for Taiwan, an American partner, as well for broader American interests in Asia. Or maybe he understands and just doesn't care. </w:t>
      </w:r>
      <w:r w:rsidRPr="00085091">
        <w:rPr>
          <w:rStyle w:val="Emphasis"/>
        </w:rPr>
        <w:t>Maintaining a delicate balance on Taiwan's status</w:t>
      </w:r>
      <w:r w:rsidRPr="00085091">
        <w:rPr>
          <w:rStyle w:val="StyleUnderline"/>
        </w:rPr>
        <w:t xml:space="preserve"> has been a foundational principle of United States-China relations and crucial to maintaining peace in Asia</w:t>
      </w:r>
      <w:r>
        <w:t xml:space="preserve">. </w:t>
      </w:r>
      <w:r w:rsidRPr="00085091">
        <w:rPr>
          <w:rStyle w:val="StyleUnderline"/>
        </w:rPr>
        <w:t>Beijing considers Taiwan a renegade region that will eventually be incorporated in China, by force if necessary</w:t>
      </w:r>
      <w:r>
        <w:t xml:space="preserve">. Since 1978, the United States has recognized Beijing as China's sole government, breaking diplomatic ties with Taiwan a year later, but </w:t>
      </w:r>
      <w:r w:rsidRPr="00085091">
        <w:rPr>
          <w:rStyle w:val="Emphasis"/>
        </w:rPr>
        <w:t>Washington</w:t>
      </w:r>
      <w:r w:rsidRPr="00085091">
        <w:rPr>
          <w:rStyle w:val="StyleUnderline"/>
        </w:rPr>
        <w:t xml:space="preserve"> continues to have unofficial ties with Taiwan, </w:t>
      </w:r>
      <w:r w:rsidRPr="00085091">
        <w:rPr>
          <w:rStyle w:val="Emphasis"/>
        </w:rPr>
        <w:t>sells weapons</w:t>
      </w:r>
      <w:r w:rsidRPr="00085091">
        <w:rPr>
          <w:rStyle w:val="StyleUnderline"/>
        </w:rPr>
        <w:t xml:space="preserve"> to the self-governing island, and has hinted it may defend Taiwan if it is attacked</w:t>
      </w:r>
      <w:r>
        <w:t xml:space="preserve">. Mr. Trump told Fox News recently that he might reconsider the one-China policy as a way to exact Chinese concessions in disputes over currency manipulations, trade and Beijing's moves to claim rocks and reefs in the South China Sea. He may think he is making an opening bid, but for China, Taiwan's status is nonnegotiable. Such talk, some experts fear, might mean that Mr. Trump would formally recognize Taiwan or embolden Taiwan to declare independence from China, either of which would bring swift reprisals. Alternatively, some worry that if China offers the right deal, Mr. </w:t>
      </w:r>
      <w:r w:rsidRPr="00085091">
        <w:rPr>
          <w:rStyle w:val="StyleUnderline"/>
        </w:rPr>
        <w:t>Trump might abandon Taiwan by ending cooperation and billions of dollars in arms sales.</w:t>
      </w:r>
      <w:r w:rsidRPr="00085091">
        <w:t xml:space="preserve"> Such a shift would shake the foundations of every international alliance and partnership the United States has spent decades building.</w:t>
      </w:r>
      <w:r>
        <w:t xml:space="preserve"> China, the world's second-largest economy, is America's largest trading partner, besides being a nuclear power and a veto-wielding member of the United Nations Security Council. Heedless of these concerns, Mr. Trump has threatened to slap 45 percent tariffs on China and start a trade war that would penalize American consumers, who would have to pay more for imported Chinese goods. It would also hurt American businesses that seek to sell their products in the Chinese market. Beijing has already thrown a punch, warning last week that it could place sanctions against General Motors or Ford for monopolistic behavior, possibly as a response to an unfavorable shift in American policy. </w:t>
      </w:r>
      <w:r w:rsidRPr="00085091">
        <w:rPr>
          <w:rStyle w:val="StyleUnderline"/>
        </w:rPr>
        <w:t>There are plenty of ways for China to retaliate, from breaking off diplomatic relations if the U</w:t>
      </w:r>
      <w:r w:rsidRPr="00085091">
        <w:t xml:space="preserve">nited </w:t>
      </w:r>
      <w:r w:rsidRPr="00085091">
        <w:rPr>
          <w:rStyle w:val="StyleUnderline"/>
        </w:rPr>
        <w:t>S</w:t>
      </w:r>
      <w:r w:rsidRPr="00085091">
        <w:t>tates</w:t>
      </w:r>
      <w:r>
        <w:t xml:space="preserve"> formally </w:t>
      </w:r>
      <w:r w:rsidRPr="00085091">
        <w:rPr>
          <w:rStyle w:val="StyleUnderline"/>
        </w:rPr>
        <w:t xml:space="preserve">recognizes Taiwan </w:t>
      </w:r>
      <w:r w:rsidRPr="00085091">
        <w:t>to buying planes</w:t>
      </w:r>
      <w:r>
        <w:t xml:space="preserve"> from Europe's Airbus instead of Boeing, to refusing to help curb North Korea's nuclear program. </w:t>
      </w:r>
      <w:r w:rsidRPr="00085091">
        <w:rPr>
          <w:rStyle w:val="Emphasis"/>
        </w:rPr>
        <w:t xml:space="preserve">There could </w:t>
      </w:r>
      <w:r w:rsidRPr="00085091">
        <w:rPr>
          <w:rStyle w:val="StyleUnderline"/>
        </w:rPr>
        <w:t>also</w:t>
      </w:r>
      <w:r w:rsidRPr="00085091">
        <w:rPr>
          <w:rStyle w:val="Emphasis"/>
        </w:rPr>
        <w:t xml:space="preserve"> be more shows of force like the Chinese fighter jets that flew close to Taiwan late last month</w:t>
      </w:r>
      <w:r>
        <w:t xml:space="preserve">. And China could also restrict its investments and tourism to Taiwan, which would not be good for the island or the region. It's not uncommon for new presidents to put their own stamp on policy, even longstanding policy. But this requires assembling a staff and conducting a full review of the impact of any changes. Mr. Trump has few Asia experts in his circle, and some advisers have urged him to take up a hard line without any sense of long-term repercussions in the region. President Obama tried to manage a more assertive China by pursuing deeper military cooperation with smaller Asian nations and negotiating the Trans-Pacific Partnership, a 12-nation agreement setting higher standards for trade. Mr. Trump has firmly rejected that deal, with no interest in renegotiating it. His early moves show only his intent to be a disrupter, no matter the consequences to American security. </w:t>
      </w:r>
    </w:p>
    <w:p w14:paraId="34AB1739" w14:textId="77777777" w:rsidR="00051CBD" w:rsidRPr="007D4E44" w:rsidRDefault="00051CBD" w:rsidP="00051CBD">
      <w:pPr>
        <w:pStyle w:val="Heading4"/>
      </w:pPr>
      <w:r>
        <w:t xml:space="preserve">Offensive weapons are </w:t>
      </w:r>
      <w:r w:rsidRPr="007D4E44">
        <w:rPr>
          <w:u w:val="single"/>
        </w:rPr>
        <w:t>uniquely controversial</w:t>
      </w:r>
      <w:r>
        <w:t xml:space="preserve"> – they ensure Sino-US tensions </w:t>
      </w:r>
    </w:p>
    <w:p w14:paraId="22A6B85B" w14:textId="77777777" w:rsidR="00051CBD" w:rsidRDefault="00051CBD" w:rsidP="00051CBD">
      <w:r w:rsidRPr="00D24B48">
        <w:rPr>
          <w:rStyle w:val="Style13ptBold"/>
        </w:rPr>
        <w:t>Hille 18</w:t>
      </w:r>
      <w:r>
        <w:t xml:space="preserve"> – (Kathrin, “Taiwan prepares pitch for more US arms amid China tensions” Financial Times, October 22, 2018, https://www.ft.com/content/b6e22b82-d599-11e8-a854-33d6f82e62f8)//RP</w:t>
      </w:r>
    </w:p>
    <w:p w14:paraId="70FB3BF2" w14:textId="77777777" w:rsidR="00051CBD" w:rsidRDefault="00051CBD" w:rsidP="00051CBD">
      <w:r w:rsidRPr="00B04AC4">
        <w:t>When the</w:t>
      </w:r>
      <w:r w:rsidRPr="00B04AC4">
        <w:rPr>
          <w:rStyle w:val="StyleUnderline"/>
        </w:rPr>
        <w:t xml:space="preserve"> US approved $330m of arms sales to Taiwan last month, China was quick to protest,</w:t>
      </w:r>
      <w:r>
        <w:t xml:space="preserve"> warning that the move would “severely damage” military relations between Washington and Beijing and demanding that the US cancel the deal. In Taiwan, however, the sale was interpreted as a new willingness by Washington to deepen defence ties. Taiwanese military officials and experts will travel to the US this month to propose a number of larger procurement deals, as well as a systematic integration of Taiwanese companies into the US defence industry supply chain. The US administration’s shift from trying to engage China to treating it mainly as an economic and security threat was “a strategic window of opportunity for Taiwan”, said Su Tzu-yun, a senior official at the Institute for National Defense and Security Research, a think-tank backed by Taiwan’s defence ministry and National Security Council. At next week’s annual US-Taiwan defence industry conference, INDSR is to propose that Taiwanese chipmakers be used to produce the central processing units needed to refit thousands of F-16, F-15 and F-18 fighter jets used by the US, its Nato allies and several Asian countries. Moreover, the Taiwanese government will pledge to strengthen protection against technology leakage to China, a key concern of Donald Trump’s administration. Beijing has claimed Taiwan as part of its territory since the Kuomintang, China’s former ruling party, fled to the island after losing the Chinese civil war to the communists in 1949. The Chinese government has threatened to invade Taiwan should it formally declare independence or resist unification indefinitely. The US, through a pledge to help Taiwan defend itself, acts as a de facto guarantor of its security. That pledge was reinforced on Monday when two US Navy warships passed through the strait between China and Taiwan — the second such operation since July, according to Taipei’s defence ministry. Over the past 10 years, Washington had denied many of Taipei’s requests for new weapons systems and delayed others. The Taiwanese government could only make requests once a year, and approvals were combined into larger packages — a practice that Washington has used to avoid frequent disruptions of its relationship with Beijing because of the arms deals. But now, </w:t>
      </w:r>
      <w:r w:rsidRPr="00B04AC4">
        <w:rPr>
          <w:rStyle w:val="StyleUnderline"/>
        </w:rPr>
        <w:t xml:space="preserve">the Trump administration is returning to a process where arms </w:t>
      </w:r>
      <w:r w:rsidRPr="00B04AC4">
        <w:rPr>
          <w:rStyle w:val="Emphasis"/>
        </w:rPr>
        <w:t>procurement requests from Taipei are reviewed more quickly</w:t>
      </w:r>
      <w:r>
        <w:t xml:space="preserve">. Taiwan supporters in Washington are also lobbying to reduce the role of the state department, which has weighed in against sales of big-ticket items or discouraged the Taiwanese government from requesting them. The practices of the past decade have “done tremendous damage”, said Rupert Hammond-Chambers, president of the US-Taiwan Business Council, a lobby group. “They allowed China too much involvement in the process, and added cost to Taiwan’s ability to keep a credible defence.” According to Taiwan defence officials, the country needs a range of new systems to replace aged equipment. In its quadrennial defence review last year, Taipei said it planned to acquire “new fighters capable of vertical or short take-off and landing (V/STOL) and having stealth characteristics”, a reference to F-35 fighters. Taiwan’s defence planners argue they need 60 of the planes to help their armed forces survive if the Chinese military destroys runways and communications systems — the fighters can take off without an airfield and can create an airborne mobile communications system. The defence ministry has also said it requires M1 Abrams tanks, the US’s most modern battle tank. But after years of frustration, Taipei does not want to simply pick up things where they were left off 10 years ago. The government of President Tsai Ing-wen has placed greater emphasis on the need for building a domestic defence industry than her predecessor Ma Ying-jeou. That policy includes building diesel-electric submarines, a $7bn project for which Washington has issued marketing licences allowing US companies to participate. The project was revived from a plan to procure the vessels from the US that Washington initially approved in 2001 but then stalled. President Tsai Ing-wen has placed great emphasis on the need to build a domestic defence industry. That policy includes building diesel-electric submarines © AFP At least in part, this change is due to fears that the US cannot be relied upon. In last year’s defence review, Taipei said it remained to be seen how US policy towards Asia turned out, and added the rise of China had a tremendous impact on the region. Taiwan’s difficulties in obtaining the weapons it needed played a role in creating such scepticism. “In the worst case, we have only ourselves to rely on. We should not be so dependent on the US in the long term,” said Lo Chih-cheng, a ruling-party lawmaker in parliament’s defence committee. “But we still need to buy weapons from the US to secure our defences while we are building our capabilities.” Moreover, </w:t>
      </w:r>
      <w:r w:rsidRPr="00B04AC4">
        <w:rPr>
          <w:rStyle w:val="Emphasis"/>
        </w:rPr>
        <w:t>Taiwan wants to strengthen some offensive capabilities such as cruise missiles. Anything viewed as an offensive weapon is controversial</w:t>
      </w:r>
      <w:r>
        <w:t xml:space="preserve"> in Washington, even as Taipei </w:t>
      </w:r>
      <w:r w:rsidRPr="00B04AC4">
        <w:rPr>
          <w:rStyle w:val="Emphasis"/>
        </w:rPr>
        <w:t>argues these are necessary asymmetric ways of deterring an attack from China.</w:t>
      </w:r>
      <w:r>
        <w:rPr>
          <w:rStyle w:val="Emphasis"/>
        </w:rPr>
        <w:t xml:space="preserve"> </w:t>
      </w:r>
      <w:r>
        <w:t>Critics say this approach is complicating the process of speeding up arms procurements from the US. “Taiwan is not treating the procurement process with the urgency it needs,” said Mr Hammond-Chambers. Andrew Yang, a veteran defence expert who served as deputy defence minister under Ma Ying-jeou, Ms Tsai’s predecessor, said the government did not appear to have a clear list of priorities to present to the US government. The delegation heading to Washington this month aims to address such concerns. “The US wants from us a more strategic approach to what we need and why and when,” said Mr Su. He added that Taipei should make beefing up its air defence systems its top priority, followed by submarine technology, more cruise missiles, and F-35 jets.</w:t>
      </w:r>
    </w:p>
    <w:p w14:paraId="7137984A" w14:textId="77777777" w:rsidR="00051CBD" w:rsidRPr="00CB0A0A" w:rsidRDefault="00051CBD" w:rsidP="00051CBD"/>
    <w:p w14:paraId="7CDA45F1" w14:textId="77777777" w:rsidR="00051CBD" w:rsidRPr="00CB5D4D" w:rsidRDefault="00051CBD" w:rsidP="00051CBD">
      <w:pPr>
        <w:pStyle w:val="Heading4"/>
      </w:pPr>
      <w:r>
        <w:t xml:space="preserve">***not sure if these are offensive – China is getting more aggressive as the US is ramping up </w:t>
      </w:r>
      <w:r w:rsidRPr="00CB5D4D">
        <w:rPr>
          <w:u w:val="single"/>
        </w:rPr>
        <w:t>missiles and aircrafts</w:t>
      </w:r>
      <w:r>
        <w:t xml:space="preserve"> </w:t>
      </w:r>
    </w:p>
    <w:p w14:paraId="5CBA2084" w14:textId="77777777" w:rsidR="00051CBD" w:rsidRPr="00FE28A7" w:rsidRDefault="00051CBD" w:rsidP="00051CBD">
      <w:r w:rsidRPr="00FE28A7">
        <w:rPr>
          <w:rStyle w:val="Style13ptBold"/>
        </w:rPr>
        <w:t>Heydarian 7/1</w:t>
      </w:r>
      <w:r>
        <w:t xml:space="preserve"> – (Richard Javad, “Taiwan’s Tsai to China: ‘We will never back down’” Asia Times, July 1, 2019, https://www.asiatimes.com/2019/07/article/taiwans-tsai-to-china-we-will-never-back-down)//RP</w:t>
      </w:r>
    </w:p>
    <w:p w14:paraId="6B7E4C6E" w14:textId="77777777" w:rsidR="00051CBD" w:rsidRPr="00CB5D4D" w:rsidRDefault="00051CBD" w:rsidP="00051CBD">
      <w:pPr>
        <w:rPr>
          <w:rStyle w:val="StyleUnderline"/>
        </w:rPr>
      </w:pPr>
      <w:r w:rsidRPr="00FE28A7">
        <w:rPr>
          <w:rStyle w:val="StyleUnderline"/>
        </w:rPr>
        <w:t>Taiwanese President Tsai</w:t>
      </w:r>
      <w:r>
        <w:t xml:space="preserve"> Ing-wen </w:t>
      </w:r>
      <w:r w:rsidRPr="00FE28A7">
        <w:rPr>
          <w:rStyle w:val="StyleUnderline"/>
        </w:rPr>
        <w:t>has a simple</w:t>
      </w:r>
      <w:r>
        <w:t xml:space="preserve"> campaign trail </w:t>
      </w:r>
      <w:r w:rsidRPr="00FE28A7">
        <w:rPr>
          <w:rStyle w:val="StyleUnderline"/>
        </w:rPr>
        <w:t>message for China amid its rising threats to invade her island nation</w:t>
      </w:r>
      <w:r>
        <w:t xml:space="preserve"> after elections scheduled for early next year: </w:t>
      </w:r>
      <w:r w:rsidRPr="00FE28A7">
        <w:rPr>
          <w:rStyle w:val="StyleUnderline"/>
        </w:rPr>
        <w:t>“We will not back down.”</w:t>
      </w:r>
      <w:r>
        <w:rPr>
          <w:rStyle w:val="StyleUnderline"/>
        </w:rPr>
        <w:t xml:space="preserve"> </w:t>
      </w:r>
      <w:r w:rsidRPr="00FE28A7">
        <w:rPr>
          <w:rStyle w:val="Emphasis"/>
        </w:rPr>
        <w:t>“China is getting more and more aggressive</w:t>
      </w:r>
      <w:r>
        <w:t xml:space="preserve">,” Tsai told this correspondent at the Republic of China’s presidential palace this month. “[But] we now have more liberty to speak for our independence,” the leader said. Taiwan’s leader spoke in broad terms as crucial presidential elections approach in January, 2020, polls that will serve as a de facto pro- versus anti-China national referendum with major implications for regional stability. In a provocative new year’s speech, </w:t>
      </w:r>
      <w:r w:rsidRPr="00CB5D4D">
        <w:rPr>
          <w:rStyle w:val="StyleUnderline"/>
        </w:rPr>
        <w:t>Chinese President Xi</w:t>
      </w:r>
      <w:r>
        <w:t xml:space="preserve"> Jinping </w:t>
      </w:r>
      <w:r w:rsidRPr="00CB5D4D">
        <w:rPr>
          <w:rStyle w:val="StyleUnderline"/>
        </w:rPr>
        <w:t>announced that Taiwan “must and will be” reunited with the mainland within 2020</w:t>
      </w:r>
      <w:r>
        <w:t xml:space="preserve">. That has raised concerns that China may resort to force if Tsai and pro-independence forces dominate the elections. Tsai, whose approval ratings have dipped from 70% in 2016 to around 30% this year, will be pitted against two insurgent candidates who favor closer ties with China. Taiwanese President Tsai Ing-wen inspects an anti-invasion drill on May 28, 2019 on a beach on the island’s southern coast. Photo: Handout One is Han Kuo-yu, the populist Kaohsiung mayor often likened to the “Trump of Taiwan” who has shot to superstardom with anti-establishment rhetoric but also likely backing of China-based cyber groups which have broadened his appeal via a well-targeted disinformation campaign. The other likely contender is Terry Gou, the tough-talking billionaire chairman of Foxconn who has similarly combined self-styled populism with an emphasis on the need for closer ties with China, where a large chunk of his business empire is concentrated. Unlike Han, he is openly known for close personal ties with the Chinese leadership. Both Ha and Gou are expected to emphasize the necessity for closer economic ties with China and challenge Tsai’s pro-independence stance. Those are diametrically opposed democratic choices. Cross-straits tensions have reached new heights ahead of the polls, potentially placing the US and China on a collision course over the island state’s fate. </w:t>
      </w:r>
      <w:r w:rsidRPr="00CB5D4D">
        <w:rPr>
          <w:rStyle w:val="StyleUnderline"/>
        </w:rPr>
        <w:t>Chinese officials have warned</w:t>
      </w:r>
      <w:r>
        <w:t xml:space="preserve"> US President Donald </w:t>
      </w:r>
      <w:r w:rsidRPr="00CB5D4D">
        <w:rPr>
          <w:rStyle w:val="StyleUnderline"/>
        </w:rPr>
        <w:t>Trump of “playing with fire” with his administration’s military deployments to the Taiwan Straits</w:t>
      </w:r>
      <w:r>
        <w:t xml:space="preserve"> and his growing diplomatic support for the island state. Most recently, </w:t>
      </w:r>
      <w:r w:rsidRPr="00CB5D4D">
        <w:rPr>
          <w:rStyle w:val="StyleUnderline"/>
        </w:rPr>
        <w:t>China deployed</w:t>
      </w:r>
      <w:r>
        <w:t xml:space="preserve"> (June 25</w:t>
      </w:r>
      <w:r w:rsidRPr="00CB5D4D">
        <w:rPr>
          <w:rStyle w:val="StyleUnderline"/>
        </w:rPr>
        <w:t>) its flagship Liaoning aircraft carrier along with five military vessel escorts to the Taiwan Straits, a show of naval force</w:t>
      </w:r>
      <w:r>
        <w:t xml:space="preserve"> which dwarfs Taiwan’s power-projecting capabilities. In April, for the first time since 2011, Chinese jet fighters brazenly crossed the median line separating the airspace between mainland China and Taiwan. The Liaoning carrier group with destroyers and frigates during a naval exercise in the western Pacific. Photo: AFP The Liaoning carrier group with destroyers and frigates during a naval exercise in the western Pacific. Photo: AFP Taiwanese authorities blasted that aerial maneuver as “reckless and provocative.” “The Chinese will try to push the envelope short of military conflict,” Taiwan’s Foreign Minister Joseph Wu told this correspondent on June 21. “They are engaged in a hybrid warfare…trying very hard to infiltrate our society.” “Showing weakness [to China] is an invitation for aggression,” Wu said, emphasizing the necessity for the island nation to stand its ground amid China’s escalating intimidation tactics. At the same time, America’s allies have stepped up their military presence in the area. Just weeks earlier, two Canadian warships conducted classified “freedom of navigation” operations in the area. American, French and British warships have also conducted similar maneuvers in the maritime area this year. The </w:t>
      </w:r>
      <w:r w:rsidRPr="00CB5D4D">
        <w:rPr>
          <w:rStyle w:val="StyleUnderline"/>
        </w:rPr>
        <w:t>Trump</w:t>
      </w:r>
      <w:r>
        <w:t xml:space="preserve"> administration also </w:t>
      </w:r>
      <w:r w:rsidRPr="00CB5D4D">
        <w:rPr>
          <w:rStyle w:val="StyleUnderline"/>
        </w:rPr>
        <w:t>recently cleared a multi-billion dollar sale of American weapons</w:t>
      </w:r>
      <w:r>
        <w:t xml:space="preserve"> to Taiwan, </w:t>
      </w:r>
      <w:r w:rsidRPr="00CB5D4D">
        <w:rPr>
          <w:rStyle w:val="Emphasis"/>
        </w:rPr>
        <w:t>including missile systems and aircrafts</w:t>
      </w:r>
      <w:r w:rsidRPr="00CB5D4D">
        <w:rPr>
          <w:rStyle w:val="StyleUnderline"/>
        </w:rPr>
        <w:t xml:space="preserve"> which could be deployed against a possible</w:t>
      </w:r>
      <w:r>
        <w:t xml:space="preserve"> Chinese invasion. The US Senate has also called for direct support for Taiwan’s ability to develop minimum deterrence capabilities, including “anti-ship, coastal defense, anti-armor, air defense, undersea warfare, advanced command, control, communications, computer, intelligence, surveillance, and reconnaissance (C4ISR), and resilient command and control capabilities.” A US naval vessel in the South China Sea. Photo: Facebook A US naval vessel in the South China Sea. Photo: Facebook Tsai’s Cabinet ministers told this author that they believe the Trump administration is now more supportive of Taiwan’s de facto independence, witnessed in the growing frequency of meetings between American senior officials and Taiwan’s leadership and deepening military interoperability. They also believe that Trump seems more willing to take the fight to China compared to his predecessors, witnessed in his government’s expanded naval operations in the Western Pacific. </w:t>
      </w:r>
      <w:r w:rsidRPr="00CB5D4D">
        <w:rPr>
          <w:rStyle w:val="StyleUnderline"/>
        </w:rPr>
        <w:t>China has responded</w:t>
      </w:r>
      <w:r>
        <w:t xml:space="preserve"> in rhetorical kind. At the Shangri-La Dialogue in Singapore this month, Chinese Defense Minister Wei Fenghe warned that the People’s Liberation Army (PLA) </w:t>
      </w:r>
      <w:r w:rsidRPr="00CB5D4D">
        <w:rPr>
          <w:rStyle w:val="StyleUnderline"/>
        </w:rPr>
        <w:t xml:space="preserve">will “make no promise to renounce the use of force” in order to reincorporate Taiwan into a </w:t>
      </w:r>
      <w:r w:rsidRPr="00CB5D4D">
        <w:t xml:space="preserve">Greater </w:t>
      </w:r>
      <w:r w:rsidRPr="00CB5D4D">
        <w:rPr>
          <w:rStyle w:val="StyleUnderline"/>
        </w:rPr>
        <w:t>China.</w:t>
      </w:r>
      <w:r>
        <w:rPr>
          <w:rStyle w:val="StyleUnderline"/>
        </w:rPr>
        <w:t xml:space="preserve"> </w:t>
      </w:r>
      <w:r>
        <w:t>“</w:t>
      </w:r>
      <w:r w:rsidRPr="00CB5D4D">
        <w:rPr>
          <w:rStyle w:val="StyleUnderline"/>
        </w:rPr>
        <w:t>Any underestimation of the PLA’s resolve</w:t>
      </w:r>
      <w:r>
        <w:t xml:space="preserve"> and will [to use force</w:t>
      </w:r>
      <w:r w:rsidRPr="00CB5D4D">
        <w:rPr>
          <w:rStyle w:val="StyleUnderline"/>
        </w:rPr>
        <w:t>] is extremely dangerous</w:t>
      </w:r>
      <w:r>
        <w:t xml:space="preserve">,” he said, describing the Chinese military’s “sacred duty” to defend and unify China. China is clearly banking on its immense asymmetry of power vis-à-vis Taiwan. The PLA boasts up to one million troops, 1,500 jet fighters, 33 navy destroyers, and close to 6,000 tanks, according to the latest US Defense Department report. </w:t>
      </w:r>
      <w:r w:rsidRPr="00CB5D4D">
        <w:rPr>
          <w:rStyle w:val="StyleUnderline"/>
        </w:rPr>
        <w:t xml:space="preserve">In the event of an attempted invasion of Taiwan, </w:t>
      </w:r>
      <w:r w:rsidRPr="00CB5D4D">
        <w:rPr>
          <w:rStyle w:val="Emphasis"/>
        </w:rPr>
        <w:t>China could be expected to mobilize more than 20 landing ships</w:t>
      </w:r>
      <w:r w:rsidRPr="00CB5D4D">
        <w:rPr>
          <w:rStyle w:val="StyleUnderline"/>
        </w:rPr>
        <w:t xml:space="preserve"> and close to 40 amphibious transport docks, along with its large armada of para-military and coast guard forces, experts say.</w:t>
      </w:r>
    </w:p>
    <w:p w14:paraId="06E3AD14" w14:textId="67738B4A" w:rsidR="00382A73" w:rsidRDefault="00382A73" w:rsidP="00382A73"/>
    <w:p w14:paraId="56B38A78" w14:textId="6354CADA" w:rsidR="00382A73" w:rsidRDefault="00382A73" w:rsidP="00382A73">
      <w:pPr>
        <w:pStyle w:val="Heading1"/>
      </w:pPr>
      <w:r>
        <w:t>Relations Adv</w:t>
      </w:r>
    </w:p>
    <w:p w14:paraId="46F6ECCE" w14:textId="09E76BFD" w:rsidR="00772159" w:rsidRDefault="00772159" w:rsidP="00772159"/>
    <w:p w14:paraId="0E267186" w14:textId="73DDE663" w:rsidR="00772159" w:rsidRDefault="00772159" w:rsidP="00772159"/>
    <w:p w14:paraId="4A2E33C9" w14:textId="2C095EA4" w:rsidR="00F07DE2" w:rsidRDefault="00F07DE2" w:rsidP="00F07DE2">
      <w:pPr>
        <w:pStyle w:val="Heading2"/>
      </w:pPr>
      <w:r>
        <w:t>Uniqueness</w:t>
      </w:r>
    </w:p>
    <w:p w14:paraId="441C3C04" w14:textId="775D1CFE" w:rsidR="00F07DE2" w:rsidRDefault="00F07DE2" w:rsidP="00F07DE2">
      <w:pPr>
        <w:pStyle w:val="Heading3"/>
      </w:pPr>
      <w:r>
        <w:t xml:space="preserve">Uniq: Rels Collapsing </w:t>
      </w:r>
    </w:p>
    <w:p w14:paraId="0A374CA2" w14:textId="77777777" w:rsidR="00F07DE2" w:rsidRDefault="00F07DE2" w:rsidP="00F07DE2"/>
    <w:p w14:paraId="06839AE7" w14:textId="77777777" w:rsidR="00F07DE2" w:rsidRDefault="00F07DE2" w:rsidP="00F07DE2"/>
    <w:p w14:paraId="01DA3E4D" w14:textId="0673ABB7" w:rsidR="00F07DE2" w:rsidRDefault="00F07DE2" w:rsidP="00F07DE2">
      <w:pPr>
        <w:pStyle w:val="Heading4"/>
      </w:pPr>
      <w:r>
        <w:t>New sales rachet up tensions---make escalation uniquely likely.</w:t>
      </w:r>
    </w:p>
    <w:p w14:paraId="1E8F47F3" w14:textId="77777777" w:rsidR="008974A1" w:rsidRPr="008974A1" w:rsidRDefault="008974A1" w:rsidP="008974A1"/>
    <w:p w14:paraId="2C94D429" w14:textId="77777777" w:rsidR="00F07DE2" w:rsidRDefault="00F07DE2" w:rsidP="00F07DE2">
      <w:r w:rsidRPr="000944E7">
        <w:rPr>
          <w:rStyle w:val="Style13ptBold"/>
        </w:rPr>
        <w:t>Al Jazeera</w:t>
      </w:r>
      <w:r>
        <w:t xml:space="preserve">, </w:t>
      </w:r>
      <w:r w:rsidRPr="0015141E">
        <w:t>Qatari pay television news channel owned by the Al Jazeera Media Network, headquartered in Doha, Qatar</w:t>
      </w:r>
      <w:r>
        <w:t xml:space="preserve">, </w:t>
      </w:r>
      <w:r w:rsidRPr="000944E7">
        <w:rPr>
          <w:rStyle w:val="Style13ptBold"/>
        </w:rPr>
        <w:t>7/9</w:t>
      </w:r>
      <w:r>
        <w:t>/</w:t>
      </w:r>
      <w:r w:rsidRPr="000944E7">
        <w:t>19</w:t>
      </w:r>
    </w:p>
    <w:p w14:paraId="649BE79C" w14:textId="77777777" w:rsidR="00F07DE2" w:rsidRDefault="00F07DE2" w:rsidP="00F07DE2">
      <w:r>
        <w:t>(Al Jazeera, “</w:t>
      </w:r>
      <w:r w:rsidRPr="0015141E">
        <w:t>China demands US cancel proposed $2.2bn arms sale to Taiwan</w:t>
      </w:r>
      <w:r>
        <w:t xml:space="preserve">”, </w:t>
      </w:r>
      <w:r w:rsidRPr="0015141E">
        <w:t>https://www.aljazeera.com/news/2019/07/china-demands-cancel-proposed-22bn-arms-sale-taiwan-190709091716397.html</w:t>
      </w:r>
      <w:r>
        <w:t>)//GA</w:t>
      </w:r>
    </w:p>
    <w:p w14:paraId="4C113DCA" w14:textId="77777777" w:rsidR="00F07DE2" w:rsidRPr="002A1B32" w:rsidRDefault="00F07DE2" w:rsidP="00F07DE2">
      <w:pPr>
        <w:rPr>
          <w:sz w:val="16"/>
        </w:rPr>
      </w:pPr>
      <w:r w:rsidRPr="00BC2727">
        <w:rPr>
          <w:rStyle w:val="StyleUnderline"/>
        </w:rPr>
        <w:t xml:space="preserve">China has </w:t>
      </w:r>
      <w:r w:rsidRPr="00BC2727">
        <w:rPr>
          <w:rStyle w:val="Emphasis"/>
        </w:rPr>
        <w:t>demanded that the United States "immediately cancel"</w:t>
      </w:r>
      <w:r w:rsidRPr="00BC2727">
        <w:rPr>
          <w:rStyle w:val="StyleUnderline"/>
        </w:rPr>
        <w:t xml:space="preserve"> a potential $2.2bn arms sale to Taiwan</w:t>
      </w:r>
      <w:r w:rsidRPr="002A1B32">
        <w:rPr>
          <w:sz w:val="16"/>
        </w:rPr>
        <w:t xml:space="preserve">, including battle tanks and anti-aircraft missiles. The move would be Washington's first big-ticket military sale to the democratically-governed island in decades, and comes amid deteriorating ties between the US and China, the world's two largest economies that have been locked in an acrimonious trade war. </w:t>
      </w:r>
      <w:r w:rsidRPr="00867DCA">
        <w:rPr>
          <w:rStyle w:val="Emphasis"/>
        </w:rPr>
        <w:t>It risks further heightening tensions with China</w:t>
      </w:r>
      <w:r w:rsidRPr="00867DCA">
        <w:rPr>
          <w:rStyle w:val="StyleUnderline"/>
        </w:rPr>
        <w:t>, which considers Taiwan a breakaway province and has not ruled out the use of force to bring the self-ruled island under its control</w:t>
      </w:r>
      <w:r w:rsidRPr="002A1B32">
        <w:rPr>
          <w:sz w:val="16"/>
        </w:rPr>
        <w:t xml:space="preserve">. Addressing reporters on Tuesday, Chinese foreign ministry spokesman </w:t>
      </w:r>
      <w:r w:rsidRPr="00867DCA">
        <w:rPr>
          <w:rStyle w:val="StyleUnderline"/>
        </w:rPr>
        <w:t>Geng</w:t>
      </w:r>
      <w:r w:rsidRPr="002A1B32">
        <w:rPr>
          <w:sz w:val="16"/>
        </w:rPr>
        <w:t xml:space="preserve"> Shuang </w:t>
      </w:r>
      <w:r w:rsidRPr="00867DCA">
        <w:rPr>
          <w:rStyle w:val="StyleUnderline"/>
        </w:rPr>
        <w:t>said that Beijing had lodged formal complaints through diplomatic channels expressing "strong dissatisfaction and resolute opposition" to the proposed sale</w:t>
      </w:r>
      <w:r w:rsidRPr="002A1B32">
        <w:rPr>
          <w:sz w:val="16"/>
        </w:rPr>
        <w:t xml:space="preserve">. </w:t>
      </w:r>
      <w:r w:rsidRPr="009114F3">
        <w:rPr>
          <w:rStyle w:val="StyleUnderline"/>
        </w:rPr>
        <w:t>Shuang called the proposed deal a "crude interference" in Chinese internal affairs that harmed "China's sovereignty and security interests"</w:t>
      </w:r>
      <w:r w:rsidRPr="002A1B32">
        <w:rPr>
          <w:sz w:val="16"/>
        </w:rPr>
        <w:t xml:space="preserve">. </w:t>
      </w:r>
      <w:r w:rsidRPr="009114F3">
        <w:rPr>
          <w:rStyle w:val="Emphasis"/>
        </w:rPr>
        <w:t>"China urges the US to ... immediately cancel the planned arms sal</w:t>
      </w:r>
      <w:r w:rsidRPr="002A1B32">
        <w:rPr>
          <w:sz w:val="16"/>
        </w:rPr>
        <w:t xml:space="preserve">e and stop military relations with Taipei to avoid damaging Sino-US relations and harming peace and stability in the Taiwan Strait," he added. "Nobody should underestimate the Chinese government's and people's firm determination to defend the country's sovereignty and territorial integrity and oppose foreign interference." Tanks and missiles According to the US Defense Security Cooperation Agency (DSCA), </w:t>
      </w:r>
      <w:r w:rsidRPr="00F31402">
        <w:rPr>
          <w:rStyle w:val="StyleUnderline"/>
        </w:rPr>
        <w:t>the deal includes 108 M1A2T Abrams tanks, 250 Stinger portable anti-aircraft missiles, related equipment and support - at an estimated cost of just over $2.2bn</w:t>
      </w:r>
      <w:r w:rsidRPr="002A1B32">
        <w:rPr>
          <w:sz w:val="16"/>
        </w:rPr>
        <w:t xml:space="preserve">. The proposed sale "will contribute to the modernisation of the recipient's main battle tank fleet", improve its air defence system and "support the foreign policy and national security of the United States by helping to improve the security and defensive capability (of Taiwan)", DSCA said. </w:t>
      </w:r>
      <w:r w:rsidRPr="00F31402">
        <w:rPr>
          <w:rStyle w:val="StyleUnderline"/>
        </w:rPr>
        <w:t>It would not alter the "basic military balance in the region", the agency added, and Congress has been notified</w:t>
      </w:r>
      <w:r w:rsidRPr="002A1B32">
        <w:rPr>
          <w:sz w:val="16"/>
        </w:rPr>
        <w:t xml:space="preserve">. US legislators have 30 days to object to the sale but are unlikely to do so. 'One China' Taiwan has been ruled separately from China since the end of a civil war in 1949, but Beijing considers it a part of its territory. </w:t>
      </w:r>
      <w:r w:rsidRPr="002A1B32">
        <w:rPr>
          <w:rStyle w:val="StyleUnderline"/>
        </w:rPr>
        <w:t>Beijing has significantly stepped up diplomatic and military pressure on Taipei since the election in 2016 of President Tsai</w:t>
      </w:r>
      <w:r w:rsidRPr="002A1B32">
        <w:rPr>
          <w:sz w:val="16"/>
        </w:rPr>
        <w:t xml:space="preserve"> Ing-wen, whose Democratic Progressive Party refuses to acknowledge that the island is part of "one China", a principle that prevents formal diplomatic relations with Taiwan. It has staged military exercises near the island, and steadily reduced the already small number of nations that recognise Taiwan. Al Jazeera's Wayne Hay, reporting from Beijing, said that </w:t>
      </w:r>
      <w:r w:rsidRPr="002A1B32">
        <w:rPr>
          <w:rStyle w:val="Emphasis"/>
        </w:rPr>
        <w:t>China's reaction to the potential sale did not come as a surprise</w:t>
      </w:r>
      <w:r w:rsidRPr="002A1B32">
        <w:rPr>
          <w:sz w:val="16"/>
        </w:rPr>
        <w:t>. "</w:t>
      </w:r>
      <w:r w:rsidRPr="002A1B32">
        <w:rPr>
          <w:rStyle w:val="StyleUnderline"/>
        </w:rPr>
        <w:t>China views Taiwan as a breakaway province, one that is willing to use force to retake</w:t>
      </w:r>
      <w:r w:rsidRPr="002A1B32">
        <w:rPr>
          <w:sz w:val="16"/>
        </w:rPr>
        <w:t xml:space="preserve">," Hay said. "Taiwan, on the other hand, feels that it is coming under increasing military threat from mainland China and needs the support of the US both in the form of hardware military equipment but also logistics. "This is certainly a provocative move by the US, but one that we've seen many times before." The US switched diplomatic recognition from Taiwan to China four decades ago, but has remained a key ally - and arms supplier - to Taipei. Laws passed in 1979 by the US Congress required Washington to provide the island with means of self-defence. But </w:t>
      </w:r>
      <w:r w:rsidRPr="002A1B32">
        <w:rPr>
          <w:rStyle w:val="StyleUnderline"/>
        </w:rPr>
        <w:t>it has been wary of big-ticket military equipment sales to Taiwan in recent years, fearful of stoking anger in Beijing</w:t>
      </w:r>
      <w:r w:rsidRPr="002A1B32">
        <w:rPr>
          <w:sz w:val="16"/>
        </w:rPr>
        <w:t xml:space="preserve">. US President Donald Trump has, however, sought to strengthen ties with Taiwan and appears more willing to sell arms. Graham Ong-Webb, an adjunct fellow at the Singapore-based S. Rajaratnam School of International Studies, said the proposed $2.2bn deal was "nothing new" given other recent such arms sales to Taiwan, but described the move as "provocative" given the ongoing US-China trade war. "This wasn’t a necessary move; </w:t>
      </w:r>
      <w:r w:rsidRPr="002A1B32">
        <w:rPr>
          <w:rStyle w:val="StyleUnderline"/>
        </w:rPr>
        <w:t>the Trump administration could easily have decided to defer this package to a later date and focus its energy on the ongoing trade dispute and coming to terms with China on how to go forward</w:t>
      </w:r>
      <w:r w:rsidRPr="002A1B32">
        <w:rPr>
          <w:sz w:val="16"/>
        </w:rPr>
        <w:t xml:space="preserve">," Ong-Webb told Al Jazeera. "[But] now what's happening is a very rapid derailing of seeing the trade war coming to any sort of resolution because </w:t>
      </w:r>
      <w:r w:rsidRPr="002A1B32">
        <w:rPr>
          <w:rStyle w:val="Emphasis"/>
        </w:rPr>
        <w:t>China and the US are treating all issues under one umbrella</w:t>
      </w:r>
      <w:r w:rsidRPr="002A1B32">
        <w:rPr>
          <w:sz w:val="16"/>
        </w:rPr>
        <w:t>, there’s no disaggregation of the various issues and it is shaping the tenor of bilateral relations, which right now are at an all-time low," he added.</w:t>
      </w:r>
    </w:p>
    <w:p w14:paraId="4C7C3A5C" w14:textId="77777777" w:rsidR="00F07DE2" w:rsidRPr="00122D16" w:rsidRDefault="00F07DE2" w:rsidP="00F07DE2"/>
    <w:p w14:paraId="54D7BC4E" w14:textId="77777777" w:rsidR="00F07DE2" w:rsidRDefault="00F07DE2" w:rsidP="00F07DE2"/>
    <w:p w14:paraId="229C2477" w14:textId="77AE7310" w:rsidR="00F07DE2" w:rsidRDefault="00F07DE2" w:rsidP="00F07DE2">
      <w:pPr>
        <w:pStyle w:val="Heading2"/>
      </w:pPr>
      <w:r>
        <w:t>Internals</w:t>
      </w:r>
    </w:p>
    <w:p w14:paraId="22DC5376" w14:textId="7E807F2F" w:rsidR="00772159" w:rsidRDefault="00A9280F" w:rsidP="00772159">
      <w:pPr>
        <w:pStyle w:val="Heading3"/>
      </w:pPr>
      <w:r>
        <w:t xml:space="preserve">Internals: </w:t>
      </w:r>
      <w:r w:rsidR="00772159">
        <w:t>A/S k Rels</w:t>
      </w:r>
    </w:p>
    <w:p w14:paraId="73CAF33B" w14:textId="77777777" w:rsidR="00772159" w:rsidRPr="00772159" w:rsidRDefault="00772159" w:rsidP="00772159"/>
    <w:p w14:paraId="66B3EB5F" w14:textId="79C7FF27" w:rsidR="00772159" w:rsidRDefault="00772159" w:rsidP="00772159">
      <w:pPr>
        <w:pStyle w:val="Heading4"/>
      </w:pPr>
      <w:r>
        <w:t xml:space="preserve">The aff is key – arms sales are the </w:t>
      </w:r>
      <w:r>
        <w:rPr>
          <w:u w:val="single"/>
        </w:rPr>
        <w:t>most sensitive</w:t>
      </w:r>
      <w:r>
        <w:t xml:space="preserve"> issue in relations.</w:t>
      </w:r>
    </w:p>
    <w:p w14:paraId="08947F1F" w14:textId="77777777" w:rsidR="008974A1" w:rsidRPr="008974A1" w:rsidRDefault="008974A1" w:rsidP="008974A1"/>
    <w:p w14:paraId="1F598756" w14:textId="77777777" w:rsidR="00772159" w:rsidRPr="002B7492" w:rsidRDefault="00772159" w:rsidP="00772159">
      <w:pPr>
        <w:rPr>
          <w:rStyle w:val="Style13ptBold"/>
        </w:rPr>
      </w:pPr>
      <w:r>
        <w:rPr>
          <w:rStyle w:val="Style13ptBold"/>
        </w:rPr>
        <w:t>Li 19</w:t>
      </w:r>
      <w:r w:rsidRPr="002B7492">
        <w:t xml:space="preserve"> [</w:t>
      </w:r>
      <w:r>
        <w:t>Xia, editor for Xinhua, “</w:t>
      </w:r>
      <w:r w:rsidRPr="002B7492">
        <w:t>Commentary: U.S. arms sales to Taiwan a dangerous move to aggravate cross-Strait situation</w:t>
      </w:r>
      <w:r>
        <w:t>,” accessible online at</w:t>
      </w:r>
      <w:r w:rsidRPr="002B7492">
        <w:t xml:space="preserve"> </w:t>
      </w:r>
      <w:hyperlink r:id="rId90" w:history="1">
        <w:r w:rsidRPr="00630E72">
          <w:rPr>
            <w:rStyle w:val="Hyperlink"/>
          </w:rPr>
          <w:t>http://www.xinhuanet.com/english/2019-04/17/c_137985601.htm</w:t>
        </w:r>
      </w:hyperlink>
      <w:r>
        <w:t>, published 04/17/19] // BBM</w:t>
      </w:r>
    </w:p>
    <w:p w14:paraId="48A9B054" w14:textId="7806FA73" w:rsidR="00772159" w:rsidRDefault="00772159" w:rsidP="00772159">
      <w:pPr>
        <w:rPr>
          <w:sz w:val="16"/>
        </w:rPr>
      </w:pPr>
      <w:r w:rsidRPr="00421017">
        <w:rPr>
          <w:rStyle w:val="StyleUnderline"/>
        </w:rPr>
        <w:t>The sales plan of US arms</w:t>
      </w:r>
      <w:r w:rsidRPr="002B7492">
        <w:rPr>
          <w:sz w:val="16"/>
        </w:rPr>
        <w:t xml:space="preserve"> unveiled on Monday </w:t>
      </w:r>
      <w:r w:rsidRPr="00421017">
        <w:rPr>
          <w:rStyle w:val="StyleUnderline"/>
        </w:rPr>
        <w:t xml:space="preserve">is a </w:t>
      </w:r>
      <w:r w:rsidRPr="00421017">
        <w:rPr>
          <w:rStyle w:val="Emphasis"/>
        </w:rPr>
        <w:t>dangerous move</w:t>
      </w:r>
      <w:r w:rsidRPr="002B7492">
        <w:rPr>
          <w:sz w:val="16"/>
        </w:rPr>
        <w:t xml:space="preserve"> </w:t>
      </w:r>
      <w:r w:rsidRPr="00421017">
        <w:rPr>
          <w:rStyle w:val="StyleUnderline"/>
        </w:rPr>
        <w:t>that will only aggravate the</w:t>
      </w:r>
      <w:r w:rsidRPr="002B7492">
        <w:rPr>
          <w:sz w:val="16"/>
        </w:rPr>
        <w:t xml:space="preserve"> already complex </w:t>
      </w:r>
      <w:r w:rsidRPr="00421017">
        <w:rPr>
          <w:rStyle w:val="StyleUnderline"/>
        </w:rPr>
        <w:t>situation across the Taiwan Strait</w:t>
      </w:r>
      <w:r w:rsidRPr="002B7492">
        <w:rPr>
          <w:sz w:val="16"/>
        </w:rPr>
        <w:t xml:space="preserve">. The US government has approved a possible US$500 million military sale to Taiwan, claiming that the move will improve the security and defense capability of the island. Taiwan leader Tsai Ing-wen has expressed her “gratitude,” describing the sale as “timely.” </w:t>
      </w:r>
      <w:r w:rsidRPr="00421017">
        <w:rPr>
          <w:rStyle w:val="StyleUnderline"/>
        </w:rPr>
        <w:t xml:space="preserve">The situation across the Taiwan Strait is </w:t>
      </w:r>
      <w:r w:rsidRPr="00421017">
        <w:rPr>
          <w:rStyle w:val="Emphasis"/>
        </w:rPr>
        <w:t>worsening</w:t>
      </w:r>
      <w:r w:rsidRPr="00421017">
        <w:rPr>
          <w:rStyle w:val="StyleUnderline"/>
        </w:rPr>
        <w:t xml:space="preserve"> as the U</w:t>
      </w:r>
      <w:r w:rsidRPr="002B7492">
        <w:rPr>
          <w:sz w:val="16"/>
        </w:rPr>
        <w:t xml:space="preserve">nited </w:t>
      </w:r>
      <w:r w:rsidRPr="00421017">
        <w:rPr>
          <w:rStyle w:val="StyleUnderline"/>
        </w:rPr>
        <w:t>S</w:t>
      </w:r>
      <w:r w:rsidRPr="002B7492">
        <w:rPr>
          <w:sz w:val="16"/>
        </w:rPr>
        <w:t xml:space="preserve">tates </w:t>
      </w:r>
      <w:r w:rsidRPr="00421017">
        <w:rPr>
          <w:rStyle w:val="StyleUnderline"/>
        </w:rPr>
        <w:t>uses Taiwan to</w:t>
      </w:r>
      <w:r w:rsidRPr="002B7492">
        <w:rPr>
          <w:sz w:val="16"/>
        </w:rPr>
        <w:t xml:space="preserve"> “</w:t>
      </w:r>
      <w:r w:rsidRPr="00421017">
        <w:rPr>
          <w:rStyle w:val="Emphasis"/>
        </w:rPr>
        <w:t>contain</w:t>
      </w:r>
      <w:r w:rsidRPr="002B7492">
        <w:rPr>
          <w:sz w:val="16"/>
        </w:rPr>
        <w:t xml:space="preserve">” </w:t>
      </w:r>
      <w:r w:rsidRPr="00421017">
        <w:rPr>
          <w:rStyle w:val="StyleUnderline"/>
        </w:rPr>
        <w:t>China while the Taiwan administration keeps seeking foreign intervention</w:t>
      </w:r>
      <w:r w:rsidRPr="002B7492">
        <w:rPr>
          <w:sz w:val="16"/>
        </w:rPr>
        <w:t xml:space="preserve">. </w:t>
      </w:r>
      <w:r w:rsidRPr="00421017">
        <w:rPr>
          <w:rStyle w:val="StyleUnderline"/>
        </w:rPr>
        <w:t xml:space="preserve">The Taiwan issue concerns China’s </w:t>
      </w:r>
      <w:r w:rsidRPr="00421017">
        <w:rPr>
          <w:rStyle w:val="Emphasis"/>
        </w:rPr>
        <w:t>sovereignty</w:t>
      </w:r>
      <w:r w:rsidRPr="002B7492">
        <w:rPr>
          <w:sz w:val="16"/>
        </w:rPr>
        <w:t xml:space="preserve"> and territorial integrity </w:t>
      </w:r>
      <w:r w:rsidRPr="00421017">
        <w:rPr>
          <w:rStyle w:val="StyleUnderline"/>
        </w:rPr>
        <w:t xml:space="preserve">and is the </w:t>
      </w:r>
      <w:r w:rsidRPr="00421017">
        <w:rPr>
          <w:rStyle w:val="Emphasis"/>
        </w:rPr>
        <w:t>most</w:t>
      </w:r>
      <w:r w:rsidRPr="002B7492">
        <w:rPr>
          <w:sz w:val="16"/>
        </w:rPr>
        <w:t xml:space="preserve"> important and </w:t>
      </w:r>
      <w:r w:rsidRPr="00421017">
        <w:rPr>
          <w:rStyle w:val="Emphasis"/>
        </w:rPr>
        <w:t>sensitive</w:t>
      </w:r>
      <w:r w:rsidRPr="002B7492">
        <w:rPr>
          <w:sz w:val="16"/>
        </w:rPr>
        <w:t xml:space="preserve"> </w:t>
      </w:r>
      <w:r w:rsidRPr="00421017">
        <w:rPr>
          <w:rStyle w:val="StyleUnderline"/>
        </w:rPr>
        <w:t>issue in China-US relations</w:t>
      </w:r>
      <w:r w:rsidRPr="002B7492">
        <w:rPr>
          <w:sz w:val="16"/>
        </w:rPr>
        <w:t xml:space="preserve">. The </w:t>
      </w:r>
      <w:r w:rsidRPr="00421017">
        <w:rPr>
          <w:rStyle w:val="StyleUnderline"/>
        </w:rPr>
        <w:t>arms sales</w:t>
      </w:r>
      <w:r w:rsidRPr="002B7492">
        <w:rPr>
          <w:sz w:val="16"/>
        </w:rPr>
        <w:t xml:space="preserve"> </w:t>
      </w:r>
      <w:r w:rsidRPr="00421017">
        <w:rPr>
          <w:rStyle w:val="StyleUnderline"/>
        </w:rPr>
        <w:t>to Taiwan</w:t>
      </w:r>
      <w:r w:rsidRPr="002B7492">
        <w:rPr>
          <w:sz w:val="16"/>
        </w:rPr>
        <w:t xml:space="preserve"> </w:t>
      </w:r>
      <w:r w:rsidRPr="00421017">
        <w:rPr>
          <w:rStyle w:val="StyleUnderline"/>
        </w:rPr>
        <w:t>is a</w:t>
      </w:r>
      <w:r w:rsidRPr="002B7492">
        <w:rPr>
          <w:sz w:val="16"/>
        </w:rPr>
        <w:t xml:space="preserve"> serious </w:t>
      </w:r>
      <w:r w:rsidRPr="00421017">
        <w:rPr>
          <w:rStyle w:val="StyleUnderline"/>
        </w:rPr>
        <w:t xml:space="preserve">violation of </w:t>
      </w:r>
      <w:r w:rsidRPr="00421017">
        <w:rPr>
          <w:rStyle w:val="Emphasis"/>
        </w:rPr>
        <w:t>international law</w:t>
      </w:r>
      <w:r w:rsidRPr="002B7492">
        <w:rPr>
          <w:sz w:val="16"/>
        </w:rPr>
        <w:t xml:space="preserve">, the basic </w:t>
      </w:r>
      <w:r w:rsidRPr="00421017">
        <w:rPr>
          <w:rStyle w:val="StyleUnderline"/>
        </w:rPr>
        <w:t xml:space="preserve">norms governing </w:t>
      </w:r>
      <w:r w:rsidRPr="00421017">
        <w:rPr>
          <w:rStyle w:val="Emphasis"/>
        </w:rPr>
        <w:t>international relations</w:t>
      </w:r>
      <w:r w:rsidRPr="002B7492">
        <w:rPr>
          <w:sz w:val="16"/>
        </w:rPr>
        <w:t xml:space="preserve">, </w:t>
      </w:r>
      <w:r w:rsidRPr="00421017">
        <w:rPr>
          <w:rStyle w:val="StyleUnderline"/>
        </w:rPr>
        <w:t xml:space="preserve">the </w:t>
      </w:r>
      <w:r w:rsidRPr="00421017">
        <w:rPr>
          <w:rStyle w:val="Emphasis"/>
        </w:rPr>
        <w:t>one-China principle</w:t>
      </w:r>
      <w:r w:rsidRPr="002B7492">
        <w:rPr>
          <w:sz w:val="16"/>
        </w:rPr>
        <w:t xml:space="preserve"> </w:t>
      </w:r>
      <w:r w:rsidRPr="00421017">
        <w:rPr>
          <w:rStyle w:val="StyleUnderline"/>
        </w:rPr>
        <w:t>and</w:t>
      </w:r>
      <w:r w:rsidRPr="002B7492">
        <w:rPr>
          <w:sz w:val="16"/>
        </w:rPr>
        <w:t xml:space="preserve"> the </w:t>
      </w:r>
      <w:r w:rsidRPr="00421017">
        <w:rPr>
          <w:rStyle w:val="StyleUnderline"/>
        </w:rPr>
        <w:t xml:space="preserve">Sino-US </w:t>
      </w:r>
      <w:r w:rsidRPr="00421017">
        <w:rPr>
          <w:rStyle w:val="Emphasis"/>
        </w:rPr>
        <w:t>joint communiques</w:t>
      </w:r>
      <w:r w:rsidRPr="002B7492">
        <w:rPr>
          <w:sz w:val="16"/>
        </w:rPr>
        <w:t xml:space="preserve">. </w:t>
      </w:r>
      <w:r w:rsidRPr="00421017">
        <w:rPr>
          <w:rStyle w:val="StyleUnderline"/>
        </w:rPr>
        <w:t>This action</w:t>
      </w:r>
      <w:r w:rsidRPr="002B7492">
        <w:rPr>
          <w:sz w:val="16"/>
        </w:rPr>
        <w:t xml:space="preserve"> directly </w:t>
      </w:r>
      <w:r w:rsidRPr="00421017">
        <w:rPr>
          <w:rStyle w:val="Emphasis"/>
        </w:rPr>
        <w:t>undermines</w:t>
      </w:r>
      <w:r w:rsidRPr="002B7492">
        <w:rPr>
          <w:sz w:val="16"/>
        </w:rPr>
        <w:t xml:space="preserve"> </w:t>
      </w:r>
      <w:r w:rsidRPr="00421017">
        <w:rPr>
          <w:rStyle w:val="StyleUnderline"/>
        </w:rPr>
        <w:t>China’s</w:t>
      </w:r>
      <w:r w:rsidRPr="002B7492">
        <w:rPr>
          <w:sz w:val="16"/>
        </w:rPr>
        <w:t xml:space="preserve"> sovereignty and </w:t>
      </w:r>
      <w:r w:rsidRPr="00421017">
        <w:rPr>
          <w:rStyle w:val="StyleUnderline"/>
        </w:rPr>
        <w:t>security interests</w:t>
      </w:r>
      <w:r w:rsidRPr="002B7492">
        <w:rPr>
          <w:sz w:val="16"/>
        </w:rPr>
        <w:t xml:space="preserve">. </w:t>
      </w:r>
      <w:r w:rsidRPr="00421017">
        <w:rPr>
          <w:rStyle w:val="StyleUnderline"/>
        </w:rPr>
        <w:t>China’s firm opposition to</w:t>
      </w:r>
      <w:r w:rsidRPr="002B7492">
        <w:rPr>
          <w:sz w:val="16"/>
        </w:rPr>
        <w:t xml:space="preserve"> such arms </w:t>
      </w:r>
      <w:r w:rsidRPr="00421017">
        <w:rPr>
          <w:rStyle w:val="StyleUnderline"/>
        </w:rPr>
        <w:t xml:space="preserve">sales is </w:t>
      </w:r>
      <w:r w:rsidRPr="00421017">
        <w:rPr>
          <w:rStyle w:val="Emphasis"/>
        </w:rPr>
        <w:t>consistent</w:t>
      </w:r>
      <w:r w:rsidRPr="002B7492">
        <w:rPr>
          <w:sz w:val="16"/>
        </w:rPr>
        <w:t xml:space="preserve"> and firm. </w:t>
      </w:r>
      <w:r w:rsidRPr="00421017">
        <w:rPr>
          <w:rStyle w:val="StyleUnderline"/>
        </w:rPr>
        <w:t>Since the current US administration took office</w:t>
      </w:r>
      <w:r w:rsidRPr="002B7492">
        <w:rPr>
          <w:sz w:val="16"/>
        </w:rPr>
        <w:t xml:space="preserve">, </w:t>
      </w:r>
      <w:r w:rsidRPr="00421017">
        <w:rPr>
          <w:rStyle w:val="StyleUnderline"/>
        </w:rPr>
        <w:t xml:space="preserve">it has </w:t>
      </w:r>
      <w:r w:rsidRPr="00421017">
        <w:rPr>
          <w:rStyle w:val="Emphasis"/>
        </w:rPr>
        <w:t>constantly</w:t>
      </w:r>
      <w:r w:rsidRPr="00421017">
        <w:rPr>
          <w:rStyle w:val="StyleUnderline"/>
        </w:rPr>
        <w:t xml:space="preserve"> played the</w:t>
      </w:r>
      <w:r w:rsidRPr="002B7492">
        <w:rPr>
          <w:sz w:val="16"/>
        </w:rPr>
        <w:t xml:space="preserve"> “</w:t>
      </w:r>
      <w:r w:rsidRPr="00421017">
        <w:rPr>
          <w:rStyle w:val="StyleUnderline"/>
        </w:rPr>
        <w:t>Taiwan card</w:t>
      </w:r>
      <w:r w:rsidRPr="002B7492">
        <w:rPr>
          <w:sz w:val="16"/>
        </w:rPr>
        <w:t xml:space="preserve">,” </w:t>
      </w:r>
      <w:r w:rsidRPr="00421017">
        <w:rPr>
          <w:rStyle w:val="StyleUnderline"/>
        </w:rPr>
        <w:t>especially in arms sales</w:t>
      </w:r>
      <w:r w:rsidRPr="002B7492">
        <w:rPr>
          <w:sz w:val="16"/>
        </w:rPr>
        <w:t xml:space="preserve"> and military exchanges. </w:t>
      </w:r>
      <w:r w:rsidRPr="00421017">
        <w:rPr>
          <w:rStyle w:val="StyleUnderline"/>
        </w:rPr>
        <w:t xml:space="preserve">This has </w:t>
      </w:r>
      <w:r w:rsidRPr="00421017">
        <w:rPr>
          <w:rStyle w:val="Emphasis"/>
        </w:rPr>
        <w:t>seriously damaged</w:t>
      </w:r>
      <w:r w:rsidRPr="00421017">
        <w:rPr>
          <w:rStyle w:val="StyleUnderline"/>
        </w:rPr>
        <w:t xml:space="preserve"> China-US relations</w:t>
      </w:r>
      <w:r w:rsidRPr="002B7492">
        <w:rPr>
          <w:sz w:val="16"/>
        </w:rPr>
        <w:t xml:space="preserve"> </w:t>
      </w:r>
      <w:r w:rsidRPr="00421017">
        <w:rPr>
          <w:rStyle w:val="StyleUnderline"/>
        </w:rPr>
        <w:t xml:space="preserve">and </w:t>
      </w:r>
      <w:r w:rsidRPr="00421017">
        <w:rPr>
          <w:rStyle w:val="Emphasis"/>
        </w:rPr>
        <w:t>jeopardized</w:t>
      </w:r>
      <w:r w:rsidRPr="002B7492">
        <w:rPr>
          <w:sz w:val="16"/>
        </w:rPr>
        <w:t xml:space="preserve"> peace and </w:t>
      </w:r>
      <w:r w:rsidRPr="00421017">
        <w:rPr>
          <w:rStyle w:val="Emphasis"/>
        </w:rPr>
        <w:t>stability</w:t>
      </w:r>
      <w:r w:rsidRPr="002B7492">
        <w:rPr>
          <w:sz w:val="16"/>
        </w:rPr>
        <w:t xml:space="preserve"> </w:t>
      </w:r>
      <w:r w:rsidRPr="00421017">
        <w:rPr>
          <w:rStyle w:val="StyleUnderline"/>
        </w:rPr>
        <w:t>across the Taiwan Strait</w:t>
      </w:r>
      <w:r w:rsidRPr="002B7492">
        <w:rPr>
          <w:sz w:val="16"/>
        </w:rPr>
        <w:t xml:space="preserve">. </w:t>
      </w:r>
      <w:r w:rsidRPr="00421017">
        <w:rPr>
          <w:rStyle w:val="StyleUnderline"/>
        </w:rPr>
        <w:t>The Taiwan question</w:t>
      </w:r>
      <w:r w:rsidRPr="002B7492">
        <w:rPr>
          <w:sz w:val="16"/>
        </w:rPr>
        <w:t xml:space="preserve">, which concerns China’s core interests and the national bond of the Chinese people, </w:t>
      </w:r>
      <w:r w:rsidRPr="00421017">
        <w:rPr>
          <w:rStyle w:val="StyleUnderline"/>
        </w:rPr>
        <w:t>brooks no external interference</w:t>
      </w:r>
      <w:r w:rsidRPr="002B7492">
        <w:rPr>
          <w:sz w:val="16"/>
        </w:rPr>
        <w:t xml:space="preserve">. </w:t>
      </w:r>
      <w:r w:rsidRPr="00421017">
        <w:rPr>
          <w:rStyle w:val="StyleUnderline"/>
        </w:rPr>
        <w:t>The US administration has</w:t>
      </w:r>
      <w:r w:rsidRPr="002B7492">
        <w:rPr>
          <w:sz w:val="16"/>
        </w:rPr>
        <w:t xml:space="preserve"> once again </w:t>
      </w:r>
      <w:r w:rsidRPr="00421017">
        <w:rPr>
          <w:rStyle w:val="StyleUnderline"/>
        </w:rPr>
        <w:t xml:space="preserve">stirred up </w:t>
      </w:r>
      <w:r w:rsidRPr="00421017">
        <w:rPr>
          <w:rStyle w:val="Emphasis"/>
        </w:rPr>
        <w:t>nerves</w:t>
      </w:r>
      <w:r w:rsidRPr="00421017">
        <w:rPr>
          <w:rStyle w:val="StyleUnderline"/>
        </w:rPr>
        <w:t xml:space="preserve"> in the Taiwan Strait</w:t>
      </w:r>
      <w:r w:rsidRPr="002B7492">
        <w:rPr>
          <w:sz w:val="16"/>
        </w:rPr>
        <w:t xml:space="preserve">. </w:t>
      </w:r>
      <w:r w:rsidRPr="00421017">
        <w:rPr>
          <w:rStyle w:val="StyleUnderline"/>
        </w:rPr>
        <w:t>Its</w:t>
      </w:r>
      <w:r w:rsidRPr="002B7492">
        <w:rPr>
          <w:sz w:val="16"/>
        </w:rPr>
        <w:t xml:space="preserve"> gross </w:t>
      </w:r>
      <w:r w:rsidRPr="00421017">
        <w:rPr>
          <w:rStyle w:val="StyleUnderline"/>
        </w:rPr>
        <w:t xml:space="preserve">interference in China’s </w:t>
      </w:r>
      <w:r w:rsidRPr="00421017">
        <w:rPr>
          <w:rStyle w:val="Emphasis"/>
        </w:rPr>
        <w:t>internal affairs</w:t>
      </w:r>
      <w:r w:rsidRPr="002B7492">
        <w:rPr>
          <w:sz w:val="16"/>
        </w:rPr>
        <w:t xml:space="preserve"> </w:t>
      </w:r>
      <w:r w:rsidRPr="00421017">
        <w:rPr>
          <w:rStyle w:val="StyleUnderline"/>
        </w:rPr>
        <w:t>has aroused</w:t>
      </w:r>
      <w:r w:rsidRPr="002B7492">
        <w:rPr>
          <w:sz w:val="16"/>
        </w:rPr>
        <w:t xml:space="preserve"> strong </w:t>
      </w:r>
      <w:r w:rsidRPr="00421017">
        <w:rPr>
          <w:rStyle w:val="StyleUnderline"/>
        </w:rPr>
        <w:t>indignation of Chinese people</w:t>
      </w:r>
      <w:r w:rsidRPr="002B7492">
        <w:rPr>
          <w:sz w:val="16"/>
        </w:rPr>
        <w:t xml:space="preserve"> on both sides of the Strait. Some Taiwan organizations and people protested outside the American Institute in Taiwan in Taipei, condemning the arms sales and demanding “no war, only peace,” and protesting “Taiwan is not a pawn for the United States.” Escalated provocation </w:t>
      </w:r>
      <w:r w:rsidRPr="00421017">
        <w:rPr>
          <w:rStyle w:val="StyleUnderline"/>
        </w:rPr>
        <w:t>The US side must</w:t>
      </w:r>
      <w:r w:rsidRPr="002B7492">
        <w:rPr>
          <w:sz w:val="16"/>
        </w:rPr>
        <w:t xml:space="preserve"> clearly </w:t>
      </w:r>
      <w:r w:rsidRPr="00421017">
        <w:rPr>
          <w:rStyle w:val="StyleUnderline"/>
        </w:rPr>
        <w:t xml:space="preserve">recognize the </w:t>
      </w:r>
      <w:r w:rsidRPr="00421017">
        <w:rPr>
          <w:rStyle w:val="Emphasis"/>
        </w:rPr>
        <w:t>delicacy</w:t>
      </w:r>
      <w:r w:rsidRPr="002B7492">
        <w:rPr>
          <w:sz w:val="16"/>
        </w:rPr>
        <w:t xml:space="preserve"> </w:t>
      </w:r>
      <w:r w:rsidRPr="00421017">
        <w:rPr>
          <w:rStyle w:val="StyleUnderline"/>
        </w:rPr>
        <w:t>of the situation and</w:t>
      </w:r>
      <w:r w:rsidRPr="002B7492">
        <w:rPr>
          <w:sz w:val="16"/>
        </w:rPr>
        <w:t xml:space="preserve"> the serious </w:t>
      </w:r>
      <w:r w:rsidRPr="00421017">
        <w:rPr>
          <w:rStyle w:val="Emphasis"/>
        </w:rPr>
        <w:t>harm</w:t>
      </w:r>
      <w:r w:rsidRPr="002B7492">
        <w:rPr>
          <w:sz w:val="16"/>
        </w:rPr>
        <w:t xml:space="preserve"> </w:t>
      </w:r>
      <w:r w:rsidRPr="00421017">
        <w:rPr>
          <w:rStyle w:val="StyleUnderline"/>
        </w:rPr>
        <w:t>that</w:t>
      </w:r>
      <w:r w:rsidRPr="002B7492">
        <w:rPr>
          <w:sz w:val="16"/>
        </w:rPr>
        <w:t xml:space="preserve"> these arms </w:t>
      </w:r>
      <w:r w:rsidRPr="00421017">
        <w:rPr>
          <w:rStyle w:val="StyleUnderline"/>
        </w:rPr>
        <w:t>sales will cause</w:t>
      </w:r>
      <w:r w:rsidRPr="002B7492">
        <w:rPr>
          <w:sz w:val="16"/>
        </w:rPr>
        <w:t xml:space="preserve">. </w:t>
      </w:r>
      <w:r w:rsidRPr="00421017">
        <w:rPr>
          <w:rStyle w:val="StyleUnderline"/>
        </w:rPr>
        <w:t>It is time to correct mistakes</w:t>
      </w:r>
      <w:r w:rsidRPr="002B7492">
        <w:rPr>
          <w:sz w:val="16"/>
        </w:rPr>
        <w:t xml:space="preserve">, </w:t>
      </w:r>
      <w:r w:rsidRPr="00421017">
        <w:rPr>
          <w:rStyle w:val="Emphasis"/>
        </w:rPr>
        <w:t>honor</w:t>
      </w:r>
      <w:r w:rsidRPr="002B7492">
        <w:rPr>
          <w:sz w:val="16"/>
        </w:rPr>
        <w:t xml:space="preserve"> its </w:t>
      </w:r>
      <w:r w:rsidRPr="00421017">
        <w:rPr>
          <w:rStyle w:val="Emphasis"/>
        </w:rPr>
        <w:t>commitments</w:t>
      </w:r>
      <w:r w:rsidRPr="002B7492">
        <w:rPr>
          <w:sz w:val="16"/>
        </w:rPr>
        <w:t xml:space="preserve"> </w:t>
      </w:r>
      <w:r w:rsidRPr="00421017">
        <w:rPr>
          <w:rStyle w:val="StyleUnderline"/>
        </w:rPr>
        <w:t>and handle</w:t>
      </w:r>
      <w:r w:rsidRPr="002B7492">
        <w:rPr>
          <w:sz w:val="16"/>
        </w:rPr>
        <w:t xml:space="preserve"> </w:t>
      </w:r>
      <w:r w:rsidRPr="00421017">
        <w:rPr>
          <w:rStyle w:val="StyleUnderline"/>
        </w:rPr>
        <w:t>Taiwan-related issues in</w:t>
      </w:r>
      <w:r w:rsidRPr="002B7492">
        <w:rPr>
          <w:sz w:val="16"/>
        </w:rPr>
        <w:t xml:space="preserve"> a prudent and </w:t>
      </w:r>
      <w:r w:rsidRPr="00421017">
        <w:rPr>
          <w:rStyle w:val="Emphasis"/>
        </w:rPr>
        <w:t xml:space="preserve">proper </w:t>
      </w:r>
      <w:r w:rsidRPr="00421017">
        <w:rPr>
          <w:rStyle w:val="StyleUnderline"/>
        </w:rPr>
        <w:t>manner in accordance with the one-China principle</w:t>
      </w:r>
      <w:r w:rsidRPr="002B7492">
        <w:rPr>
          <w:sz w:val="16"/>
        </w:rPr>
        <w:t xml:space="preserve"> </w:t>
      </w:r>
      <w:r w:rsidRPr="00421017">
        <w:rPr>
          <w:rStyle w:val="StyleUnderline"/>
        </w:rPr>
        <w:t>and the provisions of the joint communiques</w:t>
      </w:r>
      <w:r w:rsidRPr="002B7492">
        <w:rPr>
          <w:sz w:val="16"/>
        </w:rPr>
        <w:t xml:space="preserve">. Taiwan’s current Democratic Progressive Party administration, which is teetering on the brink of collapse, was overjoyed at the sales which amount to nothing more than clutching at straws. </w:t>
      </w:r>
      <w:r w:rsidRPr="00421017">
        <w:rPr>
          <w:rStyle w:val="StyleUnderline"/>
        </w:rPr>
        <w:t>Tsai</w:t>
      </w:r>
      <w:r w:rsidRPr="002B7492">
        <w:rPr>
          <w:sz w:val="16"/>
        </w:rPr>
        <w:t xml:space="preserve"> </w:t>
      </w:r>
      <w:r w:rsidRPr="00421017">
        <w:rPr>
          <w:rStyle w:val="StyleUnderline"/>
        </w:rPr>
        <w:t>and the DPP have escalated provocation of the Chinese mainland</w:t>
      </w:r>
      <w:r w:rsidRPr="002B7492">
        <w:rPr>
          <w:sz w:val="16"/>
        </w:rPr>
        <w:t xml:space="preserve">, created disturbances and is in cahoots with the United States in vigorously clamoring a “military threat” from the mainland. With a general election on the island next year, Tsai and the DPP will not hesitate to let Taiwan be the puppet of forces of external interference in order to protect their tenuous grip on power, regardless of the safety and well-being of the Taiwan people. This party has not only misjudged the situation but also deviated from the people’s heart. US weapons cannot guarantee Taiwan’s security. Tsai and the DPP cannot secure their power and position by seeking foreign interference or threatening the people. Tsai, the DPP and </w:t>
      </w:r>
      <w:r w:rsidRPr="00421017">
        <w:rPr>
          <w:rStyle w:val="StyleUnderline"/>
        </w:rPr>
        <w:t>Taiwan separatists should not play with fire</w:t>
      </w:r>
      <w:r w:rsidRPr="002B7492">
        <w:rPr>
          <w:sz w:val="16"/>
        </w:rPr>
        <w:t xml:space="preserve"> or even think about it. They are doomed to be alone in the face of the consequences of their own actions. On April 17, 124 years ago, the Treaty of Shimonoseki was signed, securing foreign occupation of Taiwan for half a century. It left lasting, painful memories for all Chinese. Today’s </w:t>
      </w:r>
      <w:r w:rsidRPr="002B7492">
        <w:rPr>
          <w:rStyle w:val="StyleUnderline"/>
        </w:rPr>
        <w:t xml:space="preserve">China will never allow the </w:t>
      </w:r>
      <w:r w:rsidRPr="002B7492">
        <w:rPr>
          <w:rStyle w:val="Emphasis"/>
        </w:rPr>
        <w:t>historical tragedy</w:t>
      </w:r>
      <w:r w:rsidRPr="002B7492">
        <w:rPr>
          <w:rStyle w:val="StyleUnderline"/>
        </w:rPr>
        <w:t xml:space="preserve"> of national division to repeat itself</w:t>
      </w:r>
      <w:r w:rsidRPr="002B7492">
        <w:rPr>
          <w:sz w:val="16"/>
        </w:rPr>
        <w:t xml:space="preserve">. No one and </w:t>
      </w:r>
      <w:r w:rsidRPr="002B7492">
        <w:rPr>
          <w:rStyle w:val="StyleUnderline"/>
        </w:rPr>
        <w:t xml:space="preserve">no force should underestimate the </w:t>
      </w:r>
      <w:r w:rsidRPr="002B7492">
        <w:rPr>
          <w:rStyle w:val="Emphasis"/>
        </w:rPr>
        <w:t>determination</w:t>
      </w:r>
      <w:r w:rsidRPr="002B7492">
        <w:rPr>
          <w:sz w:val="16"/>
        </w:rPr>
        <w:t xml:space="preserve"> </w:t>
      </w:r>
      <w:r w:rsidRPr="002B7492">
        <w:rPr>
          <w:rStyle w:val="StyleUnderline"/>
        </w:rPr>
        <w:t xml:space="preserve">and </w:t>
      </w:r>
      <w:r w:rsidRPr="002B7492">
        <w:rPr>
          <w:rStyle w:val="Emphasis"/>
        </w:rPr>
        <w:t>capability</w:t>
      </w:r>
      <w:r w:rsidRPr="002B7492">
        <w:rPr>
          <w:sz w:val="16"/>
        </w:rPr>
        <w:t xml:space="preserve"> </w:t>
      </w:r>
      <w:r w:rsidRPr="002B7492">
        <w:rPr>
          <w:rStyle w:val="StyleUnderline"/>
        </w:rPr>
        <w:t xml:space="preserve">of the Chinese in </w:t>
      </w:r>
      <w:r w:rsidRPr="002B7492">
        <w:rPr>
          <w:rStyle w:val="Emphasis"/>
        </w:rPr>
        <w:t>safeguarding</w:t>
      </w:r>
      <w:r w:rsidRPr="002B7492">
        <w:rPr>
          <w:sz w:val="16"/>
        </w:rPr>
        <w:t xml:space="preserve"> their </w:t>
      </w:r>
      <w:r w:rsidRPr="002B7492">
        <w:rPr>
          <w:rStyle w:val="StyleUnderline"/>
        </w:rPr>
        <w:t>national sovereignty</w:t>
      </w:r>
      <w:r w:rsidRPr="002B7492">
        <w:rPr>
          <w:sz w:val="16"/>
        </w:rPr>
        <w:t xml:space="preserve"> and territorial integrity.</w:t>
      </w:r>
    </w:p>
    <w:p w14:paraId="3EC30B6F" w14:textId="5B9A6C53" w:rsidR="002952BE" w:rsidRDefault="002952BE" w:rsidP="00772159">
      <w:pPr>
        <w:rPr>
          <w:sz w:val="16"/>
        </w:rPr>
      </w:pPr>
    </w:p>
    <w:p w14:paraId="58257D87" w14:textId="77777777" w:rsidR="00F07DE2" w:rsidRDefault="00F07DE2" w:rsidP="00F07DE2">
      <w:pPr>
        <w:pStyle w:val="Heading3"/>
      </w:pPr>
      <w:r>
        <w:t>Internals: A/S hurt rels</w:t>
      </w:r>
    </w:p>
    <w:p w14:paraId="314D7617" w14:textId="77777777" w:rsidR="00F07DE2" w:rsidRPr="00447E37" w:rsidRDefault="00F07DE2" w:rsidP="00F07DE2">
      <w:pPr>
        <w:rPr>
          <w:sz w:val="16"/>
          <w:szCs w:val="16"/>
        </w:rPr>
      </w:pPr>
    </w:p>
    <w:p w14:paraId="03B8263A" w14:textId="77777777" w:rsidR="00F07DE2" w:rsidRPr="00447E37" w:rsidRDefault="00F07DE2" w:rsidP="00F07DE2">
      <w:pPr>
        <w:pStyle w:val="Heading4"/>
        <w:rPr>
          <w:rFonts w:cs="Arial"/>
        </w:rPr>
      </w:pPr>
      <w:r w:rsidRPr="00447E37">
        <w:rPr>
          <w:rFonts w:cs="Arial"/>
        </w:rPr>
        <w:t>Arms sales are the single most sensitive issue in the Sino-US relationship</w:t>
      </w:r>
    </w:p>
    <w:p w14:paraId="4A9F38B1" w14:textId="77777777" w:rsidR="00F07DE2" w:rsidRPr="00447E37" w:rsidRDefault="00F07DE2" w:rsidP="00F07DE2">
      <w:r w:rsidRPr="00447E37">
        <w:rPr>
          <w:rStyle w:val="Style13ptBold"/>
        </w:rPr>
        <w:t xml:space="preserve">Xia 4/17 </w:t>
      </w:r>
      <w:r w:rsidRPr="00447E37">
        <w:rPr>
          <w:sz w:val="16"/>
          <w:szCs w:val="16"/>
        </w:rPr>
        <w:t>(Li Xia – Editor and reporter for Xinhua specializing in Sino-US relations. &lt;MKIM&gt; “Commentary: U.S. arms sales to Taiwan a dangerous move to aggravate cross-Strait situation”. 4/17/19. DOA: 7/5/19. http://www.xinhuanet.com/english/2019-04/17/c_137985601.htm)</w:t>
      </w:r>
    </w:p>
    <w:p w14:paraId="594EABED" w14:textId="77777777" w:rsidR="00F07DE2" w:rsidRPr="00447E37" w:rsidRDefault="00F07DE2" w:rsidP="00F07DE2">
      <w:pPr>
        <w:rPr>
          <w:b/>
          <w:bCs/>
          <w:u w:val="single"/>
        </w:rPr>
      </w:pPr>
      <w:r w:rsidRPr="00447E37">
        <w:rPr>
          <w:b/>
          <w:bCs/>
          <w:u w:val="single"/>
        </w:rPr>
        <w:t>The U.S. arms sale plan</w:t>
      </w:r>
      <w:r w:rsidRPr="00447E37">
        <w:rPr>
          <w:sz w:val="16"/>
          <w:szCs w:val="16"/>
        </w:rPr>
        <w:t xml:space="preserve"> unveiled Monday </w:t>
      </w:r>
      <w:r w:rsidRPr="00447E37">
        <w:rPr>
          <w:b/>
          <w:bCs/>
          <w:u w:val="single"/>
        </w:rPr>
        <w:t>is a dangerous move that will</w:t>
      </w:r>
      <w:r w:rsidRPr="00447E37">
        <w:rPr>
          <w:sz w:val="16"/>
          <w:szCs w:val="16"/>
        </w:rPr>
        <w:t xml:space="preserve"> only </w:t>
      </w:r>
      <w:r w:rsidRPr="00447E37">
        <w:rPr>
          <w:b/>
          <w:bCs/>
          <w:u w:val="single"/>
        </w:rPr>
        <w:t>aggravate the already complex and grim situation across the Taiwan Strait.</w:t>
      </w:r>
      <w:r w:rsidRPr="00447E37">
        <w:rPr>
          <w:sz w:val="16"/>
          <w:szCs w:val="16"/>
        </w:rPr>
        <w:t xml:space="preserve"> The U.S. government has approved a possible 500-million-U.S. dollar military sale to Taiwan, claiming that the move will help to improve the security and defensive capability of the recipient. Subsequently, Taiwan leader Tsai Ing-wen expressed "gratitude," saying that the arms sale was "timely." </w:t>
      </w:r>
      <w:r w:rsidRPr="00447E37">
        <w:rPr>
          <w:b/>
          <w:bCs/>
          <w:u w:val="single"/>
        </w:rPr>
        <w:t>The situation</w:t>
      </w:r>
      <w:r w:rsidRPr="00447E37">
        <w:rPr>
          <w:sz w:val="16"/>
          <w:szCs w:val="16"/>
        </w:rPr>
        <w:t xml:space="preserve"> across the Taiwan Strait, which is already complicated and grim, </w:t>
      </w:r>
      <w:r w:rsidRPr="00447E37">
        <w:rPr>
          <w:b/>
          <w:bCs/>
          <w:u w:val="single"/>
        </w:rPr>
        <w:t xml:space="preserve">is </w:t>
      </w:r>
      <w:r w:rsidRPr="00447E37">
        <w:rPr>
          <w:b/>
          <w:u w:val="single"/>
        </w:rPr>
        <w:t>worsening as the United States has been using Taiwan to contain China</w:t>
      </w:r>
      <w:r w:rsidRPr="00447E37">
        <w:rPr>
          <w:sz w:val="16"/>
          <w:szCs w:val="16"/>
        </w:rPr>
        <w:t xml:space="preserve"> while the Taiwan administration kept seeking foreign intervention. The </w:t>
      </w:r>
      <w:r w:rsidRPr="00447E37">
        <w:rPr>
          <w:b/>
          <w:bCs/>
          <w:u w:val="single"/>
        </w:rPr>
        <w:t>Taiwan</w:t>
      </w:r>
      <w:r w:rsidRPr="00447E37">
        <w:rPr>
          <w:sz w:val="16"/>
          <w:szCs w:val="16"/>
        </w:rPr>
        <w:t xml:space="preserve"> question </w:t>
      </w:r>
      <w:r w:rsidRPr="00447E37">
        <w:rPr>
          <w:b/>
          <w:bCs/>
          <w:u w:val="single"/>
        </w:rPr>
        <w:t>concerns China's sovereignty and territorial integrity and is</w:t>
      </w:r>
      <w:r w:rsidRPr="00447E37">
        <w:rPr>
          <w:sz w:val="16"/>
          <w:szCs w:val="16"/>
        </w:rPr>
        <w:t xml:space="preserve"> </w:t>
      </w:r>
      <w:r w:rsidRPr="00447E37">
        <w:rPr>
          <w:b/>
          <w:bCs/>
          <w:u w:val="single"/>
        </w:rPr>
        <w:t>the</w:t>
      </w:r>
      <w:r w:rsidRPr="00447E37">
        <w:rPr>
          <w:sz w:val="16"/>
          <w:szCs w:val="16"/>
        </w:rPr>
        <w:t xml:space="preserve"> </w:t>
      </w:r>
      <w:r w:rsidRPr="00447E37">
        <w:rPr>
          <w:b/>
          <w:u w:val="single"/>
        </w:rPr>
        <w:t>most</w:t>
      </w:r>
      <w:r w:rsidRPr="00447E37">
        <w:rPr>
          <w:sz w:val="16"/>
          <w:szCs w:val="16"/>
        </w:rPr>
        <w:t xml:space="preserve"> important and </w:t>
      </w:r>
      <w:r w:rsidRPr="00447E37">
        <w:rPr>
          <w:b/>
          <w:u w:val="single"/>
        </w:rPr>
        <w:t>sensitive issue in China-U.S. relations</w:t>
      </w:r>
      <w:r w:rsidRPr="00447E37">
        <w:rPr>
          <w:sz w:val="16"/>
          <w:szCs w:val="16"/>
        </w:rPr>
        <w:t xml:space="preserve">. The </w:t>
      </w:r>
      <w:r w:rsidRPr="00447E37">
        <w:rPr>
          <w:b/>
          <w:bCs/>
          <w:u w:val="single"/>
        </w:rPr>
        <w:t xml:space="preserve">U.S. arms sales to Taiwan constitutes a </w:t>
      </w:r>
      <w:r w:rsidRPr="00447E37">
        <w:rPr>
          <w:b/>
          <w:u w:val="single"/>
        </w:rPr>
        <w:t>serious violation of international law</w:t>
      </w:r>
      <w:r w:rsidRPr="00447E37">
        <w:rPr>
          <w:sz w:val="16"/>
          <w:szCs w:val="16"/>
        </w:rPr>
        <w:t xml:space="preserve">, the basic norms governing international relations, </w:t>
      </w:r>
      <w:r w:rsidRPr="00447E37">
        <w:rPr>
          <w:b/>
          <w:bCs/>
          <w:u w:val="single"/>
        </w:rPr>
        <w:t>the one-China principle and the three Sino-U.S. joint communiques</w:t>
      </w:r>
      <w:r w:rsidRPr="00447E37">
        <w:rPr>
          <w:sz w:val="16"/>
          <w:szCs w:val="16"/>
        </w:rPr>
        <w:t xml:space="preserve"> and undermine China's sovereignty and security interests. China's firm opposition to such arms sales is consistent and firm. Since </w:t>
      </w:r>
      <w:r w:rsidRPr="00447E37">
        <w:rPr>
          <w:b/>
          <w:bCs/>
          <w:u w:val="single"/>
        </w:rPr>
        <w:t>the current</w:t>
      </w:r>
      <w:r w:rsidRPr="00447E37">
        <w:rPr>
          <w:sz w:val="16"/>
          <w:szCs w:val="16"/>
        </w:rPr>
        <w:t xml:space="preserve"> U.S. </w:t>
      </w:r>
      <w:r w:rsidRPr="00447E37">
        <w:rPr>
          <w:b/>
          <w:bCs/>
          <w:u w:val="single"/>
        </w:rPr>
        <w:t>administration</w:t>
      </w:r>
      <w:r w:rsidRPr="00447E37">
        <w:rPr>
          <w:sz w:val="16"/>
          <w:szCs w:val="16"/>
        </w:rPr>
        <w:t xml:space="preserve"> took office, it </w:t>
      </w:r>
      <w:r w:rsidRPr="00447E37">
        <w:rPr>
          <w:b/>
          <w:bCs/>
          <w:u w:val="single"/>
        </w:rPr>
        <w:t>has</w:t>
      </w:r>
      <w:r w:rsidRPr="00447E37">
        <w:rPr>
          <w:sz w:val="16"/>
          <w:szCs w:val="16"/>
        </w:rPr>
        <w:t xml:space="preserve"> constantly </w:t>
      </w:r>
      <w:r w:rsidRPr="00447E37">
        <w:rPr>
          <w:b/>
          <w:bCs/>
          <w:u w:val="single"/>
        </w:rPr>
        <w:t>played the "Taiwan card" to contain China</w:t>
      </w:r>
      <w:r w:rsidRPr="00447E37">
        <w:rPr>
          <w:sz w:val="16"/>
          <w:szCs w:val="16"/>
        </w:rPr>
        <w:t xml:space="preserve">, </w:t>
      </w:r>
      <w:r w:rsidRPr="00447E37">
        <w:rPr>
          <w:b/>
          <w:bCs/>
          <w:u w:val="single"/>
        </w:rPr>
        <w:t>especially in arms sales</w:t>
      </w:r>
      <w:r w:rsidRPr="00447E37">
        <w:rPr>
          <w:sz w:val="16"/>
          <w:szCs w:val="16"/>
        </w:rPr>
        <w:t xml:space="preserve"> to Taiwan and military exchanges between the United States and Taiwan. </w:t>
      </w:r>
      <w:r w:rsidRPr="00447E37">
        <w:rPr>
          <w:b/>
          <w:bCs/>
          <w:u w:val="single"/>
        </w:rPr>
        <w:t xml:space="preserve">This has </w:t>
      </w:r>
      <w:r w:rsidRPr="00447E37">
        <w:rPr>
          <w:b/>
          <w:u w:val="single"/>
        </w:rPr>
        <w:t>seriously damaged China-U.S. relations</w:t>
      </w:r>
      <w:r w:rsidRPr="00447E37">
        <w:rPr>
          <w:b/>
          <w:bCs/>
          <w:u w:val="single"/>
        </w:rPr>
        <w:t xml:space="preserve"> and jeopardized</w:t>
      </w:r>
      <w:r w:rsidRPr="00447E37">
        <w:rPr>
          <w:sz w:val="16"/>
          <w:szCs w:val="16"/>
        </w:rPr>
        <w:t xml:space="preserve"> peace and </w:t>
      </w:r>
      <w:r w:rsidRPr="00447E37">
        <w:rPr>
          <w:b/>
          <w:bCs/>
          <w:u w:val="single"/>
        </w:rPr>
        <w:t>stability</w:t>
      </w:r>
      <w:r w:rsidRPr="00447E37">
        <w:rPr>
          <w:sz w:val="16"/>
          <w:szCs w:val="16"/>
        </w:rPr>
        <w:t xml:space="preserve"> across the Taiwan Strait. The Taiwan question, which concerns China's core interests and the national bond of the Chinese people, brooks no external interference. The U.S. administration has once again stirred up sensitive nerves in the Taiwan Strait. Its gross interference in China's internal affairs has aroused the strong indignation of the Chinese people on both sides of the Strait. Some Taiwan organizations and people protested outside the American Institute in Taiwan (AIT) in Taipei, condemning U.S. arms sales to Taiwan and demanding "no war, only peace," and "Taiwan is not a pawn for the United States." Therefore, </w:t>
      </w:r>
      <w:r w:rsidRPr="00447E37">
        <w:rPr>
          <w:b/>
          <w:bCs/>
          <w:u w:val="single"/>
        </w:rPr>
        <w:t>we would</w:t>
      </w:r>
      <w:r w:rsidRPr="00447E37">
        <w:rPr>
          <w:sz w:val="16"/>
          <w:szCs w:val="16"/>
        </w:rPr>
        <w:t xml:space="preserve"> like to </w:t>
      </w:r>
      <w:r w:rsidRPr="00447E37">
        <w:rPr>
          <w:b/>
          <w:bCs/>
          <w:u w:val="single"/>
        </w:rPr>
        <w:t>advise the U.S</w:t>
      </w:r>
      <w:r w:rsidRPr="00447E37">
        <w:rPr>
          <w:sz w:val="16"/>
          <w:szCs w:val="16"/>
        </w:rPr>
        <w:t xml:space="preserve">. side </w:t>
      </w:r>
      <w:r w:rsidRPr="00447E37">
        <w:rPr>
          <w:b/>
          <w:bCs/>
          <w:u w:val="single"/>
        </w:rPr>
        <w:t>to</w:t>
      </w:r>
      <w:r w:rsidRPr="00447E37">
        <w:rPr>
          <w:sz w:val="16"/>
          <w:szCs w:val="16"/>
        </w:rPr>
        <w:t xml:space="preserve"> clearly </w:t>
      </w:r>
      <w:r w:rsidRPr="00447E37">
        <w:rPr>
          <w:b/>
          <w:bCs/>
          <w:u w:val="single"/>
        </w:rPr>
        <w:t xml:space="preserve">recognize the </w:t>
      </w:r>
      <w:r w:rsidRPr="00447E37">
        <w:rPr>
          <w:b/>
          <w:u w:val="single"/>
        </w:rPr>
        <w:t>high sensitivity</w:t>
      </w:r>
      <w:r w:rsidRPr="00447E37">
        <w:rPr>
          <w:sz w:val="16"/>
          <w:szCs w:val="16"/>
        </w:rPr>
        <w:t xml:space="preserve"> and serious harm </w:t>
      </w:r>
      <w:r w:rsidRPr="00447E37">
        <w:rPr>
          <w:b/>
          <w:u w:val="single"/>
        </w:rPr>
        <w:t>of arms sales to Taiwan</w:t>
      </w:r>
      <w:r w:rsidRPr="00447E37">
        <w:rPr>
          <w:sz w:val="16"/>
          <w:szCs w:val="16"/>
        </w:rPr>
        <w:t xml:space="preserve">, correct mistakes, honor its commitments and handle Taiwan-related issues in a prudent and proper manner in accordance with the one-China principle and the provisions of the three Sino-U.S. joint communiques. </w:t>
      </w:r>
      <w:r w:rsidRPr="00447E37">
        <w:rPr>
          <w:b/>
          <w:bCs/>
          <w:u w:val="single"/>
        </w:rPr>
        <w:t>Taiwan's</w:t>
      </w:r>
      <w:r w:rsidRPr="00447E37">
        <w:rPr>
          <w:sz w:val="16"/>
          <w:szCs w:val="16"/>
        </w:rPr>
        <w:t xml:space="preserve"> current Democratic Progressive Party (</w:t>
      </w:r>
      <w:r w:rsidRPr="00447E37">
        <w:rPr>
          <w:b/>
          <w:bCs/>
          <w:u w:val="single"/>
        </w:rPr>
        <w:t>DPP</w:t>
      </w:r>
      <w:r w:rsidRPr="00447E37">
        <w:rPr>
          <w:sz w:val="16"/>
          <w:szCs w:val="16"/>
        </w:rPr>
        <w:t xml:space="preserve">) administration, which is teetering on the brink of collapse, was </w:t>
      </w:r>
      <w:r w:rsidRPr="00447E37">
        <w:rPr>
          <w:b/>
          <w:bCs/>
          <w:u w:val="single"/>
        </w:rPr>
        <w:t>overjoyed</w:t>
      </w:r>
      <w:r w:rsidRPr="00447E37">
        <w:rPr>
          <w:sz w:val="16"/>
          <w:szCs w:val="16"/>
        </w:rPr>
        <w:t xml:space="preserve"> at the </w:t>
      </w:r>
      <w:r w:rsidRPr="00447E37">
        <w:rPr>
          <w:b/>
          <w:bCs/>
          <w:u w:val="single"/>
        </w:rPr>
        <w:t>U.S. arms sales as if it had been given a "straw to save its life.</w:t>
      </w:r>
      <w:r w:rsidRPr="00447E37">
        <w:rPr>
          <w:sz w:val="16"/>
          <w:szCs w:val="16"/>
        </w:rPr>
        <w:t xml:space="preserve">" Tsai Ing-wen and the DPP administration have escalated provocations against the Chinese mainland, created disturbances recently and cooperated with the United States in vigorously clamoring the so-called "military threat" from the mainland. In the face of next year's general election on the island, Tsai and the DPP will not hesitate to let Taiwan serve as a pawn for forces of external interference in order to protect their power, regardless of the safety and well-being of the Taiwanese people. This party has not only misjudged the situation but also deviated from the people's heart. </w:t>
      </w:r>
      <w:r w:rsidRPr="00447E37">
        <w:rPr>
          <w:b/>
          <w:bCs/>
          <w:u w:val="single"/>
        </w:rPr>
        <w:t>U.S. weapons cannot guarantee Taiwan's security</w:t>
      </w:r>
      <w:r w:rsidRPr="00447E37">
        <w:rPr>
          <w:sz w:val="16"/>
          <w:szCs w:val="16"/>
        </w:rPr>
        <w:t xml:space="preserve">. Tsai and the DPP cannot secure their power and position by seeking foreign interference or threatening the people. Tsai, the DPP and "Taiwan independence" separatist elements should not play with fire or even think about it. They are doomed to be alone in the face of the pressure of their own actions. On April 17, 124 years ago, the Treaty of Shimonoseki was signed, securing foreigner's occupation of Taiwan for half a century. It left lasting, painful memories for all Chinese. Today's China will never allow the historical tragedy of national division to repeat itself. </w:t>
      </w:r>
      <w:r w:rsidRPr="00447E37">
        <w:rPr>
          <w:b/>
          <w:bCs/>
          <w:u w:val="single"/>
        </w:rPr>
        <w:t>No one</w:t>
      </w:r>
      <w:r w:rsidRPr="00447E37">
        <w:rPr>
          <w:sz w:val="16"/>
          <w:szCs w:val="16"/>
        </w:rPr>
        <w:t xml:space="preserve"> and no force </w:t>
      </w:r>
      <w:r w:rsidRPr="00447E37">
        <w:rPr>
          <w:b/>
          <w:bCs/>
          <w:u w:val="single"/>
        </w:rPr>
        <w:t>should underestimate the determination and capability of the Chinese in safeguarding national sovereignty and territorial integrity.</w:t>
      </w:r>
    </w:p>
    <w:p w14:paraId="3A2683D5" w14:textId="77777777" w:rsidR="00F07DE2" w:rsidRPr="006E6D4E" w:rsidRDefault="00F07DE2" w:rsidP="00F07DE2"/>
    <w:p w14:paraId="729C48F5" w14:textId="77777777" w:rsidR="00F07DE2" w:rsidRPr="006E6D4E" w:rsidRDefault="00F07DE2" w:rsidP="00F07DE2">
      <w:pPr>
        <w:pStyle w:val="Heading4"/>
      </w:pPr>
      <w:r>
        <w:t xml:space="preserve">Arms </w:t>
      </w:r>
      <w:r w:rsidRPr="006E6D4E">
        <w:rPr>
          <w:u w:val="single"/>
        </w:rPr>
        <w:t>disrupt</w:t>
      </w:r>
      <w:r>
        <w:t xml:space="preserve"> US-China relations</w:t>
      </w:r>
    </w:p>
    <w:p w14:paraId="70A7E340" w14:textId="77777777" w:rsidR="00F07DE2" w:rsidRPr="0017044E" w:rsidRDefault="00F07DE2" w:rsidP="00F07DE2">
      <w:r>
        <w:t xml:space="preserve">Balancing the East, Upgrading the West: U.S. Grand Strategy in an Age of Upheaval Author(s): Zbigniew Brzezinski Source: Foreign Affairs, Vol. 91, No. 1 (JANUARY/FEBRUARY 2012), pp. 97-104   </w:t>
      </w:r>
    </w:p>
    <w:p w14:paraId="73C5FF04" w14:textId="77777777" w:rsidR="00F07DE2" w:rsidRPr="006E6D4E" w:rsidRDefault="00F07DE2" w:rsidP="00F07DE2">
      <w:pPr>
        <w:rPr>
          <w:rStyle w:val="StyleUnderline"/>
        </w:rPr>
      </w:pPr>
      <w:r>
        <w:t xml:space="preserve">Third, </w:t>
      </w:r>
      <w:r w:rsidRPr="00940572">
        <w:rPr>
          <w:rStyle w:val="StyleUnderline"/>
          <w:highlight w:val="green"/>
        </w:rPr>
        <w:t xml:space="preserve">the future status of Taiwan </w:t>
      </w:r>
      <w:r w:rsidRPr="006E6D4E">
        <w:rPr>
          <w:rStyle w:val="StyleUnderline"/>
        </w:rPr>
        <w:t>could</w:t>
      </w:r>
      <w:r w:rsidRPr="00940572">
        <w:rPr>
          <w:rStyle w:val="StyleUnderline"/>
          <w:highlight w:val="green"/>
        </w:rPr>
        <w:t xml:space="preserve"> become </w:t>
      </w:r>
      <w:r w:rsidRPr="00940572">
        <w:rPr>
          <w:rStyle w:val="Emphasis"/>
          <w:highlight w:val="green"/>
        </w:rPr>
        <w:t>the most contentious issue</w:t>
      </w:r>
      <w:r w:rsidRPr="00940572">
        <w:rPr>
          <w:rStyle w:val="StyleUnderline"/>
          <w:highlight w:val="green"/>
        </w:rPr>
        <w:t xml:space="preserve"> between the two countries</w:t>
      </w:r>
      <w:r w:rsidRPr="0017044E">
        <w:t xml:space="preserve">. </w:t>
      </w:r>
      <w:r>
        <w:t xml:space="preserve">Washington no longer recognizes Taiwan as a sovereign state and acknowledges Beijing's view that China and Taiwan are part of a single nation. But at the same time, </w:t>
      </w:r>
      <w:r w:rsidRPr="0017044E">
        <w:rPr>
          <w:rStyle w:val="StyleUnderline"/>
        </w:rPr>
        <w:t>the U</w:t>
      </w:r>
      <w:r>
        <w:t xml:space="preserve">nited </w:t>
      </w:r>
      <w:r w:rsidRPr="0017044E">
        <w:rPr>
          <w:rStyle w:val="StyleUnderline"/>
        </w:rPr>
        <w:t>S</w:t>
      </w:r>
      <w:r>
        <w:t xml:space="preserve">tates </w:t>
      </w:r>
      <w:r w:rsidRPr="0017044E">
        <w:rPr>
          <w:rStyle w:val="StyleUnderline"/>
        </w:rPr>
        <w:t>sells weapons to Taiwan</w:t>
      </w:r>
      <w:r>
        <w:t xml:space="preserve">. Thus, </w:t>
      </w:r>
      <w:r w:rsidRPr="00940572">
        <w:rPr>
          <w:rStyle w:val="Emphasis"/>
          <w:highlight w:val="green"/>
        </w:rPr>
        <w:t>any long-term</w:t>
      </w:r>
      <w:r w:rsidRPr="0017044E">
        <w:rPr>
          <w:rStyle w:val="StyleUnderline"/>
        </w:rPr>
        <w:t xml:space="preserve"> U.S.-Chinese </w:t>
      </w:r>
      <w:r w:rsidRPr="00940572">
        <w:rPr>
          <w:rStyle w:val="Emphasis"/>
          <w:highlight w:val="green"/>
        </w:rPr>
        <w:t>accommodation will have to address</w:t>
      </w:r>
      <w:r w:rsidRPr="0017044E">
        <w:rPr>
          <w:rStyle w:val="Emphasis"/>
        </w:rPr>
        <w:t xml:space="preserve"> </w:t>
      </w:r>
      <w:r w:rsidRPr="0017044E">
        <w:rPr>
          <w:rStyle w:val="StyleUnderline"/>
        </w:rPr>
        <w:t xml:space="preserve">the fact that a separate </w:t>
      </w:r>
      <w:r w:rsidRPr="00940572">
        <w:rPr>
          <w:rStyle w:val="Emphasis"/>
          <w:highlight w:val="green"/>
        </w:rPr>
        <w:t>Taiwan, protected indefinitely by U.S. arms sales, will provoke intensifying Chinese hostility</w:t>
      </w:r>
      <w:r>
        <w:t xml:space="preserve">. An eventual res olution along the lines of former Chinese leader Deng Xiaoping's well-known formula for Hong Kong of "one country, two systems," but redefined as "one country, several systems," may provide the basis for Taipei's eventual reassociation with China, while still al lowing Taiwan and China to maintain distinctive political, social, and military arrangements (in particular, excluding the deployment of People's Liberation Army troops on the island). Regardless of the exact formula, given </w:t>
      </w:r>
      <w:r w:rsidRPr="006E6D4E">
        <w:rPr>
          <w:rStyle w:val="StyleUnderline"/>
        </w:rPr>
        <w:t>China's growing power and the greatly ex panding social links between Taiwan and the mainland, it is doubt ful that Taiwan can indefinitely avoid a more formal connection with China.</w:t>
      </w:r>
    </w:p>
    <w:p w14:paraId="4694FC33" w14:textId="5BF55D02" w:rsidR="00F07DE2" w:rsidRDefault="00F07DE2" w:rsidP="00F07DE2">
      <w:pPr>
        <w:pStyle w:val="Heading2"/>
      </w:pPr>
      <w:r>
        <w:t>Impacts</w:t>
      </w:r>
    </w:p>
    <w:p w14:paraId="50533A1E" w14:textId="7A811F26" w:rsidR="00F07DE2" w:rsidRDefault="00F07DE2" w:rsidP="00F07DE2">
      <w:pPr>
        <w:pStyle w:val="Heading3"/>
      </w:pPr>
      <w:r>
        <w:t>Impacts: Rels Spill-Over</w:t>
      </w:r>
    </w:p>
    <w:p w14:paraId="23E98304" w14:textId="77777777" w:rsidR="00F07DE2" w:rsidRDefault="00F07DE2" w:rsidP="00F07DE2"/>
    <w:p w14:paraId="5053FC6E" w14:textId="77777777" w:rsidR="00F07DE2" w:rsidRDefault="00F07DE2" w:rsidP="00F07DE2"/>
    <w:p w14:paraId="4107E8D8" w14:textId="77777777" w:rsidR="00F07DE2" w:rsidRDefault="00F07DE2" w:rsidP="00F07DE2">
      <w:pPr>
        <w:pStyle w:val="Heading4"/>
      </w:pPr>
      <w:r>
        <w:t>The aff spurs trilateral cooperation over the Taiwan issue – creates a model for resolution of future conflicts.</w:t>
      </w:r>
    </w:p>
    <w:p w14:paraId="677C7AFC" w14:textId="77777777" w:rsidR="00F07DE2" w:rsidRPr="00D526C1" w:rsidRDefault="00F07DE2" w:rsidP="00F07DE2">
      <w:r w:rsidRPr="00D526C1">
        <w:rPr>
          <w:rStyle w:val="Style13ptBold"/>
        </w:rPr>
        <w:t>Gilley 10</w:t>
      </w:r>
      <w:r>
        <w:t xml:space="preserve"> [Bruce, </w:t>
      </w:r>
      <w:r w:rsidRPr="00D526C1">
        <w:t xml:space="preserve">Associate Professor of Political Science at Portland State University, " Not So Dire Straits: How the Finlandization of Taiwan Benefits U.S. Security," </w:t>
      </w:r>
      <w:r>
        <w:t xml:space="preserve">accessible online at </w:t>
      </w:r>
      <w:hyperlink r:id="rId91" w:history="1">
        <w:r w:rsidRPr="00E425AA">
          <w:rPr>
            <w:rStyle w:val="Hyperlink"/>
          </w:rPr>
          <w:t>https://www.foreignaffairs.com/articles/china/2010-01-01/not-so-dire-straits</w:t>
        </w:r>
      </w:hyperlink>
      <w:r>
        <w:t>, published 2010] // BBM</w:t>
      </w:r>
    </w:p>
    <w:p w14:paraId="2D87118E" w14:textId="77777777" w:rsidR="00F07DE2" w:rsidRPr="00DC0340" w:rsidRDefault="00F07DE2" w:rsidP="00F07DE2">
      <w:pPr>
        <w:rPr>
          <w:sz w:val="10"/>
        </w:rPr>
      </w:pPr>
      <w:r w:rsidRPr="00D526C1">
        <w:rPr>
          <w:rStyle w:val="StyleUnderline"/>
        </w:rPr>
        <w:t>The U</w:t>
      </w:r>
      <w:r w:rsidRPr="00DC0340">
        <w:rPr>
          <w:sz w:val="10"/>
        </w:rPr>
        <w:t xml:space="preserve">nited </w:t>
      </w:r>
      <w:r w:rsidRPr="00D526C1">
        <w:rPr>
          <w:rStyle w:val="StyleUnderline"/>
        </w:rPr>
        <w:t>S</w:t>
      </w:r>
      <w:r w:rsidRPr="00DC0340">
        <w:rPr>
          <w:sz w:val="10"/>
        </w:rPr>
        <w:t xml:space="preserve">tates </w:t>
      </w:r>
      <w:r w:rsidRPr="00D526C1">
        <w:rPr>
          <w:rStyle w:val="StyleUnderline"/>
        </w:rPr>
        <w:t xml:space="preserve">has played a </w:t>
      </w:r>
      <w:r w:rsidRPr="00D526C1">
        <w:rPr>
          <w:rStyle w:val="Emphasis"/>
        </w:rPr>
        <w:t>crucial role</w:t>
      </w:r>
      <w:r w:rsidRPr="00D526C1">
        <w:rPr>
          <w:rStyle w:val="StyleUnderline"/>
        </w:rPr>
        <w:t xml:space="preserve"> in maintaining cross-strait peace</w:t>
      </w:r>
      <w:r w:rsidRPr="00DC0340">
        <w:rPr>
          <w:sz w:val="10"/>
        </w:rPr>
        <w:t xml:space="preserve"> and encouraging democracy in Taiwan since 1949. </w:t>
      </w:r>
      <w:r w:rsidRPr="00D526C1">
        <w:rPr>
          <w:rStyle w:val="StyleUnderline"/>
        </w:rPr>
        <w:t>Today</w:t>
      </w:r>
      <w:r w:rsidRPr="00DC0340">
        <w:rPr>
          <w:sz w:val="10"/>
        </w:rPr>
        <w:t xml:space="preserve">, </w:t>
      </w:r>
      <w:r w:rsidRPr="00D526C1">
        <w:rPr>
          <w:rStyle w:val="StyleUnderline"/>
        </w:rPr>
        <w:t>the U.S. role in this process is nearing its end</w:t>
      </w:r>
      <w:r w:rsidRPr="00DC0340">
        <w:rPr>
          <w:sz w:val="10"/>
        </w:rPr>
        <w:t xml:space="preserve">. </w:t>
      </w:r>
      <w:r w:rsidRPr="00D526C1">
        <w:rPr>
          <w:rStyle w:val="StyleUnderline"/>
        </w:rPr>
        <w:t>U.S. policy</w:t>
      </w:r>
      <w:r w:rsidRPr="00DC0340">
        <w:rPr>
          <w:sz w:val="10"/>
        </w:rPr>
        <w:t xml:space="preserve"> toward a Finlandized Taiwan </w:t>
      </w:r>
      <w:r w:rsidRPr="00D526C1">
        <w:rPr>
          <w:rStyle w:val="StyleUnderline"/>
        </w:rPr>
        <w:t xml:space="preserve">will have to be </w:t>
      </w:r>
      <w:r w:rsidRPr="00D526C1">
        <w:rPr>
          <w:rStyle w:val="Emphasis"/>
        </w:rPr>
        <w:t>adjusted</w:t>
      </w:r>
      <w:r w:rsidRPr="00D526C1">
        <w:rPr>
          <w:rStyle w:val="StyleUnderline"/>
        </w:rPr>
        <w:t xml:space="preserve"> both strategically and diplomatically</w:t>
      </w:r>
      <w:r w:rsidRPr="00DC0340">
        <w:rPr>
          <w:sz w:val="10"/>
        </w:rPr>
        <w:t xml:space="preserve">. Expanded official contacts with Taiwan will require consultations with Beijing; the United States and its allies will have to refashion battle plans to exclude Taiwan; Washington will have to support the new approach to cross-strait peace through its public diplomacy; and U.S. intelligence agencies will have to be more careful about scrutinizing technology transfers to the island because the prc's intelligence gathering on Taiwan will inevitably expand. Most important, </w:t>
      </w:r>
      <w:r w:rsidRPr="00D526C1">
        <w:rPr>
          <w:rStyle w:val="StyleUnderline"/>
        </w:rPr>
        <w:t xml:space="preserve">Washington will have to significantly </w:t>
      </w:r>
      <w:r w:rsidRPr="00D526C1">
        <w:rPr>
          <w:rStyle w:val="Emphasis"/>
        </w:rPr>
        <w:t>scale back</w:t>
      </w:r>
      <w:r w:rsidRPr="00D526C1">
        <w:rPr>
          <w:rStyle w:val="StyleUnderline"/>
        </w:rPr>
        <w:t xml:space="preserve"> its arms sales to Taipei</w:t>
      </w:r>
      <w:r w:rsidRPr="00DC0340">
        <w:rPr>
          <w:sz w:val="10"/>
        </w:rPr>
        <w:t xml:space="preserve">. </w:t>
      </w:r>
      <w:r w:rsidRPr="00D526C1">
        <w:rPr>
          <w:rStyle w:val="StyleUnderline"/>
        </w:rPr>
        <w:t>In 1982</w:t>
      </w:r>
      <w:r w:rsidRPr="00DC0340">
        <w:rPr>
          <w:sz w:val="10"/>
        </w:rPr>
        <w:t xml:space="preserve">, </w:t>
      </w:r>
      <w:r w:rsidRPr="00D526C1">
        <w:rPr>
          <w:rStyle w:val="StyleUnderline"/>
        </w:rPr>
        <w:t>the U</w:t>
      </w:r>
      <w:r w:rsidRPr="00DC0340">
        <w:rPr>
          <w:sz w:val="10"/>
        </w:rPr>
        <w:t xml:space="preserve">nited </w:t>
      </w:r>
      <w:r w:rsidRPr="00D526C1">
        <w:rPr>
          <w:rStyle w:val="StyleUnderline"/>
        </w:rPr>
        <w:t>S</w:t>
      </w:r>
      <w:r w:rsidRPr="00DC0340">
        <w:rPr>
          <w:sz w:val="10"/>
        </w:rPr>
        <w:t xml:space="preserve">tates </w:t>
      </w:r>
      <w:r w:rsidRPr="00D526C1">
        <w:rPr>
          <w:rStyle w:val="StyleUnderline"/>
        </w:rPr>
        <w:t xml:space="preserve">pledged to China that it would </w:t>
      </w:r>
      <w:r w:rsidRPr="00D526C1">
        <w:rPr>
          <w:rStyle w:val="Emphasis"/>
        </w:rPr>
        <w:t>reduce</w:t>
      </w:r>
      <w:r w:rsidRPr="00D526C1">
        <w:rPr>
          <w:rStyle w:val="StyleUnderline"/>
        </w:rPr>
        <w:t xml:space="preserve"> its </w:t>
      </w:r>
      <w:r w:rsidRPr="00D526C1">
        <w:rPr>
          <w:rStyle w:val="Emphasis"/>
        </w:rPr>
        <w:t>arms sales</w:t>
      </w:r>
      <w:r w:rsidRPr="00D526C1">
        <w:rPr>
          <w:rStyle w:val="StyleUnderline"/>
        </w:rPr>
        <w:t xml:space="preserve"> to Taiwan</w:t>
      </w:r>
      <w:r w:rsidRPr="00DC0340">
        <w:rPr>
          <w:sz w:val="10"/>
        </w:rPr>
        <w:t xml:space="preserve">, </w:t>
      </w:r>
      <w:r w:rsidRPr="00D526C1">
        <w:rPr>
          <w:rStyle w:val="StyleUnderline"/>
        </w:rPr>
        <w:t xml:space="preserve">a promise that it has </w:t>
      </w:r>
      <w:r w:rsidRPr="00D526C1">
        <w:rPr>
          <w:rStyle w:val="Emphasis"/>
        </w:rPr>
        <w:t>conspicuously broken</w:t>
      </w:r>
      <w:r w:rsidRPr="00D526C1">
        <w:rPr>
          <w:rStyle w:val="StyleUnderline"/>
        </w:rPr>
        <w:t xml:space="preserve"> ever since</w:t>
      </w:r>
      <w:r w:rsidRPr="00DC0340">
        <w:rPr>
          <w:sz w:val="10"/>
        </w:rPr>
        <w:t xml:space="preserve">. </w:t>
      </w:r>
      <w:r w:rsidRPr="00D526C1">
        <w:rPr>
          <w:rStyle w:val="Emphasis"/>
        </w:rPr>
        <w:t>Today</w:t>
      </w:r>
      <w:r w:rsidRPr="00DC0340">
        <w:rPr>
          <w:sz w:val="10"/>
        </w:rPr>
        <w:t xml:space="preserve">, as then, </w:t>
      </w:r>
      <w:r w:rsidRPr="00D526C1">
        <w:rPr>
          <w:rStyle w:val="StyleUnderline"/>
        </w:rPr>
        <w:t xml:space="preserve">there is a </w:t>
      </w:r>
      <w:r w:rsidRPr="00D526C1">
        <w:rPr>
          <w:rStyle w:val="Emphasis"/>
        </w:rPr>
        <w:t>golden opportunity</w:t>
      </w:r>
      <w:r w:rsidRPr="00D526C1">
        <w:rPr>
          <w:rStyle w:val="StyleUnderline"/>
        </w:rPr>
        <w:t xml:space="preserve"> to </w:t>
      </w:r>
      <w:r w:rsidRPr="00D526C1">
        <w:rPr>
          <w:rStyle w:val="Emphasis"/>
        </w:rPr>
        <w:t>demilitarize</w:t>
      </w:r>
      <w:r w:rsidRPr="00D526C1">
        <w:rPr>
          <w:rStyle w:val="StyleUnderline"/>
        </w:rPr>
        <w:t xml:space="preserve"> the conflict</w:t>
      </w:r>
      <w:r w:rsidRPr="00DC0340">
        <w:rPr>
          <w:sz w:val="10"/>
        </w:rPr>
        <w:t xml:space="preserve">. The U.S. Congress is not particularly interested in pressing President Barack Obama on the issue, and </w:t>
      </w:r>
      <w:r w:rsidRPr="00D526C1">
        <w:rPr>
          <w:rStyle w:val="StyleUnderline"/>
        </w:rPr>
        <w:t xml:space="preserve">Taiwan's </w:t>
      </w:r>
      <w:r w:rsidRPr="00D526C1">
        <w:rPr>
          <w:rStyle w:val="Emphasis"/>
        </w:rPr>
        <w:t>economic decline</w:t>
      </w:r>
      <w:r w:rsidRPr="00D526C1">
        <w:rPr>
          <w:rStyle w:val="StyleUnderline"/>
        </w:rPr>
        <w:t xml:space="preserve"> has </w:t>
      </w:r>
      <w:r w:rsidRPr="00D526C1">
        <w:rPr>
          <w:rStyle w:val="Emphasis"/>
        </w:rPr>
        <w:t>moderated</w:t>
      </w:r>
      <w:r w:rsidRPr="00D526C1">
        <w:rPr>
          <w:rStyle w:val="StyleUnderline"/>
        </w:rPr>
        <w:t xml:space="preserve"> Taipei's appetite for major arms purchases anyway</w:t>
      </w:r>
      <w:r w:rsidRPr="00DC0340">
        <w:rPr>
          <w:sz w:val="10"/>
        </w:rPr>
        <w:t xml:space="preserve">. In the past, </w:t>
      </w:r>
      <w:r w:rsidRPr="00D526C1">
        <w:rPr>
          <w:rStyle w:val="StyleUnderline"/>
        </w:rPr>
        <w:t>sales</w:t>
      </w:r>
      <w:r w:rsidRPr="00DC0340">
        <w:rPr>
          <w:sz w:val="10"/>
        </w:rPr>
        <w:t xml:space="preserve"> of fighter jets, destroyers, tanks, and missiles to Taiwan </w:t>
      </w:r>
      <w:r w:rsidRPr="00D526C1">
        <w:rPr>
          <w:rStyle w:val="StyleUnderline"/>
        </w:rPr>
        <w:t xml:space="preserve">were premised as much on the </w:t>
      </w:r>
      <w:r w:rsidRPr="00D526C1">
        <w:rPr>
          <w:rStyle w:val="Emphasis"/>
        </w:rPr>
        <w:t>political message</w:t>
      </w:r>
      <w:r w:rsidRPr="00DC0340">
        <w:rPr>
          <w:sz w:val="10"/>
        </w:rPr>
        <w:t xml:space="preserve"> </w:t>
      </w:r>
      <w:r w:rsidRPr="00D526C1">
        <w:rPr>
          <w:rStyle w:val="StyleUnderline"/>
        </w:rPr>
        <w:t>they sent to Beijing as on their tactical value</w:t>
      </w:r>
      <w:r w:rsidRPr="00DC0340">
        <w:rPr>
          <w:sz w:val="10"/>
        </w:rPr>
        <w:t xml:space="preserve">. </w:t>
      </w:r>
      <w:r w:rsidRPr="00D526C1">
        <w:rPr>
          <w:rStyle w:val="StyleUnderline"/>
        </w:rPr>
        <w:t>In the new climate</w:t>
      </w:r>
      <w:r w:rsidRPr="00DC0340">
        <w:rPr>
          <w:sz w:val="10"/>
        </w:rPr>
        <w:t xml:space="preserve">, </w:t>
      </w:r>
      <w:r w:rsidRPr="00D526C1">
        <w:rPr>
          <w:rStyle w:val="StyleUnderline"/>
        </w:rPr>
        <w:t xml:space="preserve">Washington can reinforce the detente by holding back </w:t>
      </w:r>
      <w:r w:rsidRPr="00D526C1">
        <w:rPr>
          <w:rStyle w:val="Emphasis"/>
        </w:rPr>
        <w:t>planned sales</w:t>
      </w:r>
      <w:r w:rsidRPr="00DC0340">
        <w:rPr>
          <w:sz w:val="10"/>
        </w:rPr>
        <w:t xml:space="preserve"> of items such as Black Hawk helicopters, Patriot missiles, and additional fighter jets. </w:t>
      </w:r>
      <w:r w:rsidRPr="00D526C1">
        <w:rPr>
          <w:rStyle w:val="StyleUnderline"/>
        </w:rPr>
        <w:t xml:space="preserve">The Pentagon must view the shift </w:t>
      </w:r>
      <w:r w:rsidRPr="00DC0340">
        <w:rPr>
          <w:sz w:val="10"/>
        </w:rPr>
        <w:t xml:space="preserve">not as simply a minor adjustment due to reduced cross-strait tensions but </w:t>
      </w:r>
      <w:r w:rsidRPr="00D526C1">
        <w:rPr>
          <w:rStyle w:val="StyleUnderline"/>
        </w:rPr>
        <w:t xml:space="preserve">as a </w:t>
      </w:r>
      <w:r w:rsidRPr="00D526C1">
        <w:rPr>
          <w:rStyle w:val="Emphasis"/>
        </w:rPr>
        <w:t>wholesale rejection</w:t>
      </w:r>
      <w:r w:rsidRPr="00D526C1">
        <w:rPr>
          <w:rStyle w:val="StyleUnderline"/>
        </w:rPr>
        <w:t xml:space="preserve"> of the vision of Taiwan as a </w:t>
      </w:r>
      <w:r w:rsidRPr="00D526C1">
        <w:rPr>
          <w:rStyle w:val="Emphasis"/>
        </w:rPr>
        <w:t>militarized base</w:t>
      </w:r>
      <w:r w:rsidRPr="00DC0340">
        <w:rPr>
          <w:sz w:val="10"/>
        </w:rPr>
        <w:t xml:space="preserve"> within the U.S. strategic orbit. </w:t>
      </w:r>
      <w:r w:rsidRPr="00D526C1">
        <w:rPr>
          <w:rStyle w:val="StyleUnderline"/>
        </w:rPr>
        <w:t>By signaling that Washington is</w:t>
      </w:r>
      <w:r w:rsidRPr="00DC0340">
        <w:rPr>
          <w:sz w:val="10"/>
        </w:rPr>
        <w:t xml:space="preserve"> finally </w:t>
      </w:r>
      <w:r w:rsidRPr="00D526C1">
        <w:rPr>
          <w:rStyle w:val="StyleUnderline"/>
        </w:rPr>
        <w:t xml:space="preserve">respecting China’s </w:t>
      </w:r>
      <w:r w:rsidRPr="00D526C1">
        <w:rPr>
          <w:rStyle w:val="Emphasis"/>
        </w:rPr>
        <w:t>territorial integrity</w:t>
      </w:r>
      <w:r w:rsidRPr="00DC0340">
        <w:rPr>
          <w:sz w:val="10"/>
        </w:rPr>
        <w:t xml:space="preserve">, these </w:t>
      </w:r>
      <w:r w:rsidRPr="00D526C1">
        <w:rPr>
          <w:rStyle w:val="StyleUnderline"/>
        </w:rPr>
        <w:t>reductions could</w:t>
      </w:r>
      <w:r w:rsidRPr="00DC0340">
        <w:rPr>
          <w:sz w:val="10"/>
        </w:rPr>
        <w:t xml:space="preserve">, in turn, </w:t>
      </w:r>
      <w:r w:rsidRPr="00D526C1">
        <w:rPr>
          <w:rStyle w:val="StyleUnderline"/>
        </w:rPr>
        <w:t>lead to</w:t>
      </w:r>
      <w:r w:rsidRPr="00DC0340">
        <w:rPr>
          <w:sz w:val="10"/>
        </w:rPr>
        <w:t xml:space="preserve"> verifiable </w:t>
      </w:r>
      <w:r w:rsidRPr="00D526C1">
        <w:rPr>
          <w:rStyle w:val="Emphasis"/>
        </w:rPr>
        <w:t>force reductions</w:t>
      </w:r>
      <w:r w:rsidRPr="00DC0340">
        <w:rPr>
          <w:sz w:val="10"/>
        </w:rPr>
        <w:t xml:space="preserve"> </w:t>
      </w:r>
      <w:r w:rsidRPr="00D526C1">
        <w:rPr>
          <w:rStyle w:val="StyleUnderline"/>
        </w:rPr>
        <w:t>by China</w:t>
      </w:r>
      <w:r w:rsidRPr="00DC0340">
        <w:rPr>
          <w:sz w:val="10"/>
        </w:rPr>
        <w:t xml:space="preserve">, </w:t>
      </w:r>
      <w:r w:rsidRPr="00D526C1">
        <w:rPr>
          <w:rStyle w:val="StyleUnderline"/>
        </w:rPr>
        <w:t>as well as to an end to its Taiwan-focused military attack drills.</w:t>
      </w:r>
      <w:r w:rsidRPr="00DC0340">
        <w:rPr>
          <w:sz w:val="10"/>
        </w:rPr>
        <w:t xml:space="preserve"> </w:t>
      </w:r>
      <w:r w:rsidRPr="00D526C1">
        <w:rPr>
          <w:rStyle w:val="StyleUnderline"/>
        </w:rPr>
        <w:t>Removing Taiwan as a major player in the U</w:t>
      </w:r>
      <w:r w:rsidRPr="00DC0340">
        <w:rPr>
          <w:sz w:val="10"/>
        </w:rPr>
        <w:t xml:space="preserve">nited </w:t>
      </w:r>
      <w:r w:rsidRPr="00D526C1">
        <w:rPr>
          <w:rStyle w:val="StyleUnderline"/>
        </w:rPr>
        <w:t>S</w:t>
      </w:r>
      <w:r w:rsidRPr="00DC0340">
        <w:rPr>
          <w:sz w:val="10"/>
        </w:rPr>
        <w:t xml:space="preserve">tates' </w:t>
      </w:r>
      <w:r w:rsidRPr="00D526C1">
        <w:rPr>
          <w:rStyle w:val="StyleUnderline"/>
        </w:rPr>
        <w:t xml:space="preserve">Asian security strategy would have </w:t>
      </w:r>
      <w:r w:rsidRPr="00D526C1">
        <w:rPr>
          <w:rStyle w:val="Emphasis"/>
        </w:rPr>
        <w:t>ripple effects</w:t>
      </w:r>
      <w:r w:rsidRPr="00DC0340">
        <w:rPr>
          <w:sz w:val="10"/>
        </w:rPr>
        <w:t xml:space="preserve"> </w:t>
      </w:r>
      <w:r w:rsidRPr="00D526C1">
        <w:rPr>
          <w:rStyle w:val="StyleUnderline"/>
        </w:rPr>
        <w:t>on U.S. strategy in the region as a whole</w:t>
      </w:r>
      <w:r w:rsidRPr="00DC0340">
        <w:rPr>
          <w:sz w:val="10"/>
        </w:rPr>
        <w:t xml:space="preserve">. Indeed, </w:t>
      </w:r>
      <w:r w:rsidRPr="00D526C1">
        <w:rPr>
          <w:rStyle w:val="StyleUnderline"/>
        </w:rPr>
        <w:t>it is likely that Asian only security organizations</w:t>
      </w:r>
      <w:r w:rsidRPr="00DC0340">
        <w:rPr>
          <w:sz w:val="10"/>
        </w:rPr>
        <w:t xml:space="preserve">, </w:t>
      </w:r>
      <w:r w:rsidRPr="00D526C1">
        <w:rPr>
          <w:rStyle w:val="StyleUnderline"/>
        </w:rPr>
        <w:t>such as</w:t>
      </w:r>
      <w:r w:rsidRPr="00DC0340">
        <w:rPr>
          <w:sz w:val="10"/>
        </w:rPr>
        <w:t xml:space="preserve"> </w:t>
      </w:r>
      <w:r w:rsidRPr="00D526C1">
        <w:rPr>
          <w:rStyle w:val="StyleUnderline"/>
        </w:rPr>
        <w:t>the ASEAN Regional Forum</w:t>
      </w:r>
      <w:r w:rsidRPr="00DC0340">
        <w:rPr>
          <w:sz w:val="10"/>
        </w:rPr>
        <w:t xml:space="preserve">, </w:t>
      </w:r>
      <w:r w:rsidRPr="00D526C1">
        <w:rPr>
          <w:rStyle w:val="StyleUnderline"/>
        </w:rPr>
        <w:t>would</w:t>
      </w:r>
      <w:r w:rsidRPr="00DC0340">
        <w:rPr>
          <w:sz w:val="10"/>
        </w:rPr>
        <w:t xml:space="preserve"> increasingly </w:t>
      </w:r>
      <w:r w:rsidRPr="00D526C1">
        <w:rPr>
          <w:rStyle w:val="StyleUnderline"/>
        </w:rPr>
        <w:t>take the lead in defining Asia's future security architecture</w:t>
      </w:r>
      <w:r w:rsidRPr="00DC0340">
        <w:rPr>
          <w:sz w:val="10"/>
        </w:rPr>
        <w:t xml:space="preserve">. The arguments in favor of Finlandization are stronger today than ever before: a Finlandized Taiwan would play a much more transformative role in China itself, thus improving the chances of a peacefully rising China. As was the case for Finland in its relations with the Soviet Union, </w:t>
      </w:r>
      <w:r w:rsidRPr="00D526C1">
        <w:rPr>
          <w:rStyle w:val="StyleUnderline"/>
        </w:rPr>
        <w:t xml:space="preserve">Taiwan could create a model for the </w:t>
      </w:r>
      <w:r w:rsidRPr="00D526C1">
        <w:rPr>
          <w:rStyle w:val="Emphasis"/>
        </w:rPr>
        <w:t>peaceful resolution</w:t>
      </w:r>
      <w:r w:rsidRPr="00DC0340">
        <w:rPr>
          <w:sz w:val="10"/>
        </w:rPr>
        <w:t xml:space="preserve"> </w:t>
      </w:r>
      <w:r w:rsidRPr="00D526C1">
        <w:rPr>
          <w:rStyle w:val="StyleUnderline"/>
        </w:rPr>
        <w:t>of China's many</w:t>
      </w:r>
      <w:r w:rsidRPr="00DC0340">
        <w:rPr>
          <w:sz w:val="10"/>
        </w:rPr>
        <w:t xml:space="preserve"> resource, boundary, and military </w:t>
      </w:r>
      <w:r w:rsidRPr="00D526C1">
        <w:rPr>
          <w:rStyle w:val="StyleUnderline"/>
        </w:rPr>
        <w:t>conflicts throughout Asia</w:t>
      </w:r>
      <w:r w:rsidRPr="00DC0340">
        <w:rPr>
          <w:sz w:val="10"/>
        </w:rPr>
        <w:t xml:space="preserve">. More broadly, the Taiwan-China detente is a test of liberal approaches to international relations. Specifically, the notion that a broad integration of domestic interests will pacify relations between states far more than a militarized balance of power. </w:t>
      </w:r>
      <w:r w:rsidRPr="00D526C1">
        <w:rPr>
          <w:rStyle w:val="StyleUnderline"/>
        </w:rPr>
        <w:t xml:space="preserve">Taiwan has always been a </w:t>
      </w:r>
      <w:r w:rsidRPr="00D526C1">
        <w:rPr>
          <w:rStyle w:val="Emphasis"/>
        </w:rPr>
        <w:t>frontline state</w:t>
      </w:r>
      <w:r w:rsidRPr="00D526C1">
        <w:rPr>
          <w:rStyle w:val="StyleUnderline"/>
        </w:rPr>
        <w:t xml:space="preserve"> in the rivalry between Washington and Beijing</w:t>
      </w:r>
      <w:r w:rsidRPr="00DC0340">
        <w:rPr>
          <w:sz w:val="10"/>
        </w:rPr>
        <w:t xml:space="preserve">. In the past, that meant the United States' fending off China's plans to invade Taiwan and defying Beijing's opposition to the island's democratic development. Today, </w:t>
      </w:r>
      <w:r w:rsidRPr="00D526C1">
        <w:rPr>
          <w:rStyle w:val="StyleUnderline"/>
        </w:rPr>
        <w:t>with Taiwan's territory secure and democracy consolidated</w:t>
      </w:r>
      <w:r w:rsidRPr="00DC0340">
        <w:rPr>
          <w:sz w:val="10"/>
        </w:rPr>
        <w:t xml:space="preserve">, </w:t>
      </w:r>
      <w:r w:rsidRPr="00D526C1">
        <w:rPr>
          <w:rStyle w:val="StyleUnderline"/>
        </w:rPr>
        <w:t xml:space="preserve">Taiwan's role on the frontlines is </w:t>
      </w:r>
      <w:r w:rsidRPr="00D526C1">
        <w:rPr>
          <w:rStyle w:val="Emphasis"/>
        </w:rPr>
        <w:t>changing again</w:t>
      </w:r>
      <w:r w:rsidRPr="00DC0340">
        <w:rPr>
          <w:sz w:val="10"/>
        </w:rPr>
        <w:t xml:space="preserve">. </w:t>
      </w:r>
      <w:r w:rsidRPr="00D526C1">
        <w:rPr>
          <w:rStyle w:val="StyleUnderline"/>
        </w:rPr>
        <w:t>It is now Washington's turn to confront and adapt to this historic shift</w:t>
      </w:r>
      <w:r w:rsidRPr="00DC0340">
        <w:rPr>
          <w:sz w:val="10"/>
        </w:rPr>
        <w:t>.</w:t>
      </w:r>
    </w:p>
    <w:p w14:paraId="31B93FAA" w14:textId="77777777" w:rsidR="00F07DE2" w:rsidRPr="00DC0340" w:rsidRDefault="00F07DE2" w:rsidP="00F07DE2"/>
    <w:p w14:paraId="2ACC36C0" w14:textId="77777777" w:rsidR="00F07DE2" w:rsidRDefault="00F07DE2" w:rsidP="00F07DE2"/>
    <w:p w14:paraId="0DD52488" w14:textId="0112C5E6" w:rsidR="00F07DE2" w:rsidRDefault="00F07DE2" w:rsidP="00F07DE2">
      <w:pPr>
        <w:pStyle w:val="Heading3"/>
      </w:pPr>
      <w:r>
        <w:t>Impacts: Relations solve nuclearization</w:t>
      </w:r>
    </w:p>
    <w:p w14:paraId="44E7346C" w14:textId="77777777" w:rsidR="00F07DE2" w:rsidRPr="006040EE" w:rsidRDefault="00F07DE2" w:rsidP="00F07DE2">
      <w:pPr>
        <w:pStyle w:val="Heading4"/>
      </w:pPr>
      <w:r>
        <w:t xml:space="preserve">US </w:t>
      </w:r>
      <w:r w:rsidRPr="006040EE">
        <w:rPr>
          <w:u w:val="single"/>
        </w:rPr>
        <w:t>containment</w:t>
      </w:r>
      <w:r>
        <w:t xml:space="preserve"> strategies are ineffective – ensures competition that escalates</w:t>
      </w:r>
    </w:p>
    <w:p w14:paraId="74D2E3DB" w14:textId="77777777" w:rsidR="00F07DE2" w:rsidRPr="00695227" w:rsidRDefault="00F07DE2" w:rsidP="00F07DE2">
      <w:r w:rsidRPr="00695227">
        <w:rPr>
          <w:rStyle w:val="Style13ptBold"/>
        </w:rPr>
        <w:t>Chai 18</w:t>
      </w:r>
      <w:r>
        <w:t xml:space="preserve"> – a member of the East and South East Asia team. He covers political, economic and security developments in the Indo-Pacific, with a concentration on flashpoints in East Asia. (Tommy, “Cold war? Towards an era of adverse US-China competition” Foreign Brief, November 4, 2018, </w:t>
      </w:r>
      <w:hyperlink r:id="rId92" w:history="1">
        <w:r w:rsidRPr="00CD1ECD">
          <w:rPr>
            <w:rStyle w:val="Hyperlink"/>
          </w:rPr>
          <w:t>https://www.foreignbrief.com/asia-pacific/cold-war-towards-an-era-of-adverse-us-china-competition)//RP</w:t>
        </w:r>
      </w:hyperlink>
    </w:p>
    <w:p w14:paraId="597C337B" w14:textId="77777777" w:rsidR="00F07DE2" w:rsidRDefault="00F07DE2" w:rsidP="00F07DE2">
      <w:r w:rsidRPr="00695227">
        <w:rPr>
          <w:b/>
          <w:bCs/>
          <w:u w:val="single"/>
        </w:rPr>
        <w:t>STRATEGIC COMPETITION TURNING ADVERSARIAL</w:t>
      </w:r>
      <w:r>
        <w:rPr>
          <w:b/>
          <w:bCs/>
          <w:u w:val="single"/>
        </w:rPr>
        <w:t xml:space="preserve"> </w:t>
      </w:r>
      <w:r>
        <w:t xml:space="preserve">While ‘strategic competition’ has become the Trump administration’s preferred label to frame Washington’s relations with Beijing, </w:t>
      </w:r>
      <w:r w:rsidRPr="00BF71FB">
        <w:rPr>
          <w:b/>
          <w:bCs/>
          <w:u w:val="single"/>
        </w:rPr>
        <w:t>the US has been sending signals that it views the relationship as increasingly adversarial and zero-sum</w:t>
      </w:r>
      <w:r>
        <w:t>. For example, the NDS acknowledges China’s quest for “Indo-Pacific regional hegemony in the near-term and displacement of the United States to achieve global preeminence in the future.” The US has sought to prevent this and is preparing forces not only to deter but to win a war against China. Such reaction and response have called into question whether Beijing is merely a ‘competitor’ or is in fact emerging as a threat that warrants a more aggressive response. As Anthony H. Cordesman from the CSIS warns, “</w:t>
      </w:r>
      <w:r w:rsidRPr="00BF71FB">
        <w:rPr>
          <w:b/>
          <w:bCs/>
          <w:u w:val="single"/>
        </w:rPr>
        <w:t xml:space="preserve">it is becoming steadily harder to distinguish between efforts designed to limit or contain the other state and those that might lead to actual conflict.” </w:t>
      </w:r>
      <w:r>
        <w:t xml:space="preserve">More dangerously, </w:t>
      </w:r>
      <w:r w:rsidRPr="00BF71FB">
        <w:rPr>
          <w:b/>
          <w:bCs/>
          <w:u w:val="single"/>
        </w:rPr>
        <w:t>the ‘strategic competition’ label is feeding an ideological narrative that divides Americans and Chinese into ‘us’ and ‘them’</w:t>
      </w:r>
      <w:r>
        <w:t xml:space="preserve">. Robert Keohane and Jeff Kogan, for example, advocate that Washington “nurture a uniquely American social identity and a national narrative [t]hat will require othering authoritarian and illiberal countries.” The NSS and NDS have, in line, developed an image of China as a “revisionist power” bent on shaping “a world consistent with their authoritarian model” and “antithetical to US values and interests.” However, </w:t>
      </w:r>
      <w:r w:rsidRPr="00BF71FB">
        <w:rPr>
          <w:b/>
          <w:bCs/>
          <w:u w:val="single"/>
        </w:rPr>
        <w:t xml:space="preserve">ideological narratives have the tendency to facilitate </w:t>
      </w:r>
      <w:r w:rsidRPr="006040EE">
        <w:rPr>
          <w:b/>
          <w:bCs/>
          <w:u w:val="single"/>
        </w:rPr>
        <w:t>simple-minded worldviews and reduce the foreign ‘other’ to stereotypes</w:t>
      </w:r>
      <w:r w:rsidRPr="00BF71FB">
        <w:rPr>
          <w:b/>
          <w:bCs/>
          <w:u w:val="single"/>
        </w:rPr>
        <w:t>, which fuels misperception and unnecessary distrust, and are instrumental to opportunist leaders especially during critical junctures of domestic political transition</w:t>
      </w:r>
      <w:r>
        <w:t>. Pence’s speech was partly fuelled by suspicion rather than facts; his accusation that China is “influencing the [US] midterms [elections]” was contradicted by the Department of Homeland Security and has led to speculation that he was shoring up domestic support to fuel his neoconservative agenda. AN EMERGING COLD WAR? Soldiers from the People’s Liberation Army (PLA) wear masks in preparation to drill through concrete in order to extract simulated casualties from rubble during the 13th annual U.S.-China Disaster Management Exchange at Camp Rilea Armed Forces Training Center, November 18, 2017, in Warrenton, Ore. U.S. Army Pacific hosts the annual exchange with the PLA to foster mutual trust and understanding while sharing lessons learned to increase disaster response in the Pacific region. / New cold war T</w:t>
      </w:r>
      <w:r w:rsidRPr="00BF71FB">
        <w:rPr>
          <w:b/>
          <w:bCs/>
          <w:u w:val="single"/>
        </w:rPr>
        <w:t>he adversarial undertone in US-China relations has generated speculation of an emerging ‘cold wa</w:t>
      </w:r>
      <w:r>
        <w:t xml:space="preserve">r’ (see here and here). </w:t>
      </w:r>
      <w:r w:rsidRPr="00BF71FB">
        <w:rPr>
          <w:b/>
          <w:bCs/>
          <w:u w:val="single"/>
        </w:rPr>
        <w:t>However, a ‘cold war’ will first require both parties to develop opposing perceptions of each other and Beijing seemingly remains ambiguous as to how it views itself and its relations with Washington</w:t>
      </w:r>
      <w:r>
        <w:t xml:space="preserve">. For now, </w:t>
      </w:r>
      <w:r w:rsidRPr="00BF71FB">
        <w:rPr>
          <w:b/>
          <w:bCs/>
          <w:u w:val="single"/>
        </w:rPr>
        <w:t xml:space="preserve">China is caught between simultaneously pursuing peaceful development and its </w:t>
      </w:r>
      <w:r w:rsidRPr="006040EE">
        <w:rPr>
          <w:b/>
          <w:bCs/>
          <w:u w:val="single"/>
        </w:rPr>
        <w:t>ambitions of territorial reunification</w:t>
      </w:r>
      <w:r w:rsidRPr="00BF71FB">
        <w:rPr>
          <w:b/>
          <w:bCs/>
          <w:u w:val="single"/>
        </w:rPr>
        <w:t xml:space="preserve"> </w:t>
      </w:r>
      <w:r w:rsidRPr="006040EE">
        <w:t xml:space="preserve">and great-power respect. </w:t>
      </w:r>
      <w:r>
        <w:t xml:space="preserve">The former requires maintaining a conducive environment for prosperity, including peaceful relations with the US and its neighbours. But the latter requires acting tough on issues where sovereignty and autonomy are challenged, leading to more assertive and aggressive conduct in international affairs. During the 19th Party Congress, Chinese President Xi Jinping sought to address these two agendas — but only as separate issues. He has yet to affirm which one is accorded greater priority. </w:t>
      </w:r>
      <w:r w:rsidRPr="00BF71FB">
        <w:rPr>
          <w:b/>
          <w:bCs/>
          <w:u w:val="single"/>
        </w:rPr>
        <w:t>Without addressing the contradiction between peace and assertiveness, it is difficult to see how China can formally clarify its perception of the US as either a strategic partner or an ideological threat; the US has both contributed immensely to China’s rise and engaged in actions hostile to Beijing’s aspirations</w:t>
      </w:r>
      <w:r>
        <w:t xml:space="preserve">. Professor Chen Dingding posits that there are currently three dominant views in Beijing regarding Washington’s future China policy: containment, competition and cooperation. </w:t>
      </w:r>
      <w:r w:rsidRPr="006040EE">
        <w:rPr>
          <w:b/>
          <w:bCs/>
          <w:u w:val="single"/>
        </w:rPr>
        <w:t>The question is how far China will tolerate US policies suggestive of a containment strategy before it pushes back with “calls for active Chinese measures to counterbalance possible U.S. aggressive actions in a possible all-out conflict</w:t>
      </w:r>
      <w:r>
        <w:t>.”</w:t>
      </w:r>
    </w:p>
    <w:p w14:paraId="0CCFD752" w14:textId="77777777" w:rsidR="00F07DE2" w:rsidRDefault="00F07DE2" w:rsidP="00F07DE2">
      <w:pPr>
        <w:pStyle w:val="Heading4"/>
      </w:pPr>
      <w:r>
        <w:t xml:space="preserve">Strong US-China relations prevents </w:t>
      </w:r>
      <w:r w:rsidRPr="00C378B1">
        <w:rPr>
          <w:u w:val="single"/>
        </w:rPr>
        <w:t>nuclearization</w:t>
      </w:r>
      <w:r>
        <w:t xml:space="preserve"> and </w:t>
      </w:r>
      <w:r w:rsidRPr="00C378B1">
        <w:rPr>
          <w:u w:val="single"/>
        </w:rPr>
        <w:t>miscalculation</w:t>
      </w:r>
      <w:r>
        <w:t xml:space="preserve">  </w:t>
      </w:r>
    </w:p>
    <w:p w14:paraId="1C840BE7" w14:textId="77777777" w:rsidR="00F07DE2" w:rsidRPr="00C378B1" w:rsidRDefault="00F07DE2" w:rsidP="00F07DE2">
      <w:r w:rsidRPr="00C378B1">
        <w:rPr>
          <w:rStyle w:val="Style13ptBold"/>
        </w:rPr>
        <w:t>Dunn 17</w:t>
      </w:r>
      <w:r>
        <w:t xml:space="preserve"> – (Lewis, “Some Reflections on Strategic Stability and its Challenges in Today’s World” James Martin Center for Nonproliferation Studies, October 5, 2017, </w:t>
      </w:r>
      <w:hyperlink r:id="rId93" w:history="1">
        <w:r w:rsidRPr="00CD1ECD">
          <w:rPr>
            <w:rStyle w:val="Hyperlink"/>
          </w:rPr>
          <w:t>http://www.nonproliferation.org/wp-content/uploads/2017/11/us-russian-dialogue-on-strategic-stability__strategic-stability-lewis-dunn.pdf</w:t>
        </w:r>
      </w:hyperlink>
      <w:r>
        <w:t>)//RP</w:t>
      </w:r>
    </w:p>
    <w:p w14:paraId="10C96FB8" w14:textId="77777777" w:rsidR="00F07DE2" w:rsidRPr="00A208B8" w:rsidRDefault="00F07DE2" w:rsidP="00F07DE2">
      <w:r>
        <w:t xml:space="preserve">The U.S.-China Strategic Relationship. </w:t>
      </w:r>
      <w:r w:rsidRPr="00BF71FB">
        <w:rPr>
          <w:b/>
          <w:bCs/>
          <w:u w:val="single"/>
        </w:rPr>
        <w:t>Strategic stability in the U.S.-China relationship cannot be viewed through either the Cold War legacy lens or that of today’s bilateral U.S.- Russian strategic relationship. Perhaps the most important difference is the broader politicalstrategic context</w:t>
      </w:r>
      <w:r>
        <w:t xml:space="preserve">. Although the overall political-strategic relationship between Washington and Beijing combines competition and cooperation, the many </w:t>
      </w:r>
      <w:r w:rsidRPr="00C378B1">
        <w:rPr>
          <w:b/>
          <w:bCs/>
          <w:u w:val="single"/>
        </w:rPr>
        <w:t>elements of cooperation provide an important incentive to minimize the narrower strategic instabilities</w:t>
      </w:r>
      <w:r>
        <w:t xml:space="preserve"> between the two countries and facilitates efforts to do so. Strong economic interdependence further reinforces that incentive. In turn, given the very different nuclear force postures on each side, bilateral U.S.- China strategic stability also cannot be reduced to a Cold War-like relationship of inescapable mutual vulnerability to society-destroying devastation. Both of these differences are one of the reasons why Chinese experts and officials reject Cold War or U.S.-Russian strategic stability as sources of insights or lessons for stability in today’s U.S.-Chinese strategic relationship. Nonetheless, strategic stability in the U.S.-Chinese relationship cannot be completely separated from deterrence stability. Chinese officials and experts repeatedly express concerns that U.S. pursuit of nation-wide missile defenses and prompt global strike capabilities will undermine China’s limited nuclear deterrent vis-à-vis the United States. They signal as well China’s readiness – demonstrated by its ongoing modernization and development of its nuclear forces – to take whatever actions it deems necessary to sustain that limited deterrent capability. Conversely, </w:t>
      </w:r>
      <w:r w:rsidRPr="00BF71FB">
        <w:rPr>
          <w:b/>
          <w:bCs/>
          <w:u w:val="single"/>
        </w:rPr>
        <w:t>China’s nuclear modernization and its robust space-cyber capabilities have created U.S. uncertainties about the ultimate scope and intentions of China’s expanding strategic capabilities</w:t>
      </w:r>
      <w:r>
        <w:t xml:space="preserve">. </w:t>
      </w:r>
      <w:r w:rsidRPr="00BF71FB">
        <w:rPr>
          <w:b/>
          <w:bCs/>
          <w:u w:val="single"/>
        </w:rPr>
        <w:t>Those uncertainties are compounded by China’s relatively limited transparency.</w:t>
      </w:r>
      <w:r>
        <w:t xml:space="preserve"> Even more so than in the case of the bilateral U.S.-Russia strategic relationship, moreover, North Korea – and particularly U.S. responses should the Kim Jong-un regime consolidate its nuclear missile threat to the American homeland – is a significant wild card. From augmented U.S. missile defense deployments (including seeking capability enhancement via deployment of 6 space-based sensors as well as ground-based interceptors in Japan) to more robust strike options (including conventional prompt global strike and enhanced in-theater intelligence, surveillance, and reconnaissance assets), many U.S. response options would likely spillover to impact directly China’s nuclear deterrence posture. </w:t>
      </w:r>
      <w:r w:rsidRPr="00BF71FB">
        <w:rPr>
          <w:b/>
          <w:bCs/>
          <w:u w:val="single"/>
        </w:rPr>
        <w:t>From this perspective</w:t>
      </w:r>
      <w:r w:rsidRPr="00C378B1">
        <w:rPr>
          <w:b/>
          <w:bCs/>
          <w:u w:val="single"/>
        </w:rPr>
        <w:t>, bilateral U.S.-China strategic stability requires reassurance to Beijing</w:t>
      </w:r>
      <w:r w:rsidRPr="00BF71FB">
        <w:rPr>
          <w:b/>
          <w:bCs/>
          <w:u w:val="single"/>
        </w:rPr>
        <w:t xml:space="preserve"> that the United States is not seeking to degrade China’s limited nuclear deterrent and reassurance to the United States about China’s strategic intentions and programs</w:t>
      </w:r>
      <w:r>
        <w:t xml:space="preserve">. Absent convincing mutual reassurance, the outcome almost certainly would be growing strategic competition between the two countries, as each country takes unilateral actions to reduce its strategic uncertainties. So far, however, it has not proved possible to put in place any such process of mutual strategic reassurance – not one of treaty-based Cold War arms control but a less formal process of engagement, confidence-building, and mutual restraint. </w:t>
      </w:r>
      <w:r w:rsidRPr="00BF71FB">
        <w:rPr>
          <w:b/>
          <w:bCs/>
          <w:u w:val="single"/>
        </w:rPr>
        <w:t xml:space="preserve">Perhaps the most challenging dimension of U.S.-China strategic stability, however, is crisis stability. An increasingly assertive Chinese military posture in the South and East China Seas and U.S. military deployments and actions in response combine together to create a mix that could lead to naval confrontation, political-military crisis, if not even to open conflict. </w:t>
      </w:r>
      <w:r>
        <w:t xml:space="preserve">Moreover, in such a situation, given the interaction of each country’s respective conventional military doctrines – with a Chinese stress on using conventional missiles for anti-access and area denial and the United States keeping open the option of responding with conventional strikes against targets on the Chinese mainland – </w:t>
      </w:r>
      <w:r w:rsidRPr="00C378B1">
        <w:rPr>
          <w:b/>
          <w:bCs/>
          <w:u w:val="single"/>
        </w:rPr>
        <w:t>there is a risk of escalation</w:t>
      </w:r>
      <w:r>
        <w:t xml:space="preserve"> should a conflict occur. </w:t>
      </w:r>
      <w:r w:rsidRPr="00BF71FB">
        <w:rPr>
          <w:b/>
          <w:bCs/>
          <w:u w:val="single"/>
        </w:rPr>
        <w:t>Possible associated Chinese cyber or space attacks against American space-based assets that serve have both theater and strategic missions add to the risk of miscalculation and escalation</w:t>
      </w:r>
      <w:r>
        <w:t>. This is so because any such attacks could well be perceived as intended to degrade U.S. strategic not theater capabilities. The past record of poor crisis communication between Washington and Beijing further compounds crisis instability as does the weakness of existing crisis management mechanisms. Here, the clear need is for Washington and Beijing to take additional steps to strengthen crisis avoidance confidence-building measures as well as crisis management mechanisms. Continued military-to-military dialogue as well as other semi-official dialogue can contribute to ensure that each side better understands how mutual miscalculation and missteps could result in a U.S.-China military confrontation or conflict – and how to avoid such an outcome. All such actions would be fully consistent with the more cooperative dimension of the broader bilateral political-strategic but also economic relationship.</w:t>
      </w:r>
    </w:p>
    <w:p w14:paraId="1ACF8E4F" w14:textId="1BFCDD37" w:rsidR="00F07DE2" w:rsidRDefault="00BE1822" w:rsidP="00BE1822">
      <w:pPr>
        <w:pStyle w:val="Heading2"/>
      </w:pPr>
      <w:r>
        <w:t>Solvency</w:t>
      </w:r>
    </w:p>
    <w:p w14:paraId="6C11E488" w14:textId="103E6688" w:rsidR="00BE1822" w:rsidRPr="00BE1822" w:rsidRDefault="00BE1822" w:rsidP="00BE1822">
      <w:pPr>
        <w:pStyle w:val="Heading3"/>
      </w:pPr>
      <w:r w:rsidRPr="00BE1822">
        <w:t>Solvency: Relations</w:t>
      </w:r>
    </w:p>
    <w:p w14:paraId="44F02DAC" w14:textId="4D14F726" w:rsidR="00BE1822" w:rsidRDefault="00BE1822" w:rsidP="00BE1822"/>
    <w:p w14:paraId="4EBF520F" w14:textId="77777777" w:rsidR="00BE1822" w:rsidRPr="00C86DA1" w:rsidRDefault="00BE1822" w:rsidP="00BE1822"/>
    <w:p w14:paraId="1CBBE371" w14:textId="6FFC5322" w:rsidR="00BE1822" w:rsidRPr="00BE1822" w:rsidRDefault="00BE1822" w:rsidP="00BE1822">
      <w:pPr>
        <w:pStyle w:val="Heading4"/>
      </w:pPr>
      <w:r w:rsidRPr="00BE1822">
        <w:t>Yes We Solve Relations — the plan signals US intent to engage China on a major symbolic issue.</w:t>
      </w:r>
    </w:p>
    <w:p w14:paraId="55EF6170" w14:textId="77777777" w:rsidR="00BE1822" w:rsidRDefault="00BE1822" w:rsidP="00BE1822">
      <w:pPr>
        <w:rPr>
          <w:rStyle w:val="Style13ptBold"/>
        </w:rPr>
      </w:pPr>
    </w:p>
    <w:p w14:paraId="6CAB2FAE" w14:textId="06646E7D" w:rsidR="00BE1822" w:rsidRDefault="00BE1822" w:rsidP="00BE1822">
      <w:r w:rsidRPr="00C86DA1">
        <w:rPr>
          <w:rStyle w:val="Style13ptBold"/>
        </w:rPr>
        <w:t>Johnson 11</w:t>
      </w:r>
    </w:p>
    <w:p w14:paraId="6F111F4B" w14:textId="56F8077A" w:rsidR="00BE1822" w:rsidRPr="00C86DA1" w:rsidRDefault="00BE1822" w:rsidP="00BE1822">
      <w:pPr>
        <w:rPr>
          <w:rStyle w:val="StyleUnderline"/>
          <w:b/>
        </w:rPr>
      </w:pPr>
      <w:r w:rsidRPr="00BE1822">
        <w:t>(</w:t>
      </w:r>
      <w:r>
        <w:t xml:space="preserve">Alastair Ian Johnson, Governor James Noe and Linda Noe Laine Professor of China in World Affairs at Department of Government at Harvard University, 2011 </w:t>
      </w:r>
      <w:r w:rsidRPr="00BE1822">
        <w:t xml:space="preserve">“Stability and Instability in Sino–US Relations: A Response to Yan Xuetong’s Superficial Friendship Theory,” The Chinese Journal of International Politics, Vol. 4, No. 1, </w:t>
      </w:r>
      <w:r>
        <w:t xml:space="preserve">pg online @ </w:t>
      </w:r>
      <w:r w:rsidRPr="00BE1822">
        <w:t xml:space="preserve"> </w:t>
      </w:r>
      <w:hyperlink r:id="rId94" w:history="1">
        <w:r w:rsidRPr="00BE1822">
          <w:rPr>
            <w:rStyle w:val="Hyperlink"/>
          </w:rPr>
          <w:t>http://cjip.oxfordjournals.org/content/4/1/5.full</w:t>
        </w:r>
      </w:hyperlink>
      <w:r w:rsidRPr="00BE1822">
        <w:t>)</w:t>
      </w:r>
    </w:p>
    <w:p w14:paraId="37998816" w14:textId="786D9CEC" w:rsidR="00BE1822" w:rsidRPr="00BE1822" w:rsidRDefault="00BE1822" w:rsidP="00BE1822">
      <w:pPr>
        <w:rPr>
          <w:sz w:val="12"/>
        </w:rPr>
      </w:pPr>
      <w:r w:rsidRPr="00C86DA1">
        <w:rPr>
          <w:rStyle w:val="StyleUnderline"/>
        </w:rPr>
        <w:t>The following are some</w:t>
      </w:r>
      <w:r w:rsidRPr="00BE1822">
        <w:rPr>
          <w:sz w:val="12"/>
        </w:rPr>
        <w:t xml:space="preserve"> examples of what, to my mind, are </w:t>
      </w:r>
      <w:r w:rsidRPr="00C86DA1">
        <w:rPr>
          <w:rStyle w:val="Emphasis"/>
        </w:rPr>
        <w:t>problematic codings</w:t>
      </w:r>
      <w:r w:rsidRPr="00BE1822">
        <w:rPr>
          <w:sz w:val="12"/>
        </w:rPr>
        <w:t xml:space="preserve">. One is that </w:t>
      </w:r>
      <w:r w:rsidRPr="00C86DA1">
        <w:rPr>
          <w:rStyle w:val="StyleUnderline"/>
        </w:rPr>
        <w:t>Yan puts competing models of development</w:t>
      </w:r>
      <w:r w:rsidRPr="00BE1822">
        <w:rPr>
          <w:sz w:val="12"/>
        </w:rPr>
        <w:t xml:space="preserve"> (presumably something like US capitalist democracy versus Chinese authoritarian developmentalism) </w:t>
      </w:r>
      <w:r w:rsidRPr="00C86DA1">
        <w:rPr>
          <w:rStyle w:val="StyleUnderline"/>
        </w:rPr>
        <w:t xml:space="preserve">in the </w:t>
      </w:r>
      <w:r w:rsidRPr="00C86DA1">
        <w:rPr>
          <w:rStyle w:val="Emphasis"/>
        </w:rPr>
        <w:t>same class</w:t>
      </w:r>
      <w:r w:rsidRPr="00C86DA1">
        <w:rPr>
          <w:rStyle w:val="StyleUnderline"/>
        </w:rPr>
        <w:t xml:space="preserve"> of confrontational interests as maritime control of the South China Sea</w:t>
      </w:r>
      <w:r w:rsidRPr="00BE1822">
        <w:rPr>
          <w:sz w:val="12"/>
        </w:rPr>
        <w:t xml:space="preserve">. Despite pundit talk of a ‘Beijing Consensus’ </w:t>
      </w:r>
      <w:r w:rsidRPr="00C86DA1">
        <w:rPr>
          <w:rStyle w:val="StyleUnderline"/>
        </w:rPr>
        <w:t xml:space="preserve">I do not think many in the US government, at least, see China’s model of development as </w:t>
      </w:r>
      <w:r w:rsidRPr="00C86DA1">
        <w:rPr>
          <w:rStyle w:val="Emphasis"/>
        </w:rPr>
        <w:t>much of a threat to the USA</w:t>
      </w:r>
      <w:r w:rsidRPr="00BE1822">
        <w:rPr>
          <w:sz w:val="12"/>
        </w:rPr>
        <w:t xml:space="preserve"> or vital US interests at the moment.10 Although ideological differences contribute to perceptions of identity difference between the two sides, </w:t>
      </w:r>
      <w:r w:rsidRPr="00C86DA1">
        <w:rPr>
          <w:rStyle w:val="StyleUnderline"/>
        </w:rPr>
        <w:t xml:space="preserve">the US government </w:t>
      </w:r>
      <w:r w:rsidRPr="00C86DA1">
        <w:rPr>
          <w:rStyle w:val="Emphasis"/>
        </w:rPr>
        <w:t>does not appear to believe</w:t>
      </w:r>
      <w:r w:rsidRPr="00C86DA1">
        <w:rPr>
          <w:rStyle w:val="StyleUnderline"/>
        </w:rPr>
        <w:t xml:space="preserve"> that these differences are spilling over into competition for ideological influence in third areas</w:t>
      </w:r>
      <w:r w:rsidRPr="00BE1822">
        <w:rPr>
          <w:sz w:val="12"/>
        </w:rPr>
        <w:t xml:space="preserve">. Indeed, I once heard then-US Deputy Secretary of Defence, Paul Wolfowitz, a quintessential neo-conservative, argue at the Shangrila meeting in Singapore that North Korea should adopt the Chinese model of development. Another problematic coding is the placing of Uyghur terrorism in the same category of conflicting interests as the Taiwan issue. I am not sure these things belong together. The USA is very clear that it recognizes Xinjiang as a part of the Peoples Republic of China. Although there are doubts within the USA about China’s designation of certain separatist movements in China as terrorist, the USA has actually helped China in its fight against militant Islamic violence by listing the East Turkestan Islamic Movement, for example, as a terrorist group in 2002. The USA also reportedly gave Chinese officials access to some of the Uyghurs held at Guantanamo. The USA also helped China prepare for possible terrorist attacks against the 2008 Olympics by sending a Nuclear Emergency Support Team with sensitive radiological detection equipment to China.11 In contrast to the Xinjiang case, </w:t>
      </w:r>
      <w:r w:rsidRPr="00C86DA1">
        <w:rPr>
          <w:rStyle w:val="StyleUnderline"/>
        </w:rPr>
        <w:t xml:space="preserve">the USA </w:t>
      </w:r>
      <w:r w:rsidRPr="00C86DA1">
        <w:rPr>
          <w:rStyle w:val="Emphasis"/>
        </w:rPr>
        <w:t>does not legally recognize</w:t>
      </w:r>
      <w:r w:rsidRPr="00C86DA1">
        <w:rPr>
          <w:rStyle w:val="StyleUnderline"/>
        </w:rPr>
        <w:t xml:space="preserve"> the island of Taiwan as a part of the Peoples Republic of China. And US commitments to Taiwan’s security, at this point, rest </w:t>
      </w:r>
      <w:r w:rsidRPr="00C86DA1">
        <w:rPr>
          <w:rStyle w:val="Emphasis"/>
        </w:rPr>
        <w:t>heavily on the belief in the credibility of commitments</w:t>
      </w:r>
      <w:r w:rsidRPr="00C86DA1">
        <w:rPr>
          <w:rStyle w:val="StyleUnderline"/>
        </w:rPr>
        <w:t xml:space="preserve"> to its formal allies in the region. The US scepticism of China’s use of counter-terrorism to clamp down on religious and ethnic identity in Xinjiang is </w:t>
      </w:r>
      <w:r w:rsidRPr="00C86DA1">
        <w:rPr>
          <w:rStyle w:val="Emphasis"/>
        </w:rPr>
        <w:t>not</w:t>
      </w:r>
      <w:r w:rsidRPr="00C86DA1">
        <w:rPr>
          <w:rStyle w:val="StyleUnderline"/>
        </w:rPr>
        <w:t xml:space="preserve">, it seems to me, the </w:t>
      </w:r>
      <w:r w:rsidRPr="00C86DA1">
        <w:rPr>
          <w:rStyle w:val="Emphasis"/>
        </w:rPr>
        <w:t>same kind of Sino–US difference as the US commitment to Taiwan’s security</w:t>
      </w:r>
      <w:r w:rsidRPr="00BE1822">
        <w:rPr>
          <w:sz w:val="12"/>
        </w:rPr>
        <w:t xml:space="preserve">. In addition to some questionable coding,13 there are some interests missing from Table 1. For instance, international shipping issues might be put on the conflictual list, given arguments in China that it needs a navy precisely to prevent/deter the USA from monopolizing Sea Lines of Communication (SLOC). Concerning cultural interests, one could imagine adding to the list of conflicting interests the issue of social values—China’s efforts to promote certain Confucian values versus US liberalism. </w:t>
      </w:r>
      <w:r w:rsidRPr="00C86DA1">
        <w:rPr>
          <w:rStyle w:val="StyleUnderline"/>
        </w:rPr>
        <w:t xml:space="preserve">China’s efforts to reduce cross-strait tensions could </w:t>
      </w:r>
      <w:r w:rsidRPr="00C86DA1">
        <w:rPr>
          <w:rStyle w:val="Emphasis"/>
        </w:rPr>
        <w:t>plausibly be put on the list of common or complementary interests</w:t>
      </w:r>
      <w:r w:rsidRPr="00C86DA1">
        <w:rPr>
          <w:rStyle w:val="StyleUnderline"/>
        </w:rPr>
        <w:t xml:space="preserve">, since both the USA and China </w:t>
      </w:r>
      <w:r w:rsidRPr="00C86DA1">
        <w:rPr>
          <w:rStyle w:val="Emphasis"/>
        </w:rPr>
        <w:t>benefit from a reduced probability of war provoked by Taiwan independence</w:t>
      </w:r>
      <w:r w:rsidRPr="00C86DA1">
        <w:rPr>
          <w:rStyle w:val="StyleUnderline"/>
        </w:rPr>
        <w:t>.</w:t>
      </w:r>
      <w:r w:rsidRPr="00BE1822">
        <w:rPr>
          <w:sz w:val="12"/>
        </w:rPr>
        <w:t xml:space="preserve"> Similarly, the subtle shift in US nuclear strategy under the Obama administration to implicitly endorse a mutual deterrence relationship with China could be listed under common or complementary security interests.14 The USA support for the G-20 mechanism might be listed under common interests, since, according to the leaked US State Department cables, a Chinese official once expressed thanks to President Obama ‘for his leadership in institutionalizing the G-20, which had created a “comfortable” platform for countries like China and India to play a larger role’.15 </w:t>
      </w:r>
      <w:r w:rsidRPr="00C86DA1">
        <w:rPr>
          <w:rStyle w:val="StyleUnderline"/>
        </w:rPr>
        <w:t>Yan’s coding</w:t>
      </w:r>
      <w:r w:rsidRPr="00BE1822">
        <w:rPr>
          <w:sz w:val="12"/>
        </w:rPr>
        <w:t xml:space="preserve"> of the issues in Table 1 </w:t>
      </w:r>
      <w:r w:rsidRPr="00C86DA1">
        <w:rPr>
          <w:rStyle w:val="StyleUnderline"/>
        </w:rPr>
        <w:t xml:space="preserve">underscores his broader claim that the USA and China cannot or are not willing to support each other’s core interests in practice because these are, in many instances, in </w:t>
      </w:r>
      <w:r w:rsidRPr="00C86DA1">
        <w:rPr>
          <w:rStyle w:val="Emphasis"/>
        </w:rPr>
        <w:t>conflict with each other</w:t>
      </w:r>
      <w:r w:rsidRPr="00C86DA1">
        <w:rPr>
          <w:rStyle w:val="StyleUnderline"/>
        </w:rPr>
        <w:t>.</w:t>
      </w:r>
      <w:r w:rsidRPr="00BE1822">
        <w:rPr>
          <w:sz w:val="12"/>
        </w:rPr>
        <w:t xml:space="preserve">16 But here, too, I think the </w:t>
      </w:r>
      <w:r w:rsidRPr="00C86DA1">
        <w:rPr>
          <w:rStyle w:val="StyleUnderline"/>
        </w:rPr>
        <w:t xml:space="preserve">evidence is </w:t>
      </w:r>
      <w:r w:rsidRPr="00C86DA1">
        <w:rPr>
          <w:rStyle w:val="Emphasis"/>
        </w:rPr>
        <w:t>more complicated than Yan implies</w:t>
      </w:r>
      <w:r w:rsidRPr="00C86DA1">
        <w:rPr>
          <w:rStyle w:val="StyleUnderline"/>
        </w:rPr>
        <w:t xml:space="preserve">. His conclusion </w:t>
      </w:r>
      <w:r w:rsidRPr="00C86DA1">
        <w:rPr>
          <w:rStyle w:val="Emphasis"/>
        </w:rPr>
        <w:t>underestimates the degree</w:t>
      </w:r>
      <w:r w:rsidRPr="00C86DA1">
        <w:rPr>
          <w:rStyle w:val="StyleUnderline"/>
        </w:rPr>
        <w:t xml:space="preserve"> to which the USA </w:t>
      </w:r>
      <w:r w:rsidRPr="00C86DA1">
        <w:rPr>
          <w:rStyle w:val="Emphasis"/>
        </w:rPr>
        <w:t>has not tried to undermine China’s core interests</w:t>
      </w:r>
      <w:r w:rsidRPr="00BE1822">
        <w:rPr>
          <w:sz w:val="12"/>
        </w:rPr>
        <w:t xml:space="preserve">. As defined variously by Hu Jintao, Wen Jiabao, Dai Bingguo, and Foreign Ministry officials, </w:t>
      </w:r>
      <w:r w:rsidRPr="00C86DA1">
        <w:rPr>
          <w:rStyle w:val="StyleUnderline"/>
        </w:rPr>
        <w:t>China’s articulated core interests include: preserving the political system, national security, sovereignty, and territorial integrity</w:t>
      </w:r>
      <w:r w:rsidRPr="00BE1822">
        <w:rPr>
          <w:sz w:val="12"/>
        </w:rPr>
        <w:t xml:space="preserve"> (preventing the separation of Xinjiang, Tibet, and Taiwan), and sustainable economic development.17 </w:t>
      </w:r>
      <w:r w:rsidRPr="00C86DA1">
        <w:rPr>
          <w:rStyle w:val="StyleUnderline"/>
        </w:rPr>
        <w:t>On almost all of these issues the USA opposed China’s interests</w:t>
      </w:r>
      <w:r w:rsidRPr="00BE1822">
        <w:rPr>
          <w:sz w:val="12"/>
        </w:rPr>
        <w:t xml:space="preserve"> in the 1950s and 1960s. </w:t>
      </w:r>
      <w:r w:rsidRPr="00C86DA1">
        <w:rPr>
          <w:rStyle w:val="StyleUnderline"/>
        </w:rPr>
        <w:t>But since rapprochement</w:t>
      </w:r>
      <w:r w:rsidRPr="00BE1822">
        <w:rPr>
          <w:sz w:val="12"/>
        </w:rPr>
        <w:t xml:space="preserve"> in the early 1970s, </w:t>
      </w:r>
      <w:r w:rsidRPr="00C86DA1">
        <w:rPr>
          <w:rStyle w:val="StyleUnderline"/>
        </w:rPr>
        <w:t xml:space="preserve">the USA has </w:t>
      </w:r>
      <w:r w:rsidRPr="00C86DA1">
        <w:rPr>
          <w:rStyle w:val="Emphasis"/>
        </w:rPr>
        <w:t>reversed its policies 180 degrees</w:t>
      </w:r>
      <w:r w:rsidRPr="00C86DA1">
        <w:rPr>
          <w:rStyle w:val="StyleUnderline"/>
        </w:rPr>
        <w:t xml:space="preserve"> on these core interests</w:t>
      </w:r>
      <w:r w:rsidRPr="00BE1822">
        <w:rPr>
          <w:sz w:val="12"/>
        </w:rPr>
        <w:t xml:space="preserve">. Currently, </w:t>
      </w:r>
      <w:r w:rsidRPr="00C86DA1">
        <w:rPr>
          <w:rStyle w:val="StyleUnderline"/>
        </w:rPr>
        <w:t>the USA does not actively try to engineer the downfall of the Communist Party rule. It supports China’s economic development and China’s participation in the global capitalist economy</w:t>
      </w:r>
      <w:r w:rsidRPr="00BE1822">
        <w:rPr>
          <w:sz w:val="12"/>
        </w:rPr>
        <w:t xml:space="preserve"> (which actually boosts the legitimacy of the Communist Party). Concerning China’s sovereignty and territorial integrity issues, the USA legally recognizes Tibet and Xinjiang as integral parts of the Peoples Republic of China. </w:t>
      </w:r>
      <w:r w:rsidRPr="00C86DA1">
        <w:rPr>
          <w:rStyle w:val="StyleUnderline"/>
        </w:rPr>
        <w:t>It does not currently support Taiwan’s de jure independence, and it worked quite hard to prevent the Chen Shuibian government from moving in that direction</w:t>
      </w:r>
      <w:r w:rsidRPr="00BE1822">
        <w:rPr>
          <w:sz w:val="12"/>
        </w:rPr>
        <w:t xml:space="preserve">. Indeed, </w:t>
      </w:r>
      <w:r w:rsidRPr="00C86DA1">
        <w:rPr>
          <w:rStyle w:val="StyleUnderline"/>
        </w:rPr>
        <w:t xml:space="preserve">the Chinese government was </w:t>
      </w:r>
      <w:r w:rsidRPr="00C86DA1">
        <w:rPr>
          <w:rStyle w:val="Emphasis"/>
        </w:rPr>
        <w:t>very pleased</w:t>
      </w:r>
      <w:r w:rsidRPr="00C86DA1">
        <w:rPr>
          <w:rStyle w:val="StyleUnderline"/>
        </w:rPr>
        <w:t xml:space="preserve"> at US efforts to counter Chen’s push for a referendum on Taiwan’s entry</w:t>
      </w:r>
      <w:r w:rsidRPr="00BE1822">
        <w:rPr>
          <w:sz w:val="12"/>
        </w:rPr>
        <w:t xml:space="preserve"> into the UN in 2007. The USA may not recognize some of China’s current territorial claims in the East China Sea and the South China Sea, but it also does not recognize the claims of other disputants.</w:t>
      </w:r>
    </w:p>
    <w:p w14:paraId="180694E1" w14:textId="77777777" w:rsidR="00BE1822" w:rsidRPr="00C86DA1" w:rsidRDefault="00BE1822" w:rsidP="00BE1822"/>
    <w:p w14:paraId="385A5A93" w14:textId="77777777" w:rsidR="00BE1822" w:rsidRPr="00BE1822" w:rsidRDefault="00BE1822" w:rsidP="00BE1822"/>
    <w:p w14:paraId="15A01848" w14:textId="77777777" w:rsidR="00BE1822" w:rsidRPr="002A44EF" w:rsidRDefault="00BE1822" w:rsidP="00F07DE2"/>
    <w:p w14:paraId="2713D792" w14:textId="2BF6EFDD" w:rsidR="00382A73" w:rsidRDefault="00382A73" w:rsidP="00382A73">
      <w:pPr>
        <w:pStyle w:val="Heading1"/>
      </w:pPr>
      <w:r>
        <w:t>Xi Credibility Adv</w:t>
      </w:r>
    </w:p>
    <w:p w14:paraId="3B5CBA6A" w14:textId="6B923BB9" w:rsidR="007569A2" w:rsidRDefault="007569A2" w:rsidP="007569A2">
      <w:pPr>
        <w:pStyle w:val="Heading2"/>
      </w:pPr>
      <w:r>
        <w:t xml:space="preserve">Top Shelf </w:t>
      </w:r>
    </w:p>
    <w:p w14:paraId="640A16F3" w14:textId="52BD9831" w:rsidR="007569A2" w:rsidRDefault="007569A2" w:rsidP="007569A2">
      <w:pPr>
        <w:pStyle w:val="Heading3"/>
      </w:pPr>
      <w:r>
        <w:t xml:space="preserve">1AC Advantage </w:t>
      </w:r>
    </w:p>
    <w:p w14:paraId="4E84672B" w14:textId="1BFC683E" w:rsidR="007569A2" w:rsidRDefault="007569A2" w:rsidP="007569A2">
      <w:pPr>
        <w:pStyle w:val="Heading2"/>
      </w:pPr>
      <w:r>
        <w:t>Uniqueness</w:t>
      </w:r>
    </w:p>
    <w:p w14:paraId="3D37D56F" w14:textId="2203E508" w:rsidR="001A52EE" w:rsidRDefault="001A52EE" w:rsidP="001A52EE"/>
    <w:p w14:paraId="745CA35E" w14:textId="77777777" w:rsidR="001A52EE" w:rsidRPr="0063538A" w:rsidRDefault="001A52EE" w:rsidP="001A52EE">
      <w:pPr>
        <w:pStyle w:val="Heading3"/>
      </w:pPr>
      <w:r>
        <w:t xml:space="preserve">Uniqueness – Xi cred  </w:t>
      </w:r>
    </w:p>
    <w:p w14:paraId="20F442B7" w14:textId="77777777" w:rsidR="001A52EE" w:rsidRDefault="001A52EE" w:rsidP="001A52EE">
      <w:pPr>
        <w:pStyle w:val="Heading4"/>
      </w:pPr>
      <w:r>
        <w:t xml:space="preserve">Xi is in a </w:t>
      </w:r>
      <w:r w:rsidRPr="0063538A">
        <w:rPr>
          <w:u w:val="single"/>
        </w:rPr>
        <w:t>vulnerable</w:t>
      </w:r>
      <w:r>
        <w:t xml:space="preserve"> position – Taiwan is the key pillar to his legitimacy </w:t>
      </w:r>
    </w:p>
    <w:p w14:paraId="55B019CE" w14:textId="77777777" w:rsidR="001A52EE" w:rsidRPr="0063538A" w:rsidRDefault="001A52EE" w:rsidP="001A52EE">
      <w:r w:rsidRPr="0063538A">
        <w:rPr>
          <w:rStyle w:val="Style13ptBold"/>
        </w:rPr>
        <w:t>Haass 19</w:t>
      </w:r>
      <w:r>
        <w:t xml:space="preserve"> – President, Council on Foreign Relations. (Richard, “The Looming Taiwan Crisis” Council on Foreign Relations, February 15, 2019, </w:t>
      </w:r>
      <w:hyperlink r:id="rId95" w:history="1">
        <w:r w:rsidRPr="0079540B">
          <w:rPr>
            <w:rStyle w:val="Hyperlink"/>
          </w:rPr>
          <w:t>https://www.cfr.org/article/looming-taiwan-crisis</w:t>
        </w:r>
      </w:hyperlink>
      <w:r>
        <w:t>)//RP</w:t>
      </w:r>
    </w:p>
    <w:p w14:paraId="5FDADDEF" w14:textId="77777777" w:rsidR="001A52EE" w:rsidRPr="001A52EE" w:rsidRDefault="001A52EE" w:rsidP="001A52EE">
      <w:pPr>
        <w:rPr>
          <w:sz w:val="12"/>
        </w:rPr>
      </w:pPr>
      <w:r w:rsidRPr="001A52EE">
        <w:rPr>
          <w:sz w:val="12"/>
        </w:rPr>
        <w:t xml:space="preserve">Just as important was the United States’ decision to recognize, effective January 1 that year, the government of the People’s Republic of China – then, as today, run by the Communist Party – as China’s sole legal government. The change paved the way for expansion of trade and investment between the world’s largest economy and the world’s most populous country, and enabled closer collaboration against the Soviet Union. Diplomacy was based on an intricate choreography. In three communiqués (in 1972, 1978, and 1982), the US acknowledged “the Chinese position that there is but one China and Taiwan is part of China.” It agreed to downgrade its ties with Taiwan and maintain only unofficial relations with the island. </w:t>
      </w:r>
      <w:r w:rsidRPr="0063538A">
        <w:rPr>
          <w:rStyle w:val="StyleUnderline"/>
        </w:rPr>
        <w:t>America’s commitments to Taiwan were articulated in legislation (the Taiwan Relations Act) signed in 1979. The US stated that it would “consider any effort to determine the future of Taiwan by other than peaceful means of grave concern to the United States.”</w:t>
      </w:r>
      <w:r>
        <w:rPr>
          <w:rStyle w:val="StyleUnderline"/>
        </w:rPr>
        <w:t xml:space="preserve"> </w:t>
      </w:r>
      <w:r w:rsidRPr="001A52EE">
        <w:rPr>
          <w:sz w:val="12"/>
        </w:rPr>
        <w:t xml:space="preserve">The law stated that the US would support Taiwan’s self-defense and maintain the capacity to come to Taiwan’s aid. Left vague, however, was whether it actually would. Taiwan could not assume that it would; the mainland could not assume that it would not. Such ambiguity was meant to dissuade either side from unilateral acts that could trigger a crisis. Together, the three US-China communiqués and the Taiwan Relations Act form the basis of America’s “One-China policy.” This structure made for a winning formula. The mainland has enjoyed the most successful economic run in history, becoming the world’s second-largest economy. Taiwan, too, has experienced phenomenal economic success and has become a thriving democracy. The US benefits from the region’s stability and closer economic ties to both the mainland and Taiwan. </w:t>
      </w:r>
      <w:r w:rsidRPr="0063538A">
        <w:rPr>
          <w:rStyle w:val="Emphasis"/>
        </w:rPr>
        <w:t>The question is whether time is running out.</w:t>
      </w:r>
      <w:r w:rsidRPr="001A52EE">
        <w:rPr>
          <w:sz w:val="12"/>
        </w:rPr>
        <w:t xml:space="preserve"> For many years, US policymakers worried that Taiwan would upset the apple cart: not content with the mere trappings of independence, it would opt for the real thing – an unacceptable outcome for the mainland. Taiwan’s leaders appear to understand that such a decision would be a grave mistake. But they reject the notion of Taiwan’s becoming a part of China under its “one country, two systems” rubric – a formula that has done little to protect Hong Kong’s special status – and refuse to endorse language (the “1992 Consensus”) used by Beijing to describe the relationship between the mainland and Taiwan. Now, however, </w:t>
      </w:r>
      <w:r w:rsidRPr="0063538A">
        <w:rPr>
          <w:rStyle w:val="Emphasis"/>
        </w:rPr>
        <w:t>stability is also being jeopardized by both China and the US.</w:t>
      </w:r>
      <w:r w:rsidRPr="001A52EE">
        <w:rPr>
          <w:sz w:val="12"/>
        </w:rPr>
        <w:t xml:space="preserve"> China is experiencing a significant economic slowdown</w:t>
      </w:r>
      <w:r w:rsidRPr="0063538A">
        <w:rPr>
          <w:rStyle w:val="Emphasis"/>
        </w:rPr>
        <w:t>. This makes Chinese President Xi Jinping potentially vulnerable</w:t>
      </w:r>
      <w:r w:rsidRPr="0063538A">
        <w:rPr>
          <w:rStyle w:val="StyleUnderline"/>
        </w:rPr>
        <w:t>, as Chinese leaders have derived much of their legitimacy from economic success.</w:t>
      </w:r>
      <w:r w:rsidRPr="001A52EE">
        <w:rPr>
          <w:sz w:val="12"/>
        </w:rPr>
        <w:t xml:space="preserve"> The concern is that Xi will turn to foreign policy to distract public attention from faltering GDP growth. </w:t>
      </w:r>
      <w:r w:rsidRPr="0063538A">
        <w:rPr>
          <w:rStyle w:val="Emphasis"/>
        </w:rPr>
        <w:t>Gaining control over Taiwan would accomplish this</w:t>
      </w:r>
      <w:r w:rsidRPr="001A52EE">
        <w:rPr>
          <w:sz w:val="12"/>
        </w:rPr>
        <w:t xml:space="preserve">. </w:t>
      </w:r>
      <w:r w:rsidRPr="0063538A">
        <w:rPr>
          <w:rStyle w:val="StyleUnderline"/>
        </w:rPr>
        <w:t>Early this year, Xi publicly reiterated China’s call for unification and refused to rule out the use of force. What worries some in the region is that it cannot be assumed that a US administration that is leaving Syria, is signaling that it will leave Afghanistan, and is regularly critical of allies will come to Taiwan’s defense.</w:t>
      </w:r>
      <w:r>
        <w:rPr>
          <w:rStyle w:val="StyleUnderline"/>
        </w:rPr>
        <w:t xml:space="preserve"> </w:t>
      </w:r>
      <w:r w:rsidRPr="001A52EE">
        <w:rPr>
          <w:sz w:val="12"/>
        </w:rPr>
        <w:t xml:space="preserve">The US also seems less protective of the diplomatic arrangements that have worked for the past 40 years. Before becoming President Donald Trump’s national security adviser, John Bolton wrote in The Wall Street Journal that it was “high time to revisit the ‘one-China policy.’” Trump also became the first president (or president-elect, as he was at the time) since 1979 to speak directly with Taiwan’s president. Most recently, five Republican senators wrote to Nancy Pelosi, the Speaker of the US House of Representatives, urging her to invite Taiwan President Tsai Ing-wen to address a joint session of the US Congress, an honor almost always reserved for heads of government or state. Doing so would be inconsistent with America’s unofficial relationship with Taiwan and would elicit a strong mainland response. </w:t>
      </w:r>
      <w:r w:rsidRPr="0063538A">
        <w:rPr>
          <w:rStyle w:val="StyleUnderline"/>
        </w:rPr>
        <w:t>All of this is not taking place in a vacuum. It comes at a time when the US-China relationship has reached a 40-year nadir</w:t>
      </w:r>
      <w:r w:rsidRPr="0063538A">
        <w:rPr>
          <w:rStyle w:val="Emphasis"/>
        </w:rPr>
        <w:t>, the result of trade frictions</w:t>
      </w:r>
      <w:r w:rsidRPr="0063538A">
        <w:rPr>
          <w:rStyle w:val="StyleUnderline"/>
        </w:rPr>
        <w:t xml:space="preserve"> and US unhappiness with Chinese assertiveness abroad and increased repression at home. </w:t>
      </w:r>
      <w:r w:rsidRPr="001A52EE">
        <w:rPr>
          <w:sz w:val="12"/>
        </w:rPr>
        <w:t xml:space="preserve">A good many Americans, in and out of government, want to send the mainland a message and believe there is little to lose in doing so. It is far from clear that this calculation is correct. A crisis over Taiwan in which the mainland introduced severe sanctions, imposed an embargo, or used military force could threaten the autonomy, safety, and economic wellbeing of the island and its 23 million people. For China, a crisis over Taiwan could wreck its relations with the US and many of its neighbors and rock an already shaky Chinese economy. For the US, a crisis could require coming to Taiwan’s aid, which could lead to a new Cold War or even a conflict with the mainland. A decision, though, to leave Taiwan to its own devices would undermine US credibility and possibly prompt Japan to reconsider its non-nuclear status and alliance with the US. In other words, the risks for all concerned are high. </w:t>
      </w:r>
      <w:r w:rsidRPr="0063538A">
        <w:rPr>
          <w:rStyle w:val="Emphasis"/>
        </w:rPr>
        <w:t>It would be best to avoid symbolic steps that would be unacceptable to the others</w:t>
      </w:r>
      <w:r w:rsidRPr="001A52EE">
        <w:rPr>
          <w:sz w:val="12"/>
        </w:rPr>
        <w:t>. The status quo is admittedly imperfect, but it is far less imperfect than what would follow unilateral actions and attempts to resolve a situation that doesn’t lend itself to a neat solution.</w:t>
      </w:r>
    </w:p>
    <w:p w14:paraId="6A80FB74" w14:textId="77777777" w:rsidR="001A52EE" w:rsidRDefault="001A52EE" w:rsidP="001A52EE"/>
    <w:p w14:paraId="713B84FA" w14:textId="77777777" w:rsidR="001A52EE" w:rsidRDefault="001A52EE" w:rsidP="001A52EE">
      <w:pPr>
        <w:pStyle w:val="Heading4"/>
      </w:pPr>
      <w:r>
        <w:t xml:space="preserve">CCP </w:t>
      </w:r>
      <w:r w:rsidRPr="00265EE6">
        <w:rPr>
          <w:u w:val="single"/>
        </w:rPr>
        <w:t>stability</w:t>
      </w:r>
      <w:r>
        <w:t xml:space="preserve"> is on the brink – a loss of control ensures the government bolsters authoritarian control </w:t>
      </w:r>
    </w:p>
    <w:p w14:paraId="136963FB" w14:textId="77777777" w:rsidR="001A52EE" w:rsidRPr="00265EE6" w:rsidRDefault="001A52EE" w:rsidP="001A52EE">
      <w:r w:rsidRPr="00265EE6">
        <w:rPr>
          <w:rStyle w:val="Style13ptBold"/>
        </w:rPr>
        <w:t>Whalen 19</w:t>
      </w:r>
      <w:r>
        <w:t xml:space="preserve"> – Chairman of Whalen Global Advisors LLC and focuses on the financial services, mortgage finance and technology sectors. (Christopher, “China's Stability Is at Risk” National Interest, January 7, 2019, https://nationalinterest.org/feature/chinas-stability-risk-40902)//RP</w:t>
      </w:r>
    </w:p>
    <w:p w14:paraId="4D2D6315" w14:textId="77777777" w:rsidR="001A52EE" w:rsidRPr="001A52EE" w:rsidRDefault="001A52EE" w:rsidP="001A52EE">
      <w:pPr>
        <w:rPr>
          <w:sz w:val="14"/>
        </w:rPr>
      </w:pPr>
      <w:r w:rsidRPr="001A52EE">
        <w:rPr>
          <w:sz w:val="14"/>
        </w:rPr>
        <w:t xml:space="preserve">But </w:t>
      </w:r>
      <w:r w:rsidRPr="00265EE6">
        <w:rPr>
          <w:rStyle w:val="StyleUnderline"/>
        </w:rPr>
        <w:t xml:space="preserve">the most troubling development are the growing signs that </w:t>
      </w:r>
      <w:r w:rsidRPr="00265EE6">
        <w:rPr>
          <w:rStyle w:val="Emphasis"/>
        </w:rPr>
        <w:t>the CCP and paramount leader Xi Jinping feel compelled to take more and more authoritarian measures to retain political control</w:t>
      </w:r>
      <w:r w:rsidRPr="001A52EE">
        <w:rPr>
          <w:sz w:val="14"/>
        </w:rPr>
        <w:t xml:space="preserve">. Credulous western observers talk about the “long term” perspective of the CCP, but in fact this gang of “running dogs,” to borrow the Marxist terminology, is no different than western politicians. </w:t>
      </w:r>
      <w:r w:rsidRPr="00265EE6">
        <w:rPr>
          <w:rStyle w:val="StyleUnderline"/>
        </w:rPr>
        <w:t>The CCP is no more able to manage a complex modern economy than is</w:t>
      </w:r>
      <w:r w:rsidRPr="001A52EE">
        <w:rPr>
          <w:sz w:val="14"/>
        </w:rPr>
        <w:t xml:space="preserve"> President Donald </w:t>
      </w:r>
      <w:r w:rsidRPr="00265EE6">
        <w:rPr>
          <w:rStyle w:val="StyleUnderline"/>
        </w:rPr>
        <w:t>Trump</w:t>
      </w:r>
      <w:r w:rsidRPr="001A52EE">
        <w:rPr>
          <w:sz w:val="14"/>
        </w:rPr>
        <w:t xml:space="preserve">. Thomas Sowell argues that American liberals are authoritarians with a human face. </w:t>
      </w:r>
      <w:r w:rsidRPr="00265EE6">
        <w:rPr>
          <w:rStyle w:val="StyleUnderline"/>
        </w:rPr>
        <w:t>China</w:t>
      </w:r>
      <w:r w:rsidRPr="001A52EE">
        <w:rPr>
          <w:sz w:val="14"/>
        </w:rPr>
        <w:t>, on the other hand,</w:t>
      </w:r>
      <w:r w:rsidRPr="00265EE6">
        <w:rPr>
          <w:rStyle w:val="StyleUnderline"/>
        </w:rPr>
        <w:t xml:space="preserve"> is brutally and unapologetically authoritarian.</w:t>
      </w:r>
      <w:r w:rsidRPr="001A52EE">
        <w:rPr>
          <w:sz w:val="14"/>
        </w:rPr>
        <w:t xml:space="preserve"> </w:t>
      </w:r>
      <w:r w:rsidRPr="00265EE6">
        <w:rPr>
          <w:rStyle w:val="Emphasis"/>
        </w:rPr>
        <w:t>The rise of Xi</w:t>
      </w:r>
      <w:r w:rsidRPr="00265EE6">
        <w:rPr>
          <w:rStyle w:val="StyleUnderline"/>
        </w:rPr>
        <w:t xml:space="preserve"> Jinping </w:t>
      </w:r>
      <w:r w:rsidRPr="00265EE6">
        <w:rPr>
          <w:rStyle w:val="Emphasis"/>
        </w:rPr>
        <w:t>to sole power</w:t>
      </w:r>
      <w:r w:rsidRPr="00265EE6">
        <w:rPr>
          <w:rStyle w:val="StyleUnderline"/>
        </w:rPr>
        <w:t xml:space="preserve"> in China is nothing if not </w:t>
      </w:r>
      <w:r w:rsidRPr="00265EE6">
        <w:rPr>
          <w:rStyle w:val="Emphasis"/>
        </w:rPr>
        <w:t>a display of massive insecurity and power</w:t>
      </w:r>
      <w:r w:rsidRPr="00265EE6">
        <w:rPr>
          <w:rStyle w:val="StyleUnderline"/>
        </w:rPr>
        <w:t>, starting with the elimination of all rivals and ending with the dissolution of collective leadership</w:t>
      </w:r>
      <w:r w:rsidRPr="001A52EE">
        <w:rPr>
          <w:sz w:val="14"/>
        </w:rPr>
        <w:t xml:space="preserve">. Revelations that Beijing expects to imprison over a million Muslim Uighurs in work camps, a mere 10 percent of the eleven million population of Xinjiang, also suggests a very direct and present fear of instability. But it is difficult to look at China today and not be reminded of some unfortunate historical parallels. Mao Tse-tung wrote in World Marxist Review in 1961: </w:t>
      </w:r>
      <w:r w:rsidRPr="00265EE6">
        <w:rPr>
          <w:rStyle w:val="StyleUnderline"/>
        </w:rPr>
        <w:t>A potential revolutionary situation exists in any country where the government consistently fails in its obligation to ensure a least a minimally decent standard of life for the great majority of its citizens.</w:t>
      </w:r>
      <w:r w:rsidRPr="001A52EE">
        <w:rPr>
          <w:sz w:val="14"/>
        </w:rPr>
        <w:t xml:space="preserve"> If there also exists even the nucleus of a revolutionary party able to supply doctrine and organization, only one ingredient is needed: the instrument for revolutionary action. Today the revolutionary party is radical Islam, spilling across China’s western and southern borders. The CCP well recognizes the parallels with Chinese history. And it has happened before. Just as the Chinese nationalists and communist forces defeated the Japanese in World War II after decades of cruel occupation by Tokyo’s fascist rulers, the CCP is now in the position of the oppressor and the Islamist “terrorists” are the liberators. No member of the CCP who understands China’s political and military past could fail to be impressed by this parallel. When Wang Jian, the co-chairman and a co-founder of HNA Group, “accidentally” fell off a wall in Provence, France, he atoned for creating a scheme so gigantically absurd and so heavily leveraged that it actually threatened the CCP. </w:t>
      </w:r>
      <w:r w:rsidRPr="00265EE6">
        <w:rPr>
          <w:rStyle w:val="StyleUnderline"/>
        </w:rPr>
        <w:t>The CCP is happy to tolerate or even encourage wealth creation, but only so long as it does not become a problem</w:t>
      </w:r>
      <w:r w:rsidRPr="001A52EE">
        <w:rPr>
          <w:sz w:val="14"/>
        </w:rPr>
        <w:t>. The so-called “spending spree” by HNA was in fact a reply of the exuberant behavior of cash flush Japanese investors in the 1980s, but with lots more debt.</w:t>
      </w:r>
    </w:p>
    <w:p w14:paraId="613F00BB" w14:textId="77777777" w:rsidR="001A52EE" w:rsidRPr="00194C7D" w:rsidRDefault="001A52EE" w:rsidP="001A52EE"/>
    <w:p w14:paraId="0A76385B" w14:textId="77777777" w:rsidR="001A52EE" w:rsidRPr="001A52EE" w:rsidRDefault="001A52EE" w:rsidP="001A52EE"/>
    <w:p w14:paraId="1FC02F30" w14:textId="2ADEFDC2" w:rsidR="007569A2" w:rsidRDefault="007569A2" w:rsidP="007569A2"/>
    <w:p w14:paraId="47B9D398" w14:textId="2E3DFF25" w:rsidR="007569A2" w:rsidRPr="007569A2" w:rsidRDefault="007569A2" w:rsidP="007569A2">
      <w:pPr>
        <w:pStyle w:val="Heading2"/>
      </w:pPr>
      <w:r>
        <w:t>Internals</w:t>
      </w:r>
    </w:p>
    <w:p w14:paraId="026FC1A9" w14:textId="14653242" w:rsidR="008633A1" w:rsidRDefault="008633A1" w:rsidP="008633A1"/>
    <w:p w14:paraId="0945DADC" w14:textId="753A8D61" w:rsidR="008633A1" w:rsidRDefault="00757EA2" w:rsidP="00757EA2">
      <w:pPr>
        <w:pStyle w:val="Heading3"/>
      </w:pPr>
      <w:r>
        <w:t>Internals: Political Instab = Econ Coll</w:t>
      </w:r>
    </w:p>
    <w:p w14:paraId="02C7D40B" w14:textId="77777777" w:rsidR="008633A1" w:rsidRDefault="008633A1" w:rsidP="008633A1"/>
    <w:p w14:paraId="471E4ABD" w14:textId="77777777" w:rsidR="008633A1" w:rsidRDefault="008633A1" w:rsidP="008633A1">
      <w:pPr>
        <w:pStyle w:val="Heading4"/>
      </w:pPr>
      <w:r>
        <w:t>Chinese instability destroys the economy and international stability</w:t>
      </w:r>
    </w:p>
    <w:p w14:paraId="70261CF6" w14:textId="77777777" w:rsidR="008633A1" w:rsidRDefault="008633A1" w:rsidP="008633A1">
      <w:r>
        <w:t xml:space="preserve">Robert A. </w:t>
      </w:r>
      <w:r w:rsidRPr="00DD3E98">
        <w:rPr>
          <w:rStyle w:val="Style13ptBold"/>
        </w:rPr>
        <w:t>Manning &amp;</w:t>
      </w:r>
      <w:r>
        <w:t xml:space="preserve"> Banning </w:t>
      </w:r>
      <w:r w:rsidRPr="00DD3E98">
        <w:rPr>
          <w:rStyle w:val="Style13ptBold"/>
        </w:rPr>
        <w:t>Garrett ’13</w:t>
      </w:r>
      <w:r>
        <w:t xml:space="preserve"> is a senior fellow in the Brent Scowcroft Center on International Security &amp; is strategic foresight senior fellow for global trends and innovation at the Brent Scowcroft Center on International Security, March 19</w:t>
      </w:r>
      <w:r w:rsidRPr="00DD3E98">
        <w:rPr>
          <w:vertAlign w:val="superscript"/>
        </w:rPr>
        <w:t>th</w:t>
      </w:r>
      <w:r>
        <w:t xml:space="preserve">, 2013, “Does Beijing Have a Strategy? China’s Alternative Futures” from </w:t>
      </w:r>
      <w:hyperlink r:id="rId96" w:history="1">
        <w:r w:rsidRPr="00C61DE5">
          <w:rPr>
            <w:rStyle w:val="Hyperlink"/>
          </w:rPr>
          <w:t>https://www.atlanticcouncil.org/images/files/publication_pdfs/403/Horizon_China.pdf</w:t>
        </w:r>
      </w:hyperlink>
      <w:r>
        <w:t>, accessed 7/10/19 || OES-AT</w:t>
      </w:r>
    </w:p>
    <w:p w14:paraId="0131F438" w14:textId="77777777" w:rsidR="008633A1" w:rsidRPr="00757EA2" w:rsidRDefault="008633A1" w:rsidP="008633A1">
      <w:pPr>
        <w:rPr>
          <w:sz w:val="14"/>
        </w:rPr>
      </w:pPr>
      <w:r w:rsidRPr="00757EA2">
        <w:rPr>
          <w:sz w:val="14"/>
        </w:rPr>
        <w:t xml:space="preserve">The United States needs to avoid schadenfreude as </w:t>
      </w:r>
      <w:r w:rsidRPr="00DD3E98">
        <w:rPr>
          <w:rStyle w:val="StyleUnderline"/>
        </w:rPr>
        <w:t xml:space="preserve">China faces increasing difficulties in the future and recognize that </w:t>
      </w:r>
      <w:r w:rsidRPr="00DD3E98">
        <w:rPr>
          <w:rStyle w:val="Emphasis"/>
        </w:rPr>
        <w:t>US interests are best served by a successful, not failing, China</w:t>
      </w:r>
      <w:r w:rsidRPr="00DD3E98">
        <w:rPr>
          <w:rStyle w:val="StyleUnderline"/>
        </w:rPr>
        <w:t xml:space="preserve">, and that a </w:t>
      </w:r>
      <w:r w:rsidRPr="00DD3E98">
        <w:rPr>
          <w:rStyle w:val="Emphasis"/>
        </w:rPr>
        <w:t>successful China is more likely to</w:t>
      </w:r>
      <w:r w:rsidRPr="00DD3E98">
        <w:rPr>
          <w:rStyle w:val="StyleUnderline"/>
        </w:rPr>
        <w:t xml:space="preserve"> eschew extreme nationalism in </w:t>
      </w:r>
      <w:r w:rsidRPr="00DD3E98">
        <w:rPr>
          <w:rStyle w:val="Emphasis"/>
        </w:rPr>
        <w:t xml:space="preserve">favor </w:t>
      </w:r>
      <w:r w:rsidRPr="00DD3E98">
        <w:rPr>
          <w:rStyle w:val="StyleUnderline"/>
        </w:rPr>
        <w:t xml:space="preserve">of </w:t>
      </w:r>
      <w:r w:rsidRPr="00DD3E98">
        <w:rPr>
          <w:rStyle w:val="Emphasis"/>
        </w:rPr>
        <w:t>bilateral and global cooperation with the U</w:t>
      </w:r>
      <w:r w:rsidRPr="00DD3E98">
        <w:rPr>
          <w:rStyle w:val="StyleUnderline"/>
        </w:rPr>
        <w:t xml:space="preserve">nited </w:t>
      </w:r>
      <w:r w:rsidRPr="00DD3E98">
        <w:rPr>
          <w:rStyle w:val="Emphasis"/>
        </w:rPr>
        <w:t>S</w:t>
      </w:r>
      <w:r w:rsidRPr="00DD3E98">
        <w:rPr>
          <w:rStyle w:val="StyleUnderline"/>
        </w:rPr>
        <w:t>tates</w:t>
      </w:r>
      <w:r w:rsidRPr="00DD3E98">
        <w:rPr>
          <w:rStyle w:val="Emphasis"/>
        </w:rPr>
        <w:t>. China</w:t>
      </w:r>
      <w:r w:rsidRPr="00DD3E98">
        <w:rPr>
          <w:rStyle w:val="StyleUnderline"/>
        </w:rPr>
        <w:t xml:space="preserve"> experiencing a sharp economic decline and resulting </w:t>
      </w:r>
      <w:r w:rsidRPr="00DD3E98">
        <w:rPr>
          <w:rStyle w:val="Emphasis"/>
        </w:rPr>
        <w:t>political and social instability</w:t>
      </w:r>
      <w:r w:rsidRPr="00DD3E98">
        <w:rPr>
          <w:rStyle w:val="StyleUnderline"/>
        </w:rPr>
        <w:t xml:space="preserve">, would likely have a </w:t>
      </w:r>
      <w:r w:rsidRPr="00DD3E98">
        <w:rPr>
          <w:rStyle w:val="Emphasis"/>
        </w:rPr>
        <w:t>devastating effect on the global economy and</w:t>
      </w:r>
      <w:r w:rsidRPr="00DD3E98">
        <w:rPr>
          <w:rStyle w:val="StyleUnderline"/>
        </w:rPr>
        <w:t xml:space="preserve"> on </w:t>
      </w:r>
      <w:r w:rsidRPr="00DD3E98">
        <w:rPr>
          <w:rStyle w:val="Emphasis"/>
        </w:rPr>
        <w:t>international stability</w:t>
      </w:r>
      <w:r w:rsidRPr="00DD3E98">
        <w:rPr>
          <w:rStyle w:val="StyleUnderline"/>
        </w:rPr>
        <w:t xml:space="preserve"> and security</w:t>
      </w:r>
      <w:r w:rsidRPr="00757EA2">
        <w:rPr>
          <w:sz w:val="14"/>
        </w:rPr>
        <w:t>. In short, hoping for or seeking to promote failure or a sharp decline in China’s fortunes could lead to mutual assured economic destruction as well as to global governance gridlock in the face of mounting global challenges threatening the prosperity and security of China, the United States and all other nations.</w:t>
      </w:r>
    </w:p>
    <w:p w14:paraId="7472BCB7" w14:textId="4396CA13" w:rsidR="008633A1" w:rsidRDefault="00757EA2" w:rsidP="00757EA2">
      <w:pPr>
        <w:pStyle w:val="Heading3"/>
      </w:pPr>
      <w:r>
        <w:t>Internals: Perception k CPP Legit</w:t>
      </w:r>
    </w:p>
    <w:p w14:paraId="70BEB768" w14:textId="77777777" w:rsidR="008633A1" w:rsidRDefault="008633A1" w:rsidP="008633A1">
      <w:pPr>
        <w:pStyle w:val="Heading4"/>
      </w:pPr>
      <w:r>
        <w:t xml:space="preserve">Communist Party of China legitimacy relies on public perception </w:t>
      </w:r>
    </w:p>
    <w:p w14:paraId="5F8F10FB" w14:textId="77777777" w:rsidR="008633A1" w:rsidRDefault="008633A1" w:rsidP="008633A1">
      <w:r>
        <w:t xml:space="preserve">Dr Ondřej </w:t>
      </w:r>
      <w:r w:rsidRPr="00637125">
        <w:rPr>
          <w:rStyle w:val="Style13ptBold"/>
        </w:rPr>
        <w:t>Klimeš &amp;</w:t>
      </w:r>
      <w:r>
        <w:t xml:space="preserve"> </w:t>
      </w:r>
      <w:r w:rsidRPr="00637125">
        <w:t xml:space="preserve">Dr Maurizio </w:t>
      </w:r>
      <w:r w:rsidRPr="00637125">
        <w:rPr>
          <w:rStyle w:val="Style13ptBold"/>
        </w:rPr>
        <w:t>Marinelli ’18</w:t>
      </w:r>
      <w:r>
        <w:t xml:space="preserve"> is a researcher at the Oriental Institute of the Czech Academy of Sciences. His research interests include the Uyghur national movement, the politics of contemporary Xinjiang, and the ideology and propaganda of contemporary China. He is the author of the monograph Struggle by the Pen: the Uyghur Discourse of Nation and National Interest, c. 1900–1949 (Brill, 2015). His other research has been published in the Central Asian Survey or by the Europe China Research and Advice Network (ECRAN) &amp; is a Senior Lecturer (Associate Professor) in East Asian History at the University of Sussex. The focus of his research is located at the crossroads of Chinese history, politics and society. Through this interdisciplinary lens, the exploration of political, cultural and socio-spatial transformation in China becomes a means by which to engage with larger related universally experienced themes, such as: the connections between colonial and global cities, citizenship construction, and the Chinese political and intellectual debates on public value, prosperity and ecological civilisation. His research has been published in various journals, including Theory and Society, China Information, Cultural Studies Review, Journal of Chinese Current Affairs, Postcolonial Studies, Urban History, July 19</w:t>
      </w:r>
      <w:r w:rsidRPr="003A64D7">
        <w:rPr>
          <w:vertAlign w:val="superscript"/>
        </w:rPr>
        <w:t>th</w:t>
      </w:r>
      <w:r>
        <w:t xml:space="preserve">, 2018, “Introduction: Ideology, Propaganda, and Political Discourse in the Xi Jinping Era” from </w:t>
      </w:r>
      <w:hyperlink r:id="rId97" w:history="1">
        <w:r w:rsidRPr="00C61DE5">
          <w:rPr>
            <w:rStyle w:val="Hyperlink"/>
          </w:rPr>
          <w:t>https://link.springer.com/content/pdf/10.1007%2Fs11366-018-9566-3.pdf</w:t>
        </w:r>
      </w:hyperlink>
      <w:r>
        <w:t>, accessed 7/10/19 || OES-AT</w:t>
      </w:r>
    </w:p>
    <w:p w14:paraId="0E8B654C" w14:textId="77777777" w:rsidR="008633A1" w:rsidRPr="00637125" w:rsidRDefault="008633A1" w:rsidP="008633A1">
      <w:pPr>
        <w:rPr>
          <w:rStyle w:val="StyleUnderline"/>
        </w:rPr>
      </w:pPr>
      <w:r w:rsidRPr="00757EA2">
        <w:rPr>
          <w:sz w:val="12"/>
        </w:rPr>
        <w:t xml:space="preserve">Heike Holbig turns her attention to the crucial issue of economic growth and examines the legitimizing function of the widely debated concept of BNew Normal^ in China’s public discourse from late 2013 to late 2016. Elaborating on existing studies of the economic implications of the phenomenon, she illustrates how political and intellectual elites have used this notion to frame the regime’s economic performance in a manner conducive to the maintenance of its legitimacy. Although evidenced by rising living standards and material wealth, economic performance is an intangible phenomenon, experienced only through linguistic constructions and framings of social reality. </w:t>
      </w:r>
      <w:r w:rsidRPr="00A72A0B">
        <w:rPr>
          <w:rStyle w:val="StyleUnderline"/>
        </w:rPr>
        <w:t xml:space="preserve">The </w:t>
      </w:r>
      <w:r w:rsidRPr="00637125">
        <w:rPr>
          <w:rStyle w:val="Emphasis"/>
        </w:rPr>
        <w:t>CPC’s quest for legitimacy</w:t>
      </w:r>
      <w:r w:rsidRPr="00A72A0B">
        <w:rPr>
          <w:rStyle w:val="StyleUnderline"/>
        </w:rPr>
        <w:t xml:space="preserve"> thus </w:t>
      </w:r>
      <w:r w:rsidRPr="00637125">
        <w:rPr>
          <w:rStyle w:val="Emphasis"/>
        </w:rPr>
        <w:t>relies on shaping public perceptions</w:t>
      </w:r>
      <w:r w:rsidRPr="00A72A0B">
        <w:rPr>
          <w:rStyle w:val="StyleUnderline"/>
        </w:rPr>
        <w:t xml:space="preserve"> and influencing the subjective meanings against which performance is </w:t>
      </w:r>
      <w:r w:rsidRPr="00637125">
        <w:rPr>
          <w:rStyle w:val="StyleUnderline"/>
        </w:rPr>
        <w:t>measured. The article argues in favor of the importance of ideology in the reproduction of regime legitimacy and highlights the ideological processes of competition over the control of political language and the contestation and decontestation of political concepts in public discourse</w:t>
      </w:r>
      <w:r w:rsidRPr="00757EA2">
        <w:rPr>
          <w:sz w:val="12"/>
        </w:rPr>
        <w:t xml:space="preserve">. Specifically, domestic economic performance, albeit slower than in the years of rapid growth, has been effectively mediated by perceptions that the Chinese party regime is outperforming other regimes. The author shows that the legitimizing function of the New Normal discourse results from targeting both international and domestic audiences at the same time. While addressing an international audience by focusing on the interaction between the Chinese and global economies and emphasizing the recognition China receives from the global community, the state media coverage of the New Normal examined by the article also targets the domestic audience. </w:t>
      </w:r>
      <w:r w:rsidRPr="00637125">
        <w:rPr>
          <w:rStyle w:val="StyleUnderline"/>
        </w:rPr>
        <w:t>The legitimizing use of the concept as ascertained by Holbig appears again in Xi Jinping’s Work Report to the 19th CPC Congress, which situates China’s entry into the New Normal within the context of unprecedented domestic stability, progress, aspirations, determination, and achievements, all in stark contrast with the slow recovery of the international economy, multiple local conflicts, and the exacerbation of global issues.</w:t>
      </w:r>
    </w:p>
    <w:p w14:paraId="14B9CE9B" w14:textId="77777777" w:rsidR="008633A1" w:rsidRPr="00DD3E98" w:rsidRDefault="008633A1" w:rsidP="008633A1"/>
    <w:p w14:paraId="3737DA6A" w14:textId="0C5F3C16" w:rsidR="008633A1" w:rsidRDefault="00CC63BC" w:rsidP="008633A1">
      <w:pPr>
        <w:pStyle w:val="Heading3"/>
      </w:pPr>
      <w:r>
        <w:t xml:space="preserve">Internals: </w:t>
      </w:r>
      <w:r w:rsidR="008633A1">
        <w:t>arms sales kill cred</w:t>
      </w:r>
      <w:r>
        <w:t>.</w:t>
      </w:r>
    </w:p>
    <w:p w14:paraId="3C90CCF8" w14:textId="77777777" w:rsidR="00CC63BC" w:rsidRPr="00CC63BC" w:rsidRDefault="00CC63BC" w:rsidP="00CC63BC"/>
    <w:p w14:paraId="74C2E0A2" w14:textId="77777777" w:rsidR="008633A1" w:rsidRDefault="008633A1" w:rsidP="008633A1">
      <w:pPr>
        <w:pStyle w:val="Heading4"/>
      </w:pPr>
      <w:r>
        <w:t xml:space="preserve">Xi lacks credibility because of US arms sales to Taiwan </w:t>
      </w:r>
    </w:p>
    <w:p w14:paraId="733095AB" w14:textId="77777777" w:rsidR="008633A1" w:rsidRDefault="008633A1" w:rsidP="008633A1">
      <w:r w:rsidRPr="00CE5E91">
        <w:t>Alex</w:t>
      </w:r>
      <w:r>
        <w:t xml:space="preserve"> </w:t>
      </w:r>
      <w:r w:rsidRPr="00CE5E91">
        <w:rPr>
          <w:rStyle w:val="Style13ptBold"/>
        </w:rPr>
        <w:t>Ward 7/9</w:t>
      </w:r>
      <w:r w:rsidRPr="00CE5E91">
        <w:t xml:space="preserve">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w:t>
      </w:r>
      <w:r>
        <w:t>, July 9</w:t>
      </w:r>
      <w:r w:rsidRPr="00CE5E91">
        <w:rPr>
          <w:vertAlign w:val="superscript"/>
        </w:rPr>
        <w:t>th</w:t>
      </w:r>
      <w:r>
        <w:t>, 2019, “</w:t>
      </w:r>
      <w:r w:rsidRPr="00CE5E91">
        <w:t>The Trump administration authorized arms sales to Taiwan. China isn’t pleased.</w:t>
      </w:r>
      <w:r>
        <w:t xml:space="preserve">” from </w:t>
      </w:r>
      <w:hyperlink r:id="rId98" w:history="1">
        <w:r w:rsidRPr="00C61DE5">
          <w:rPr>
            <w:rStyle w:val="Hyperlink"/>
          </w:rPr>
          <w:t>https://www.vox.com/2019/7/9/20686016/taiwan-arms-sales-missile-tank</w:t>
        </w:r>
      </w:hyperlink>
      <w:r>
        <w:t>, accessed 7/10/19 || OES-AT</w:t>
      </w:r>
    </w:p>
    <w:p w14:paraId="29EAB3D7" w14:textId="77777777" w:rsidR="008633A1" w:rsidRDefault="008633A1" w:rsidP="008633A1">
      <w:pPr>
        <w:rPr>
          <w:sz w:val="16"/>
        </w:rPr>
      </w:pPr>
      <w:r w:rsidRPr="00CE5E91">
        <w:rPr>
          <w:sz w:val="16"/>
        </w:rPr>
        <w:t xml:space="preserve">The US has approved a potential multibillion-dollar arms sale to Taiwan — the latest signal that the Trump administration is fed up with China’s aggressive foreign policy. ¶ On Monday, the State Department announced that the US could sell $2.2 billion in weapons, including 108 Abrams tanks and around 250 Stinger surface-to-air missiles, to the small island nation and staunch US ally. That paves the way for America to officially deliver those weapons at some point down the line. ¶ But the authorization on its own has added to longstanding tensions between Taiwan and China. They are still considered one country by both governments and by much of the world. But in practice, they have been totally separate since 1949, when China’s Kuomintang (Nationalist Party) leaders fled to the island of Taiwan and started a government there. ¶ Since then, relations between China and Taiwan have been very poor, with periods of low-level conflict and even moments when it looked like there would be a full-blown war. ¶ The US doesn’t officially recognize Taiwan as a sovereign nation — it only recognizes China — but this big-ticket arms sale proposal highlights how Washington has long treated Taiwan as a separate, independent country in everything but name. ¶ Which means the decision could increase the China-Taiwan animosity. The Chinese government has already requested that the US cancel the authorization, while Taiwan’s President Tsai Ing-wen — who noted in March that her country requested the weapons — tweeted her appreciation for the Trump administration’s decision. ¶ The timing also doesn’t help. The US and China are locked in tense trade negotiations to end a year-long tariff war, and both nations have ramped up patrols in Asian waters, increasing the risk of a maritime confrontation. If there was ever a moment to keep relations calm, some experts say it’s now. ¶ Others are less concerned, though. “It’s important for the US government to sustain its unofficial relationship with Taiwan regardless of the ebbs and flows of relations with Beijing,” Abraham Denmark, a former top Pentagon official focusing on Asia, told me. “We should be able to manage trade tensions or other issues with China while also working with Taiwan.” ¶ It’s a fair point. After all, the 1979 Taiwan Relations Act compels the US to “make available to Taiwan such defense articles and defense services in such quantity as may be necessary to enable Taiwan to maintain a sufficient self-defense capability.” Sending tanks and missiles could help Taiwan protect itself against a long-feared land invasion by China to bring it back under Beijing’s control. ¶ So the weapons sales, on one hand, are really about keeping an ally happy and safe. But on the other hand, they’re also about putting Beijing on notice. ¶ </w:t>
      </w:r>
      <w:r w:rsidRPr="00CE5E91">
        <w:rPr>
          <w:rStyle w:val="StyleUnderline"/>
        </w:rPr>
        <w:t>How China might respond to Taiwan arms sales</w:t>
      </w:r>
      <w:r w:rsidRPr="00CE5E91">
        <w:rPr>
          <w:sz w:val="16"/>
        </w:rPr>
        <w:t xml:space="preserve"> ¶ June Dreyer, an expert on China and Taiwan at the University of Miami, told me the </w:t>
      </w:r>
      <w:r w:rsidRPr="00CE5E91">
        <w:rPr>
          <w:rStyle w:val="StyleUnderline"/>
        </w:rPr>
        <w:t>arms sales are part of a broader message the US is sending to Beijing</w:t>
      </w:r>
      <w:r w:rsidRPr="00CE5E91">
        <w:rPr>
          <w:sz w:val="16"/>
        </w:rPr>
        <w:t xml:space="preserve">. ¶ “I see this as a natural outgrowth of signals we’ve been sending to the Chinese for some time,” she said. “The US clearly feels that China has gone too far and that it’s time to stop.” ¶ The list of American grievances against China is long. Among other indiscretions, Beijing has stolen US technological and personnel secrets for its own advantage, antagonized US allies in the South China Sea, killed or imprisoned more than a dozen American informants, and taken millions of US jobs over the past two decades. ¶ On top of that, Chinese President Xi Jinping has pushed to give Beijing much more control over the citizenry, including crackdowns on democracy in Hong Kong and forcing more than a million Uighur Muslims into reeducation camps. Those actions, in part, have led to increasing fears that he may want to seize Taiwan. ¶ </w:t>
      </w:r>
      <w:r w:rsidRPr="00CE5E91">
        <w:rPr>
          <w:rStyle w:val="StyleUnderline"/>
        </w:rPr>
        <w:t xml:space="preserve">“The only thing that will make him the </w:t>
      </w:r>
      <w:r w:rsidRPr="00CE5E91">
        <w:rPr>
          <w:rStyle w:val="Emphasis"/>
        </w:rPr>
        <w:t>greatest leader in the C</w:t>
      </w:r>
      <w:r w:rsidRPr="00CE5E91">
        <w:rPr>
          <w:rStyle w:val="StyleUnderline"/>
        </w:rPr>
        <w:t xml:space="preserve">hinese </w:t>
      </w:r>
      <w:r w:rsidRPr="00CE5E91">
        <w:rPr>
          <w:rStyle w:val="Emphasis"/>
        </w:rPr>
        <w:t>C</w:t>
      </w:r>
      <w:r w:rsidRPr="00CE5E91">
        <w:rPr>
          <w:rStyle w:val="StyleUnderline"/>
        </w:rPr>
        <w:t xml:space="preserve">ommunist </w:t>
      </w:r>
      <w:r w:rsidRPr="00CE5E91">
        <w:rPr>
          <w:rStyle w:val="Emphasis"/>
        </w:rPr>
        <w:t>P</w:t>
      </w:r>
      <w:r w:rsidRPr="00CE5E91">
        <w:rPr>
          <w:rStyle w:val="StyleUnderline"/>
        </w:rPr>
        <w:t xml:space="preserve">arty’s history is to </w:t>
      </w:r>
      <w:r w:rsidRPr="00CE5E91">
        <w:rPr>
          <w:rStyle w:val="Emphasis"/>
        </w:rPr>
        <w:t>take Taiwan back</w:t>
      </w:r>
      <w:r w:rsidRPr="00CE5E91">
        <w:rPr>
          <w:rStyle w:val="StyleUnderline"/>
        </w:rPr>
        <w:t>,”</w:t>
      </w:r>
      <w:r w:rsidRPr="00CE5E91">
        <w:rPr>
          <w:sz w:val="16"/>
        </w:rPr>
        <w:t xml:space="preserve"> Shen Dingli, an international relations scholar at Fudan University in China, told Quartz in 2018. ¶ </w:t>
      </w:r>
      <w:r w:rsidRPr="00CE5E91">
        <w:rPr>
          <w:rStyle w:val="StyleUnderline"/>
        </w:rPr>
        <w:t xml:space="preserve">That’s </w:t>
      </w:r>
      <w:r w:rsidRPr="007E5EB4">
        <w:rPr>
          <w:rStyle w:val="Emphasis"/>
        </w:rPr>
        <w:t xml:space="preserve">unlikely to happen solely because of </w:t>
      </w:r>
      <w:r w:rsidRPr="00CE5E91">
        <w:rPr>
          <w:rStyle w:val="StyleUnderline"/>
        </w:rPr>
        <w:t xml:space="preserve">the </w:t>
      </w:r>
      <w:r w:rsidRPr="00CE5E91">
        <w:rPr>
          <w:rStyle w:val="Emphasis"/>
        </w:rPr>
        <w:t>arms sales</w:t>
      </w:r>
      <w:r w:rsidRPr="00CE5E91">
        <w:rPr>
          <w:rStyle w:val="StyleUnderline"/>
        </w:rPr>
        <w:t xml:space="preserve">, said Dreyer, and also because the </w:t>
      </w:r>
      <w:r w:rsidRPr="007E5EB4">
        <w:rPr>
          <w:rStyle w:val="Emphasis"/>
        </w:rPr>
        <w:t xml:space="preserve">US </w:t>
      </w:r>
      <w:r w:rsidRPr="00CE5E91">
        <w:rPr>
          <w:rStyle w:val="StyleUnderline"/>
        </w:rPr>
        <w:t xml:space="preserve">has </w:t>
      </w:r>
      <w:r w:rsidRPr="007E5EB4">
        <w:rPr>
          <w:rStyle w:val="Emphasis"/>
        </w:rPr>
        <w:t>vowed to defend Taiwan against Chinese aggression.</w:t>
      </w:r>
      <w:r w:rsidRPr="00CE5E91">
        <w:rPr>
          <w:rStyle w:val="StyleUnderline"/>
        </w:rPr>
        <w:t xml:space="preserve"> </w:t>
      </w:r>
      <w:r w:rsidRPr="00CE5E91">
        <w:rPr>
          <w:sz w:val="16"/>
        </w:rPr>
        <w:t xml:space="preserve">What’s more, </w:t>
      </w:r>
      <w:r w:rsidRPr="00CE5E91">
        <w:rPr>
          <w:rStyle w:val="StyleUnderline"/>
        </w:rPr>
        <w:t>Beijing is still dealing with the fallout after big demonstrations in Hong Kong stopped a bill (at least for now) that would’ve given the Chinese central government more control over the city.</w:t>
      </w:r>
      <w:r w:rsidRPr="00CE5E91">
        <w:rPr>
          <w:sz w:val="16"/>
        </w:rPr>
        <w:t xml:space="preserve"> ¶ But what China could do in response, she noted, is conduct lower-level provocations like holding war games near the island, harass US ships in nearby waters, arrest Taiwanese or US citizens on spying charges, and much, much more. “The retaliation will be carefully calibrated,” she continued, adding that China could respond more forcefully when there’s less attention focused on it. ¶ Which means US-China problems may be relatively subdued now, but they could become a whole lot worse in the months to come.</w:t>
      </w:r>
    </w:p>
    <w:p w14:paraId="2C01F62E" w14:textId="77777777" w:rsidR="008633A1" w:rsidRDefault="008633A1" w:rsidP="008633A1">
      <w:pPr>
        <w:rPr>
          <w:sz w:val="16"/>
        </w:rPr>
      </w:pPr>
    </w:p>
    <w:p w14:paraId="03609639" w14:textId="2E3F6A0E" w:rsidR="00B746C5" w:rsidRDefault="00B746C5" w:rsidP="00B746C5">
      <w:pPr>
        <w:pStyle w:val="Heading3"/>
      </w:pPr>
      <w:r>
        <w:t>Internal</w:t>
      </w:r>
      <w:r w:rsidR="00CC63BC">
        <w:t xml:space="preserve">s: </w:t>
      </w:r>
      <w:r>
        <w:t>ccp stability</w:t>
      </w:r>
    </w:p>
    <w:p w14:paraId="2B6FBB36" w14:textId="77777777" w:rsidR="00B746C5" w:rsidRPr="00C8139E" w:rsidRDefault="00B746C5" w:rsidP="00B746C5">
      <w:pPr>
        <w:pStyle w:val="Heading4"/>
      </w:pPr>
      <w:r>
        <w:t xml:space="preserve">Chinese aggression is likely – </w:t>
      </w:r>
      <w:r w:rsidRPr="00C8139E">
        <w:rPr>
          <w:u w:val="single"/>
        </w:rPr>
        <w:t>nationalist</w:t>
      </w:r>
      <w:r>
        <w:t xml:space="preserve"> pressure and declining </w:t>
      </w:r>
      <w:r w:rsidRPr="00C8139E">
        <w:rPr>
          <w:u w:val="single"/>
        </w:rPr>
        <w:t>legitimacy</w:t>
      </w:r>
      <w:r>
        <w:t xml:space="preserve"> of the CCP ensures military force against Taiwan</w:t>
      </w:r>
    </w:p>
    <w:p w14:paraId="786DCA6D" w14:textId="77777777" w:rsidR="00B746C5" w:rsidRPr="001A7EA7" w:rsidRDefault="00B746C5" w:rsidP="00B746C5">
      <w:r w:rsidRPr="001A7EA7">
        <w:rPr>
          <w:rStyle w:val="Style13ptBold"/>
        </w:rPr>
        <w:t>Raphelson 18</w:t>
      </w:r>
      <w:r>
        <w:t xml:space="preserve"> – (SAMANTHA RAPHELSON, “The Taiwan Travel Act Threatens To Further Complicate U.S., China Relations” NPR, April 10, 2018, https://www.npr.org/2018/04/10/601215534/the-taiwan-travel-act-threatens-to-further-complicate-u-s-china-relations)//RP</w:t>
      </w:r>
    </w:p>
    <w:p w14:paraId="26FBA033" w14:textId="77777777" w:rsidR="00B746C5" w:rsidRPr="001A7EA7" w:rsidRDefault="00B746C5" w:rsidP="00B746C5">
      <w:r>
        <w:t xml:space="preserve">In fact, Taiwan's export-reliant economy could suffer a serious blow if the U.S. and China launch a trade war. China is Taiwan's largest trade partner, with nearly 30 percent of its exports — which are a key part of the global supply chain for the tech industry — going to China. The appointment of former Ambassador John </w:t>
      </w:r>
      <w:r w:rsidRPr="001A7EA7">
        <w:rPr>
          <w:rStyle w:val="StyleUnderline"/>
        </w:rPr>
        <w:t xml:space="preserve">Bolton as Trump's new national security adviser also stands to further </w:t>
      </w:r>
      <w:r w:rsidRPr="001A7EA7">
        <w:rPr>
          <w:rStyle w:val="Emphasis"/>
        </w:rPr>
        <w:t>complicate the situation</w:t>
      </w:r>
      <w:r w:rsidRPr="001A7EA7">
        <w:rPr>
          <w:rStyle w:val="StyleUnderline"/>
        </w:rPr>
        <w:t>.</w:t>
      </w:r>
      <w:r>
        <w:t xml:space="preserve"> </w:t>
      </w:r>
      <w:r w:rsidRPr="001A7EA7">
        <w:rPr>
          <w:rStyle w:val="StyleUnderline"/>
        </w:rPr>
        <w:t>Bolton wrote</w:t>
      </w:r>
      <w:r>
        <w:t xml:space="preserve"> in The Wall Street Journal in January </w:t>
      </w:r>
      <w:r w:rsidRPr="001A7EA7">
        <w:rPr>
          <w:rStyle w:val="StyleUnderline"/>
        </w:rPr>
        <w:t>that the U.S. should "</w:t>
      </w:r>
      <w:r w:rsidRPr="001A7EA7">
        <w:rPr>
          <w:rStyle w:val="Emphasis"/>
        </w:rPr>
        <w:t>play the Taiwan card" against China</w:t>
      </w:r>
      <w:r>
        <w:t xml:space="preserve">, suggesting the U.S. would lend Taiwan full diplomatic status if China doesn't back off in the South China Sea. Earlier this week, </w:t>
      </w:r>
      <w:r w:rsidRPr="001A7EA7">
        <w:rPr>
          <w:rStyle w:val="StyleUnderline"/>
        </w:rPr>
        <w:t xml:space="preserve">China reportedly placed communications-jamming equipment in the South China Sea to assert its dominance in the region. Glaser says that </w:t>
      </w:r>
      <w:r w:rsidRPr="00940572">
        <w:rPr>
          <w:rStyle w:val="Emphasis"/>
          <w:highlight w:val="green"/>
        </w:rPr>
        <w:t>if the Chinese feel threatened they could use military force against Taiwan</w:t>
      </w:r>
      <w:r w:rsidRPr="00940572">
        <w:rPr>
          <w:highlight w:val="green"/>
        </w:rPr>
        <w:t xml:space="preserve">. </w:t>
      </w:r>
      <w:r w:rsidRPr="00940572">
        <w:rPr>
          <w:rStyle w:val="StyleUnderline"/>
          <w:highlight w:val="green"/>
        </w:rPr>
        <w:t>"If the Chinese decide</w:t>
      </w:r>
      <w:r w:rsidRPr="001A7EA7">
        <w:rPr>
          <w:rStyle w:val="StyleUnderline"/>
        </w:rPr>
        <w:t xml:space="preserve"> that </w:t>
      </w:r>
      <w:r w:rsidRPr="00940572">
        <w:rPr>
          <w:rStyle w:val="StyleUnderline"/>
          <w:highlight w:val="green"/>
        </w:rPr>
        <w:t>there's</w:t>
      </w:r>
      <w:r w:rsidRPr="001A7EA7">
        <w:rPr>
          <w:rStyle w:val="StyleUnderline"/>
        </w:rPr>
        <w:t xml:space="preserve"> a lot of </w:t>
      </w:r>
      <w:r w:rsidRPr="00940572">
        <w:rPr>
          <w:rStyle w:val="StyleUnderline"/>
          <w:highlight w:val="green"/>
        </w:rPr>
        <w:t>nationalist pressure on their leadership and they're losing legitimacy of the C</w:t>
      </w:r>
      <w:r w:rsidRPr="00C8139E">
        <w:t xml:space="preserve">hinese </w:t>
      </w:r>
      <w:r w:rsidRPr="00940572">
        <w:rPr>
          <w:rStyle w:val="StyleUnderline"/>
          <w:highlight w:val="green"/>
        </w:rPr>
        <w:t>C</w:t>
      </w:r>
      <w:r w:rsidRPr="00C8139E">
        <w:t xml:space="preserve">ommunist </w:t>
      </w:r>
      <w:r w:rsidRPr="00940572">
        <w:rPr>
          <w:rStyle w:val="StyleUnderline"/>
          <w:highlight w:val="green"/>
        </w:rPr>
        <w:t>P</w:t>
      </w:r>
      <w:r w:rsidRPr="00C8139E">
        <w:t>arty</w:t>
      </w:r>
      <w:r w:rsidRPr="001A7EA7">
        <w:rPr>
          <w:rStyle w:val="StyleUnderline"/>
        </w:rPr>
        <w:t xml:space="preserve"> </w:t>
      </w:r>
      <w:r w:rsidRPr="00940572">
        <w:rPr>
          <w:rStyle w:val="Emphasis"/>
          <w:highlight w:val="green"/>
        </w:rPr>
        <w:t>they could</w:t>
      </w:r>
      <w:r w:rsidRPr="001A7EA7">
        <w:rPr>
          <w:rStyle w:val="StyleUnderline"/>
        </w:rPr>
        <w:t xml:space="preserve"> decide to </w:t>
      </w:r>
      <w:r w:rsidRPr="00940572">
        <w:rPr>
          <w:rStyle w:val="Emphasis"/>
          <w:highlight w:val="green"/>
        </w:rPr>
        <w:t>attack Taiwan</w:t>
      </w:r>
      <w:r>
        <w:t>," she says. "</w:t>
      </w:r>
      <w:r w:rsidRPr="001A7EA7">
        <w:rPr>
          <w:rStyle w:val="StyleUnderline"/>
        </w:rPr>
        <w:t xml:space="preserve">And </w:t>
      </w:r>
      <w:r w:rsidRPr="00940572">
        <w:rPr>
          <w:rStyle w:val="StyleUnderline"/>
          <w:highlight w:val="green"/>
        </w:rPr>
        <w:t>for the U</w:t>
      </w:r>
      <w:r w:rsidRPr="001A7EA7">
        <w:t xml:space="preserve">nited </w:t>
      </w:r>
      <w:r w:rsidRPr="00940572">
        <w:rPr>
          <w:rStyle w:val="StyleUnderline"/>
          <w:highlight w:val="green"/>
        </w:rPr>
        <w:t>S</w:t>
      </w:r>
      <w:r w:rsidRPr="001A7EA7">
        <w:t>tates</w:t>
      </w:r>
      <w:r w:rsidRPr="001A7EA7">
        <w:rPr>
          <w:rStyle w:val="StyleUnderline"/>
        </w:rPr>
        <w:t xml:space="preserve"> </w:t>
      </w:r>
      <w:r w:rsidRPr="00940572">
        <w:rPr>
          <w:rStyle w:val="StyleUnderline"/>
          <w:highlight w:val="green"/>
        </w:rPr>
        <w:t>to defend Taiwan would be</w:t>
      </w:r>
      <w:r w:rsidRPr="001A7EA7">
        <w:rPr>
          <w:rStyle w:val="StyleUnderline"/>
        </w:rPr>
        <w:t xml:space="preserve"> very, very </w:t>
      </w:r>
      <w:r w:rsidRPr="00940572">
        <w:rPr>
          <w:rStyle w:val="StyleUnderline"/>
          <w:highlight w:val="green"/>
        </w:rPr>
        <w:t>challenging because we're</w:t>
      </w:r>
      <w:r w:rsidRPr="001A7EA7">
        <w:rPr>
          <w:rStyle w:val="StyleUnderline"/>
        </w:rPr>
        <w:t xml:space="preserve"> pretty </w:t>
      </w:r>
      <w:r w:rsidRPr="00940572">
        <w:rPr>
          <w:rStyle w:val="StyleUnderline"/>
          <w:highlight w:val="green"/>
        </w:rPr>
        <w:t>far</w:t>
      </w:r>
      <w:r w:rsidRPr="001A7EA7">
        <w:rPr>
          <w:rStyle w:val="StyleUnderline"/>
        </w:rPr>
        <w:t xml:space="preserve"> away </w:t>
      </w:r>
      <w:r w:rsidRPr="00940572">
        <w:rPr>
          <w:rStyle w:val="StyleUnderline"/>
          <w:highlight w:val="green"/>
        </w:rPr>
        <w:t>and the amount of forces</w:t>
      </w:r>
      <w:r w:rsidRPr="001A7EA7">
        <w:rPr>
          <w:rStyle w:val="StyleUnderline"/>
        </w:rPr>
        <w:t xml:space="preserve"> that </w:t>
      </w:r>
      <w:r w:rsidRPr="00940572">
        <w:rPr>
          <w:rStyle w:val="StyleUnderline"/>
          <w:highlight w:val="green"/>
        </w:rPr>
        <w:t>we have in Japan and other places in the region is limited."</w:t>
      </w:r>
    </w:p>
    <w:p w14:paraId="69FE0A2D" w14:textId="1E984232" w:rsidR="00BF2AFF" w:rsidRDefault="004914AA" w:rsidP="00BF2AFF">
      <w:pPr>
        <w:pStyle w:val="Heading3"/>
      </w:pPr>
      <w:r>
        <w:t xml:space="preserve">Internals: </w:t>
      </w:r>
      <w:r w:rsidR="00BF2AFF">
        <w:t>Taiwan k</w:t>
      </w:r>
      <w:r>
        <w:t xml:space="preserve"> </w:t>
      </w:r>
      <w:r w:rsidR="00BF2AFF">
        <w:t>ccp stability</w:t>
      </w:r>
    </w:p>
    <w:p w14:paraId="51D957DC" w14:textId="77777777" w:rsidR="00BF2AFF" w:rsidRPr="00B90290" w:rsidRDefault="00BF2AFF" w:rsidP="00BF2AFF"/>
    <w:p w14:paraId="1A0C61E6" w14:textId="77777777" w:rsidR="00BF2AFF" w:rsidRDefault="00BF2AFF" w:rsidP="00BF2AFF">
      <w:pPr>
        <w:pStyle w:val="Heading4"/>
      </w:pPr>
      <w:r>
        <w:t xml:space="preserve">Taiwan’s status is the most </w:t>
      </w:r>
      <w:r w:rsidRPr="00B90290">
        <w:rPr>
          <w:u w:val="single"/>
        </w:rPr>
        <w:t>important factor</w:t>
      </w:r>
      <w:r>
        <w:t xml:space="preserve"> determining CCP stability – reunification destroys </w:t>
      </w:r>
      <w:r w:rsidRPr="00B90290">
        <w:rPr>
          <w:u w:val="single"/>
        </w:rPr>
        <w:t>legitimacy</w:t>
      </w:r>
      <w:r>
        <w:t xml:space="preserve"> and ensures conflict </w:t>
      </w:r>
    </w:p>
    <w:p w14:paraId="68147943" w14:textId="77777777" w:rsidR="00BF2AFF" w:rsidRPr="00B90290" w:rsidRDefault="00BF2AFF" w:rsidP="00BF2AFF">
      <w:r w:rsidRPr="00B90290">
        <w:rPr>
          <w:rStyle w:val="Style13ptBold"/>
        </w:rPr>
        <w:t>Marschik 18</w:t>
      </w:r>
      <w:r>
        <w:t xml:space="preserve"> – the assistant director at the Center for the National Interest. (Quinn, “The Great Game in Asia: How China Sees Taiwan” National Interest, April 29, 2018, https://nationalinterest.org/feature/the-great-game-asia-how-china-sees-taiwan-25610)//RP</w:t>
      </w:r>
    </w:p>
    <w:p w14:paraId="7527718D" w14:textId="1439F6B8" w:rsidR="003C4B13" w:rsidRPr="003C4B13" w:rsidRDefault="00BF2AFF" w:rsidP="003C4B13">
      <w:pPr>
        <w:rPr>
          <w:sz w:val="12"/>
        </w:rPr>
      </w:pPr>
      <w:r w:rsidRPr="00737220">
        <w:rPr>
          <w:rStyle w:val="StyleUnderline"/>
        </w:rPr>
        <w:t xml:space="preserve">In the wake of China’s live-fire drills in the Taiwan Strait, along with the largest naval drills in history of the People’s Liberation </w:t>
      </w:r>
      <w:r w:rsidRPr="00B90290">
        <w:rPr>
          <w:rStyle w:val="StyleUnderline"/>
        </w:rPr>
        <w:t>Army Navy,</w:t>
      </w:r>
      <w:r w:rsidRPr="003C4B13">
        <w:rPr>
          <w:sz w:val="12"/>
        </w:rPr>
        <w:t xml:space="preserve"> the Republic of China’s </w:t>
      </w:r>
      <w:r w:rsidRPr="00B90290">
        <w:rPr>
          <w:rStyle w:val="StyleUnderline"/>
        </w:rPr>
        <w:t>(Taiwan) status and meaning to the U.S.-China relationship is more prominent than ever.</w:t>
      </w:r>
      <w:r w:rsidRPr="003C4B13">
        <w:rPr>
          <w:sz w:val="12"/>
        </w:rPr>
        <w:t xml:space="preserve"> Even as the United States implements the Taiwan Travel Act, with a potential review of its “One China Policy” in the future, </w:t>
      </w:r>
      <w:r w:rsidRPr="00B90290">
        <w:rPr>
          <w:rStyle w:val="StyleUnderline"/>
        </w:rPr>
        <w:t>Taiwan’s significance to Beijing appears unwavering</w:t>
      </w:r>
      <w:r w:rsidRPr="003C4B13">
        <w:rPr>
          <w:sz w:val="12"/>
        </w:rPr>
        <w:t xml:space="preserve">. As a starting point to improving the Sino-American relationship over the Taiwan question, perhaps it is time for the United States to reexamine what Taiwan really means to China. First and foremost, </w:t>
      </w:r>
      <w:r w:rsidRPr="00B90290">
        <w:rPr>
          <w:rStyle w:val="StyleUnderline"/>
        </w:rPr>
        <w:t xml:space="preserve">the resolution of </w:t>
      </w:r>
      <w:r w:rsidRPr="00940572">
        <w:rPr>
          <w:rStyle w:val="Emphasis"/>
          <w:highlight w:val="green"/>
        </w:rPr>
        <w:t>Taiwan’s status has major implications for the</w:t>
      </w:r>
      <w:r w:rsidRPr="00B90290">
        <w:rPr>
          <w:rStyle w:val="StyleUnderline"/>
        </w:rPr>
        <w:t xml:space="preserve"> </w:t>
      </w:r>
      <w:r w:rsidRPr="003C4B13">
        <w:rPr>
          <w:sz w:val="12"/>
        </w:rPr>
        <w:t xml:space="preserve">Communist Party of China’s </w:t>
      </w:r>
      <w:r w:rsidRPr="00B90290">
        <w:rPr>
          <w:rStyle w:val="StyleUnderline"/>
        </w:rPr>
        <w:t>(</w:t>
      </w:r>
      <w:r w:rsidRPr="00940572">
        <w:rPr>
          <w:rStyle w:val="Emphasis"/>
          <w:highlight w:val="green"/>
        </w:rPr>
        <w:t>CCP</w:t>
      </w:r>
      <w:r w:rsidRPr="00B90290">
        <w:rPr>
          <w:rStyle w:val="StyleUnderline"/>
        </w:rPr>
        <w:t>) legitimacy as the ruling party of China. This legitimacy can be broken down into three parts: legitimacy from the Chinese Civil War, CCP statements and policies, and history.</w:t>
      </w:r>
      <w:r>
        <w:rPr>
          <w:rStyle w:val="StyleUnderline"/>
        </w:rPr>
        <w:t xml:space="preserve"> </w:t>
      </w:r>
      <w:r w:rsidRPr="003C4B13">
        <w:rPr>
          <w:sz w:val="12"/>
        </w:rPr>
        <w:t xml:space="preserve">For the CCP, </w:t>
      </w:r>
      <w:r w:rsidRPr="00B90290">
        <w:rPr>
          <w:rStyle w:val="StyleUnderline"/>
        </w:rPr>
        <w:t>Taiwan represents the final obstacle to truly concluding the Chinese Civil War. The island is not just a haven for the Kuomintang who lost the civil war on the Mainland, but also represents a threat to Beijing’s system of governance as an alternative model for the Chinese people</w:t>
      </w:r>
      <w:r w:rsidRPr="003C4B13">
        <w:rPr>
          <w:sz w:val="12"/>
        </w:rPr>
        <w:t xml:space="preserve">. </w:t>
      </w:r>
      <w:r w:rsidRPr="00940572">
        <w:rPr>
          <w:rStyle w:val="Emphasis"/>
          <w:highlight w:val="green"/>
        </w:rPr>
        <w:t>To maintain its grip on the Chinese state, the CCP believes it must</w:t>
      </w:r>
      <w:r w:rsidRPr="00B90290">
        <w:rPr>
          <w:rStyle w:val="StyleUnderline"/>
        </w:rPr>
        <w:t xml:space="preserve"> finish what Mao could not and defeat the “followers” of Chiang Kai-shek—thereby </w:t>
      </w:r>
      <w:r w:rsidRPr="00940572">
        <w:rPr>
          <w:rStyle w:val="Emphasis"/>
          <w:highlight w:val="green"/>
        </w:rPr>
        <w:t>eliminat</w:t>
      </w:r>
      <w:r w:rsidRPr="00B90290">
        <w:rPr>
          <w:rStyle w:val="StyleUnderline"/>
        </w:rPr>
        <w:t xml:space="preserve">ing </w:t>
      </w:r>
      <w:r w:rsidRPr="00940572">
        <w:rPr>
          <w:rStyle w:val="Emphasis"/>
          <w:highlight w:val="green"/>
        </w:rPr>
        <w:t>a threat to China’s internal stability.</w:t>
      </w:r>
      <w:r>
        <w:rPr>
          <w:rStyle w:val="Emphasis"/>
        </w:rPr>
        <w:t xml:space="preserve"> </w:t>
      </w:r>
      <w:r w:rsidRPr="003C4B13">
        <w:rPr>
          <w:sz w:val="12"/>
        </w:rPr>
        <w:t xml:space="preserve">Do You Know What Happened Today In History? It also does not help that </w:t>
      </w:r>
      <w:r w:rsidRPr="00B90290">
        <w:rPr>
          <w:rStyle w:val="StyleUnderline"/>
        </w:rPr>
        <w:t xml:space="preserve">the CCP have </w:t>
      </w:r>
      <w:r w:rsidRPr="003C4B13">
        <w:rPr>
          <w:sz w:val="12"/>
        </w:rPr>
        <w:t xml:space="preserve">also </w:t>
      </w:r>
      <w:r w:rsidRPr="00B90290">
        <w:rPr>
          <w:rStyle w:val="StyleUnderline"/>
        </w:rPr>
        <w:t>backed themselves into this corner</w:t>
      </w:r>
      <w:r w:rsidRPr="003C4B13">
        <w:rPr>
          <w:sz w:val="12"/>
        </w:rPr>
        <w:t xml:space="preserve">. Since the 16th National Congress of the Communist Party of China in 2002, </w:t>
      </w:r>
      <w:r w:rsidRPr="00940572">
        <w:rPr>
          <w:rStyle w:val="StyleUnderline"/>
          <w:highlight w:val="green"/>
        </w:rPr>
        <w:t>the CCP has been consistent in</w:t>
      </w:r>
      <w:r w:rsidRPr="00B90290">
        <w:rPr>
          <w:rStyle w:val="StyleUnderline"/>
        </w:rPr>
        <w:t xml:space="preserve"> its </w:t>
      </w:r>
      <w:r w:rsidRPr="00940572">
        <w:rPr>
          <w:rStyle w:val="StyleUnderline"/>
          <w:highlight w:val="green"/>
        </w:rPr>
        <w:t>policy toward Taiwan</w:t>
      </w:r>
      <w:r w:rsidRPr="00B90290">
        <w:rPr>
          <w:rStyle w:val="StyleUnderline"/>
        </w:rPr>
        <w:t>, with elements of the policy going back to 1995. It is very difficult to back down from a policy that has been espoused for over twenty years, not to mention China’s Patriotic Education Campaign has solidified Taiwan’s status as part of China in the minds of the Chinese people</w:t>
      </w:r>
      <w:r w:rsidRPr="003C4B13">
        <w:rPr>
          <w:sz w:val="12"/>
        </w:rPr>
        <w:t xml:space="preserve">. Moreover, a key policy heavily promoted by Chinese President Xi Jinping is the “China Dream” of the “great rejuvenation of the Chinese nation.” </w:t>
      </w:r>
      <w:r w:rsidRPr="00B90290">
        <w:rPr>
          <w:rStyle w:val="StyleUnderline"/>
        </w:rPr>
        <w:t xml:space="preserve">This most likely </w:t>
      </w:r>
      <w:r w:rsidRPr="00940572">
        <w:rPr>
          <w:rStyle w:val="StyleUnderline"/>
          <w:highlight w:val="green"/>
        </w:rPr>
        <w:t>includes Chinese reunification with Taiwan</w:t>
      </w:r>
      <w:r w:rsidRPr="00B90290">
        <w:rPr>
          <w:rStyle w:val="StyleUnderline"/>
        </w:rPr>
        <w:t>.</w:t>
      </w:r>
      <w:r>
        <w:rPr>
          <w:rStyle w:val="StyleUnderline"/>
        </w:rPr>
        <w:t xml:space="preserve"> </w:t>
      </w:r>
      <w:r w:rsidRPr="003C4B13">
        <w:rPr>
          <w:sz w:val="12"/>
        </w:rPr>
        <w:t xml:space="preserve">From a historical perspective, which ties into the China Dream, </w:t>
      </w:r>
      <w:r w:rsidRPr="00940572">
        <w:rPr>
          <w:rStyle w:val="Emphasis"/>
          <w:highlight w:val="green"/>
        </w:rPr>
        <w:t>unification</w:t>
      </w:r>
      <w:r w:rsidRPr="00B90290">
        <w:rPr>
          <w:rStyle w:val="Emphasis"/>
        </w:rPr>
        <w:t xml:space="preserve"> of the country </w:t>
      </w:r>
      <w:r w:rsidRPr="00940572">
        <w:rPr>
          <w:rStyle w:val="Emphasis"/>
          <w:highlight w:val="green"/>
        </w:rPr>
        <w:t>is</w:t>
      </w:r>
      <w:r w:rsidRPr="00B90290">
        <w:rPr>
          <w:rStyle w:val="Emphasis"/>
        </w:rPr>
        <w:t xml:space="preserve"> typically </w:t>
      </w:r>
      <w:r w:rsidRPr="00940572">
        <w:rPr>
          <w:rStyle w:val="Emphasis"/>
          <w:highlight w:val="green"/>
        </w:rPr>
        <w:t xml:space="preserve">required for </w:t>
      </w:r>
      <w:r w:rsidRPr="00B90290">
        <w:rPr>
          <w:rStyle w:val="Emphasis"/>
        </w:rPr>
        <w:t xml:space="preserve">lasting </w:t>
      </w:r>
      <w:r w:rsidRPr="00940572">
        <w:rPr>
          <w:rStyle w:val="Emphasis"/>
          <w:highlight w:val="green"/>
        </w:rPr>
        <w:t>legitimacy.</w:t>
      </w:r>
      <w:r w:rsidRPr="003C4B13">
        <w:rPr>
          <w:sz w:val="12"/>
        </w:rPr>
        <w:t xml:space="preserve"> The Chinese dynasties one usually hears about are the Shang, Zhou, Qin, Han, Sui, Tang, Song, Yuan, Ming and Qing. Very few realize that China has undergone numerous states of disunity, some periods lasting over one hundred years, with competition amongst various dynasties and political entities for total control of China. Reabsorbing Taiwan would help cement the People’s Republic of China (PRC) as the legitimate government of all of China and unquestionably be considered a successor to the legitimate dynasties of the past. Beyond legitimacy, </w:t>
      </w:r>
      <w:r w:rsidRPr="00B90290">
        <w:rPr>
          <w:rStyle w:val="StyleUnderline"/>
        </w:rPr>
        <w:t>the People’s Republic has a security interest in reunification with Taiwan. The island has been called an unsinkable aircraft carrier.</w:t>
      </w:r>
      <w:r w:rsidRPr="003C4B13">
        <w:rPr>
          <w:sz w:val="12"/>
        </w:rPr>
        <w:t xml:space="preserve"> No doubt Beijing thinks that the United States, or even Taiwan’s former colonial master Japan, could use the island for military means to threaten and contain China like they did in the past. </w:t>
      </w:r>
      <w:r w:rsidRPr="00B90290">
        <w:rPr>
          <w:rStyle w:val="StyleUnderline"/>
        </w:rPr>
        <w:t xml:space="preserve">However, </w:t>
      </w:r>
      <w:r w:rsidRPr="00940572">
        <w:rPr>
          <w:rStyle w:val="StyleUnderline"/>
          <w:highlight w:val="green"/>
        </w:rPr>
        <w:t>the CCP could</w:t>
      </w:r>
      <w:r w:rsidRPr="00B90290">
        <w:rPr>
          <w:rStyle w:val="StyleUnderline"/>
        </w:rPr>
        <w:t xml:space="preserve"> also </w:t>
      </w:r>
      <w:r w:rsidRPr="00940572">
        <w:rPr>
          <w:rStyle w:val="StyleUnderline"/>
          <w:highlight w:val="green"/>
        </w:rPr>
        <w:t>use</w:t>
      </w:r>
      <w:r w:rsidRPr="00B90290">
        <w:rPr>
          <w:rStyle w:val="StyleUnderline"/>
        </w:rPr>
        <w:t xml:space="preserve"> Taiwan post-</w:t>
      </w:r>
      <w:r w:rsidRPr="00940572">
        <w:rPr>
          <w:rStyle w:val="StyleUnderline"/>
          <w:highlight w:val="green"/>
        </w:rPr>
        <w:t>reunification to</w:t>
      </w:r>
      <w:r w:rsidRPr="00B90290">
        <w:rPr>
          <w:rStyle w:val="StyleUnderline"/>
        </w:rPr>
        <w:t xml:space="preserve"> more </w:t>
      </w:r>
      <w:r w:rsidRPr="00940572">
        <w:rPr>
          <w:rStyle w:val="StyleUnderline"/>
          <w:highlight w:val="green"/>
        </w:rPr>
        <w:t>easily secure</w:t>
      </w:r>
      <w:r w:rsidRPr="00B90290">
        <w:rPr>
          <w:rStyle w:val="StyleUnderline"/>
        </w:rPr>
        <w:t xml:space="preserve"> its </w:t>
      </w:r>
      <w:r w:rsidRPr="00940572">
        <w:rPr>
          <w:rStyle w:val="StyleUnderline"/>
          <w:highlight w:val="green"/>
        </w:rPr>
        <w:t>claimed territory in</w:t>
      </w:r>
      <w:r w:rsidRPr="00B90290">
        <w:rPr>
          <w:rStyle w:val="StyleUnderline"/>
        </w:rPr>
        <w:t xml:space="preserve"> both t</w:t>
      </w:r>
      <w:r w:rsidRPr="00940572">
        <w:rPr>
          <w:rStyle w:val="StyleUnderline"/>
          <w:highlight w:val="green"/>
        </w:rPr>
        <w:t>he East and South China Seas</w:t>
      </w:r>
      <w:r w:rsidRPr="00B90290">
        <w:rPr>
          <w:rStyle w:val="StyleUnderline"/>
        </w:rPr>
        <w:t>, as well as interdict Japan’s energy supplies and trade should it ever pose a threat.</w:t>
      </w:r>
      <w:r w:rsidRPr="003C4B13">
        <w:rPr>
          <w:sz w:val="12"/>
        </w:rPr>
        <w:t xml:space="preserve"> In addition to serving as a potential check against the United States and Japan, </w:t>
      </w:r>
      <w:r w:rsidRPr="00B90290">
        <w:rPr>
          <w:rStyle w:val="StyleUnderline"/>
        </w:rPr>
        <w:t>Taiwan can be seen in China’s eyes as the first wall in the Mainland’s defenses.</w:t>
      </w:r>
      <w:r w:rsidRPr="003C4B13">
        <w:rPr>
          <w:sz w:val="12"/>
        </w:rPr>
        <w:t xml:space="preserve"> During the Century of Humiliation when the Great Powers carved out spheres of influences and imposed restrictive treaties on China, the Middle Kingdom’s naval defenses, which included Taiwan, were insufficient to prevent it from being manipulated by foreign countries. </w:t>
      </w:r>
      <w:r w:rsidRPr="00940572">
        <w:rPr>
          <w:rStyle w:val="Emphasis"/>
          <w:highlight w:val="green"/>
        </w:rPr>
        <w:t>The CCP,</w:t>
      </w:r>
      <w:r w:rsidRPr="00B90290">
        <w:rPr>
          <w:rStyle w:val="StyleUnderline"/>
        </w:rPr>
        <w:t xml:space="preserve"> acutely aware of its nation’s history, likely </w:t>
      </w:r>
      <w:r w:rsidRPr="00940572">
        <w:rPr>
          <w:rStyle w:val="Emphasis"/>
          <w:highlight w:val="green"/>
        </w:rPr>
        <w:t>views Taiwan as</w:t>
      </w:r>
      <w:r w:rsidRPr="00B90290">
        <w:rPr>
          <w:rStyle w:val="StyleUnderline"/>
        </w:rPr>
        <w:t xml:space="preserve"> a </w:t>
      </w:r>
      <w:r w:rsidRPr="00940572">
        <w:rPr>
          <w:rStyle w:val="Emphasis"/>
          <w:highlight w:val="green"/>
        </w:rPr>
        <w:t>key to deter a future situation in which foreign powers would play a</w:t>
      </w:r>
      <w:r w:rsidRPr="00B90290">
        <w:rPr>
          <w:rStyle w:val="StyleUnderline"/>
        </w:rPr>
        <w:t xml:space="preserve"> “Great </w:t>
      </w:r>
      <w:r w:rsidRPr="00940572">
        <w:rPr>
          <w:rStyle w:val="Emphasis"/>
          <w:highlight w:val="green"/>
        </w:rPr>
        <w:t>Game” on the Mainland through</w:t>
      </w:r>
      <w:r w:rsidRPr="00B90290">
        <w:rPr>
          <w:rStyle w:val="Emphasis"/>
        </w:rPr>
        <w:t xml:space="preserve"> </w:t>
      </w:r>
      <w:r w:rsidRPr="00B90290">
        <w:rPr>
          <w:rStyle w:val="StyleUnderline"/>
        </w:rPr>
        <w:t xml:space="preserve">the </w:t>
      </w:r>
      <w:r w:rsidRPr="00940572">
        <w:rPr>
          <w:rStyle w:val="Emphasis"/>
          <w:highlight w:val="green"/>
        </w:rPr>
        <w:t>enhanced naval defense</w:t>
      </w:r>
      <w:r w:rsidRPr="00B90290">
        <w:rPr>
          <w:rStyle w:val="StyleUnderline"/>
        </w:rPr>
        <w:t xml:space="preserve"> capability the island could provide.</w:t>
      </w:r>
      <w:r>
        <w:rPr>
          <w:rStyle w:val="StyleUnderline"/>
        </w:rPr>
        <w:t xml:space="preserve"> </w:t>
      </w:r>
      <w:r w:rsidRPr="00B90290">
        <w:rPr>
          <w:rStyle w:val="StyleUnderline"/>
        </w:rPr>
        <w:t>Taiwan’s other security pillar is in the realm of economic security.</w:t>
      </w:r>
      <w:r w:rsidRPr="003C4B13">
        <w:rPr>
          <w:sz w:val="12"/>
        </w:rPr>
        <w:t xml:space="preserve"> For China, Taiwan sits between its major ports—meaning that Taiwan, or whoever could influence it, could cut off trade to and from the Mainland. Furthermore, the island is in a prime position to either secure or threaten China’s maritime energy imports, which include around 86 percent of China’s oil and over fifty percent of its natural gas. </w:t>
      </w:r>
      <w:r w:rsidRPr="00B90290">
        <w:rPr>
          <w:rStyle w:val="StyleUnderline"/>
        </w:rPr>
        <w:t>Taiwan’s potential to endanger Chinese trade and energy imports, thus the ability for the CCP to maintain economic growth and control of the country, are major security concerns Beijing.</w:t>
      </w:r>
      <w:r w:rsidRPr="003C4B13">
        <w:rPr>
          <w:sz w:val="12"/>
        </w:rPr>
        <w:t xml:space="preserve"> </w:t>
      </w:r>
      <w:r w:rsidRPr="00B90290">
        <w:rPr>
          <w:rStyle w:val="StyleUnderline"/>
        </w:rPr>
        <w:t xml:space="preserve">Finally, </w:t>
      </w:r>
      <w:r w:rsidRPr="00940572">
        <w:rPr>
          <w:rStyle w:val="StyleUnderline"/>
          <w:highlight w:val="green"/>
        </w:rPr>
        <w:t>Taiwan</w:t>
      </w:r>
      <w:r w:rsidRPr="00B90290">
        <w:rPr>
          <w:rStyle w:val="StyleUnderline"/>
        </w:rPr>
        <w:t xml:space="preserve"> and its </w:t>
      </w:r>
      <w:r w:rsidRPr="00940572">
        <w:rPr>
          <w:rStyle w:val="StyleUnderline"/>
          <w:highlight w:val="green"/>
        </w:rPr>
        <w:t>reunification</w:t>
      </w:r>
      <w:r w:rsidRPr="00B90290">
        <w:rPr>
          <w:rStyle w:val="StyleUnderline"/>
        </w:rPr>
        <w:t xml:space="preserve"> with the Mainland </w:t>
      </w:r>
      <w:r w:rsidRPr="00940572">
        <w:rPr>
          <w:rStyle w:val="StyleUnderline"/>
          <w:highlight w:val="green"/>
        </w:rPr>
        <w:t>are points of pride</w:t>
      </w:r>
      <w:r w:rsidRPr="00B90290">
        <w:rPr>
          <w:rStyle w:val="StyleUnderline"/>
        </w:rPr>
        <w:t xml:space="preserve"> and power </w:t>
      </w:r>
      <w:r w:rsidRPr="00940572">
        <w:rPr>
          <w:rStyle w:val="StyleUnderline"/>
          <w:highlight w:val="green"/>
        </w:rPr>
        <w:t>for</w:t>
      </w:r>
      <w:r w:rsidRPr="00B90290">
        <w:rPr>
          <w:rStyle w:val="StyleUnderline"/>
        </w:rPr>
        <w:t xml:space="preserve"> China and </w:t>
      </w:r>
      <w:r w:rsidRPr="00940572">
        <w:rPr>
          <w:rStyle w:val="StyleUnderline"/>
          <w:highlight w:val="green"/>
        </w:rPr>
        <w:t>the CCP.</w:t>
      </w:r>
      <w:r w:rsidRPr="00B90290">
        <w:rPr>
          <w:rStyle w:val="StyleUnderline"/>
        </w:rPr>
        <w:t xml:space="preserve"> Reunification, or at least preventing Taiwan’s independence, would show other separatists, such as those in Xinjiang and Tibet, that attempts to break away would be futile</w:t>
      </w:r>
      <w:r w:rsidRPr="003C4B13">
        <w:rPr>
          <w:sz w:val="12"/>
        </w:rPr>
        <w:t xml:space="preserve">. This would be especially significant due to the competing identities stemming from both Japanese colonial rule of the island between 1895 and 1945 and the February 28, 1947 Uprising from where the modern Taiwan independence movement originates. </w:t>
      </w:r>
      <w:r w:rsidRPr="00B90290">
        <w:rPr>
          <w:rStyle w:val="Emphasis"/>
        </w:rPr>
        <w:t xml:space="preserve">Reunification </w:t>
      </w:r>
      <w:r w:rsidRPr="00940572">
        <w:rPr>
          <w:rStyle w:val="Emphasis"/>
          <w:highlight w:val="green"/>
        </w:rPr>
        <w:t>would</w:t>
      </w:r>
      <w:r w:rsidRPr="00B90290">
        <w:rPr>
          <w:rStyle w:val="Emphasis"/>
        </w:rPr>
        <w:t xml:space="preserve"> also </w:t>
      </w:r>
      <w:r w:rsidRPr="00940572">
        <w:rPr>
          <w:rStyle w:val="Emphasis"/>
          <w:highlight w:val="green"/>
        </w:rPr>
        <w:t>show the triumph of the CCP over</w:t>
      </w:r>
      <w:r w:rsidRPr="00B90290">
        <w:rPr>
          <w:rStyle w:val="Emphasis"/>
        </w:rPr>
        <w:t xml:space="preserve"> its </w:t>
      </w:r>
      <w:r w:rsidRPr="00940572">
        <w:rPr>
          <w:rStyle w:val="Emphasis"/>
          <w:highlight w:val="green"/>
        </w:rPr>
        <w:t>political opponents</w:t>
      </w:r>
      <w:r w:rsidRPr="003C4B13">
        <w:rPr>
          <w:sz w:val="12"/>
        </w:rPr>
        <w:t xml:space="preserve">. Not to mention, </w:t>
      </w:r>
      <w:r w:rsidRPr="00B90290">
        <w:rPr>
          <w:rStyle w:val="StyleUnderline"/>
        </w:rPr>
        <w:t xml:space="preserve">retaking Taiwan on Beijing’s terms would likely </w:t>
      </w:r>
      <w:r w:rsidRPr="00B90290">
        <w:rPr>
          <w:rStyle w:val="Emphasis"/>
        </w:rPr>
        <w:t>lead to the consolidation of its supporters</w:t>
      </w:r>
      <w:r w:rsidRPr="00B90290">
        <w:rPr>
          <w:rStyle w:val="StyleUnderline"/>
        </w:rPr>
        <w:t xml:space="preserve"> as the Party will have shown that it and no other political party could “rejuvenate the Chinese nation.”</w:t>
      </w:r>
      <w:r w:rsidRPr="003C4B13">
        <w:rPr>
          <w:sz w:val="12"/>
        </w:rPr>
        <w:t xml:space="preserve"> Most importantly, Taiwan represents the largest obstacle to truly ending the Century of Humiliation. The CCP, and many Chinese, will not allow their pride to be damaged by Taiwanese independence or a marked change in the island’s status quo. Clearly, Taiwan means a great deal to </w:t>
      </w:r>
      <w:r w:rsidRPr="00B90290">
        <w:rPr>
          <w:rStyle w:val="StyleUnderline"/>
        </w:rPr>
        <w:t xml:space="preserve">Beijing. Resolving the </w:t>
      </w:r>
      <w:r w:rsidRPr="00B90290">
        <w:rPr>
          <w:rStyle w:val="Emphasis"/>
        </w:rPr>
        <w:t xml:space="preserve">Taiwan </w:t>
      </w:r>
      <w:r w:rsidRPr="00B90290">
        <w:rPr>
          <w:rStyle w:val="StyleUnderline"/>
        </w:rPr>
        <w:t>question</w:t>
      </w:r>
      <w:r w:rsidRPr="00B90290">
        <w:rPr>
          <w:rStyle w:val="Emphasis"/>
        </w:rPr>
        <w:t xml:space="preserve"> has legitimacy implications for the CCP</w:t>
      </w:r>
      <w:r w:rsidRPr="00B90290">
        <w:rPr>
          <w:rStyle w:val="StyleUnderline"/>
        </w:rPr>
        <w:t>, factors into China’s security calculus and is an issue of patriotism</w:t>
      </w:r>
      <w:r w:rsidRPr="003C4B13">
        <w:rPr>
          <w:sz w:val="12"/>
        </w:rPr>
        <w:t>. While the United States has and should maintain its One China Policy, Washington should understand that tampering too much with relations with Taipei will have consequences. If push comes to shove over Taiwan, China may not blink.</w:t>
      </w:r>
    </w:p>
    <w:p w14:paraId="77E34601" w14:textId="1F28A3FA" w:rsidR="00BF2AFF" w:rsidRDefault="00BF2AFF" w:rsidP="00BF2AFF">
      <w:pPr>
        <w:pStyle w:val="Heading4"/>
      </w:pPr>
      <w:r>
        <w:t xml:space="preserve">Taiwan is the most </w:t>
      </w:r>
      <w:r w:rsidRPr="002F0DBF">
        <w:rPr>
          <w:u w:val="single"/>
        </w:rPr>
        <w:t>pressing</w:t>
      </w:r>
      <w:r>
        <w:t xml:space="preserve"> issue for the CCP</w:t>
      </w:r>
    </w:p>
    <w:p w14:paraId="65019277" w14:textId="77777777" w:rsidR="00BF2AFF" w:rsidRPr="002F0DBF" w:rsidRDefault="00BF2AFF" w:rsidP="00BF2AFF">
      <w:r w:rsidRPr="002F0DBF">
        <w:rPr>
          <w:rStyle w:val="Style13ptBold"/>
        </w:rPr>
        <w:t>Cole 18</w:t>
      </w:r>
      <w:r>
        <w:t xml:space="preserve"> – a Taipei-based journalist, a Senior Fellow at the China Policy Institute University of Nottingham, a graduate in War Studies from the Royal Military College of Canada and a former analyst at the Canadian Security Intelligence Service. (J. Michael, “Is Taiwan Ready for an Aggressive China?” The National Interest, June 30, 2018, https://nationalinterest.org/feature/taiwan-ready-aggressive-china-24732)//RP</w:t>
      </w:r>
    </w:p>
    <w:p w14:paraId="085CD40C" w14:textId="77777777" w:rsidR="00BF2AFF" w:rsidRPr="002F0DBF" w:rsidRDefault="00BF2AFF" w:rsidP="00BF2AFF">
      <w:pPr>
        <w:rPr>
          <w:rStyle w:val="Emphasis"/>
        </w:rPr>
      </w:pPr>
      <w:r w:rsidRPr="003C4B13">
        <w:rPr>
          <w:sz w:val="10"/>
        </w:rPr>
        <w:t xml:space="preserve">For all the harsh rhetoric coming out of China and growing frequency of exercises by the People’s Liberation Army (PLA), it remains far from convincing that </w:t>
      </w:r>
      <w:r w:rsidRPr="00940572">
        <w:rPr>
          <w:rStyle w:val="Emphasis"/>
          <w:highlight w:val="green"/>
        </w:rPr>
        <w:t>the unification of Taiwan is the top priority for Beijing</w:t>
      </w:r>
      <w:r w:rsidRPr="003C4B13">
        <w:rPr>
          <w:sz w:val="10"/>
        </w:rPr>
        <w:t xml:space="preserve">. But that could change, and when it does, Taiwan had better be prepared to meet that extraordinary challenge. The problem is that, sadly, there are few signs of serious preparation in Taipei for that day. Things could be far worse. Notwithstanding Beijing’s saber-rattling and the lifting of term limits for President Xi Jinping, </w:t>
      </w:r>
      <w:r w:rsidRPr="00940572">
        <w:rPr>
          <w:rStyle w:val="StyleUnderline"/>
          <w:highlight w:val="green"/>
        </w:rPr>
        <w:t>Taiwan remains</w:t>
      </w:r>
      <w:r w:rsidRPr="00067961">
        <w:rPr>
          <w:rStyle w:val="StyleUnderline"/>
        </w:rPr>
        <w:t xml:space="preserve"> one of </w:t>
      </w:r>
      <w:r w:rsidRPr="00940572">
        <w:rPr>
          <w:rStyle w:val="StyleUnderline"/>
          <w:highlight w:val="green"/>
        </w:rPr>
        <w:t>a</w:t>
      </w:r>
      <w:r w:rsidRPr="00067961">
        <w:rPr>
          <w:rStyle w:val="StyleUnderline"/>
        </w:rPr>
        <w:t xml:space="preserve"> series of </w:t>
      </w:r>
      <w:r w:rsidRPr="00940572">
        <w:rPr>
          <w:rStyle w:val="StyleUnderline"/>
          <w:highlight w:val="green"/>
        </w:rPr>
        <w:t>issue</w:t>
      </w:r>
      <w:r w:rsidRPr="00067961">
        <w:rPr>
          <w:rStyle w:val="StyleUnderline"/>
        </w:rPr>
        <w:t xml:space="preserve">s </w:t>
      </w:r>
      <w:r w:rsidRPr="00940572">
        <w:rPr>
          <w:rStyle w:val="StyleUnderline"/>
          <w:highlight w:val="green"/>
        </w:rPr>
        <w:t>with which the</w:t>
      </w:r>
      <w:r w:rsidRPr="003C4B13">
        <w:rPr>
          <w:sz w:val="10"/>
        </w:rPr>
        <w:t xml:space="preserve"> Chinese Communist Party </w:t>
      </w:r>
      <w:r w:rsidRPr="00940572">
        <w:rPr>
          <w:rStyle w:val="StyleUnderline"/>
          <w:highlight w:val="green"/>
        </w:rPr>
        <w:t>(CCP) has to grapple</w:t>
      </w:r>
      <w:r w:rsidRPr="00940572">
        <w:rPr>
          <w:sz w:val="10"/>
          <w:highlight w:val="green"/>
        </w:rPr>
        <w:t>.</w:t>
      </w:r>
      <w:r w:rsidRPr="003C4B13">
        <w:rPr>
          <w:sz w:val="10"/>
        </w:rPr>
        <w:t xml:space="preserve"> Besides a looming trade war with America and spreading blowback by countries that feel threatened by China, there is every indication that the Chinese economy is headed for trouble. It is rife with contradictions and unsustainable in its present form. Although the economy will not contribute to the collapse of China or of the removal of the CCP from control, it is nevertheless sufficient to make President Xi uncertain as to his grip on power. In fact, Xi is increasingly paranoid about those who might want to unseat him—especially now that constitutional mechanisms for doing so have been dispensed with. The tightening of controls over almost every sector of Chinese society, as well as increased restrictions on the ability of Chinese to interact with their foreign counterparts, tells of a regime that feels insecure. In other words, China’s CCP and Xi is feared rather than loved. Therefore, state stability and regime survival, are the CCP’s top priority and will remain so for the foreseeable future. </w:t>
      </w:r>
      <w:r w:rsidRPr="002F0DBF">
        <w:rPr>
          <w:rStyle w:val="Emphasis"/>
        </w:rPr>
        <w:t>Taiwan</w:t>
      </w:r>
      <w:r w:rsidRPr="003C4B13">
        <w:rPr>
          <w:sz w:val="10"/>
        </w:rPr>
        <w:t xml:space="preserve">, therefore, has been lucky, having to contend with a regime in Beijing that is distracted. But, again, that </w:t>
      </w:r>
      <w:r w:rsidRPr="002F0DBF">
        <w:rPr>
          <w:rStyle w:val="Emphasis"/>
        </w:rPr>
        <w:t>luck could run out.</w:t>
      </w:r>
      <w:r>
        <w:rPr>
          <w:rStyle w:val="Emphasis"/>
        </w:rPr>
        <w:t xml:space="preserve"> </w:t>
      </w:r>
      <w:r w:rsidRPr="003C4B13">
        <w:rPr>
          <w:sz w:val="10"/>
        </w:rPr>
        <w:t xml:space="preserve">Despite claims by President Xi and the Taiwan Affairs Office, </w:t>
      </w:r>
      <w:r w:rsidRPr="00940572">
        <w:rPr>
          <w:rStyle w:val="Emphasis"/>
          <w:highlight w:val="green"/>
        </w:rPr>
        <w:t>Beijing’s strategy against Taiwan</w:t>
      </w:r>
      <w:r w:rsidRPr="002F0DBF">
        <w:rPr>
          <w:rStyle w:val="StyleUnderline"/>
        </w:rPr>
        <w:t xml:space="preserve"> has consisted of a mixture of efforts involving “sweeteners”—which thus far have failed—and </w:t>
      </w:r>
      <w:r w:rsidRPr="00940572">
        <w:rPr>
          <w:rStyle w:val="Emphasis"/>
          <w:highlight w:val="green"/>
        </w:rPr>
        <w:t>a series of punitive measures</w:t>
      </w:r>
      <w:r w:rsidRPr="003C4B13">
        <w:rPr>
          <w:sz w:val="10"/>
        </w:rPr>
        <w:t xml:space="preserve">. However, rather than discourage the Taiwanese, such </w:t>
      </w:r>
      <w:r w:rsidRPr="002F0DBF">
        <w:rPr>
          <w:rStyle w:val="StyleUnderline"/>
        </w:rPr>
        <w:t>coercion appears instead to have emboldened them in their resistance to annexation by its authoritarian neighbor.</w:t>
      </w:r>
      <w:r>
        <w:rPr>
          <w:rStyle w:val="StyleUnderline"/>
        </w:rPr>
        <w:t xml:space="preserve"> </w:t>
      </w:r>
      <w:r w:rsidRPr="003C4B13">
        <w:rPr>
          <w:sz w:val="10"/>
        </w:rPr>
        <w:t xml:space="preserve">Thus far the </w:t>
      </w:r>
      <w:r w:rsidRPr="00940572">
        <w:rPr>
          <w:rStyle w:val="StyleUnderline"/>
          <w:highlight w:val="green"/>
        </w:rPr>
        <w:t>Taiwanese</w:t>
      </w:r>
      <w:r w:rsidRPr="002F0DBF">
        <w:rPr>
          <w:rStyle w:val="StyleUnderline"/>
        </w:rPr>
        <w:t xml:space="preserve"> have </w:t>
      </w:r>
      <w:r w:rsidRPr="00940572">
        <w:rPr>
          <w:rStyle w:val="StyleUnderline"/>
          <w:highlight w:val="green"/>
        </w:rPr>
        <w:t>weathered the storm</w:t>
      </w:r>
      <w:r w:rsidRPr="002F0DBF">
        <w:rPr>
          <w:rStyle w:val="StyleUnderline"/>
        </w:rPr>
        <w:t xml:space="preserve"> because Beijing hasn't put its heart into it and remains incapable of acting on some of its more impressive threats</w:t>
      </w:r>
      <w:r w:rsidRPr="003C4B13">
        <w:rPr>
          <w:sz w:val="10"/>
        </w:rPr>
        <w:t xml:space="preserve">. For instance, China has long maintained the possibility of an amphibious invasion, occupation and subsequent pacification of Taiwan. </w:t>
      </w:r>
      <w:r w:rsidRPr="002F0DBF">
        <w:rPr>
          <w:rStyle w:val="StyleUnderline"/>
        </w:rPr>
        <w:t>Taiwan’s reaction to Chinese threats has been surprisingly pragmatic</w:t>
      </w:r>
      <w:r w:rsidRPr="003C4B13">
        <w:rPr>
          <w:sz w:val="10"/>
        </w:rPr>
        <w:t xml:space="preserve">. Yet, commendable though this may be, Taiwan has also been plagued by a lack of imagination and the assumption that the situation will remain the same in perpetuity. Therefore, </w:t>
      </w:r>
      <w:r w:rsidRPr="002F0DBF">
        <w:rPr>
          <w:rStyle w:val="StyleUnderline"/>
        </w:rPr>
        <w:t>Taiwan has been coasting and doing the bare minimum to sustain its existence in the face of half measures by Beijing.</w:t>
      </w:r>
      <w:r>
        <w:rPr>
          <w:rStyle w:val="StyleUnderline"/>
        </w:rPr>
        <w:t xml:space="preserve"> </w:t>
      </w:r>
      <w:r w:rsidRPr="002F0DBF">
        <w:rPr>
          <w:rStyle w:val="StyleUnderline"/>
        </w:rPr>
        <w:t xml:space="preserve">When </w:t>
      </w:r>
      <w:r w:rsidRPr="00940572">
        <w:rPr>
          <w:rStyle w:val="Emphasis"/>
          <w:highlight w:val="green"/>
        </w:rPr>
        <w:t>the CCP</w:t>
      </w:r>
      <w:r w:rsidRPr="002F0DBF">
        <w:rPr>
          <w:rStyle w:val="StyleUnderline"/>
        </w:rPr>
        <w:t xml:space="preserve"> has resolved its most pressing issues domestically</w:t>
      </w:r>
      <w:r w:rsidRPr="003C4B13">
        <w:rPr>
          <w:sz w:val="10"/>
        </w:rPr>
        <w:t xml:space="preserve">, or, feeling threatened by those issues </w:t>
      </w:r>
      <w:r w:rsidRPr="002F0DBF">
        <w:rPr>
          <w:rStyle w:val="StyleUnderline"/>
        </w:rPr>
        <w:t xml:space="preserve">it decides it </w:t>
      </w:r>
      <w:r w:rsidRPr="00940572">
        <w:rPr>
          <w:rStyle w:val="Emphasis"/>
          <w:highlight w:val="green"/>
        </w:rPr>
        <w:t>needs an external distraction</w:t>
      </w:r>
      <w:r w:rsidRPr="002F0DBF">
        <w:rPr>
          <w:rStyle w:val="StyleUnderline"/>
        </w:rPr>
        <w:t xml:space="preserve">—the challenged posed by Beijing risks being a much more formidable one, </w:t>
      </w:r>
      <w:r w:rsidRPr="00940572">
        <w:rPr>
          <w:rStyle w:val="Emphasis"/>
          <w:highlight w:val="green"/>
        </w:rPr>
        <w:t>and one for which Taiwan is alarmingly unprepared.</w:t>
      </w:r>
    </w:p>
    <w:p w14:paraId="6C3F8AA7" w14:textId="77777777" w:rsidR="00BF2AFF" w:rsidRPr="00C8139E" w:rsidRDefault="00BF2AFF" w:rsidP="00BF2AFF"/>
    <w:p w14:paraId="3A942DFD" w14:textId="77777777" w:rsidR="00357B70" w:rsidRPr="00083039" w:rsidRDefault="00357B70" w:rsidP="00357B70"/>
    <w:p w14:paraId="61B5207E" w14:textId="301FAEA9" w:rsidR="00357B70" w:rsidRDefault="007D40FA" w:rsidP="00357B70">
      <w:pPr>
        <w:pStyle w:val="Heading3"/>
      </w:pPr>
      <w:r>
        <w:t xml:space="preserve">Internals: A/S = Backlash </w:t>
      </w:r>
    </w:p>
    <w:p w14:paraId="4A7C488F" w14:textId="77777777" w:rsidR="007D40FA" w:rsidRPr="007D40FA" w:rsidRDefault="007D40FA" w:rsidP="007D40FA"/>
    <w:p w14:paraId="7CAC7CF4" w14:textId="77777777" w:rsidR="00357B70" w:rsidRPr="00734F6E" w:rsidRDefault="00357B70" w:rsidP="00357B70">
      <w:pPr>
        <w:pStyle w:val="Heading4"/>
      </w:pPr>
      <w:r>
        <w:t xml:space="preserve">US arms sales to Taiwan ensures </w:t>
      </w:r>
      <w:r w:rsidRPr="00734F6E">
        <w:rPr>
          <w:u w:val="single"/>
        </w:rPr>
        <w:t>political backlash</w:t>
      </w:r>
      <w:r>
        <w:t xml:space="preserve"> to Xi – the public will assume his </w:t>
      </w:r>
      <w:r w:rsidRPr="00734F6E">
        <w:rPr>
          <w:u w:val="single"/>
        </w:rPr>
        <w:t>sole focus</w:t>
      </w:r>
      <w:r>
        <w:t xml:space="preserve"> on reunification is a complete failure</w:t>
      </w:r>
    </w:p>
    <w:p w14:paraId="00428E29" w14:textId="77777777" w:rsidR="00357B70" w:rsidRPr="00E55DC5" w:rsidRDefault="00357B70" w:rsidP="00357B70">
      <w:r w:rsidRPr="00E55DC5">
        <w:rPr>
          <w:rStyle w:val="Style13ptBold"/>
        </w:rPr>
        <w:t>Lee 4/3</w:t>
      </w:r>
      <w:r>
        <w:t xml:space="preserve"> – a senior fellow at the Hudson Institute in Washington DC and United States Studies Center in Sydney. From 2016-18, he was the national security adviser to the Australian foreign minister. (John, “Why a US Sale of Fighter Jets to Taiwan Matters” The Diplomat, April 3, 2019, https://thediplomat.com/2019/04/why-a-us-sale-of-fighter-jets-to-taiwan-matters)//RP</w:t>
      </w:r>
    </w:p>
    <w:p w14:paraId="14547591" w14:textId="77777777" w:rsidR="00357B70" w:rsidRPr="00734F6E" w:rsidRDefault="00357B70" w:rsidP="00357B70">
      <w:pPr>
        <w:rPr>
          <w:rStyle w:val="StyleUnderline"/>
        </w:rPr>
      </w:pPr>
      <w:r w:rsidRPr="003C4B13">
        <w:rPr>
          <w:sz w:val="12"/>
        </w:rPr>
        <w:t xml:space="preserve">In late March, Bloomberg reported that U.S. President Donald </w:t>
      </w:r>
      <w:r w:rsidRPr="00940572">
        <w:rPr>
          <w:rStyle w:val="StyleUnderline"/>
          <w:highlight w:val="green"/>
        </w:rPr>
        <w:t>Trump</w:t>
      </w:r>
      <w:r w:rsidRPr="003C4B13">
        <w:rPr>
          <w:sz w:val="12"/>
        </w:rPr>
        <w:t xml:space="preserve">’s </w:t>
      </w:r>
      <w:r w:rsidRPr="00940572">
        <w:rPr>
          <w:rStyle w:val="StyleUnderline"/>
          <w:highlight w:val="green"/>
        </w:rPr>
        <w:t>advisers</w:t>
      </w:r>
      <w:r w:rsidRPr="00734F6E">
        <w:rPr>
          <w:rStyle w:val="StyleUnderline"/>
        </w:rPr>
        <w:t xml:space="preserve"> had </w:t>
      </w:r>
      <w:r w:rsidRPr="00940572">
        <w:rPr>
          <w:rStyle w:val="StyleUnderline"/>
          <w:highlight w:val="green"/>
        </w:rPr>
        <w:t>encourage</w:t>
      </w:r>
      <w:r w:rsidRPr="00734F6E">
        <w:rPr>
          <w:rStyle w:val="StyleUnderline"/>
        </w:rPr>
        <w:t xml:space="preserve">d </w:t>
      </w:r>
      <w:r w:rsidRPr="00940572">
        <w:rPr>
          <w:rStyle w:val="StyleUnderline"/>
          <w:highlight w:val="green"/>
        </w:rPr>
        <w:t>Taiwan to</w:t>
      </w:r>
      <w:r w:rsidRPr="00734F6E">
        <w:rPr>
          <w:rStyle w:val="StyleUnderline"/>
        </w:rPr>
        <w:t xml:space="preserve"> submit a formal request to </w:t>
      </w:r>
      <w:r w:rsidRPr="00940572">
        <w:rPr>
          <w:rStyle w:val="StyleUnderline"/>
          <w:highlight w:val="green"/>
        </w:rPr>
        <w:t>buy</w:t>
      </w:r>
      <w:r w:rsidRPr="003C4B13">
        <w:rPr>
          <w:sz w:val="12"/>
        </w:rPr>
        <w:t xml:space="preserve"> up to </w:t>
      </w:r>
      <w:r w:rsidRPr="00734F6E">
        <w:rPr>
          <w:rStyle w:val="StyleUnderline"/>
        </w:rPr>
        <w:t xml:space="preserve">60 advanced </w:t>
      </w:r>
      <w:r w:rsidRPr="00940572">
        <w:rPr>
          <w:rStyle w:val="StyleUnderline"/>
          <w:highlight w:val="green"/>
        </w:rPr>
        <w:t>F-16V fighter planes</w:t>
      </w:r>
      <w:r w:rsidRPr="003C4B13">
        <w:rPr>
          <w:sz w:val="12"/>
        </w:rPr>
        <w:t xml:space="preserve">. Any sale must still be approved by Congress and would be the first major aircraft purchase from the United States by Taiwan since 1992. During her visit to Hawaii last week, </w:t>
      </w:r>
      <w:r w:rsidRPr="00734F6E">
        <w:rPr>
          <w:rStyle w:val="StyleUnderline"/>
        </w:rPr>
        <w:t xml:space="preserve">Taiwanese </w:t>
      </w:r>
      <w:r w:rsidRPr="00940572">
        <w:rPr>
          <w:rStyle w:val="StyleUnderline"/>
          <w:highlight w:val="green"/>
        </w:rPr>
        <w:t>President Tsai</w:t>
      </w:r>
      <w:r w:rsidRPr="00734F6E">
        <w:rPr>
          <w:rStyle w:val="StyleUnderline"/>
        </w:rPr>
        <w:t xml:space="preserve"> Ing-wen </w:t>
      </w:r>
      <w:r w:rsidRPr="00940572">
        <w:rPr>
          <w:rStyle w:val="StyleUnderline"/>
          <w:highlight w:val="green"/>
        </w:rPr>
        <w:t>confirmed that Taiwan had requested a purchase</w:t>
      </w:r>
      <w:r w:rsidRPr="00734F6E">
        <w:rPr>
          <w:rStyle w:val="StyleUnderline"/>
        </w:rPr>
        <w:t xml:space="preserve"> of new </w:t>
      </w:r>
      <w:r w:rsidRPr="00940572">
        <w:rPr>
          <w:rStyle w:val="StyleUnderline"/>
          <w:highlight w:val="green"/>
        </w:rPr>
        <w:t>fighter jets</w:t>
      </w:r>
      <w:r w:rsidRPr="00734F6E">
        <w:rPr>
          <w:rStyle w:val="StyleUnderline"/>
        </w:rPr>
        <w:t xml:space="preserve"> from the U</w:t>
      </w:r>
      <w:r w:rsidRPr="003C4B13">
        <w:rPr>
          <w:sz w:val="12"/>
        </w:rPr>
        <w:t xml:space="preserve">nited </w:t>
      </w:r>
      <w:r w:rsidRPr="00734F6E">
        <w:rPr>
          <w:rStyle w:val="StyleUnderline"/>
        </w:rPr>
        <w:t>S</w:t>
      </w:r>
      <w:r w:rsidRPr="003C4B13">
        <w:rPr>
          <w:sz w:val="12"/>
        </w:rPr>
        <w:t xml:space="preserve">tates. </w:t>
      </w:r>
      <w:r w:rsidRPr="00940572">
        <w:rPr>
          <w:rStyle w:val="Emphasis"/>
          <w:highlight w:val="green"/>
        </w:rPr>
        <w:t>Days later, two Chinese fighter planes crossed the median line in the Taiwan Strait that divides China and Taiwan</w:t>
      </w:r>
      <w:r w:rsidRPr="00734F6E">
        <w:rPr>
          <w:rStyle w:val="StyleUnderline"/>
        </w:rPr>
        <w:t xml:space="preserve"> – the first time this has occurred for 20 years.</w:t>
      </w:r>
      <w:r>
        <w:rPr>
          <w:rStyle w:val="StyleUnderline"/>
        </w:rPr>
        <w:t xml:space="preserve"> </w:t>
      </w:r>
      <w:r w:rsidRPr="00734F6E">
        <w:rPr>
          <w:rStyle w:val="StyleUnderline"/>
        </w:rPr>
        <w:t xml:space="preserve">Even if the F-16V sale goes ahead, Taiwan’s new planes will not alter the military balance between China and Taiwan, nor dissuade the mainland from further provocations such as the median line flyover. That is not Beijing’s primary concern, however. </w:t>
      </w:r>
      <w:r w:rsidRPr="00940572">
        <w:rPr>
          <w:rStyle w:val="Emphasis"/>
          <w:highlight w:val="green"/>
        </w:rPr>
        <w:t>The most important calculation China must make is</w:t>
      </w:r>
      <w:r w:rsidRPr="00734F6E">
        <w:rPr>
          <w:rStyle w:val="StyleUnderline"/>
        </w:rPr>
        <w:t xml:space="preserve"> not the relative capabilities of the Taiwanese armed forces </w:t>
      </w:r>
      <w:r w:rsidRPr="00940572">
        <w:rPr>
          <w:rStyle w:val="StyleUnderline"/>
          <w:highlight w:val="green"/>
        </w:rPr>
        <w:t>but how the U</w:t>
      </w:r>
      <w:r w:rsidRPr="003C4B13">
        <w:rPr>
          <w:sz w:val="12"/>
        </w:rPr>
        <w:t xml:space="preserve">nited </w:t>
      </w:r>
      <w:r w:rsidRPr="00940572">
        <w:rPr>
          <w:rStyle w:val="StyleUnderline"/>
          <w:highlight w:val="green"/>
        </w:rPr>
        <w:t>S</w:t>
      </w:r>
      <w:r w:rsidRPr="003C4B13">
        <w:rPr>
          <w:sz w:val="12"/>
        </w:rPr>
        <w:t xml:space="preserve">tates </w:t>
      </w:r>
      <w:r w:rsidRPr="00940572">
        <w:rPr>
          <w:rStyle w:val="StyleUnderline"/>
          <w:highlight w:val="green"/>
        </w:rPr>
        <w:t xml:space="preserve">will </w:t>
      </w:r>
      <w:r w:rsidRPr="00940572">
        <w:rPr>
          <w:rStyle w:val="Emphasis"/>
          <w:highlight w:val="green"/>
        </w:rPr>
        <w:t>respond in the event of a crisis</w:t>
      </w:r>
      <w:r w:rsidRPr="00734F6E">
        <w:rPr>
          <w:rStyle w:val="StyleUnderline"/>
        </w:rPr>
        <w:t xml:space="preserve"> or conflict </w:t>
      </w:r>
      <w:r w:rsidRPr="00940572">
        <w:rPr>
          <w:rStyle w:val="Emphasis"/>
          <w:highlight w:val="green"/>
        </w:rPr>
        <w:t>in the Taiwan Strait</w:t>
      </w:r>
      <w:r w:rsidRPr="00940572">
        <w:rPr>
          <w:sz w:val="12"/>
          <w:highlight w:val="green"/>
        </w:rPr>
        <w:t>.</w:t>
      </w:r>
      <w:r w:rsidRPr="003C4B13">
        <w:rPr>
          <w:sz w:val="12"/>
        </w:rPr>
        <w:t xml:space="preserve"> Every clue with respect to uncovering U.S. intention is vital because U.S. intervention could tip the military balance against China in any such conflict. In any event, it guarantees the end of any “acceptable cost” outcome in the event of conflict for China. Under the United States’ 1979 Taiwan Relations Act, any attempt to forcibly determine Taiwan’s future is considered “a threat to peace and security of the Western Pacific and of grave concern to the United States.” To prevent that, Washington is obligated to sell “arms of a defensive character” to Taipei to allow the latter to defend itself and dissuade China from launching any military action. Since the Bill Clinton era, administrations have denied Taiwan’s request to purchase new fighter planes on the basis that the grey line from “defense” to “offense” might be crossed. Speaking from Hawaii, Tsai let the cat out of the bag when she said the purchase of advanced fourth generation fighters would “greatly enhance our land and air capabilities, strengthen military moral and show to the world the U.S. commitment to Taiwan’s defense.” It is the last line which sends shivers down the spine of mainland leaders. </w:t>
      </w:r>
      <w:r w:rsidRPr="00734F6E">
        <w:rPr>
          <w:rStyle w:val="StyleUnderline"/>
        </w:rPr>
        <w:t>Since the Taiwan Relations Act came into force, the United States has deliberately embarked on a policy of “strategic ambiguity” with respect to its military commitments to Taiwan in the event the latter is attacked. Whether the United States intervenes is a matter of political judgment and strategic assessment</w:t>
      </w:r>
      <w:r w:rsidRPr="003C4B13">
        <w:rPr>
          <w:sz w:val="12"/>
        </w:rPr>
        <w:t xml:space="preserve">. Under the Barack Obama administration, the decision to only offer Taipei upgrades to its aging F-16 A/B planes suggested to Beijing that de-escalating tensions arising from differences over Taiwan was the predominant mindset. In contrast, the </w:t>
      </w:r>
      <w:r w:rsidRPr="00940572">
        <w:rPr>
          <w:rStyle w:val="Emphasis"/>
          <w:highlight w:val="green"/>
        </w:rPr>
        <w:t>Trump</w:t>
      </w:r>
      <w:r w:rsidRPr="003C4B13">
        <w:rPr>
          <w:sz w:val="12"/>
        </w:rPr>
        <w:t xml:space="preserve"> administration </w:t>
      </w:r>
      <w:r w:rsidRPr="00940572">
        <w:rPr>
          <w:rStyle w:val="Emphasis"/>
          <w:highlight w:val="green"/>
        </w:rPr>
        <w:t>has shown unprecedented willingness to escalate tensions with China</w:t>
      </w:r>
      <w:r w:rsidRPr="00E55DC5">
        <w:rPr>
          <w:rStyle w:val="StyleUnderline"/>
        </w:rPr>
        <w:t xml:space="preserve"> over political, strategic, and economic differences</w:t>
      </w:r>
      <w:r w:rsidRPr="003C4B13">
        <w:rPr>
          <w:sz w:val="12"/>
        </w:rPr>
        <w:t>. The speech by Vice President Mike Pence last October at the Hudson Institute and the 2017 National Security Strategy pulled no punches in identifying China as a comprehensive rival to the United States</w:t>
      </w:r>
      <w:r w:rsidRPr="00E55DC5">
        <w:rPr>
          <w:rStyle w:val="StyleUnderline"/>
        </w:rPr>
        <w:t>. If the sale of F-16V planes goes through</w:t>
      </w:r>
      <w:r w:rsidRPr="003C4B13">
        <w:rPr>
          <w:sz w:val="12"/>
        </w:rPr>
        <w:t xml:space="preserve">, then, </w:t>
      </w:r>
      <w:r w:rsidRPr="00E55DC5">
        <w:rPr>
          <w:rStyle w:val="StyleUnderline"/>
        </w:rPr>
        <w:t xml:space="preserve">it is evidence that the mindset in Washington with respect to </w:t>
      </w:r>
      <w:r w:rsidRPr="00940572">
        <w:rPr>
          <w:rStyle w:val="StyleUnderline"/>
          <w:highlight w:val="green"/>
        </w:rPr>
        <w:t>Taiwan has also changed and is less accepting of mainland</w:t>
      </w:r>
      <w:r w:rsidRPr="00E55DC5">
        <w:rPr>
          <w:rStyle w:val="StyleUnderline"/>
        </w:rPr>
        <w:t xml:space="preserve"> sensibilities and </w:t>
      </w:r>
      <w:r w:rsidRPr="00940572">
        <w:rPr>
          <w:rStyle w:val="StyleUnderline"/>
          <w:highlight w:val="green"/>
        </w:rPr>
        <w:t>demands</w:t>
      </w:r>
      <w:r w:rsidRPr="00E55DC5">
        <w:rPr>
          <w:rStyle w:val="StyleUnderline"/>
        </w:rPr>
        <w:t>.</w:t>
      </w:r>
      <w:r w:rsidRPr="003C4B13">
        <w:rPr>
          <w:sz w:val="12"/>
        </w:rPr>
        <w:t xml:space="preserve"> Such </w:t>
      </w:r>
      <w:r w:rsidRPr="00940572">
        <w:rPr>
          <w:rStyle w:val="StyleUnderline"/>
          <w:highlight w:val="green"/>
        </w:rPr>
        <w:t>a sale would be an indication that preserving de facto Taiwanese independence is</w:t>
      </w:r>
      <w:r w:rsidRPr="00E55DC5">
        <w:rPr>
          <w:rStyle w:val="StyleUnderline"/>
        </w:rPr>
        <w:t xml:space="preserve"> once more </w:t>
      </w:r>
      <w:r w:rsidRPr="00940572">
        <w:rPr>
          <w:rStyle w:val="StyleUnderline"/>
          <w:highlight w:val="green"/>
        </w:rPr>
        <w:t>considered critical to U.S</w:t>
      </w:r>
      <w:r w:rsidRPr="00E55DC5">
        <w:rPr>
          <w:rStyle w:val="StyleUnderline"/>
        </w:rPr>
        <w:t>.</w:t>
      </w:r>
      <w:r w:rsidRPr="003C4B13">
        <w:rPr>
          <w:sz w:val="12"/>
        </w:rPr>
        <w:t xml:space="preserve"> and allied strategy </w:t>
      </w:r>
      <w:r w:rsidRPr="00E55DC5">
        <w:rPr>
          <w:rStyle w:val="StyleUnderline"/>
        </w:rPr>
        <w:t>when it comes to keeping the PLA confined to inside the so-called First Island Chain.</w:t>
      </w:r>
      <w:r>
        <w:rPr>
          <w:rStyle w:val="StyleUnderline"/>
        </w:rPr>
        <w:t xml:space="preserve"> </w:t>
      </w:r>
      <w:r w:rsidRPr="00940572">
        <w:rPr>
          <w:rStyle w:val="Emphasis"/>
          <w:highlight w:val="green"/>
        </w:rPr>
        <w:t>That would be a significant blow to</w:t>
      </w:r>
      <w:r w:rsidRPr="00734F6E">
        <w:rPr>
          <w:rStyle w:val="Emphasis"/>
        </w:rPr>
        <w:t xml:space="preserve"> </w:t>
      </w:r>
      <w:r w:rsidRPr="00734F6E">
        <w:rPr>
          <w:rStyle w:val="StyleUnderline"/>
        </w:rPr>
        <w:t xml:space="preserve">Chinese </w:t>
      </w:r>
      <w:r w:rsidRPr="00940572">
        <w:rPr>
          <w:rStyle w:val="Emphasis"/>
          <w:highlight w:val="green"/>
        </w:rPr>
        <w:t>President Xi</w:t>
      </w:r>
      <w:r w:rsidRPr="00734F6E">
        <w:rPr>
          <w:rStyle w:val="StyleUnderline"/>
        </w:rPr>
        <w:t xml:space="preserve"> Jinping’s </w:t>
      </w:r>
      <w:r w:rsidRPr="00940572">
        <w:rPr>
          <w:rStyle w:val="Emphasis"/>
          <w:highlight w:val="green"/>
        </w:rPr>
        <w:t>plans</w:t>
      </w:r>
      <w:r w:rsidRPr="00734F6E">
        <w:rPr>
          <w:rStyle w:val="StyleUnderline"/>
        </w:rPr>
        <w:t xml:space="preserve">. In a wide-ranging speech on Taiwan in January to mark the 40th anniversary of the “Message to Compatriots in Taiwan” delivered to the 1978 National People’s Congress, </w:t>
      </w:r>
      <w:r w:rsidRPr="00940572">
        <w:rPr>
          <w:rStyle w:val="StyleUnderline"/>
          <w:highlight w:val="green"/>
        </w:rPr>
        <w:t>Xi implied that “reunification”</w:t>
      </w:r>
      <w:r w:rsidRPr="00734F6E">
        <w:rPr>
          <w:rStyle w:val="StyleUnderline"/>
        </w:rPr>
        <w:t xml:space="preserve"> with Taiwan </w:t>
      </w:r>
      <w:r w:rsidRPr="00940572">
        <w:rPr>
          <w:rStyle w:val="StyleUnderline"/>
          <w:highlight w:val="green"/>
        </w:rPr>
        <w:t>was a “historic task” he wanted to achieve</w:t>
      </w:r>
      <w:r w:rsidRPr="00734F6E">
        <w:rPr>
          <w:rStyle w:val="StyleUnderline"/>
        </w:rPr>
        <w:t xml:space="preserve"> during his tenure. A U.S. sale of F-16Vs to Taiwan — and all it implies — makes fulfillment of that task less likely.</w:t>
      </w:r>
      <w:r>
        <w:rPr>
          <w:rStyle w:val="StyleUnderline"/>
        </w:rPr>
        <w:t xml:space="preserve"> </w:t>
      </w:r>
      <w:r w:rsidRPr="003C4B13">
        <w:rPr>
          <w:sz w:val="12"/>
        </w:rPr>
        <w:t>Finally, the strength of American support for Taiwan will influence how other nations respond to persistent Chinese attempts to reduce international space within which Taiwan can act as a de facto sovereign entity. The most important regional relationship for Taiwan is with Japan, which has emerged under Shinzo Abe as the political, strategic, and economic leader among democratic Asian nations. On issues such as the Trans-Pacific Partnership, Tokyo has shown initiative when Washington has been found wanting. The Japanese leader has emerged as one of the few regional countries to have established a strong personal relationship with Taiwan’s Tsai and is widely seen as the most pro-Taiwan leaders amongst U.S. allies in the region. Even then, Abe’s room to move is dependent on the extent to which the United States is willing to defend Taipei’s desire to behave as a de facto sovereign entity. If it is confirmed that Washington</w:t>
      </w:r>
      <w:r w:rsidRPr="00734F6E">
        <w:rPr>
          <w:rStyle w:val="StyleUnderline"/>
        </w:rPr>
        <w:t xml:space="preserve"> is moving to a more robust approach with respect to cross-strait relations, Japan, Australia and others will follow. </w:t>
      </w:r>
      <w:r w:rsidRPr="00940572">
        <w:rPr>
          <w:rStyle w:val="Emphasis"/>
          <w:highlight w:val="green"/>
        </w:rPr>
        <w:t>Xi is already under internal pressure</w:t>
      </w:r>
      <w:r w:rsidRPr="00734F6E">
        <w:rPr>
          <w:rStyle w:val="StyleUnderline"/>
        </w:rPr>
        <w:t xml:space="preserve"> </w:t>
      </w:r>
      <w:r w:rsidRPr="00940572">
        <w:rPr>
          <w:rStyle w:val="Emphasis"/>
          <w:highlight w:val="green"/>
        </w:rPr>
        <w:t>from the global pushback against</w:t>
      </w:r>
      <w:r w:rsidRPr="00734F6E">
        <w:rPr>
          <w:rStyle w:val="Emphasis"/>
        </w:rPr>
        <w:t xml:space="preserve"> </w:t>
      </w:r>
      <w:r w:rsidRPr="00734F6E">
        <w:rPr>
          <w:rStyle w:val="StyleUnderline"/>
        </w:rPr>
        <w:t xml:space="preserve">his flagship policies such as </w:t>
      </w:r>
      <w:r w:rsidRPr="00940572">
        <w:rPr>
          <w:rStyle w:val="StyleUnderline"/>
          <w:highlight w:val="green"/>
        </w:rPr>
        <w:t>the Belt and Road Initiative</w:t>
      </w:r>
      <w:r w:rsidRPr="00734F6E">
        <w:rPr>
          <w:rStyle w:val="StyleUnderline"/>
        </w:rPr>
        <w:t xml:space="preserve"> and “Made in China 2025.</w:t>
      </w:r>
      <w:r w:rsidRPr="003C4B13">
        <w:rPr>
          <w:sz w:val="12"/>
        </w:rPr>
        <w:t xml:space="preserve">” China has lost goodwill with neighboring states over its actions in the East and South China Seas and along the disputed border with India. It is in the middle of an economic war with the United States while the European Union and Japan are openly criticizing China for violations of economic rules and norms, including the systematic theft of intellectual property by Chinese state-owned firms and “national champions.” </w:t>
      </w:r>
      <w:r w:rsidRPr="00734F6E">
        <w:rPr>
          <w:rStyle w:val="StyleUnderline"/>
        </w:rPr>
        <w:t xml:space="preserve">Xi took a great risk in abandoning the rhetoric and diplomacy of China’s “peaceful rise,” which was promulgated by his predecessor Hu Jintao. Previously admired for his iron determination to achieve China’s great “rejuvenation,” </w:t>
      </w:r>
      <w:r w:rsidRPr="00940572">
        <w:rPr>
          <w:rStyle w:val="StyleUnderline"/>
          <w:highlight w:val="green"/>
        </w:rPr>
        <w:t xml:space="preserve">Xi is </w:t>
      </w:r>
      <w:r w:rsidRPr="000B2AA0">
        <w:rPr>
          <w:rStyle w:val="StyleUnderline"/>
        </w:rPr>
        <w:t xml:space="preserve">now being </w:t>
      </w:r>
      <w:r w:rsidRPr="00940572">
        <w:rPr>
          <w:rStyle w:val="StyleUnderline"/>
          <w:highlight w:val="green"/>
        </w:rPr>
        <w:t>criticized domestically for overreach and miscalculation</w:t>
      </w:r>
      <w:r w:rsidRPr="00734F6E">
        <w:rPr>
          <w:rStyle w:val="StyleUnderline"/>
        </w:rPr>
        <w:t xml:space="preserve">. It is speculated that </w:t>
      </w:r>
      <w:r w:rsidRPr="00940572">
        <w:rPr>
          <w:rStyle w:val="Emphasis"/>
          <w:highlight w:val="green"/>
        </w:rPr>
        <w:t>the legitimacy of the Communist Party would not survive the “loss” of Taiwan</w:t>
      </w:r>
      <w:r w:rsidRPr="00734F6E">
        <w:rPr>
          <w:rStyle w:val="StyleUnderline"/>
        </w:rPr>
        <w:t xml:space="preserve">. If the United States goes ahead with the sale of F-16Vs to Taiwan, then </w:t>
      </w:r>
      <w:r w:rsidRPr="00940572">
        <w:rPr>
          <w:rStyle w:val="Emphasis"/>
          <w:highlight w:val="green"/>
        </w:rPr>
        <w:t>the pressure on a president who has embarked on an unprecedented</w:t>
      </w:r>
      <w:r w:rsidRPr="00734F6E">
        <w:rPr>
          <w:rStyle w:val="StyleUnderline"/>
        </w:rPr>
        <w:t xml:space="preserve"> “anti-corruption </w:t>
      </w:r>
      <w:r w:rsidRPr="00940572">
        <w:rPr>
          <w:rStyle w:val="Emphasis"/>
          <w:highlight w:val="green"/>
        </w:rPr>
        <w:t>campaign” to silence political enemies and doubters will be immense</w:t>
      </w:r>
      <w:r w:rsidRPr="00734F6E">
        <w:rPr>
          <w:rStyle w:val="StyleUnderline"/>
        </w:rPr>
        <w:t>.</w:t>
      </w:r>
    </w:p>
    <w:p w14:paraId="6DA004CD" w14:textId="77777777" w:rsidR="00F91231" w:rsidRDefault="00F91231" w:rsidP="00F91231"/>
    <w:p w14:paraId="2EE5257C" w14:textId="77777777" w:rsidR="00F91231" w:rsidRDefault="00F91231" w:rsidP="00F91231">
      <w:pPr>
        <w:pStyle w:val="Heading4"/>
      </w:pPr>
      <w:r>
        <w:t xml:space="preserve">arms sales to Taiwan hurt the legitimacy of the Chinese Communist Party – Xi is being criticized domestically </w:t>
      </w:r>
    </w:p>
    <w:p w14:paraId="27DBC703" w14:textId="77777777" w:rsidR="00F91231" w:rsidRDefault="00F91231" w:rsidP="00F91231">
      <w:r w:rsidRPr="0004190D">
        <w:t xml:space="preserve">Professor John </w:t>
      </w:r>
      <w:r w:rsidRPr="0004190D">
        <w:rPr>
          <w:rStyle w:val="Style13ptBold"/>
        </w:rPr>
        <w:t>Lee ’19</w:t>
      </w:r>
      <w:r>
        <w:t xml:space="preserve"> </w:t>
      </w:r>
      <w:r w:rsidRPr="0004190D">
        <w:t xml:space="preserve">is a senior fellow at the Hudson Institute in Washington DC and United States Studies Center in Sydney. From 2016-18, he was the national security adviser to </w:t>
      </w:r>
      <w:r>
        <w:t>the Australian foreign minister, April 3</w:t>
      </w:r>
      <w:r w:rsidRPr="0004190D">
        <w:rPr>
          <w:vertAlign w:val="superscript"/>
        </w:rPr>
        <w:t>rd</w:t>
      </w:r>
      <w:r>
        <w:t>, 2019, “</w:t>
      </w:r>
      <w:r w:rsidRPr="0004190D">
        <w:t>Why a US Sale of Fighter Jets to Taiwan Matters</w:t>
      </w:r>
      <w:r>
        <w:t xml:space="preserve">” from </w:t>
      </w:r>
      <w:hyperlink r:id="rId99" w:history="1">
        <w:r w:rsidRPr="00C61DE5">
          <w:rPr>
            <w:rStyle w:val="Hyperlink"/>
          </w:rPr>
          <w:t>https://thediplomat.com/2019/04/why-a-us-sale-of-fighter-jets-to-taiwan-matters/</w:t>
        </w:r>
      </w:hyperlink>
      <w:r>
        <w:t>, accessed 7/10/19 || OES-AT</w:t>
      </w:r>
    </w:p>
    <w:p w14:paraId="356E8413" w14:textId="77777777" w:rsidR="00F91231" w:rsidRPr="0004190D" w:rsidRDefault="00F91231" w:rsidP="00F91231">
      <w:r w:rsidRPr="0004190D">
        <w:rPr>
          <w:sz w:val="16"/>
        </w:rPr>
        <w:t>In the lead-up to the 1996 Taiwanese presidential elections, mainland China conducted a series of missile tests to express its displeasure against the pro-independence leanings of then-leader Lee Teng-hui and impress on the Taiwanese electorate that returning Lee to office might lead to war. ¶ The United States’ response to the so-called Third Taiwan Strait Crisis, which was to order two aircraft carrier groups to the area, did the trick</w:t>
      </w:r>
      <w:r w:rsidRPr="0004190D">
        <w:rPr>
          <w:rStyle w:val="StyleUnderline"/>
        </w:rPr>
        <w:t xml:space="preserve">. The largest </w:t>
      </w:r>
      <w:r w:rsidRPr="0004190D">
        <w:rPr>
          <w:rStyle w:val="Emphasis"/>
        </w:rPr>
        <w:t>display of American military might</w:t>
      </w:r>
      <w:r w:rsidRPr="0004190D">
        <w:rPr>
          <w:rStyle w:val="StyleUnderline"/>
        </w:rPr>
        <w:t xml:space="preserve"> since the Vietnam War forced a </w:t>
      </w:r>
      <w:r w:rsidRPr="0004190D">
        <w:rPr>
          <w:rStyle w:val="Emphasis"/>
        </w:rPr>
        <w:t>humiliating Chinese backdown</w:t>
      </w:r>
      <w:r w:rsidRPr="0004190D">
        <w:rPr>
          <w:rStyle w:val="StyleUnderline"/>
        </w:rPr>
        <w:t xml:space="preserve"> and persuaded Beijing it needed to modernize its military to counter the U.S. Navy. </w:t>
      </w:r>
      <w:r w:rsidRPr="0004190D">
        <w:rPr>
          <w:sz w:val="16"/>
        </w:rPr>
        <w:t xml:space="preserve">The Chinese move also backfired as </w:t>
      </w:r>
      <w:r w:rsidRPr="0004190D">
        <w:rPr>
          <w:rStyle w:val="StyleUnderline"/>
        </w:rPr>
        <w:t>Lee’s popularity in Taiwan gained a shot in the arm for standing up to the mainland</w:t>
      </w:r>
      <w:r w:rsidRPr="0004190D">
        <w:rPr>
          <w:sz w:val="16"/>
        </w:rPr>
        <w:t xml:space="preserve">. ¶ Back in 1996, China’s military budget was only about twice that of Taiwan’s and approximately 16 times smaller than that of the United States. Today, the People’s Liberation Army’s (PLA) budget is almost 22 times larger than Taiwan’s and over one-third that of the United States. China’s advanced short-range ballistic missile could destroy every runway attached to Taiwan’s six air force bases and destroy almost all Taiwanese fighter planes in the early moments of a war. </w:t>
      </w:r>
      <w:r w:rsidRPr="0004190D">
        <w:rPr>
          <w:rStyle w:val="StyleUnderline"/>
        </w:rPr>
        <w:t>The PLA has established superiority over Taiwan in the air, and on and under the water. The only thing the PLA cannot achieve is landing troops on Taiwan without suffering unacceptable losses.</w:t>
      </w:r>
      <w:r w:rsidRPr="0004190D">
        <w:rPr>
          <w:sz w:val="16"/>
        </w:rPr>
        <w:t xml:space="preserve"> ¶ In late March, Bloomberg reported that U.S. President Donald Trump’s advisers had encouraged Taiwan to submit a formal request to buy up to 60 advanced F-16V fighter planes. Any sale must still be approved by Congress and would be the first major aircraft purchase from the United States by Taiwan since 1992. During her visit to Hawaii last week, Taiwanese President Tsai Ing-wen confirmed that Taiwan had requested a purchase of new fighter jets from the United States. Days later, two Chinese fighter planes crossed the median line in the Taiwan Strait that divides China and Taiwan – the first time this has occurred for 20 years. ¶ Even if the F-16V sale goes ahead, Taiwan’s new planes will not alter the military balance between China and Taiwan, nor dissuade the mainland from further provocations such as the median line flyover. That is not Beijing’s primary concern, however. The most important calculation China must make is not the relative capabilities of the Taiwanese armed forces but how the United States will respond in the event of a crisis or conflict in the Taiwan Strait. Every clue with respect to uncovering U.S. intention is vital because U.S. intervention could tip the military balance against China in any such conflict. In any event, it guarantees the end of any “acceptable cost” outcome in the event of conflict for China. ¶ Under the United States’ 1979 Taiwan Relations Act, any attempt to forcibly determine Taiwan’s future is considered “a threat to peace and security of the Western Pacific and of grave concern to the United States.” To prevent that, Washington is obligated to sell “arms of a defensive character” to Taipei to allow the latter to defend itself and dissuade China from launching any military action. Since the Bill Clinton era, administrations have denied Taiwan’s request to purchase new fighter planes on the basis that the grey line from “defense” to “offense” might be crossed. ¶ Speaking from Hawaii, Tsai let the cat out of the bag when she said the purchase of </w:t>
      </w:r>
      <w:r w:rsidRPr="0004190D">
        <w:rPr>
          <w:rStyle w:val="StyleUnderline"/>
        </w:rPr>
        <w:t xml:space="preserve">advanced fourth generation fighters would “greatly enhance our land and air capabilities, strengthen military moral and show to the world the </w:t>
      </w:r>
      <w:r w:rsidRPr="0004190D">
        <w:rPr>
          <w:rStyle w:val="Emphasis"/>
        </w:rPr>
        <w:t>U.S. commitment to Taiwan’s defense</w:t>
      </w:r>
      <w:r w:rsidRPr="0004190D">
        <w:rPr>
          <w:rStyle w:val="StyleUnderline"/>
        </w:rPr>
        <w:t xml:space="preserve">.” It is the last line which </w:t>
      </w:r>
      <w:r w:rsidRPr="0004190D">
        <w:rPr>
          <w:rStyle w:val="Emphasis"/>
        </w:rPr>
        <w:t>sends shivers down the spine of mainland leaders</w:t>
      </w:r>
      <w:r w:rsidRPr="0004190D">
        <w:rPr>
          <w:rStyle w:val="StyleUnderline"/>
        </w:rPr>
        <w:t>.</w:t>
      </w:r>
      <w:r w:rsidRPr="0004190D">
        <w:rPr>
          <w:sz w:val="16"/>
        </w:rPr>
        <w:t xml:space="preserve"> ¶ Since the Taiwan Relations Act came into force, the United States has deliberately embarked on a policy of “strategic ambiguity” with respect to its military commitments to Taiwan in the event the latter is attacked. Whether the United States intervenes is a matter of political judgment and strategic assessment. Under the Barack Obama administration, the decision to only offer Taipei upgrades to its aging F-16 A/B planes suggested to Beijing that de-escalating tensions arising from differences over Taiwan was the predominant mindset. ¶ In contrast, the Trump administration has shown unprecedented willingness to escalate tensions with China over political, strategic, and economic differences. The speech by Vice President Mike Pence last October at the Hudson Institute and the 2017 National Security Strategy pulled no punches in identifying China as a comprehensive rival to the United States. If the sale of F-16V planes goes through, then, it is evidence that the mindset in Washington with respect to Taiwan has also changed and is less accepting of mainland sensibilities and demands. </w:t>
      </w:r>
      <w:r w:rsidRPr="0004190D">
        <w:rPr>
          <w:rStyle w:val="StyleUnderline"/>
        </w:rPr>
        <w:t xml:space="preserve">Such a </w:t>
      </w:r>
      <w:r w:rsidRPr="0004190D">
        <w:rPr>
          <w:rStyle w:val="Emphasis"/>
        </w:rPr>
        <w:t>sale would be an indication</w:t>
      </w:r>
      <w:r w:rsidRPr="0004190D">
        <w:rPr>
          <w:rStyle w:val="StyleUnderline"/>
        </w:rPr>
        <w:t xml:space="preserve"> that preserving de facto </w:t>
      </w:r>
      <w:r w:rsidRPr="0004190D">
        <w:rPr>
          <w:rStyle w:val="Emphasis"/>
        </w:rPr>
        <w:t>Taiwanese independence</w:t>
      </w:r>
      <w:r w:rsidRPr="0004190D">
        <w:rPr>
          <w:rStyle w:val="StyleUnderline"/>
        </w:rPr>
        <w:t xml:space="preserve"> is once more considered </w:t>
      </w:r>
      <w:r w:rsidRPr="0004190D">
        <w:rPr>
          <w:rStyle w:val="Emphasis"/>
        </w:rPr>
        <w:t>critical to U.S.</w:t>
      </w:r>
      <w:r w:rsidRPr="0004190D">
        <w:rPr>
          <w:rStyle w:val="StyleUnderline"/>
        </w:rPr>
        <w:t xml:space="preserve"> and allied strategy when it comes to keeping the PLA confined to inside the so-called First Island Chain</w:t>
      </w:r>
      <w:r w:rsidRPr="0004190D">
        <w:rPr>
          <w:sz w:val="16"/>
        </w:rPr>
        <w:t>. ¶ T</w:t>
      </w:r>
      <w:r w:rsidRPr="0004190D">
        <w:rPr>
          <w:rStyle w:val="StyleUnderline"/>
        </w:rPr>
        <w:t xml:space="preserve">hat would be </w:t>
      </w:r>
      <w:r w:rsidRPr="0004190D">
        <w:rPr>
          <w:rStyle w:val="Emphasis"/>
        </w:rPr>
        <w:t>a significant blow to</w:t>
      </w:r>
      <w:r w:rsidRPr="0004190D">
        <w:rPr>
          <w:rStyle w:val="StyleUnderline"/>
        </w:rPr>
        <w:t xml:space="preserve"> Chinese President </w:t>
      </w:r>
      <w:r w:rsidRPr="0004190D">
        <w:rPr>
          <w:rStyle w:val="Emphasis"/>
        </w:rPr>
        <w:t>Xi Jinping’s plans.</w:t>
      </w:r>
      <w:r w:rsidRPr="0004190D">
        <w:rPr>
          <w:rStyle w:val="StyleUnderline"/>
        </w:rPr>
        <w:t xml:space="preserve"> </w:t>
      </w:r>
      <w:r w:rsidRPr="0004190D">
        <w:rPr>
          <w:sz w:val="16"/>
        </w:rPr>
        <w:t xml:space="preserve">In a wide-ranging speech on Taiwan in January to mark the 40th anniversary of the “Message to Compatriots in Taiwan” delivered to the 1978 National People’s Congress, </w:t>
      </w:r>
      <w:r w:rsidRPr="0004190D">
        <w:rPr>
          <w:rStyle w:val="Emphasis"/>
        </w:rPr>
        <w:t>Xi</w:t>
      </w:r>
      <w:r w:rsidRPr="0004190D">
        <w:rPr>
          <w:rStyle w:val="StyleUnderline"/>
        </w:rPr>
        <w:t xml:space="preserve"> implied that “</w:t>
      </w:r>
      <w:r w:rsidRPr="0004190D">
        <w:rPr>
          <w:rStyle w:val="Emphasis"/>
        </w:rPr>
        <w:t>reunification” with Taiwan</w:t>
      </w:r>
      <w:r w:rsidRPr="0004190D">
        <w:rPr>
          <w:rStyle w:val="StyleUnderline"/>
        </w:rPr>
        <w:t xml:space="preserve"> was a “</w:t>
      </w:r>
      <w:r w:rsidRPr="0004190D">
        <w:rPr>
          <w:rStyle w:val="Emphasis"/>
        </w:rPr>
        <w:t>historic task</w:t>
      </w:r>
      <w:r w:rsidRPr="0004190D">
        <w:rPr>
          <w:rStyle w:val="StyleUnderline"/>
        </w:rPr>
        <w:t xml:space="preserve">” he wanted to achieve during his tenure. A </w:t>
      </w:r>
      <w:r w:rsidRPr="0004190D">
        <w:rPr>
          <w:rStyle w:val="Emphasis"/>
        </w:rPr>
        <w:t>U.S. sale</w:t>
      </w:r>
      <w:r w:rsidRPr="0004190D">
        <w:rPr>
          <w:rStyle w:val="StyleUnderline"/>
        </w:rPr>
        <w:t xml:space="preserve"> of F-16Vs </w:t>
      </w:r>
      <w:r w:rsidRPr="0004190D">
        <w:rPr>
          <w:rStyle w:val="Emphasis"/>
        </w:rPr>
        <w:t>to Taiwan</w:t>
      </w:r>
      <w:r w:rsidRPr="0004190D">
        <w:rPr>
          <w:rStyle w:val="StyleUnderline"/>
        </w:rPr>
        <w:t xml:space="preserve"> — and all it implies — </w:t>
      </w:r>
      <w:r w:rsidRPr="0004190D">
        <w:rPr>
          <w:rStyle w:val="Emphasis"/>
        </w:rPr>
        <w:t>makes fulfillment</w:t>
      </w:r>
      <w:r w:rsidRPr="0004190D">
        <w:rPr>
          <w:rStyle w:val="StyleUnderline"/>
        </w:rPr>
        <w:t xml:space="preserve"> of that task </w:t>
      </w:r>
      <w:r w:rsidRPr="0004190D">
        <w:rPr>
          <w:rStyle w:val="Emphasis"/>
        </w:rPr>
        <w:t>less likely</w:t>
      </w:r>
      <w:r w:rsidRPr="0004190D">
        <w:rPr>
          <w:rStyle w:val="StyleUnderline"/>
        </w:rPr>
        <w:t xml:space="preserve">. </w:t>
      </w:r>
      <w:r w:rsidRPr="0004190D">
        <w:rPr>
          <w:sz w:val="16"/>
        </w:rPr>
        <w:t xml:space="preserve">¶ Finally, </w:t>
      </w:r>
      <w:r w:rsidRPr="0004190D">
        <w:rPr>
          <w:rStyle w:val="StyleUnderline"/>
        </w:rPr>
        <w:t xml:space="preserve">the </w:t>
      </w:r>
      <w:r w:rsidRPr="0004190D">
        <w:rPr>
          <w:rStyle w:val="Emphasis"/>
        </w:rPr>
        <w:t>strength of American support</w:t>
      </w:r>
      <w:r w:rsidRPr="0004190D">
        <w:rPr>
          <w:rStyle w:val="StyleUnderline"/>
        </w:rPr>
        <w:t xml:space="preserve"> for Taiwan will influence how other nations respond to persistent Chinese attempts to reduce international space within which Taiwan can act as a de facto sovereign entity</w:t>
      </w:r>
      <w:r w:rsidRPr="0004190D">
        <w:rPr>
          <w:sz w:val="16"/>
        </w:rPr>
        <w:t xml:space="preserve">. ¶ The most important regional relationship for Taiwan is with Japan, which has emerged under Shinzo Abe as the political, strategic, and economic leader among democratic Asian nations. On issues such as the Trans-Pacific Partnership, Tokyo has shown initiative when Washington has been found wanting. The Japanese leader has emerged as one of the few regional countries to have established a strong personal relationship with Taiwan’s Tsai and is widely seen as the most pro-Taiwan leaders amongst U.S. allies in the region. Even then, Abe’s room to move is dependent on the extent to which the United States is willing to defend Taipei’s desire to behave as a de facto sovereign entity. ¶ If it is confirmed that Washington is moving to a more robust approach with respect to cross-strait relations, Japan, Australia and others will follow. </w:t>
      </w:r>
      <w:r w:rsidRPr="0004190D">
        <w:rPr>
          <w:rStyle w:val="StyleUnderline"/>
        </w:rPr>
        <w:t>Xi is already under internal pressure from the global pushback against his flagship policies such as the Belt and Road Initiative and “Made in China 2025.”</w:t>
      </w:r>
      <w:r w:rsidRPr="0004190D">
        <w:rPr>
          <w:sz w:val="16"/>
        </w:rPr>
        <w:t xml:space="preserve"> China has lost goodwill with neighboring states over its actions in the East and South China Seas and along the disputed border with India. It is in the middle of an economic war with the United States while the European Union and Japan are openly criticizing China for violations of economic rules and norms, including the systematic theft of intellectual property by Chinese state-owned firms and “national champions.” ¶ </w:t>
      </w:r>
      <w:r w:rsidRPr="0004190D">
        <w:rPr>
          <w:rStyle w:val="StyleUnderline"/>
        </w:rPr>
        <w:t>Xi took a great risk in abandoning the rhetoric and diplomacy of China’s “peaceful rise,”</w:t>
      </w:r>
      <w:r w:rsidRPr="0004190D">
        <w:rPr>
          <w:sz w:val="16"/>
        </w:rPr>
        <w:t xml:space="preserve"> which was promulgated by his predecessor Hu Jintao. Previously admired for his iron determination to achieve China’s great “rejuvenation,” </w:t>
      </w:r>
      <w:r w:rsidRPr="0004190D">
        <w:rPr>
          <w:rStyle w:val="Emphasis"/>
        </w:rPr>
        <w:t>Xi is now being criticized domestically for overreach and miscalculation</w:t>
      </w:r>
      <w:r w:rsidRPr="0004190D">
        <w:rPr>
          <w:rStyle w:val="StyleUnderline"/>
        </w:rPr>
        <w:t xml:space="preserve">. It is speculated that </w:t>
      </w:r>
      <w:r w:rsidRPr="0004190D">
        <w:rPr>
          <w:rStyle w:val="Emphasis"/>
        </w:rPr>
        <w:t>the legitimacy of the Communist Party would not survive the “loss” of Taiwan</w:t>
      </w:r>
      <w:r w:rsidRPr="0004190D">
        <w:rPr>
          <w:rStyle w:val="StyleUnderline"/>
        </w:rPr>
        <w:t>.</w:t>
      </w:r>
      <w:r w:rsidRPr="0004190D">
        <w:rPr>
          <w:sz w:val="16"/>
        </w:rPr>
        <w:t xml:space="preserve"> If the United States goes ahead with the sale of F-16Vs to Taiwan, then the pressure on a president who has embarked on an unprecedented “anti-corruption campaign” to silence political enemies and doubters will be immense.</w:t>
      </w:r>
    </w:p>
    <w:p w14:paraId="2A80A0FA" w14:textId="77777777" w:rsidR="003C4B13" w:rsidRDefault="003C4B13" w:rsidP="00357B70">
      <w:pPr>
        <w:pStyle w:val="Heading4"/>
      </w:pPr>
    </w:p>
    <w:p w14:paraId="292B97EA" w14:textId="2838CEDE" w:rsidR="003C4B13" w:rsidRDefault="003C4B13" w:rsidP="003C4B13">
      <w:pPr>
        <w:pStyle w:val="Heading3"/>
      </w:pPr>
      <w:r>
        <w:t>Internals: CCP Backlash</w:t>
      </w:r>
    </w:p>
    <w:p w14:paraId="3F4B9271" w14:textId="77777777" w:rsidR="003C4B13" w:rsidRDefault="003C4B13" w:rsidP="00357B70">
      <w:pPr>
        <w:pStyle w:val="Heading4"/>
      </w:pPr>
    </w:p>
    <w:p w14:paraId="072EF7C6" w14:textId="086FACF9" w:rsidR="00357B70" w:rsidRPr="00167A0C" w:rsidRDefault="00357B70" w:rsidP="00357B70">
      <w:pPr>
        <w:pStyle w:val="Heading4"/>
      </w:pPr>
      <w:r>
        <w:t xml:space="preserve">The plan forces the CCP to use </w:t>
      </w:r>
      <w:r w:rsidRPr="00A76215">
        <w:rPr>
          <w:u w:val="single"/>
        </w:rPr>
        <w:t>diversionary tactics</w:t>
      </w:r>
      <w:r>
        <w:t xml:space="preserve"> – fending off political opposition requires distractions by ramping up </w:t>
      </w:r>
      <w:r w:rsidRPr="00A76215">
        <w:rPr>
          <w:u w:val="single"/>
        </w:rPr>
        <w:t>internal security</w:t>
      </w:r>
      <w:r>
        <w:t xml:space="preserve"> and </w:t>
      </w:r>
      <w:r w:rsidRPr="00A76215">
        <w:rPr>
          <w:u w:val="single"/>
        </w:rPr>
        <w:t xml:space="preserve">military capabilities  </w:t>
      </w:r>
    </w:p>
    <w:p w14:paraId="2FE41C56" w14:textId="77777777" w:rsidR="00357B70" w:rsidRPr="007D099B" w:rsidRDefault="00357B70" w:rsidP="00357B70">
      <w:r w:rsidRPr="00C45FCE">
        <w:rPr>
          <w:rStyle w:val="Style13ptBold"/>
        </w:rPr>
        <w:t>Metz 2/8</w:t>
      </w:r>
      <w:r>
        <w:t xml:space="preserve"> – </w:t>
      </w:r>
      <w:r w:rsidRPr="00C45FCE">
        <w:rPr>
          <w:sz w:val="20"/>
          <w:szCs w:val="20"/>
        </w:rPr>
        <w:t>the author of “Iraq and the Evolution of American Strategy.” In addition to having been on the faculty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 (Steven, “How Committed Is the U.S. to Fending Off a War Over Taiwan?” World Politics Review, February 8, 2019, https://www.worldpoliticsreview.com/articles/27395/how-committed-is-the-u-s-to-fending-off-a-war-over-taiwan)//RP</w:t>
      </w:r>
    </w:p>
    <w:p w14:paraId="5D1FDE1F" w14:textId="77777777" w:rsidR="00357B70" w:rsidRPr="00167A0C" w:rsidRDefault="00357B70" w:rsidP="00357B70">
      <w:pPr>
        <w:rPr>
          <w:rStyle w:val="StyleUnderline"/>
        </w:rPr>
      </w:pPr>
      <w:r w:rsidRPr="00083039">
        <w:rPr>
          <w:rStyle w:val="StyleUnderline"/>
        </w:rPr>
        <w:t>China and Taiwan marked the</w:t>
      </w:r>
      <w:r w:rsidRPr="00083039">
        <w:t xml:space="preserve"> Lunar </w:t>
      </w:r>
      <w:r w:rsidRPr="00083039">
        <w:rPr>
          <w:rStyle w:val="StyleUnderline"/>
        </w:rPr>
        <w:t>New Year</w:t>
      </w:r>
      <w:r w:rsidRPr="00083039">
        <w:t xml:space="preserve"> holiday this week with dueling propaganda videos </w:t>
      </w:r>
      <w:r w:rsidRPr="00083039">
        <w:rPr>
          <w:rStyle w:val="Emphasis"/>
        </w:rPr>
        <w:t>showcasing their respective military might,</w:t>
      </w:r>
      <w:r w:rsidRPr="00083039">
        <w:t xml:space="preserve"> released</w:t>
      </w:r>
      <w:r>
        <w:t xml:space="preserve"> on social media. It was the latest sign that </w:t>
      </w:r>
      <w:r w:rsidRPr="007D099B">
        <w:rPr>
          <w:rStyle w:val="StyleUnderline"/>
        </w:rPr>
        <w:t xml:space="preserve">North Korea may no longer be the world’s most volatile hotspot, the nation </w:t>
      </w:r>
      <w:r w:rsidRPr="00083039">
        <w:rPr>
          <w:rStyle w:val="Emphasis"/>
        </w:rPr>
        <w:t>most likely to unleash a major crisis that could spiral out of control</w:t>
      </w:r>
      <w:r w:rsidRPr="00083039">
        <w:rPr>
          <w:rStyle w:val="StyleUnderline"/>
        </w:rPr>
        <w:t>. Now</w:t>
      </w:r>
      <w:r w:rsidRPr="007D099B">
        <w:rPr>
          <w:rStyle w:val="StyleUnderline"/>
        </w:rPr>
        <w:t xml:space="preserve"> that dubious distinction may be shifting to Taiwan.</w:t>
      </w:r>
      <w:r>
        <w:rPr>
          <w:rStyle w:val="StyleUnderline"/>
        </w:rPr>
        <w:t xml:space="preserve"> </w:t>
      </w:r>
      <w:r w:rsidRPr="007D099B">
        <w:rPr>
          <w:rStyle w:val="StyleUnderline"/>
        </w:rPr>
        <w:t>The root of the problem is,</w:t>
      </w:r>
      <w:r>
        <w:t xml:space="preserve"> of course, that </w:t>
      </w:r>
      <w:r w:rsidRPr="00940572">
        <w:rPr>
          <w:rStyle w:val="Emphasis"/>
          <w:highlight w:val="green"/>
        </w:rPr>
        <w:t>China considers Taiwan an inextricable part of its territory</w:t>
      </w:r>
      <w:r w:rsidRPr="007D099B">
        <w:rPr>
          <w:rStyle w:val="StyleUnderline"/>
        </w:rPr>
        <w:t xml:space="preserve"> ripped away in 1949 when the government of the Republic of China, facing military defeat against communist forces on the mainland, moved to the island</w:t>
      </w:r>
      <w:r>
        <w:t xml:space="preserve">. Beijing always saw this as temporary—something to be rectified when it had the power to do so. Now that time is at hand. </w:t>
      </w:r>
      <w:r w:rsidRPr="008B7385">
        <w:rPr>
          <w:rStyle w:val="StyleUnderline"/>
        </w:rPr>
        <w:t xml:space="preserve">Massive economic growth has given </w:t>
      </w:r>
      <w:r w:rsidRPr="00940572">
        <w:rPr>
          <w:rStyle w:val="Emphasis"/>
          <w:highlight w:val="green"/>
        </w:rPr>
        <w:t>China</w:t>
      </w:r>
      <w:r w:rsidRPr="008B7385">
        <w:rPr>
          <w:rStyle w:val="StyleUnderline"/>
        </w:rPr>
        <w:t xml:space="preserve"> a degree of influence and resilience that it never had before. Its </w:t>
      </w:r>
      <w:r w:rsidRPr="00940572">
        <w:rPr>
          <w:rStyle w:val="Emphasis"/>
          <w:highlight w:val="green"/>
        </w:rPr>
        <w:t>military capabilities have grown extensively.</w:t>
      </w:r>
      <w:r>
        <w:t xml:space="preserve"> </w:t>
      </w:r>
      <w:r w:rsidRPr="008B7385">
        <w:rPr>
          <w:rStyle w:val="StyleUnderline"/>
        </w:rPr>
        <w:t xml:space="preserve">And while America has long been committed to Taiwan’s separation from China, </w:t>
      </w:r>
      <w:r w:rsidRPr="00940572">
        <w:rPr>
          <w:rStyle w:val="StyleUnderline"/>
          <w:highlight w:val="green"/>
        </w:rPr>
        <w:t>the</w:t>
      </w:r>
      <w:r w:rsidRPr="008B7385">
        <w:rPr>
          <w:rStyle w:val="StyleUnderline"/>
        </w:rPr>
        <w:t xml:space="preserve"> willingness and </w:t>
      </w:r>
      <w:r w:rsidRPr="00940572">
        <w:rPr>
          <w:rStyle w:val="StyleUnderline"/>
          <w:highlight w:val="green"/>
        </w:rPr>
        <w:t>ability of the U</w:t>
      </w:r>
      <w:r>
        <w:t xml:space="preserve">nited </w:t>
      </w:r>
      <w:r w:rsidRPr="00940572">
        <w:rPr>
          <w:rStyle w:val="StyleUnderline"/>
          <w:highlight w:val="green"/>
        </w:rPr>
        <w:t>S</w:t>
      </w:r>
      <w:r>
        <w:t xml:space="preserve">tates </w:t>
      </w:r>
      <w:r w:rsidRPr="00940572">
        <w:rPr>
          <w:rStyle w:val="StyleUnderline"/>
          <w:highlight w:val="green"/>
        </w:rPr>
        <w:t>to back Taipei</w:t>
      </w:r>
      <w:r w:rsidRPr="008B7385">
        <w:rPr>
          <w:rStyle w:val="StyleUnderline"/>
        </w:rPr>
        <w:t xml:space="preserve"> with force </w:t>
      </w:r>
      <w:r w:rsidRPr="00940572">
        <w:rPr>
          <w:rStyle w:val="Emphasis"/>
          <w:highlight w:val="green"/>
        </w:rPr>
        <w:t>seems shakier than ever.</w:t>
      </w:r>
      <w:r w:rsidRPr="00940572">
        <w:rPr>
          <w:highlight w:val="green"/>
        </w:rPr>
        <w:t xml:space="preserve"> </w:t>
      </w:r>
      <w:r w:rsidRPr="00940572">
        <w:rPr>
          <w:rStyle w:val="StyleUnderline"/>
          <w:highlight w:val="green"/>
        </w:rPr>
        <w:t>For strategists in Beijing, imposing reunification</w:t>
      </w:r>
      <w:r w:rsidRPr="00083039">
        <w:rPr>
          <w:rStyle w:val="StyleUnderline"/>
        </w:rPr>
        <w:t xml:space="preserve"> on Taiwan probably </w:t>
      </w:r>
      <w:r w:rsidRPr="00940572">
        <w:rPr>
          <w:rStyle w:val="Emphasis"/>
          <w:highlight w:val="green"/>
        </w:rPr>
        <w:t>appears more feasible</w:t>
      </w:r>
      <w:r w:rsidRPr="00083039">
        <w:rPr>
          <w:rStyle w:val="StyleUnderline"/>
        </w:rPr>
        <w:t xml:space="preserve"> than at any time since 1949. What is making the situation particularly dangerous now is China’s mounting internal problems, especially a slowing economy. Its </w:t>
      </w:r>
      <w:r w:rsidRPr="00940572">
        <w:rPr>
          <w:rStyle w:val="StyleUnderline"/>
          <w:highlight w:val="green"/>
        </w:rPr>
        <w:t>short-term economic prospects</w:t>
      </w:r>
      <w:r w:rsidRPr="00083039">
        <w:rPr>
          <w:rStyle w:val="StyleUnderline"/>
        </w:rPr>
        <w:t xml:space="preserve">, at least, </w:t>
      </w:r>
      <w:r w:rsidRPr="00940572">
        <w:rPr>
          <w:rStyle w:val="StyleUnderline"/>
          <w:highlight w:val="green"/>
        </w:rPr>
        <w:t xml:space="preserve">are troubling. </w:t>
      </w:r>
      <w:r w:rsidRPr="00940572">
        <w:rPr>
          <w:rStyle w:val="Emphasis"/>
          <w:highlight w:val="green"/>
        </w:rPr>
        <w:t>This matters because the C</w:t>
      </w:r>
      <w:r w:rsidRPr="00083039">
        <w:rPr>
          <w:rStyle w:val="StyleUnderline"/>
        </w:rPr>
        <w:t xml:space="preserve">hinese </w:t>
      </w:r>
      <w:r w:rsidRPr="00940572">
        <w:rPr>
          <w:rStyle w:val="Emphasis"/>
          <w:highlight w:val="green"/>
        </w:rPr>
        <w:t>C</w:t>
      </w:r>
      <w:r w:rsidRPr="00083039">
        <w:rPr>
          <w:rStyle w:val="StyleUnderline"/>
        </w:rPr>
        <w:t xml:space="preserve">ommunist </w:t>
      </w:r>
      <w:r w:rsidRPr="00940572">
        <w:rPr>
          <w:rStyle w:val="Emphasis"/>
          <w:highlight w:val="green"/>
        </w:rPr>
        <w:t>P</w:t>
      </w:r>
      <w:r w:rsidRPr="00083039">
        <w:rPr>
          <w:rStyle w:val="StyleUnderline"/>
        </w:rPr>
        <w:t xml:space="preserve">arty </w:t>
      </w:r>
      <w:r w:rsidRPr="00940572">
        <w:rPr>
          <w:rStyle w:val="Emphasis"/>
          <w:highlight w:val="green"/>
        </w:rPr>
        <w:t>sustains its rule in part by buying off internal dissatisfaction.</w:t>
      </w:r>
      <w:r w:rsidRPr="00083039">
        <w:rPr>
          <w:rStyle w:val="StyleUnderline"/>
        </w:rPr>
        <w:t xml:space="preserve"> The Chinese people tolerate authoritarianism in exchange for stability and prosperity. But </w:t>
      </w:r>
      <w:r w:rsidRPr="00940572">
        <w:rPr>
          <w:rStyle w:val="StyleUnderline"/>
          <w:highlight w:val="green"/>
        </w:rPr>
        <w:t>if</w:t>
      </w:r>
      <w:r w:rsidRPr="00083039">
        <w:rPr>
          <w:rStyle w:val="StyleUnderline"/>
        </w:rPr>
        <w:t xml:space="preserve"> </w:t>
      </w:r>
      <w:r w:rsidRPr="00083039">
        <w:t>economic imbalances and</w:t>
      </w:r>
      <w:r w:rsidRPr="00083039">
        <w:rPr>
          <w:rStyle w:val="StyleUnderline"/>
        </w:rPr>
        <w:t xml:space="preserve"> </w:t>
      </w:r>
      <w:r w:rsidRPr="00940572">
        <w:rPr>
          <w:rStyle w:val="Emphasis"/>
          <w:highlight w:val="green"/>
        </w:rPr>
        <w:t>problems mount, the Communist Party may have a harder time fending off political opposition</w:t>
      </w:r>
      <w:r>
        <w:t xml:space="preserve">. As often happens in authoritarian political systems, economic frustration could turn into dissent. Undoubtedly, </w:t>
      </w:r>
      <w:r w:rsidRPr="00940572">
        <w:rPr>
          <w:rStyle w:val="Emphasis"/>
          <w:highlight w:val="green"/>
        </w:rPr>
        <w:t>this would lead the regime in Beijing to ramp up its system of internal security</w:t>
      </w:r>
      <w:r w:rsidRPr="008B7385">
        <w:rPr>
          <w:rStyle w:val="StyleUnderline"/>
        </w:rPr>
        <w:t>, which is already the most effective on earth</w:t>
      </w:r>
      <w:r w:rsidRPr="00940572">
        <w:rPr>
          <w:rStyle w:val="Emphasis"/>
          <w:highlight w:val="green"/>
        </w:rPr>
        <w:t>. Authoritarian regimes facing internal opposition have always tried to ease political pressure through distraction</w:t>
      </w:r>
      <w:r w:rsidRPr="00083039">
        <w:rPr>
          <w:rStyle w:val="StyleUnderline"/>
        </w:rPr>
        <w:t xml:space="preserve">, specifically </w:t>
      </w:r>
      <w:r w:rsidRPr="00940572">
        <w:rPr>
          <w:rStyle w:val="Emphasis"/>
          <w:highlight w:val="green"/>
        </w:rPr>
        <w:t>by becoming more externally aggressive or exaggerating security threats</w:t>
      </w:r>
      <w:r w:rsidRPr="00083039">
        <w:rPr>
          <w:rStyle w:val="StyleUnderline"/>
        </w:rPr>
        <w:t>, whether foreign or internal. If China experiences a deep and long-term economic slowdown, it is not hard to imagine the government taking a more bellicose approach to Taiwan</w:t>
      </w:r>
      <w:r>
        <w:t xml:space="preserve">. </w:t>
      </w:r>
      <w:r w:rsidRPr="00167A0C">
        <w:rPr>
          <w:rStyle w:val="StyleUnderline"/>
        </w:rPr>
        <w:t>There are already ominous signs of that. Last month</w:t>
      </w:r>
      <w:r w:rsidRPr="00083039">
        <w:rPr>
          <w:rStyle w:val="Emphasis"/>
        </w:rPr>
        <w:t>, an editorial in China’s official military newspaper</w:t>
      </w:r>
      <w:r w:rsidRPr="00083039">
        <w:rPr>
          <w:rStyle w:val="StyleUnderline"/>
        </w:rPr>
        <w:t xml:space="preserve"> stated that “war preparations” should be a top priority for the year.</w:t>
      </w:r>
      <w:r w:rsidRPr="00083039">
        <w:t xml:space="preserve"> The next day, </w:t>
      </w:r>
      <w:r w:rsidRPr="00083039">
        <w:rPr>
          <w:rStyle w:val="StyleUnderline"/>
        </w:rPr>
        <w:t xml:space="preserve">President Xi </w:t>
      </w:r>
      <w:r w:rsidRPr="00083039">
        <w:t>Jinping</w:t>
      </w:r>
      <w:r w:rsidRPr="00083039">
        <w:rPr>
          <w:rStyle w:val="StyleUnderline"/>
        </w:rPr>
        <w:t xml:space="preserve"> </w:t>
      </w:r>
      <w:r w:rsidRPr="00083039">
        <w:rPr>
          <w:rStyle w:val="Emphasis"/>
        </w:rPr>
        <w:t>reiterated China’s longstanding position</w:t>
      </w:r>
      <w:r w:rsidRPr="00083039">
        <w:rPr>
          <w:rStyle w:val="StyleUnderline"/>
        </w:rPr>
        <w:t xml:space="preserve"> that it reserves the right to use force against Taiwan if it considers it necessary</w:t>
      </w:r>
      <w:r w:rsidRPr="00083039">
        <w:t>. This may foreshadow a coming crisis. What is not clear at this point is how the United States would, or should, respond if China attempts to compel reunification with Taiwan. President Donald Trump seems more committed to the defense of Taiwan than his predecessors, having approved arms sales to Taipei at a much faster rate. And in December he signed</w:t>
      </w:r>
      <w:r>
        <w:t xml:space="preserve"> the pro-Taiwan Asia Reassurance Initiative Act into law, which aims to counter China’s military influence in the region and boost U.S. support for allies like Taiwan, including arms sales. </w:t>
      </w:r>
      <w:r w:rsidRPr="00167A0C">
        <w:rPr>
          <w:rStyle w:val="StyleUnderline"/>
        </w:rPr>
        <w:t>The key for the United States is lowering the chances of China believing it can impose reunification by force.</w:t>
      </w:r>
      <w:r>
        <w:rPr>
          <w:rStyle w:val="StyleUnderline"/>
        </w:rPr>
        <w:t xml:space="preserve"> </w:t>
      </w:r>
      <w:r>
        <w:t xml:space="preserve">But would Trump use military force to defend Taiwan? </w:t>
      </w:r>
      <w:r w:rsidRPr="00940572">
        <w:rPr>
          <w:rStyle w:val="Emphasis"/>
          <w:highlight w:val="green"/>
        </w:rPr>
        <w:t>Even without</w:t>
      </w:r>
      <w:r w:rsidRPr="00167A0C">
        <w:rPr>
          <w:rStyle w:val="Emphasis"/>
        </w:rPr>
        <w:t xml:space="preserve"> large-scale </w:t>
      </w:r>
      <w:r w:rsidRPr="00940572">
        <w:rPr>
          <w:rStyle w:val="Emphasis"/>
          <w:highlight w:val="green"/>
        </w:rPr>
        <w:t>U.S. involvement, China might not be able to conquer Taiwan outright</w:t>
      </w:r>
      <w:r w:rsidRPr="00167A0C">
        <w:rPr>
          <w:rStyle w:val="StyleUnderline"/>
        </w:rPr>
        <w:t xml:space="preserve">. Conventional military </w:t>
      </w:r>
      <w:r w:rsidRPr="00940572">
        <w:rPr>
          <w:rStyle w:val="StyleUnderline"/>
          <w:highlight w:val="green"/>
        </w:rPr>
        <w:t>invasions</w:t>
      </w:r>
      <w:r w:rsidRPr="00167A0C">
        <w:rPr>
          <w:rStyle w:val="StyleUnderline"/>
        </w:rPr>
        <w:t xml:space="preserve"> across bodies of water </w:t>
      </w:r>
      <w:r w:rsidRPr="00940572">
        <w:rPr>
          <w:rStyle w:val="StyleUnderline"/>
          <w:highlight w:val="green"/>
        </w:rPr>
        <w:t>are</w:t>
      </w:r>
      <w:r w:rsidRPr="00167A0C">
        <w:rPr>
          <w:rStyle w:val="StyleUnderline"/>
        </w:rPr>
        <w:t xml:space="preserve"> extremely </w:t>
      </w:r>
      <w:r w:rsidRPr="00940572">
        <w:rPr>
          <w:rStyle w:val="StyleUnderline"/>
          <w:highlight w:val="green"/>
        </w:rPr>
        <w:t>difficult</w:t>
      </w:r>
      <w:r w:rsidRPr="00167A0C">
        <w:rPr>
          <w:rStyle w:val="StyleUnderline"/>
        </w:rPr>
        <w:t>.</w:t>
      </w:r>
      <w:r>
        <w:t xml:space="preserve"> </w:t>
      </w:r>
      <w:r w:rsidRPr="00167A0C">
        <w:rPr>
          <w:rStyle w:val="StyleUnderline"/>
        </w:rPr>
        <w:t>And time would not be on Beijing’s side since any invasion would be disruptive, even catastrophic, for both the global economy and China,</w:t>
      </w:r>
      <w:r>
        <w:t xml:space="preserve"> which depends on exports of manufactured goods and imports of energy and raw materials to sustain its economy. The United States might respond to a Chinese invasion of Taiwan with long-range military strikes plus standoff air defense, anti-ship, space and cyber operations. But “might” is the operative word. </w:t>
      </w:r>
      <w:r w:rsidRPr="00940572">
        <w:rPr>
          <w:rStyle w:val="Emphasis"/>
          <w:highlight w:val="green"/>
        </w:rPr>
        <w:t>U.S. involvement would entail massive risk</w:t>
      </w:r>
      <w:r>
        <w:t xml:space="preserve">. </w:t>
      </w:r>
      <w:r w:rsidRPr="00167A0C">
        <w:rPr>
          <w:rStyle w:val="StyleUnderline"/>
        </w:rPr>
        <w:t>There is the potential that Americans might simply accept the conquest of Taiwan.</w:t>
      </w:r>
    </w:p>
    <w:p w14:paraId="038444DB" w14:textId="77777777" w:rsidR="006C3AB8" w:rsidRDefault="006C3AB8" w:rsidP="006C3AB8">
      <w:pPr>
        <w:pStyle w:val="Heading3"/>
      </w:pPr>
      <w:r>
        <w:t>Taiwanese independence – bad for Xi</w:t>
      </w:r>
    </w:p>
    <w:p w14:paraId="04522D6D" w14:textId="77777777" w:rsidR="006C3AB8" w:rsidRDefault="006C3AB8" w:rsidP="006C3AB8">
      <w:pPr>
        <w:pStyle w:val="Heading4"/>
      </w:pPr>
      <w:r>
        <w:t xml:space="preserve">Stronger Taiwan independence pushes </w:t>
      </w:r>
      <w:r w:rsidRPr="00C465B0">
        <w:rPr>
          <w:u w:val="single"/>
        </w:rPr>
        <w:t>disrupts</w:t>
      </w:r>
      <w:r>
        <w:t xml:space="preserve"> Xi’s primary goal of reunification</w:t>
      </w:r>
    </w:p>
    <w:p w14:paraId="5FA553FC" w14:textId="77777777" w:rsidR="006C3AB8" w:rsidRPr="00C465B0" w:rsidRDefault="006C3AB8" w:rsidP="006C3AB8">
      <w:r w:rsidRPr="00C465B0">
        <w:rPr>
          <w:rStyle w:val="Style13ptBold"/>
        </w:rPr>
        <w:t>Jennings and Lai 19</w:t>
      </w:r>
      <w:r>
        <w:t xml:space="preserve"> – (RALPH JENNINGS and JOHNSON LAI, “Xi’s tough talk on Taiwan backfires, as Tsai support surges” January 31, 2019, AP News, https://www.apnews.com/7761497efcbc42bd81400fc8eff45d13</w:t>
      </w:r>
    </w:p>
    <w:p w14:paraId="6493DCE3" w14:textId="77777777" w:rsidR="006C3AB8" w:rsidRPr="00C465B0" w:rsidRDefault="006C3AB8" w:rsidP="006C3AB8">
      <w:pPr>
        <w:rPr>
          <w:rStyle w:val="StyleUnderline"/>
        </w:rPr>
      </w:pPr>
      <w:r>
        <w:t xml:space="preserve">TAIPEI, Taiwan (AP) — Chinese </w:t>
      </w:r>
      <w:r w:rsidRPr="00940572">
        <w:rPr>
          <w:rStyle w:val="StyleUnderline"/>
          <w:highlight w:val="green"/>
        </w:rPr>
        <w:t>President Xi</w:t>
      </w:r>
      <w:r>
        <w:t xml:space="preserve"> Jinping </w:t>
      </w:r>
      <w:r w:rsidRPr="00940572">
        <w:rPr>
          <w:rStyle w:val="StyleUnderline"/>
          <w:highlight w:val="green"/>
        </w:rPr>
        <w:t>sought to push Taiwanese closer to unification</w:t>
      </w:r>
      <w:r w:rsidRPr="00A76215">
        <w:rPr>
          <w:rStyle w:val="StyleUnderline"/>
        </w:rPr>
        <w:t xml:space="preserve"> with a new year speech mixing carrots and sticks.</w:t>
      </w:r>
      <w:r>
        <w:rPr>
          <w:rStyle w:val="StyleUnderline"/>
        </w:rPr>
        <w:t xml:space="preserve"> </w:t>
      </w:r>
      <w:r w:rsidRPr="00940572">
        <w:rPr>
          <w:rStyle w:val="Emphasis"/>
          <w:highlight w:val="green"/>
        </w:rPr>
        <w:t>That hasn’t panned out</w:t>
      </w:r>
      <w:r>
        <w:t xml:space="preserve">. Instead, </w:t>
      </w:r>
      <w:r w:rsidRPr="00940572">
        <w:rPr>
          <w:rStyle w:val="StyleUnderline"/>
          <w:highlight w:val="green"/>
        </w:rPr>
        <w:t>his independence</w:t>
      </w:r>
      <w:r w:rsidRPr="00A76215">
        <w:rPr>
          <w:rStyle w:val="StyleUnderline"/>
        </w:rPr>
        <w:t>-</w:t>
      </w:r>
      <w:r w:rsidRPr="00940572">
        <w:rPr>
          <w:rStyle w:val="StyleUnderline"/>
          <w:highlight w:val="green"/>
        </w:rPr>
        <w:t>leaning Taiwanese counterpart, Tsai</w:t>
      </w:r>
      <w:r>
        <w:t xml:space="preserve"> Ing-wen, </w:t>
      </w:r>
      <w:r w:rsidRPr="00940572">
        <w:rPr>
          <w:rStyle w:val="StyleUnderline"/>
          <w:highlight w:val="green"/>
        </w:rPr>
        <w:t>has enjoyed a surge in support</w:t>
      </w:r>
      <w:r w:rsidRPr="00A76215">
        <w:rPr>
          <w:rStyle w:val="StyleUnderline"/>
        </w:rPr>
        <w:t xml:space="preserve"> following a brutal drubbing of her political party in local elections</w:t>
      </w:r>
      <w:r>
        <w:t xml:space="preserve"> last year, according to public opinion surveys and interviews. </w:t>
      </w:r>
      <w:r w:rsidRPr="00940572">
        <w:rPr>
          <w:rStyle w:val="StyleUnderline"/>
          <w:highlight w:val="green"/>
        </w:rPr>
        <w:t>The residents</w:t>
      </w:r>
      <w:r w:rsidRPr="00A76215">
        <w:rPr>
          <w:rStyle w:val="StyleUnderline"/>
        </w:rPr>
        <w:t xml:space="preserve"> of this self-governing island</w:t>
      </w:r>
      <w:r>
        <w:t xml:space="preserve">, with its vibrant and well-established democracy, are as much inclined as ever </w:t>
      </w:r>
      <w:r w:rsidRPr="00A76215">
        <w:rPr>
          <w:rStyle w:val="StyleUnderline"/>
        </w:rPr>
        <w:t xml:space="preserve">to </w:t>
      </w:r>
      <w:r w:rsidRPr="00940572">
        <w:rPr>
          <w:rStyle w:val="StyleUnderline"/>
          <w:highlight w:val="green"/>
        </w:rPr>
        <w:t>resist China’s demands despite</w:t>
      </w:r>
      <w:r w:rsidRPr="00A76215">
        <w:rPr>
          <w:rStyle w:val="StyleUnderline"/>
        </w:rPr>
        <w:t xml:space="preserve"> </w:t>
      </w:r>
      <w:r w:rsidRPr="00940572">
        <w:rPr>
          <w:rStyle w:val="StyleUnderline"/>
          <w:highlight w:val="green"/>
        </w:rPr>
        <w:t>rising</w:t>
      </w:r>
      <w:r w:rsidRPr="00A76215">
        <w:rPr>
          <w:rStyle w:val="StyleUnderline"/>
        </w:rPr>
        <w:t xml:space="preserve"> political, economic and </w:t>
      </w:r>
      <w:r w:rsidRPr="00940572">
        <w:rPr>
          <w:rStyle w:val="StyleUnderline"/>
          <w:highlight w:val="green"/>
        </w:rPr>
        <w:t>military threats from Beijing.</w:t>
      </w:r>
      <w:r>
        <w:rPr>
          <w:rStyle w:val="StyleUnderline"/>
        </w:rPr>
        <w:t xml:space="preserve"> </w:t>
      </w:r>
      <w:r>
        <w:t xml:space="preserve">Xi’s offer to Taiwan “is a total scam,” said Kuo Lin-han, 26, a Chinese Culture University student in Taipei. Kuo was referring to China’s proposal of a “one country, two systems” arrangement that Xi renewed in his Jan. 2 speech, under which Taiwan would accept Chinese sovereignty while being allowed to retain its own economic and legal systems. That’s based on the framework Hong Kong was granted when it reverted to Chinese rule in 1997, an arrangement that has become increasingly frayed as Beijing expands its political influence in the former British colony. </w:t>
      </w:r>
      <w:r w:rsidRPr="00940572">
        <w:rPr>
          <w:rStyle w:val="StyleUnderline"/>
          <w:highlight w:val="green"/>
        </w:rPr>
        <w:t>Support for</w:t>
      </w:r>
      <w:r w:rsidRPr="00C465B0">
        <w:rPr>
          <w:rStyle w:val="StyleUnderline"/>
        </w:rPr>
        <w:t xml:space="preserve"> Taiwan's President </w:t>
      </w:r>
      <w:r w:rsidRPr="00940572">
        <w:rPr>
          <w:rStyle w:val="StyleUnderline"/>
          <w:highlight w:val="green"/>
        </w:rPr>
        <w:t>Tsai</w:t>
      </w:r>
      <w:r w:rsidRPr="00C465B0">
        <w:rPr>
          <w:rStyle w:val="StyleUnderline"/>
        </w:rPr>
        <w:t xml:space="preserve"> Ing-wen </w:t>
      </w:r>
      <w:r w:rsidRPr="00940572">
        <w:rPr>
          <w:rStyle w:val="StyleUnderline"/>
          <w:highlight w:val="green"/>
        </w:rPr>
        <w:t>is building, after she rejected</w:t>
      </w:r>
      <w:r w:rsidRPr="00C465B0">
        <w:rPr>
          <w:rStyle w:val="StyleUnderline"/>
        </w:rPr>
        <w:t xml:space="preserve"> Chinese </w:t>
      </w:r>
      <w:r w:rsidRPr="00940572">
        <w:rPr>
          <w:rStyle w:val="StyleUnderline"/>
          <w:highlight w:val="green"/>
        </w:rPr>
        <w:t>President Xi</w:t>
      </w:r>
      <w:r w:rsidRPr="00C465B0">
        <w:rPr>
          <w:rStyle w:val="StyleUnderline"/>
        </w:rPr>
        <w:t xml:space="preserve"> Jinping's </w:t>
      </w:r>
      <w:r w:rsidRPr="00940572">
        <w:rPr>
          <w:rStyle w:val="StyleUnderline"/>
          <w:highlight w:val="green"/>
        </w:rPr>
        <w:t>idea of reunifying China and Taiwan</w:t>
      </w:r>
      <w:r w:rsidRPr="00C465B0">
        <w:rPr>
          <w:rStyle w:val="StyleUnderline"/>
        </w:rPr>
        <w:t xml:space="preserve"> as "one country, two systems." </w:t>
      </w:r>
      <w:r>
        <w:t xml:space="preserve">(Jan. 31) Jarringly for many Taiwanese, Xi mixed his outreach with a reminder that </w:t>
      </w:r>
      <w:r w:rsidRPr="00940572">
        <w:rPr>
          <w:rStyle w:val="Emphasis"/>
          <w:highlight w:val="green"/>
        </w:rPr>
        <w:t>Beijing had no intention of dropping its threat to use military force to bring the island under its control.</w:t>
      </w:r>
      <w:r>
        <w:rPr>
          <w:rStyle w:val="Emphasis"/>
        </w:rPr>
        <w:t xml:space="preserve"> </w:t>
      </w:r>
      <w:r>
        <w:t>Xi’s speech was seized on by Tsai, who went on a four-day media blitz in Taipei that appears to have significantly bolstered her support among voters. In a telephone survey published Jan. 21 by the Taiwan Public Opinion Foundation, 34.5 percent of the 1,074 respondents gave her a thumbs-up, an increase of about 10 percentage points from after the November elections. Two-thirds said they want Taiwan to continue its self-rule or declare formal independence. Separately, the Taiwan government’s Mainland Affairs Council found in a Jan. 17 survey of 1,078 people that 75.4 percent oppose “one country, two systems,” 74.3 percent dispute the “one China” condition for formal dialogue and 77.2 percent oppose China for holding pledges that it could use force against Taiwan if needed. Both polls had a margin of error of plus or minus 3 percent. Pro-Taiwan supporters carry banners during a march of about 8,000 people asking the government to change the island's official name from the "Republic of China" to "Taiwan," in Taipei, Taiwan, on May 11, 2002. (AP Photo/Jerome Favre, File) “The most important thing is that Xi Jinping made the speech on Taiwan and Tsai Ing-wen gave a rare response, which received a high level of support,” foundation chairman You Ying-lung said. “</w:t>
      </w:r>
      <w:r w:rsidRPr="00C465B0">
        <w:rPr>
          <w:rStyle w:val="Emphasis"/>
        </w:rPr>
        <w:t>The China factor helps her come out of a trough.”</w:t>
      </w:r>
      <w:r>
        <w:rPr>
          <w:rStyle w:val="Emphasis"/>
        </w:rPr>
        <w:t xml:space="preserve"> </w:t>
      </w:r>
      <w:r>
        <w:t xml:space="preserve">Younger Taiwanese have a firm sense of local identity that stands in the way of China’s idea for unification, said Wu Yi-hsuan, 27, an energy science and engineering doctoral student. “We want to be Taiwanese Taiwan rather than Chinese Taiwan,” Wu said, referring to the terminology Beijing often uses for the island that many consider condescending. “Regarding the fact that the People’s Republic of China has never ruled Taiwan for a second, this (two systems) policy of China’s is more an invasive, aggressive and offensive one.” China ruled Taiwan loosely under the former Qing dynasty and the island was made a Japanese colony in 1895. Handed over to Chinese leader Chiang Kai-shek’s Nationalists at the end of World War II, it split again from the mainland in 1949 during the civil war with the Communist Party under Mao Zedong. </w:t>
      </w:r>
      <w:r w:rsidRPr="00C465B0">
        <w:rPr>
          <w:rStyle w:val="Emphasis"/>
        </w:rPr>
        <w:t xml:space="preserve">The </w:t>
      </w:r>
      <w:r w:rsidRPr="00940572">
        <w:rPr>
          <w:rStyle w:val="Emphasis"/>
          <w:highlight w:val="green"/>
        </w:rPr>
        <w:t>Communists have regarded Taiwan</w:t>
      </w:r>
      <w:r w:rsidRPr="00C465B0">
        <w:rPr>
          <w:rStyle w:val="Emphasis"/>
        </w:rPr>
        <w:t xml:space="preserve"> since then </w:t>
      </w:r>
      <w:r w:rsidRPr="00940572">
        <w:rPr>
          <w:rStyle w:val="Emphasis"/>
          <w:highlight w:val="green"/>
        </w:rPr>
        <w:t>as a breakaway territory that must</w:t>
      </w:r>
      <w:r w:rsidRPr="00C465B0">
        <w:rPr>
          <w:rStyle w:val="Emphasis"/>
        </w:rPr>
        <w:t xml:space="preserve"> eventually </w:t>
      </w:r>
      <w:r w:rsidRPr="00940572">
        <w:rPr>
          <w:rStyle w:val="Emphasis"/>
          <w:highlight w:val="green"/>
        </w:rPr>
        <w:t>be brought in</w:t>
      </w:r>
      <w:r w:rsidRPr="00C465B0">
        <w:rPr>
          <w:rStyle w:val="Emphasis"/>
        </w:rPr>
        <w:t>to the fold.</w:t>
      </w:r>
      <w:r>
        <w:t xml:space="preserve"> </w:t>
      </w:r>
      <w:r w:rsidRPr="00C465B0">
        <w:rPr>
          <w:rStyle w:val="StyleUnderline"/>
        </w:rPr>
        <w:t xml:space="preserve">Many </w:t>
      </w:r>
      <w:r w:rsidRPr="00940572">
        <w:rPr>
          <w:rStyle w:val="Emphasis"/>
          <w:highlight w:val="green"/>
        </w:rPr>
        <w:t>commentators</w:t>
      </w:r>
      <w:r w:rsidRPr="00C465B0">
        <w:rPr>
          <w:rStyle w:val="Emphasis"/>
        </w:rPr>
        <w:t xml:space="preserve"> say they </w:t>
      </w:r>
      <w:r w:rsidRPr="00940572">
        <w:rPr>
          <w:rStyle w:val="Emphasis"/>
          <w:highlight w:val="green"/>
        </w:rPr>
        <w:t>believe Xi sees that as his historical mission</w:t>
      </w:r>
      <w:r w:rsidRPr="00940572">
        <w:rPr>
          <w:rStyle w:val="StyleUnderline"/>
          <w:highlight w:val="green"/>
        </w:rPr>
        <w:t>, prompting major increases in China’s military budget and renewed pressure on the island,</w:t>
      </w:r>
      <w:r w:rsidRPr="00C465B0">
        <w:rPr>
          <w:rStyle w:val="StyleUnderline"/>
        </w:rPr>
        <w:t xml:space="preserve"> including cutting off contacts with Tsai’s government.</w:t>
      </w:r>
    </w:p>
    <w:p w14:paraId="41A8C62F" w14:textId="112B582D" w:rsidR="008633A1" w:rsidRDefault="007569A2" w:rsidP="007569A2">
      <w:pPr>
        <w:pStyle w:val="Heading2"/>
      </w:pPr>
      <w:r>
        <w:t>Impacts</w:t>
      </w:r>
    </w:p>
    <w:p w14:paraId="46E27AD5" w14:textId="798F17F7" w:rsidR="00632975" w:rsidRDefault="00632975" w:rsidP="00632975"/>
    <w:p w14:paraId="01974FBA" w14:textId="5862B4D0" w:rsidR="00632975" w:rsidRDefault="0085375B" w:rsidP="0085375B">
      <w:pPr>
        <w:pStyle w:val="Heading3"/>
      </w:pPr>
      <w:r>
        <w:t>CCP Collapse = N/W</w:t>
      </w:r>
    </w:p>
    <w:p w14:paraId="5DBF7B75" w14:textId="77777777" w:rsidR="0085375B" w:rsidRPr="0085375B" w:rsidRDefault="0085375B" w:rsidP="0085375B"/>
    <w:p w14:paraId="75C6409B" w14:textId="77777777" w:rsidR="00632975" w:rsidRPr="00C62F2A" w:rsidRDefault="00632975" w:rsidP="00632975">
      <w:pPr>
        <w:pStyle w:val="Heading4"/>
      </w:pPr>
      <w:r w:rsidRPr="00C62F2A">
        <w:t xml:space="preserve">CCP collapse causes </w:t>
      </w:r>
      <w:r w:rsidRPr="00C62F2A">
        <w:rPr>
          <w:u w:val="single"/>
        </w:rPr>
        <w:t>regional instability</w:t>
      </w:r>
      <w:r w:rsidRPr="00C62F2A">
        <w:t xml:space="preserve"> and </w:t>
      </w:r>
      <w:r w:rsidRPr="00C62F2A">
        <w:rPr>
          <w:u w:val="single"/>
        </w:rPr>
        <w:t>nuclear war</w:t>
      </w:r>
      <w:r w:rsidRPr="00C62F2A">
        <w:t xml:space="preserve">. </w:t>
      </w:r>
    </w:p>
    <w:p w14:paraId="51A96D19" w14:textId="77777777" w:rsidR="00632975" w:rsidRPr="00C62F2A" w:rsidRDefault="00632975" w:rsidP="00632975">
      <w:r w:rsidRPr="00C62F2A">
        <w:rPr>
          <w:rStyle w:val="Style13ptBold"/>
        </w:rPr>
        <w:t>Yee and Storey 5</w:t>
      </w:r>
      <w:r w:rsidRPr="00C62F2A">
        <w:t xml:space="preserve"> — Herbert Yee, Professor of Politics and International Relations at the Hong Kong Baptist University, and Ian Storey, Lecturer in Defence Studies at Deakin University (Australia), 2005 (“Introduction,” </w:t>
      </w:r>
      <w:r w:rsidRPr="00C62F2A">
        <w:rPr>
          <w:i/>
        </w:rPr>
        <w:t>The China Threat: Perceptions, Myths and Reality</w:t>
      </w:r>
      <w:r w:rsidRPr="00C62F2A">
        <w:t xml:space="preserve"> (Originally Published in 2002), Edited by Herbert Yee and Ian Storey, Published by Routledge, ISBN 0203642791, p. 5)</w:t>
      </w:r>
    </w:p>
    <w:p w14:paraId="6BCB3C69" w14:textId="77777777" w:rsidR="00632975" w:rsidRPr="00C62F2A" w:rsidRDefault="00632975" w:rsidP="00632975">
      <w:r w:rsidRPr="00C62F2A">
        <w:rPr>
          <w:rStyle w:val="StyleUnderline"/>
        </w:rPr>
        <w:t xml:space="preserve">The fourth factor contributing to the perception of a China threat is the fear of political and economic collapse in the PRC, resulting in </w:t>
      </w:r>
      <w:r w:rsidRPr="00C62F2A">
        <w:rPr>
          <w:rStyle w:val="Emphasis"/>
        </w:rPr>
        <w:t>territorial fragmentation</w:t>
      </w:r>
      <w:r w:rsidRPr="00C62F2A">
        <w:rPr>
          <w:rStyle w:val="StyleUnderline"/>
        </w:rPr>
        <w:t xml:space="preserve">, </w:t>
      </w:r>
      <w:r w:rsidRPr="00C62F2A">
        <w:rPr>
          <w:rStyle w:val="Emphasis"/>
        </w:rPr>
        <w:t>civil war</w:t>
      </w:r>
      <w:r w:rsidRPr="00C62F2A">
        <w:rPr>
          <w:rStyle w:val="StyleUnderline"/>
        </w:rPr>
        <w:t xml:space="preserve"> and </w:t>
      </w:r>
      <w:r w:rsidRPr="00C62F2A">
        <w:rPr>
          <w:rStyle w:val="Emphasis"/>
        </w:rPr>
        <w:t>waves of refugees</w:t>
      </w:r>
      <w:r w:rsidRPr="00C62F2A">
        <w:rPr>
          <w:rStyle w:val="StyleUnderline"/>
        </w:rPr>
        <w:t xml:space="preserve"> pouring into neighbouring countries</w:t>
      </w:r>
      <w:r w:rsidRPr="00C62F2A">
        <w:t xml:space="preserve">. Naturally, </w:t>
      </w:r>
      <w:r w:rsidRPr="00C62F2A">
        <w:rPr>
          <w:rStyle w:val="StyleUnderline"/>
        </w:rPr>
        <w:t xml:space="preserve">any or all of these scenarios would have a </w:t>
      </w:r>
      <w:r w:rsidRPr="00C62F2A">
        <w:rPr>
          <w:rStyle w:val="Emphasis"/>
        </w:rPr>
        <w:t>profoundly negative impact on regional stability</w:t>
      </w:r>
      <w:r w:rsidRPr="00C62F2A">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These problems are putting a strain on the central government’s ability to govern effectively. </w:t>
      </w:r>
      <w:r w:rsidRPr="00C62F2A">
        <w:rPr>
          <w:rStyle w:val="StyleUnderline"/>
        </w:rPr>
        <w:t>Political disintegration or a Chinese civil war might result in millions of Chinese refugees seeking asylum in neighbouring countries. Such an unprecedented exodus of refugees from a collapsed PRC would</w:t>
      </w:r>
      <w:r w:rsidRPr="00C62F2A">
        <w:t xml:space="preserve"> no doubt </w:t>
      </w:r>
      <w:r w:rsidRPr="00C62F2A">
        <w:rPr>
          <w:rStyle w:val="StyleUnderline"/>
        </w:rPr>
        <w:t>put a severe strain on the limited resources of China’s neighbours. A fragmented China could</w:t>
      </w:r>
      <w:r w:rsidRPr="00C62F2A">
        <w:t xml:space="preserve"> also </w:t>
      </w:r>
      <w:r w:rsidRPr="00C62F2A">
        <w:rPr>
          <w:rStyle w:val="StyleUnderline"/>
        </w:rPr>
        <w:t xml:space="preserve">result in another </w:t>
      </w:r>
      <w:r w:rsidRPr="00C62F2A">
        <w:rPr>
          <w:rStyle w:val="Emphasis"/>
        </w:rPr>
        <w:t>nightmare scenario</w:t>
      </w:r>
      <w:r w:rsidRPr="00C62F2A">
        <w:rPr>
          <w:rStyle w:val="StyleUnderline"/>
        </w:rPr>
        <w:t xml:space="preserve">—nuclear weapons falling into the hands of </w:t>
      </w:r>
      <w:r w:rsidRPr="00C62F2A">
        <w:rPr>
          <w:rStyle w:val="Emphasis"/>
        </w:rPr>
        <w:t>irresponsible local provincial leaders or warlords</w:t>
      </w:r>
      <w:r w:rsidRPr="00C62F2A">
        <w:t xml:space="preserve">.12 From this perspective, </w:t>
      </w:r>
      <w:r w:rsidRPr="00C62F2A">
        <w:rPr>
          <w:rStyle w:val="StyleUnderline"/>
        </w:rPr>
        <w:t>a disintegrating China would</w:t>
      </w:r>
      <w:r w:rsidRPr="00C62F2A">
        <w:t xml:space="preserve"> also </w:t>
      </w:r>
      <w:r w:rsidRPr="00C62F2A">
        <w:rPr>
          <w:rStyle w:val="StyleUnderline"/>
        </w:rPr>
        <w:t>pose a threat to its neighbours and the world</w:t>
      </w:r>
      <w:r w:rsidRPr="00C62F2A">
        <w:t>.</w:t>
      </w:r>
    </w:p>
    <w:p w14:paraId="6ED96A4C" w14:textId="77777777" w:rsidR="00632975" w:rsidRPr="00C62F2A" w:rsidRDefault="00632975" w:rsidP="00632975">
      <w:pPr>
        <w:pStyle w:val="Heading4"/>
      </w:pPr>
      <w:r w:rsidRPr="00C62F2A">
        <w:t>CCP instability results in a second Korean war, which goes nuclear.</w:t>
      </w:r>
    </w:p>
    <w:p w14:paraId="25CFE404" w14:textId="77777777" w:rsidR="00632975" w:rsidRPr="00C62F2A" w:rsidRDefault="00632975" w:rsidP="00632975">
      <w:r w:rsidRPr="00C62F2A">
        <w:rPr>
          <w:rStyle w:val="Style13ptBold"/>
        </w:rPr>
        <w:t>Perkinson 12</w:t>
      </w:r>
      <w:r w:rsidRPr="00C62F2A">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C62F2A">
        <w:rPr>
          <w:vertAlign w:val="superscript"/>
        </w:rPr>
        <w:t>th</w:t>
      </w:r>
      <w:r w:rsidRPr="00C62F2A">
        <w:t>, Available Online at http://aladinrc.wrlc.org/bitstream/handle/1961/10330/Perkinson_american_0008N_10238display.pdf?sequence=1)</w:t>
      </w:r>
    </w:p>
    <w:p w14:paraId="336B316A" w14:textId="77777777" w:rsidR="00632975" w:rsidRPr="00C62F2A" w:rsidRDefault="00632975" w:rsidP="00632975">
      <w:r w:rsidRPr="00C62F2A">
        <w:t xml:space="preserve">First, </w:t>
      </w:r>
      <w:r w:rsidRPr="00C62F2A">
        <w:rPr>
          <w:rStyle w:val="StyleUnderline"/>
        </w:rPr>
        <w:t xml:space="preserve">the stability of the Korean Peninsula rests in </w:t>
      </w:r>
      <w:r w:rsidRPr="00C62F2A">
        <w:rPr>
          <w:rStyle w:val="Emphasis"/>
        </w:rPr>
        <w:t>large part</w:t>
      </w:r>
      <w:r w:rsidRPr="00C62F2A">
        <w:rPr>
          <w:rStyle w:val="StyleUnderline"/>
        </w:rPr>
        <w:t xml:space="preserve"> on the </w:t>
      </w:r>
      <w:r w:rsidRPr="00C62F2A">
        <w:rPr>
          <w:rStyle w:val="Emphasis"/>
        </w:rPr>
        <w:t>stability of China’s political system</w:t>
      </w:r>
      <w:r w:rsidRPr="00C62F2A">
        <w:t xml:space="preserve">. </w:t>
      </w:r>
      <w:r w:rsidRPr="00C62F2A">
        <w:rPr>
          <w:rStyle w:val="StyleUnderline"/>
        </w:rPr>
        <w:t>Both North and South Korea have vested interests in the continued stability of the CCP for their own security</w:t>
      </w:r>
      <w:r w:rsidRPr="00C62F2A">
        <w:t xml:space="preserve">. As is generally well-known in the international community, </w:t>
      </w:r>
      <w:r w:rsidRPr="00C62F2A">
        <w:rPr>
          <w:rStyle w:val="StyleUnderline"/>
        </w:rPr>
        <w:t>North Korea relies in large part on China superseding international trade sanctions not only for luxury goods, but for basic needs such as food and oil</w:t>
      </w:r>
      <w:r w:rsidRPr="00C62F2A">
        <w:t xml:space="preserve">.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w:t>
      </w:r>
      <w:r w:rsidRPr="00C62F2A">
        <w:rPr>
          <w:rStyle w:val="StyleUnderline"/>
        </w:rPr>
        <w:t>due to a succession of floods and droughts and the refusal of the international community to intervene in a country violating international laws, pervasive malnutrition has led to “up to one million excess deaths since the 1990’s</w:t>
      </w:r>
      <w:r w:rsidRPr="00C62F2A">
        <w:t xml:space="preserve">.155 </w:t>
      </w:r>
      <w:r w:rsidRPr="00C62F2A">
        <w:rPr>
          <w:rStyle w:val="StyleUnderline"/>
        </w:rPr>
        <w:t>In order to maintain stability on the Peninsula and prevent the North Koreans from becoming desperate, China continues to export both luxury goods and basic commodities into North Korea</w:t>
      </w:r>
      <w:r w:rsidRPr="00C62F2A">
        <w:t xml:space="preserve">. For example, in 2005, </w:t>
      </w:r>
      <w:r w:rsidRPr="00C62F2A">
        <w:rPr>
          <w:rStyle w:val="StyleUnderline"/>
        </w:rPr>
        <w:t>China accounted for 53% of North Korea’s international commerce</w:t>
      </w:r>
      <w:r w:rsidRPr="00C62F2A">
        <w:t xml:space="preserve">. However, </w:t>
      </w:r>
      <w:r w:rsidRPr="00C62F2A">
        <w:rPr>
          <w:rStyle w:val="StyleUnderline"/>
        </w:rPr>
        <w:t>this has increased rapidly</w:t>
      </w:r>
      <w:r w:rsidRPr="00C62F2A">
        <w:t xml:space="preserve"> since sanctions have become stricter and have increased pressure in the country. In 2009, China accounted for 79% in North Korea’s international commerce and as of 2010 was up to 83% of North Korea’s $4.2 billion in trade156 in order to ease the effect of the existing international sanctions.</w:t>
      </w:r>
    </w:p>
    <w:p w14:paraId="32537FAF" w14:textId="77777777" w:rsidR="00632975" w:rsidRPr="00C62F2A" w:rsidRDefault="00632975" w:rsidP="00632975">
      <w:r w:rsidRPr="00C62F2A">
        <w:t xml:space="preserve">In addition, </w:t>
      </w:r>
      <w:r w:rsidRPr="00C62F2A">
        <w:rPr>
          <w:rStyle w:val="StyleUnderline"/>
        </w:rPr>
        <w:t>China has been a facilitator of the Six-Party Talks, the primary international diplomatic forum for handling tensions on the Korean Peninsula</w:t>
      </w:r>
      <w:r w:rsidRPr="00C62F2A">
        <w:t xml:space="preserve">. Countries involved in the Six-Party Talks include China, North Korea, Russia, the United States, South Korea and Japan, and the first round of talks was initiated and hosted by China, taking place in Beijing in August 2003.157 </w:t>
      </w:r>
      <w:r w:rsidRPr="00C62F2A">
        <w:rPr>
          <w:rStyle w:val="StyleUnderline"/>
        </w:rPr>
        <w:t xml:space="preserve">During the talks, China served as a </w:t>
      </w:r>
      <w:r w:rsidRPr="00C62F2A">
        <w:rPr>
          <w:rStyle w:val="Emphasis"/>
        </w:rPr>
        <w:t>moderator</w:t>
      </w:r>
      <w:r w:rsidRPr="00C62F2A">
        <w:rPr>
          <w:rStyle w:val="StyleUnderline"/>
        </w:rPr>
        <w:t xml:space="preserve"> between the US and North Korea during tense times of debate, also insisting on certain thresholds of success before members could leave the talks, such as the drafting of </w:t>
      </w:r>
      <w:r w:rsidRPr="00C62F2A">
        <w:rPr>
          <w:rStyle w:val="Emphasis"/>
        </w:rPr>
        <w:t>diplomatic agreements</w:t>
      </w:r>
      <w:r w:rsidRPr="00C62F2A">
        <w:t xml:space="preserve">158. Though the talks have remained in an on-and-off pattern over the last decade, </w:t>
      </w:r>
      <w:r w:rsidRPr="00C62F2A">
        <w:rPr>
          <w:rStyle w:val="StyleUnderline"/>
        </w:rPr>
        <w:t>China</w:t>
      </w:r>
      <w:r w:rsidRPr="00C62F2A">
        <w:t xml:space="preserve"> still </w:t>
      </w:r>
      <w:r w:rsidRPr="00C62F2A">
        <w:rPr>
          <w:rStyle w:val="StyleUnderline"/>
        </w:rPr>
        <w:t xml:space="preserve">makes consistent efforts to </w:t>
      </w:r>
      <w:r w:rsidRPr="00C62F2A">
        <w:rPr>
          <w:rStyle w:val="Emphasis"/>
        </w:rPr>
        <w:t>bring North Korea back to the diplomatic negotiations</w:t>
      </w:r>
      <w:r w:rsidRPr="00C62F2A">
        <w:rPr>
          <w:rStyle w:val="StyleUnderline"/>
        </w:rPr>
        <w:t xml:space="preserve"> over their nuclear regime</w:t>
      </w:r>
      <w:r w:rsidRPr="00C62F2A">
        <w:t>.159</w:t>
      </w:r>
    </w:p>
    <w:p w14:paraId="48561DB0" w14:textId="77777777" w:rsidR="00632975" w:rsidRPr="00C62F2A" w:rsidRDefault="00632975" w:rsidP="00632975">
      <w:pPr>
        <w:rPr>
          <w:rStyle w:val="StyleUnderline"/>
        </w:rPr>
      </w:pPr>
      <w:r w:rsidRPr="00C62F2A">
        <w:rPr>
          <w:rStyle w:val="StyleUnderline"/>
        </w:rPr>
        <w:t>South Korea’s dependence on China’s continued stability is twofold</w:t>
      </w:r>
      <w:r w:rsidRPr="00C62F2A">
        <w:t xml:space="preserve">. </w:t>
      </w:r>
      <w:r w:rsidRPr="00C62F2A">
        <w:rPr>
          <w:rStyle w:val="StyleUnderline"/>
        </w:rPr>
        <w:t>Not only does South Korea rely on China’s continued deterrence of North Korean aggression both through diplomacy and satisfaction of their trade needs, but they also rely on China as a trade partner</w:t>
      </w:r>
      <w:r w:rsidRPr="00C62F2A">
        <w:t xml:space="preserve">. For example, </w:t>
      </w:r>
      <w:r w:rsidRPr="00C62F2A">
        <w:rPr>
          <w:rStyle w:val="StyleUnderline"/>
        </w:rPr>
        <w:t>on November 23, 2010</w:t>
      </w:r>
      <w:r w:rsidRPr="00C62F2A">
        <w:t xml:space="preserve">, </w:t>
      </w:r>
      <w:r w:rsidRPr="00C62F2A">
        <w:rPr>
          <w:rStyle w:val="StyleUnderline"/>
        </w:rPr>
        <w:t>North Korea fired dozens of missiles onto the South’s Yeonpyeong Island</w:t>
      </w:r>
      <w:r w:rsidRPr="00C62F2A">
        <w:t xml:space="preserve">, killing two South Korean soldiers, significantly escalating tension on the Peninsula as South Korea threatened military retaliation for the attack.160 In response, </w:t>
      </w:r>
      <w:r w:rsidRPr="00C62F2A">
        <w:rPr>
          <w:rStyle w:val="StyleUnderline"/>
        </w:rPr>
        <w:t xml:space="preserve">China focused their energy on </w:t>
      </w:r>
      <w:r w:rsidRPr="00C62F2A">
        <w:rPr>
          <w:rStyle w:val="Emphasis"/>
        </w:rPr>
        <w:t xml:space="preserve">deterring an armed response </w:t>
      </w:r>
      <w:r w:rsidRPr="00C62F2A">
        <w:rPr>
          <w:rStyle w:val="StyleUnderline"/>
        </w:rPr>
        <w:t xml:space="preserve">by the South Koreans, which could have potentially led to </w:t>
      </w:r>
      <w:r w:rsidRPr="00C62F2A">
        <w:rPr>
          <w:rStyle w:val="Emphasis"/>
        </w:rPr>
        <w:t>protracted civil war</w:t>
      </w:r>
      <w:r w:rsidRPr="00C62F2A">
        <w:rPr>
          <w:rStyle w:val="StyleUnderline"/>
        </w:rPr>
        <w:t xml:space="preserve"> between the two countries</w:t>
      </w:r>
      <w:r w:rsidRPr="00C62F2A">
        <w:t xml:space="preserve">. Though the international community has expressed deep disagreement with </w:t>
      </w:r>
      <w:r w:rsidRPr="00C62F2A">
        <w:rPr>
          <w:rStyle w:val="StyleUnderline"/>
        </w:rPr>
        <w:t>China’s</w:t>
      </w:r>
      <w:r w:rsidRPr="00C62F2A">
        <w:t xml:space="preserve"> soft-line </w:t>
      </w:r>
      <w:r w:rsidRPr="00C62F2A">
        <w:rPr>
          <w:rStyle w:val="StyleUnderline"/>
        </w:rPr>
        <w:t>approach</w:t>
      </w:r>
      <w:r w:rsidRPr="00C62F2A">
        <w:t xml:space="preserve"> toward North Korea, it appears their understanding, ‘big-brother’ style of handling North Korean aggression toward South Korea </w:t>
      </w:r>
      <w:r w:rsidRPr="00C62F2A">
        <w:rPr>
          <w:rStyle w:val="StyleUnderline"/>
        </w:rPr>
        <w:t xml:space="preserve">has </w:t>
      </w:r>
      <w:r w:rsidRPr="00C62F2A">
        <w:t xml:space="preserve">at least </w:t>
      </w:r>
      <w:r w:rsidRPr="00C62F2A">
        <w:rPr>
          <w:rStyle w:val="Emphasis"/>
        </w:rPr>
        <w:t>prevented a violent, protracted conflict</w:t>
      </w:r>
      <w:r w:rsidRPr="00C62F2A">
        <w:t xml:space="preserve">, though not necessarily further North Korean acts of aggression.161 </w:t>
      </w:r>
      <w:r w:rsidRPr="00C62F2A">
        <w:rPr>
          <w:rStyle w:val="StyleUnderline"/>
        </w:rPr>
        <w:t>Not only does South Korea rely on the continued intervention of the Chinese in North-South relations, but they have a deep economic integration and dependence on Chinese trade</w:t>
      </w:r>
      <w:r w:rsidRPr="00C62F2A">
        <w:t xml:space="preserve">. For example, in 2010, South Korea was China’s fourth-largest trading partner, exchanging goods of $207.2 billion, up 32.6% over 2009.162 In other words, </w:t>
      </w:r>
      <w:r w:rsidRPr="00C62F2A">
        <w:rPr>
          <w:rStyle w:val="StyleUnderline"/>
        </w:rPr>
        <w:t>both North and South Korea rely heavily on China not only for their continued economic prosperity, but also for the survival of their people and territorial security</w:t>
      </w:r>
      <w:r w:rsidRPr="00C62F2A">
        <w:t xml:space="preserve">. </w:t>
      </w:r>
      <w:r w:rsidRPr="00C62F2A">
        <w:rPr>
          <w:rStyle w:val="StyleUnderline"/>
        </w:rPr>
        <w:t>Should the Chinese government undergo a period of</w:t>
      </w:r>
      <w:r w:rsidRPr="00C62F2A">
        <w:t xml:space="preserve"> reform and </w:t>
      </w:r>
      <w:r w:rsidRPr="00C62F2A">
        <w:rPr>
          <w:rStyle w:val="StyleUnderline"/>
        </w:rPr>
        <w:t>instability</w:t>
      </w:r>
      <w:r w:rsidRPr="00C62F2A">
        <w:t xml:space="preserve"> great enough to interrupt these benefits to the Korean Peninsula, </w:t>
      </w:r>
      <w:r w:rsidRPr="00C62F2A">
        <w:rPr>
          <w:rStyle w:val="StyleUnderline"/>
        </w:rPr>
        <w:t xml:space="preserve">the international system may be faced with a serious </w:t>
      </w:r>
      <w:r w:rsidRPr="00C62F2A">
        <w:rPr>
          <w:rStyle w:val="Emphasis"/>
        </w:rPr>
        <w:t>nuclear</w:t>
      </w:r>
      <w:r w:rsidRPr="00C62F2A">
        <w:rPr>
          <w:rStyle w:val="StyleUnderline"/>
        </w:rPr>
        <w:t xml:space="preserve"> and conventional military </w:t>
      </w:r>
      <w:r w:rsidRPr="00C62F2A">
        <w:rPr>
          <w:rStyle w:val="Emphasis"/>
        </w:rPr>
        <w:t>conflict between North and South Korea</w:t>
      </w:r>
      <w:r w:rsidRPr="00C62F2A">
        <w:rPr>
          <w:rStyle w:val="StyleUnderline"/>
        </w:rPr>
        <w:t xml:space="preserve">. </w:t>
      </w:r>
    </w:p>
    <w:p w14:paraId="2ABDBCDC" w14:textId="77777777" w:rsidR="00632975" w:rsidRPr="00C62F2A" w:rsidRDefault="00632975" w:rsidP="00632975"/>
    <w:p w14:paraId="643F91B9" w14:textId="77777777" w:rsidR="00632975" w:rsidRPr="00632975" w:rsidRDefault="00632975" w:rsidP="00632975"/>
    <w:p w14:paraId="54148779" w14:textId="0A49EDD4" w:rsidR="00382A73" w:rsidRDefault="00382A73" w:rsidP="00382A73"/>
    <w:p w14:paraId="394C3FF5" w14:textId="77777777" w:rsidR="009B5209" w:rsidRDefault="009B5209" w:rsidP="00447FE0">
      <w:pPr>
        <w:pStyle w:val="Heading1"/>
      </w:pPr>
      <w:r>
        <w:t>Add-ons</w:t>
      </w:r>
    </w:p>
    <w:p w14:paraId="3D3E7724" w14:textId="77777777" w:rsidR="009B5209" w:rsidRDefault="009B5209" w:rsidP="009B5209"/>
    <w:p w14:paraId="206D7174" w14:textId="77777777" w:rsidR="009B5209" w:rsidRDefault="009B5209" w:rsidP="009B5209">
      <w:pPr>
        <w:pStyle w:val="Heading3"/>
      </w:pPr>
      <w:r>
        <w:t>2AC Securities Add-on</w:t>
      </w:r>
    </w:p>
    <w:p w14:paraId="21A62CA9" w14:textId="77777777" w:rsidR="009B5209" w:rsidRDefault="009B5209" w:rsidP="009B5209"/>
    <w:p w14:paraId="7F0C07BD" w14:textId="77777777" w:rsidR="009B5209" w:rsidRDefault="009B5209" w:rsidP="009B5209">
      <w:pPr>
        <w:pStyle w:val="Heading4"/>
      </w:pPr>
      <w:r>
        <w:t>Directly defying Chinese demands on arms sales allows them to sabotage US interest rates and economic growth</w:t>
      </w:r>
    </w:p>
    <w:p w14:paraId="0B91CE48" w14:textId="77777777" w:rsidR="009B5209" w:rsidRPr="0014065A" w:rsidRDefault="009B5209" w:rsidP="009B5209"/>
    <w:p w14:paraId="73A353EE" w14:textId="77777777" w:rsidR="009B5209" w:rsidRPr="00292C2E" w:rsidRDefault="009B5209" w:rsidP="009B5209">
      <w:r w:rsidRPr="00292C2E">
        <w:rPr>
          <w:rStyle w:val="Style13ptBold"/>
        </w:rPr>
        <w:t xml:space="preserve">Friedberg 12 </w:t>
      </w:r>
      <w:r w:rsidRPr="00292C2E">
        <w:rPr>
          <w:sz w:val="16"/>
          <w:szCs w:val="16"/>
        </w:rPr>
        <w:t>(Aaron Friedberg - Professor of Politics and International Affairs at the Woodrow Wilson School of Public and International Affairs at Princeton University. &lt;MKIM&gt; “Bucking Beijing”. September/October 2012. DOA: 7/5/19. https://www.foreignaffairs.com/articles/china/2012-08-18/bucking-beijing)</w:t>
      </w:r>
    </w:p>
    <w:p w14:paraId="5BD7BF01" w14:textId="77777777" w:rsidR="009B5209" w:rsidRDefault="009B5209" w:rsidP="009B5209">
      <w:pPr>
        <w:rPr>
          <w:sz w:val="16"/>
          <w:szCs w:val="16"/>
        </w:rPr>
      </w:pPr>
      <w:r w:rsidRPr="002021C8">
        <w:rPr>
          <w:b/>
          <w:bCs/>
          <w:u w:val="single"/>
        </w:rPr>
        <w:t xml:space="preserve">China's massive </w:t>
      </w:r>
      <w:r w:rsidRPr="00292C2E">
        <w:rPr>
          <w:sz w:val="16"/>
          <w:szCs w:val="16"/>
        </w:rPr>
        <w:t xml:space="preserve">bilateral </w:t>
      </w:r>
      <w:r w:rsidRPr="002021C8">
        <w:rPr>
          <w:b/>
          <w:bCs/>
          <w:u w:val="single"/>
        </w:rPr>
        <w:t xml:space="preserve">trade surplus with the United States and Beijing's accumulation of dollar-denominated assets are </w:t>
      </w:r>
      <w:r w:rsidRPr="00292C2E">
        <w:rPr>
          <w:sz w:val="16"/>
          <w:szCs w:val="16"/>
        </w:rPr>
        <w:t xml:space="preserve">thus </w:t>
      </w:r>
      <w:r w:rsidRPr="002021C8">
        <w:rPr>
          <w:b/>
          <w:bCs/>
          <w:u w:val="single"/>
        </w:rPr>
        <w:t xml:space="preserve">worrisome </w:t>
      </w:r>
      <w:r w:rsidRPr="00292C2E">
        <w:rPr>
          <w:sz w:val="16"/>
          <w:szCs w:val="16"/>
        </w:rPr>
        <w:t xml:space="preserve">for reasons that transcend economics. In recent years, Chinese analysts and officials have suggested that </w:t>
      </w:r>
      <w:r w:rsidRPr="002021C8">
        <w:rPr>
          <w:b/>
          <w:bCs/>
          <w:u w:val="single"/>
        </w:rPr>
        <w:t xml:space="preserve">if Washington defied Beijing's wishes on </w:t>
      </w:r>
      <w:r w:rsidRPr="00292C2E">
        <w:rPr>
          <w:sz w:val="16"/>
          <w:szCs w:val="16"/>
        </w:rPr>
        <w:t xml:space="preserve">various issues, including </w:t>
      </w:r>
      <w:r w:rsidRPr="005900A1">
        <w:rPr>
          <w:b/>
          <w:u w:val="single"/>
        </w:rPr>
        <w:t>arms sales to Taiwan</w:t>
      </w:r>
      <w:r w:rsidRPr="002021C8">
        <w:rPr>
          <w:b/>
          <w:bCs/>
          <w:u w:val="single"/>
        </w:rPr>
        <w:t xml:space="preserve"> </w:t>
      </w:r>
      <w:r w:rsidRPr="00292C2E">
        <w:rPr>
          <w:sz w:val="16"/>
          <w:szCs w:val="16"/>
        </w:rPr>
        <w:t xml:space="preserve">and presidential visits with the Dalai Lama, </w:t>
      </w:r>
      <w:r w:rsidRPr="002021C8">
        <w:rPr>
          <w:b/>
          <w:bCs/>
          <w:u w:val="single"/>
        </w:rPr>
        <w:t xml:space="preserve">China might </w:t>
      </w:r>
      <w:r w:rsidRPr="00292C2E">
        <w:rPr>
          <w:sz w:val="16"/>
          <w:szCs w:val="16"/>
        </w:rPr>
        <w:t xml:space="preserve">begin </w:t>
      </w:r>
      <w:r w:rsidRPr="002021C8">
        <w:rPr>
          <w:b/>
          <w:bCs/>
          <w:u w:val="single"/>
        </w:rPr>
        <w:t>sell</w:t>
      </w:r>
      <w:r w:rsidRPr="00292C2E">
        <w:rPr>
          <w:sz w:val="16"/>
          <w:szCs w:val="16"/>
        </w:rPr>
        <w:t xml:space="preserve">ing </w:t>
      </w:r>
      <w:r w:rsidRPr="002021C8">
        <w:rPr>
          <w:b/>
          <w:bCs/>
          <w:u w:val="single"/>
        </w:rPr>
        <w:t>off those assets</w:t>
      </w:r>
      <w:r w:rsidRPr="00292C2E">
        <w:rPr>
          <w:sz w:val="16"/>
          <w:szCs w:val="16"/>
        </w:rPr>
        <w:t xml:space="preserve">, </w:t>
      </w:r>
      <w:r w:rsidRPr="005900A1">
        <w:rPr>
          <w:b/>
          <w:u w:val="single"/>
        </w:rPr>
        <w:t>driving up U.S. interest rates</w:t>
      </w:r>
      <w:r w:rsidRPr="002021C8">
        <w:rPr>
          <w:b/>
          <w:bCs/>
          <w:u w:val="single"/>
        </w:rPr>
        <w:t xml:space="preserve"> and </w:t>
      </w:r>
      <w:r w:rsidRPr="005900A1">
        <w:rPr>
          <w:b/>
          <w:u w:val="single"/>
        </w:rPr>
        <w:t>slowing U.S. growth</w:t>
      </w:r>
      <w:r w:rsidRPr="005900A1">
        <w:rPr>
          <w:b/>
          <w:sz w:val="16"/>
          <w:szCs w:val="16"/>
        </w:rPr>
        <w:t>.</w:t>
      </w:r>
      <w:r w:rsidRPr="00292C2E">
        <w:rPr>
          <w:sz w:val="16"/>
          <w:szCs w:val="16"/>
        </w:rPr>
        <w:t xml:space="preserve"> </w:t>
      </w:r>
      <w:r w:rsidRPr="002021C8">
        <w:rPr>
          <w:b/>
          <w:bCs/>
          <w:u w:val="single"/>
        </w:rPr>
        <w:t xml:space="preserve">The fact that such an action would </w:t>
      </w:r>
      <w:r w:rsidRPr="00292C2E">
        <w:rPr>
          <w:sz w:val="16"/>
          <w:szCs w:val="16"/>
        </w:rPr>
        <w:t xml:space="preserve">probably </w:t>
      </w:r>
      <w:r w:rsidRPr="002021C8">
        <w:rPr>
          <w:b/>
          <w:bCs/>
          <w:u w:val="single"/>
        </w:rPr>
        <w:t xml:space="preserve">do </w:t>
      </w:r>
      <w:r w:rsidRPr="00292C2E">
        <w:rPr>
          <w:sz w:val="16"/>
          <w:szCs w:val="16"/>
        </w:rPr>
        <w:t xml:space="preserve">at least as much </w:t>
      </w:r>
      <w:r w:rsidRPr="002021C8">
        <w:rPr>
          <w:b/>
          <w:bCs/>
          <w:u w:val="single"/>
        </w:rPr>
        <w:t xml:space="preserve">damage to the Chinese economy </w:t>
      </w:r>
      <w:r w:rsidRPr="005900A1">
        <w:rPr>
          <w:b/>
          <w:u w:val="single"/>
        </w:rPr>
        <w:t>does not guarantee</w:t>
      </w:r>
      <w:r w:rsidRPr="002021C8">
        <w:rPr>
          <w:b/>
          <w:bCs/>
          <w:u w:val="single"/>
        </w:rPr>
        <w:t xml:space="preserve"> that in the heat of a crisis, Beijing would never attempt it</w:t>
      </w:r>
      <w:r w:rsidRPr="00292C2E">
        <w:rPr>
          <w:sz w:val="16"/>
          <w:szCs w:val="16"/>
        </w:rPr>
        <w:t xml:space="preserve">. </w:t>
      </w:r>
      <w:r w:rsidRPr="002021C8">
        <w:rPr>
          <w:b/>
          <w:bCs/>
          <w:u w:val="single"/>
        </w:rPr>
        <w:t xml:space="preserve">There is also </w:t>
      </w:r>
      <w:r w:rsidRPr="005900A1">
        <w:rPr>
          <w:b/>
          <w:u w:val="single"/>
        </w:rPr>
        <w:t>no assurance</w:t>
      </w:r>
      <w:r w:rsidRPr="002021C8">
        <w:rPr>
          <w:b/>
          <w:bCs/>
          <w:u w:val="single"/>
        </w:rPr>
        <w:t xml:space="preserve"> that U.S. policymakers won't be swayed by Chinese threats</w:t>
      </w:r>
      <w:r w:rsidRPr="00292C2E">
        <w:rPr>
          <w:sz w:val="16"/>
          <w:szCs w:val="16"/>
        </w:rPr>
        <w:t>, backing down when they should remain firm. The bottom line is simple: if Washington wants to retain the greatest possible freedom of action, it cannot stay so deeply indebted to its main geopolitical rival.</w:t>
      </w:r>
    </w:p>
    <w:p w14:paraId="7EC778C7" w14:textId="77777777" w:rsidR="009B5209" w:rsidRDefault="009B5209" w:rsidP="009B5209">
      <w:pPr>
        <w:pStyle w:val="Heading4"/>
      </w:pPr>
      <w:r>
        <w:t>Arms sales encourage China to use debt holdings as financial weapons that inflate US interest rates</w:t>
      </w:r>
    </w:p>
    <w:p w14:paraId="45716E51" w14:textId="77777777" w:rsidR="009B5209" w:rsidRPr="0014065A" w:rsidRDefault="009B5209" w:rsidP="009B5209"/>
    <w:p w14:paraId="2BA1F55D" w14:textId="77777777" w:rsidR="009B5209" w:rsidRPr="00526942" w:rsidRDefault="009B5209" w:rsidP="009B5209">
      <w:r w:rsidRPr="00526942">
        <w:rPr>
          <w:rStyle w:val="Style13ptBold"/>
        </w:rPr>
        <w:t>Pentland 11</w:t>
      </w:r>
      <w:r>
        <w:t xml:space="preserve"> </w:t>
      </w:r>
      <w:r w:rsidRPr="00526942">
        <w:rPr>
          <w:sz w:val="16"/>
          <w:szCs w:val="16"/>
        </w:rPr>
        <w:t>(William Pentland - Vice President for Regulatory Strategy and Special Projects at Genbright LLC. &lt;MKIM&gt; “China's Not-So-Veiled Threats to Exploit U.S. Debt”. 8/16/11. DOA: 7/5/19. https://www.forbes.com/sites/williampentland/2011/08/16/chinas-not-so-veiled-threats-to-exploit-u-s-debt/#61f57e086ef7)</w:t>
      </w:r>
    </w:p>
    <w:p w14:paraId="7F4EC5C0" w14:textId="77777777" w:rsidR="009B5209" w:rsidRDefault="009B5209" w:rsidP="009B5209">
      <w:pPr>
        <w:rPr>
          <w:sz w:val="16"/>
          <w:szCs w:val="16"/>
        </w:rPr>
      </w:pPr>
      <w:r w:rsidRPr="002021C8">
        <w:rPr>
          <w:b/>
          <w:bCs/>
          <w:u w:val="single"/>
        </w:rPr>
        <w:t>Now is the time for China to use its "</w:t>
      </w:r>
      <w:r w:rsidRPr="003636DA">
        <w:rPr>
          <w:b/>
          <w:u w:val="single"/>
        </w:rPr>
        <w:t>financial weapon</w:t>
      </w:r>
      <w:r w:rsidRPr="002021C8">
        <w:rPr>
          <w:b/>
          <w:bCs/>
          <w:u w:val="single"/>
        </w:rPr>
        <w:t>"</w:t>
      </w:r>
      <w:r w:rsidRPr="00C12F7C">
        <w:rPr>
          <w:sz w:val="16"/>
          <w:szCs w:val="16"/>
        </w:rPr>
        <w:t xml:space="preserve"> </w:t>
      </w:r>
      <w:r w:rsidRPr="002021C8">
        <w:rPr>
          <w:b/>
          <w:bCs/>
          <w:u w:val="single"/>
        </w:rPr>
        <w:t>to</w:t>
      </w:r>
      <w:r w:rsidRPr="00C12F7C">
        <w:rPr>
          <w:sz w:val="16"/>
          <w:szCs w:val="16"/>
        </w:rPr>
        <w:t xml:space="preserve"> teach </w:t>
      </w:r>
      <w:r w:rsidRPr="002021C8">
        <w:rPr>
          <w:b/>
          <w:bCs/>
          <w:u w:val="single"/>
        </w:rPr>
        <w:t>the United States</w:t>
      </w:r>
      <w:r w:rsidRPr="00C12F7C">
        <w:rPr>
          <w:sz w:val="16"/>
          <w:szCs w:val="16"/>
        </w:rPr>
        <w:t xml:space="preserve"> a lesson </w:t>
      </w:r>
      <w:r w:rsidRPr="002021C8">
        <w:rPr>
          <w:b/>
          <w:bCs/>
          <w:u w:val="single"/>
        </w:rPr>
        <w:t>if it moves forward with a plan to sale arms to Taiwan</w:t>
      </w:r>
      <w:r w:rsidRPr="00C12F7C">
        <w:rPr>
          <w:sz w:val="16"/>
          <w:szCs w:val="16"/>
        </w:rPr>
        <w:t>. In fact, China has never wanted to use its holdings of U.S. debt as a weapon. It is the United States that is forcing it to do so . . .</w:t>
      </w:r>
      <w:r>
        <w:rPr>
          <w:sz w:val="16"/>
          <w:szCs w:val="16"/>
        </w:rPr>
        <w:t xml:space="preserve"> </w:t>
      </w:r>
      <w:r w:rsidRPr="002021C8">
        <w:rPr>
          <w:b/>
          <w:bCs/>
          <w:u w:val="single"/>
        </w:rPr>
        <w:t>The U.S.</w:t>
      </w:r>
      <w:r w:rsidRPr="00C12F7C">
        <w:rPr>
          <w:sz w:val="16"/>
          <w:szCs w:val="16"/>
        </w:rPr>
        <w:t xml:space="preserve"> Senate </w:t>
      </w:r>
      <w:r w:rsidRPr="002021C8">
        <w:rPr>
          <w:b/>
          <w:bCs/>
          <w:u w:val="single"/>
        </w:rPr>
        <w:t>passed the debt ceiling</w:t>
      </w:r>
      <w:r w:rsidRPr="00C12F7C">
        <w:rPr>
          <w:sz w:val="16"/>
          <w:szCs w:val="16"/>
        </w:rPr>
        <w:t xml:space="preserve"> bill on Aug. 2, </w:t>
      </w:r>
      <w:r w:rsidRPr="002021C8">
        <w:rPr>
          <w:b/>
          <w:bCs/>
          <w:u w:val="single"/>
        </w:rPr>
        <w:t>and</w:t>
      </w:r>
      <w:r w:rsidRPr="00C12F7C">
        <w:rPr>
          <w:sz w:val="16"/>
          <w:szCs w:val="16"/>
        </w:rPr>
        <w:t xml:space="preserve"> Obama signed it into law. </w:t>
      </w:r>
      <w:r w:rsidRPr="002021C8">
        <w:rPr>
          <w:b/>
          <w:bCs/>
          <w:u w:val="single"/>
        </w:rPr>
        <w:t>Shortly thereafter</w:t>
      </w:r>
      <w:r w:rsidRPr="00C12F7C">
        <w:rPr>
          <w:sz w:val="16"/>
          <w:szCs w:val="16"/>
        </w:rPr>
        <w:t xml:space="preserve">, the U.S. Treasury </w:t>
      </w:r>
      <w:r w:rsidRPr="002021C8">
        <w:rPr>
          <w:b/>
          <w:bCs/>
          <w:u w:val="single"/>
        </w:rPr>
        <w:t>obtained</w:t>
      </w:r>
      <w:r w:rsidRPr="00C12F7C">
        <w:rPr>
          <w:sz w:val="16"/>
          <w:szCs w:val="16"/>
        </w:rPr>
        <w:t xml:space="preserve"> the </w:t>
      </w:r>
      <w:r w:rsidRPr="002021C8">
        <w:rPr>
          <w:b/>
          <w:bCs/>
          <w:u w:val="single"/>
        </w:rPr>
        <w:t>authorization to issue 400 billion U.S. dollars in new debt.</w:t>
      </w:r>
      <w:r w:rsidRPr="00C12F7C">
        <w:rPr>
          <w:sz w:val="16"/>
          <w:szCs w:val="16"/>
        </w:rPr>
        <w:t xml:space="preserve"> Will China become the largest buyer of U.S. debt again?</w:t>
      </w:r>
      <w:r>
        <w:rPr>
          <w:sz w:val="16"/>
          <w:szCs w:val="16"/>
        </w:rPr>
        <w:t xml:space="preserve"> </w:t>
      </w:r>
      <w:r w:rsidRPr="00C12F7C">
        <w:rPr>
          <w:sz w:val="16"/>
          <w:szCs w:val="16"/>
        </w:rPr>
        <w:t xml:space="preserve">Despite knowing that major creditor countries, especially </w:t>
      </w:r>
      <w:r w:rsidRPr="002021C8">
        <w:rPr>
          <w:b/>
          <w:bCs/>
          <w:u w:val="single"/>
        </w:rPr>
        <w:t xml:space="preserve">China, would be the </w:t>
      </w:r>
      <w:r w:rsidRPr="003636DA">
        <w:rPr>
          <w:b/>
          <w:u w:val="single"/>
        </w:rPr>
        <w:t>main buyer</w:t>
      </w:r>
      <w:r w:rsidRPr="00C12F7C">
        <w:rPr>
          <w:sz w:val="16"/>
          <w:szCs w:val="16"/>
        </w:rPr>
        <w:t xml:space="preserve">s </w:t>
      </w:r>
      <w:r w:rsidRPr="002021C8">
        <w:rPr>
          <w:b/>
          <w:bCs/>
          <w:u w:val="single"/>
        </w:rPr>
        <w:t>of</w:t>
      </w:r>
      <w:r w:rsidRPr="00C12F7C">
        <w:rPr>
          <w:sz w:val="16"/>
          <w:szCs w:val="16"/>
        </w:rPr>
        <w:t xml:space="preserve"> its </w:t>
      </w:r>
      <w:r w:rsidRPr="002021C8">
        <w:rPr>
          <w:b/>
          <w:bCs/>
          <w:u w:val="single"/>
        </w:rPr>
        <w:t>new debt</w:t>
      </w:r>
      <w:r w:rsidRPr="00C12F7C">
        <w:rPr>
          <w:sz w:val="16"/>
          <w:szCs w:val="16"/>
        </w:rPr>
        <w:t xml:space="preserve">, certain arrogant and disrespectful U.S. </w:t>
      </w:r>
      <w:r w:rsidRPr="002021C8">
        <w:rPr>
          <w:b/>
          <w:bCs/>
          <w:u w:val="single"/>
        </w:rPr>
        <w:t>Congress</w:t>
      </w:r>
      <w:r w:rsidRPr="00C12F7C">
        <w:rPr>
          <w:sz w:val="16"/>
          <w:szCs w:val="16"/>
        </w:rPr>
        <w:t xml:space="preserve"> </w:t>
      </w:r>
      <w:r w:rsidRPr="002021C8">
        <w:rPr>
          <w:b/>
          <w:bCs/>
          <w:u w:val="single"/>
        </w:rPr>
        <w:t>members have totally ignored China's core interests by pressuring the president to sell advanced jets</w:t>
      </w:r>
      <w:r w:rsidRPr="00C12F7C">
        <w:rPr>
          <w:sz w:val="16"/>
          <w:szCs w:val="16"/>
        </w:rPr>
        <w:t xml:space="preserve"> </w:t>
      </w:r>
      <w:r w:rsidRPr="002021C8">
        <w:rPr>
          <w:b/>
          <w:bCs/>
          <w:u w:val="single"/>
        </w:rPr>
        <w:t>and</w:t>
      </w:r>
      <w:r w:rsidRPr="00C12F7C">
        <w:rPr>
          <w:sz w:val="16"/>
          <w:szCs w:val="16"/>
        </w:rPr>
        <w:t xml:space="preserve"> even an </w:t>
      </w:r>
      <w:r w:rsidRPr="002021C8">
        <w:rPr>
          <w:b/>
          <w:bCs/>
          <w:u w:val="single"/>
        </w:rPr>
        <w:t>arms</w:t>
      </w:r>
      <w:r w:rsidRPr="00C12F7C">
        <w:rPr>
          <w:sz w:val="16"/>
          <w:szCs w:val="16"/>
        </w:rPr>
        <w:t xml:space="preserve"> upgrade package </w:t>
      </w:r>
      <w:r w:rsidRPr="002021C8">
        <w:rPr>
          <w:b/>
          <w:bCs/>
          <w:u w:val="single"/>
        </w:rPr>
        <w:t>to Taiwan.</w:t>
      </w:r>
      <w:r>
        <w:rPr>
          <w:sz w:val="16"/>
          <w:szCs w:val="16"/>
        </w:rPr>
        <w:t xml:space="preserve"> </w:t>
      </w:r>
      <w:r w:rsidRPr="003636DA">
        <w:rPr>
          <w:b/>
          <w:u w:val="single"/>
        </w:rPr>
        <w:t xml:space="preserve">U.S. treasuries will lose value </w:t>
      </w:r>
      <w:r w:rsidRPr="002021C8">
        <w:rPr>
          <w:b/>
          <w:bCs/>
          <w:u w:val="single"/>
        </w:rPr>
        <w:t>if China stops or reduces its purchases of them on a large scale</w:t>
      </w:r>
      <w:r w:rsidRPr="00C12F7C">
        <w:rPr>
          <w:sz w:val="16"/>
          <w:szCs w:val="16"/>
        </w:rPr>
        <w:t>, which will also affect the value of China's U.S. treasury holdings. However, as the situation has gotten out of hand, allowing Washington politicians to continue their game might lead to more losses . . .</w:t>
      </w:r>
      <w:r>
        <w:rPr>
          <w:sz w:val="16"/>
          <w:szCs w:val="16"/>
        </w:rPr>
        <w:t xml:space="preserve"> </w:t>
      </w:r>
      <w:r w:rsidRPr="00C12F7C">
        <w:rPr>
          <w:sz w:val="16"/>
          <w:szCs w:val="16"/>
        </w:rPr>
        <w:t>Stopping or massively reducing U.S. Treasury bond purchases will certainly bring losses to China to a certain degree. China must try to reduce the loss and transfer the passive situation to an active one. China should consider how to build a direct link between the U.S. Treasury bond purchase and U.S. domestic politics while adopting measures to gradually adjust the structure of China's foreign exchange reserves.</w:t>
      </w:r>
      <w:r>
        <w:rPr>
          <w:sz w:val="16"/>
          <w:szCs w:val="16"/>
        </w:rPr>
        <w:t xml:space="preserve"> </w:t>
      </w:r>
      <w:r w:rsidRPr="00C12F7C">
        <w:rPr>
          <w:sz w:val="16"/>
          <w:szCs w:val="16"/>
        </w:rPr>
        <w:t xml:space="preserve">For example, </w:t>
      </w:r>
      <w:r w:rsidRPr="002021C8">
        <w:rPr>
          <w:b/>
          <w:bCs/>
          <w:u w:val="single"/>
        </w:rPr>
        <w:t xml:space="preserve">China can directly </w:t>
      </w:r>
      <w:r w:rsidRPr="003636DA">
        <w:rPr>
          <w:b/>
          <w:u w:val="single"/>
        </w:rPr>
        <w:t>link</w:t>
      </w:r>
      <w:r w:rsidRPr="00C12F7C">
        <w:rPr>
          <w:sz w:val="16"/>
          <w:szCs w:val="16"/>
        </w:rPr>
        <w:t xml:space="preserve"> the amount of </w:t>
      </w:r>
      <w:r w:rsidRPr="003636DA">
        <w:rPr>
          <w:b/>
          <w:u w:val="single"/>
        </w:rPr>
        <w:t>U.S. treasury holdings with</w:t>
      </w:r>
      <w:r w:rsidRPr="00C12F7C">
        <w:rPr>
          <w:sz w:val="16"/>
          <w:szCs w:val="16"/>
        </w:rPr>
        <w:t xml:space="preserve"> U.S. </w:t>
      </w:r>
      <w:r w:rsidRPr="003636DA">
        <w:rPr>
          <w:b/>
          <w:u w:val="single"/>
        </w:rPr>
        <w:t>arms sales</w:t>
      </w:r>
      <w:r w:rsidRPr="002021C8">
        <w:rPr>
          <w:b/>
          <w:bCs/>
          <w:u w:val="single"/>
        </w:rPr>
        <w:t xml:space="preserve"> to Taiwan and require</w:t>
      </w:r>
      <w:r w:rsidRPr="00C12F7C">
        <w:rPr>
          <w:sz w:val="16"/>
          <w:szCs w:val="16"/>
        </w:rPr>
        <w:t xml:space="preserve"> </w:t>
      </w:r>
      <w:r w:rsidRPr="002021C8">
        <w:rPr>
          <w:b/>
          <w:bCs/>
          <w:u w:val="single"/>
        </w:rPr>
        <w:t>international</w:t>
      </w:r>
      <w:r w:rsidRPr="00C12F7C">
        <w:rPr>
          <w:sz w:val="16"/>
          <w:szCs w:val="16"/>
        </w:rPr>
        <w:t xml:space="preserve"> </w:t>
      </w:r>
      <w:r w:rsidRPr="002021C8">
        <w:rPr>
          <w:b/>
          <w:bCs/>
          <w:u w:val="single"/>
        </w:rPr>
        <w:t>credit</w:t>
      </w:r>
      <w:r w:rsidRPr="00C12F7C">
        <w:rPr>
          <w:sz w:val="16"/>
          <w:szCs w:val="16"/>
        </w:rPr>
        <w:t xml:space="preserve"> rating </w:t>
      </w:r>
      <w:r w:rsidRPr="002021C8">
        <w:rPr>
          <w:b/>
          <w:bCs/>
          <w:u w:val="single"/>
        </w:rPr>
        <w:t>agencies to demote U.S. treasuries</w:t>
      </w:r>
      <w:r w:rsidRPr="00C12F7C">
        <w:rPr>
          <w:sz w:val="16"/>
          <w:szCs w:val="16"/>
        </w:rPr>
        <w:t xml:space="preserve"> </w:t>
      </w:r>
      <w:r w:rsidRPr="002021C8">
        <w:rPr>
          <w:b/>
          <w:bCs/>
          <w:u w:val="single"/>
        </w:rPr>
        <w:t xml:space="preserve">to </w:t>
      </w:r>
      <w:r w:rsidRPr="003636DA">
        <w:rPr>
          <w:b/>
          <w:u w:val="single"/>
        </w:rPr>
        <w:t>force the United States to raise interest rates</w:t>
      </w:r>
      <w:r w:rsidRPr="00C12F7C">
        <w:rPr>
          <w:sz w:val="16"/>
          <w:szCs w:val="16"/>
        </w:rPr>
        <w:t xml:space="preserve">. </w:t>
      </w:r>
      <w:r w:rsidRPr="002021C8">
        <w:rPr>
          <w:b/>
          <w:bCs/>
          <w:u w:val="single"/>
        </w:rPr>
        <w:t>China can also launch</w:t>
      </w:r>
      <w:r w:rsidRPr="00C12F7C">
        <w:rPr>
          <w:sz w:val="16"/>
          <w:szCs w:val="16"/>
        </w:rPr>
        <w:t xml:space="preserve"> limited </w:t>
      </w:r>
      <w:r w:rsidRPr="003636DA">
        <w:rPr>
          <w:b/>
          <w:u w:val="single"/>
        </w:rPr>
        <w:t>trade</w:t>
      </w:r>
      <w:r w:rsidRPr="003636DA">
        <w:rPr>
          <w:b/>
          <w:sz w:val="16"/>
          <w:szCs w:val="16"/>
        </w:rPr>
        <w:t xml:space="preserve"> </w:t>
      </w:r>
      <w:r w:rsidRPr="003636DA">
        <w:rPr>
          <w:b/>
          <w:u w:val="single"/>
        </w:rPr>
        <w:t>sanctions</w:t>
      </w:r>
      <w:r w:rsidRPr="00C12F7C">
        <w:rPr>
          <w:sz w:val="16"/>
          <w:szCs w:val="16"/>
        </w:rPr>
        <w:t xml:space="preserve"> </w:t>
      </w:r>
      <w:r w:rsidRPr="002021C8">
        <w:rPr>
          <w:b/>
          <w:bCs/>
          <w:u w:val="single"/>
        </w:rPr>
        <w:t>to</w:t>
      </w:r>
      <w:r w:rsidRPr="00C12F7C">
        <w:rPr>
          <w:sz w:val="16"/>
          <w:szCs w:val="16"/>
        </w:rPr>
        <w:t xml:space="preserve"> the </w:t>
      </w:r>
      <w:r w:rsidRPr="002021C8">
        <w:rPr>
          <w:b/>
          <w:bCs/>
          <w:u w:val="single"/>
        </w:rPr>
        <w:t>states of</w:t>
      </w:r>
      <w:r w:rsidRPr="00C12F7C">
        <w:rPr>
          <w:sz w:val="16"/>
          <w:szCs w:val="16"/>
        </w:rPr>
        <w:t xml:space="preserve"> those U.S. </w:t>
      </w:r>
      <w:r w:rsidRPr="002021C8">
        <w:rPr>
          <w:b/>
          <w:bCs/>
          <w:u w:val="single"/>
        </w:rPr>
        <w:t>Congress members who</w:t>
      </w:r>
      <w:r w:rsidRPr="00C12F7C">
        <w:rPr>
          <w:sz w:val="16"/>
          <w:szCs w:val="16"/>
        </w:rPr>
        <w:t xml:space="preserve"> vigorously </w:t>
      </w:r>
      <w:r w:rsidRPr="002021C8">
        <w:rPr>
          <w:b/>
          <w:bCs/>
          <w:u w:val="single"/>
        </w:rPr>
        <w:t>advocated arms sales to Taiwan</w:t>
      </w:r>
      <w:r w:rsidRPr="00C12F7C">
        <w:rPr>
          <w:sz w:val="16"/>
          <w:szCs w:val="16"/>
        </w:rPr>
        <w:t xml:space="preserve"> to affect their employment.</w:t>
      </w:r>
    </w:p>
    <w:p w14:paraId="0C055635" w14:textId="77777777" w:rsidR="009B5209" w:rsidRPr="00F106F3" w:rsidRDefault="009B5209" w:rsidP="009B5209"/>
    <w:p w14:paraId="43C8E1AE" w14:textId="77777777" w:rsidR="009B5209" w:rsidRPr="00704D8D" w:rsidRDefault="009B5209" w:rsidP="009B5209"/>
    <w:p w14:paraId="7B9A52CD" w14:textId="77777777" w:rsidR="000739A3" w:rsidRDefault="000739A3" w:rsidP="000739A3">
      <w:pPr>
        <w:pStyle w:val="Heading3"/>
      </w:pPr>
      <w:r>
        <w:t>2AC LIO Add-on</w:t>
      </w:r>
    </w:p>
    <w:p w14:paraId="6A677F4D" w14:textId="77777777" w:rsidR="000739A3" w:rsidRPr="007617BB" w:rsidRDefault="000739A3" w:rsidP="000739A3"/>
    <w:p w14:paraId="1F8B9E7E" w14:textId="77777777" w:rsidR="000739A3" w:rsidRPr="00AB7C55" w:rsidRDefault="000739A3" w:rsidP="000739A3">
      <w:pPr>
        <w:pStyle w:val="Heading4"/>
      </w:pPr>
      <w:r w:rsidRPr="00AB7C55">
        <w:t xml:space="preserve">The extent to which China’s rise undermines the liberal order is </w:t>
      </w:r>
      <w:r w:rsidRPr="00AB7C55">
        <w:rPr>
          <w:u w:val="single"/>
        </w:rPr>
        <w:t>not yet determined</w:t>
      </w:r>
      <w:r w:rsidRPr="00AB7C55">
        <w:t xml:space="preserve">---incentivizing peaceful participation </w:t>
      </w:r>
      <w:r w:rsidRPr="00AB7C55">
        <w:rPr>
          <w:u w:val="single"/>
        </w:rPr>
        <w:t>upholds multilateral cooperation</w:t>
      </w:r>
      <w:r w:rsidRPr="00AB7C55">
        <w:t xml:space="preserve"> and stops the spread of authoritarianism </w:t>
      </w:r>
    </w:p>
    <w:p w14:paraId="4A4C025E" w14:textId="77777777" w:rsidR="000739A3" w:rsidRDefault="000739A3" w:rsidP="000739A3">
      <w:r>
        <w:t xml:space="preserve">Timothy </w:t>
      </w:r>
      <w:r w:rsidRPr="00AB7C55">
        <w:rPr>
          <w:rStyle w:val="Style13ptBold"/>
        </w:rPr>
        <w:t>Heath 18</w:t>
      </w:r>
      <w:r>
        <w:t>, Senior defense and international research analyst with the nonprofit, nonpartisan RAND Corporation, 6/20/18, “Without Reform and Cooperation with China, the International System Cannot Hold,” https://nationalinterest.org/feature/without-reform-cooperation-china-the-international-system-26350?page=0%2C1</w:t>
      </w:r>
    </w:p>
    <w:p w14:paraId="6103ABA2" w14:textId="77777777" w:rsidR="000739A3" w:rsidRPr="007419CD" w:rsidRDefault="000739A3" w:rsidP="000739A3">
      <w:pPr>
        <w:rPr>
          <w:sz w:val="16"/>
        </w:rPr>
      </w:pPr>
      <w:r w:rsidRPr="00704CD6">
        <w:rPr>
          <w:rStyle w:val="StyleUnderline"/>
        </w:rPr>
        <w:t>China’s belligerence in the South and East China Seas and its state-supported industrial policies and theft of intellectual property are well cataloged.</w:t>
      </w:r>
      <w:r w:rsidRPr="007419CD">
        <w:rPr>
          <w:sz w:val="16"/>
        </w:rPr>
        <w:t xml:space="preserve"> Increasingly, however, </w:t>
      </w:r>
      <w:r w:rsidRPr="00704CD6">
        <w:rPr>
          <w:rStyle w:val="StyleUnderline"/>
        </w:rPr>
        <w:t>China’s challenge to the existing order is also apparent in its efforts to shut down discussion of issues like Taiwan and Tibet</w:t>
      </w:r>
      <w:r w:rsidRPr="007419CD">
        <w:rPr>
          <w:sz w:val="16"/>
        </w:rPr>
        <w:t xml:space="preserve">—and to punish journalists, scholars, or officials who violate these demands—around the world. </w:t>
      </w:r>
      <w:r w:rsidRPr="00704CD6">
        <w:rPr>
          <w:rStyle w:val="StyleUnderline"/>
        </w:rPr>
        <w:t xml:space="preserve">Resisting the forcible extension of democracy is one thing. Actively </w:t>
      </w:r>
      <w:r w:rsidRPr="00940572">
        <w:rPr>
          <w:rStyle w:val="StyleUnderline"/>
          <w:highlight w:val="green"/>
        </w:rPr>
        <w:t>undermining free societies from the outside</w:t>
      </w:r>
      <w:r w:rsidRPr="00704CD6">
        <w:rPr>
          <w:rStyle w:val="StyleUnderline"/>
        </w:rPr>
        <w:t xml:space="preserve"> is a very different proposition—and one that </w:t>
      </w:r>
      <w:r w:rsidRPr="00940572">
        <w:rPr>
          <w:rStyle w:val="StyleUnderline"/>
          <w:highlight w:val="green"/>
        </w:rPr>
        <w:t xml:space="preserve">could place China </w:t>
      </w:r>
      <w:r w:rsidRPr="00940572">
        <w:rPr>
          <w:rStyle w:val="Emphasis"/>
          <w:highlight w:val="green"/>
        </w:rPr>
        <w:t>far more at odds with the prevailing order</w:t>
      </w:r>
      <w:r w:rsidRPr="00704CD6">
        <w:rPr>
          <w:rStyle w:val="StyleUnderline"/>
        </w:rPr>
        <w:t xml:space="preserve"> than has previously been the case</w:t>
      </w:r>
      <w:r w:rsidRPr="007419CD">
        <w:rPr>
          <w:sz w:val="16"/>
        </w:rPr>
        <w:t>.</w:t>
      </w:r>
    </w:p>
    <w:p w14:paraId="64DC5DBC" w14:textId="77777777" w:rsidR="000739A3" w:rsidRPr="007419CD" w:rsidRDefault="000739A3" w:rsidP="000739A3">
      <w:pPr>
        <w:rPr>
          <w:sz w:val="16"/>
        </w:rPr>
      </w:pPr>
      <w:r w:rsidRPr="007419CD">
        <w:rPr>
          <w:sz w:val="16"/>
        </w:rPr>
        <w:t xml:space="preserve">Given that the United States remains the essential leader of the international system, </w:t>
      </w:r>
      <w:r w:rsidRPr="00940572">
        <w:rPr>
          <w:rStyle w:val="StyleUnderline"/>
          <w:highlight w:val="green"/>
        </w:rPr>
        <w:t>growing</w:t>
      </w:r>
      <w:r w:rsidRPr="00210EBD">
        <w:rPr>
          <w:rStyle w:val="StyleUnderline"/>
        </w:rPr>
        <w:t xml:space="preserve"> Chinese </w:t>
      </w:r>
      <w:r w:rsidRPr="00940572">
        <w:rPr>
          <w:rStyle w:val="StyleUnderline"/>
          <w:highlight w:val="green"/>
        </w:rPr>
        <w:t>willingness to contest</w:t>
      </w:r>
      <w:r w:rsidRPr="0088701A">
        <w:rPr>
          <w:rStyle w:val="StyleUnderline"/>
        </w:rPr>
        <w:t xml:space="preserve"> aspects of </w:t>
      </w:r>
      <w:r w:rsidRPr="00940572">
        <w:rPr>
          <w:rStyle w:val="StyleUnderline"/>
          <w:highlight w:val="green"/>
        </w:rPr>
        <w:t>that order</w:t>
      </w:r>
      <w:r w:rsidRPr="0088701A">
        <w:rPr>
          <w:rStyle w:val="StyleUnderline"/>
        </w:rPr>
        <w:t xml:space="preserve"> unavoidably </w:t>
      </w:r>
      <w:r w:rsidRPr="00940572">
        <w:rPr>
          <w:rStyle w:val="Emphasis"/>
          <w:highlight w:val="green"/>
        </w:rPr>
        <w:t>weaken U.S. influence</w:t>
      </w:r>
      <w:r w:rsidRPr="00940572">
        <w:rPr>
          <w:rStyle w:val="StyleUnderline"/>
          <w:highlight w:val="green"/>
        </w:rPr>
        <w:t xml:space="preserve"> and </w:t>
      </w:r>
      <w:r w:rsidRPr="00940572">
        <w:rPr>
          <w:rStyle w:val="Emphasis"/>
          <w:highlight w:val="green"/>
        </w:rPr>
        <w:t>exacerbate instability</w:t>
      </w:r>
      <w:r w:rsidRPr="00210EBD">
        <w:rPr>
          <w:rStyle w:val="Emphasis"/>
        </w:rPr>
        <w:t>.</w:t>
      </w:r>
      <w:r w:rsidRPr="00210EBD">
        <w:rPr>
          <w:sz w:val="16"/>
        </w:rPr>
        <w:t xml:space="preserve"> </w:t>
      </w:r>
      <w:r w:rsidRPr="00210EBD">
        <w:rPr>
          <w:rStyle w:val="StyleUnderline"/>
        </w:rPr>
        <w:t xml:space="preserve">If left </w:t>
      </w:r>
      <w:r w:rsidRPr="00940572">
        <w:rPr>
          <w:rStyle w:val="StyleUnderline"/>
          <w:highlight w:val="green"/>
        </w:rPr>
        <w:t>unchecked, China’s challenge</w:t>
      </w:r>
      <w:r w:rsidRPr="0088701A">
        <w:rPr>
          <w:rStyle w:val="StyleUnderline"/>
        </w:rPr>
        <w:t xml:space="preserve"> </w:t>
      </w:r>
      <w:r w:rsidRPr="00940572">
        <w:rPr>
          <w:rStyle w:val="StyleUnderline"/>
          <w:highlight w:val="green"/>
        </w:rPr>
        <w:t>could</w:t>
      </w:r>
      <w:r w:rsidRPr="0088701A">
        <w:rPr>
          <w:rStyle w:val="StyleUnderline"/>
        </w:rPr>
        <w:t xml:space="preserve"> also </w:t>
      </w:r>
      <w:r w:rsidRPr="00940572">
        <w:rPr>
          <w:rStyle w:val="StyleUnderline"/>
          <w:highlight w:val="green"/>
        </w:rPr>
        <w:t>result in</w:t>
      </w:r>
      <w:r w:rsidRPr="0088701A">
        <w:rPr>
          <w:rStyle w:val="StyleUnderline"/>
        </w:rPr>
        <w:t xml:space="preserve"> the </w:t>
      </w:r>
      <w:r w:rsidRPr="00940572">
        <w:rPr>
          <w:rStyle w:val="Emphasis"/>
          <w:highlight w:val="green"/>
        </w:rPr>
        <w:t>export of</w:t>
      </w:r>
      <w:r w:rsidRPr="00210EBD">
        <w:rPr>
          <w:rStyle w:val="Emphasis"/>
        </w:rPr>
        <w:t xml:space="preserve"> increasingly </w:t>
      </w:r>
      <w:r w:rsidRPr="00940572">
        <w:rPr>
          <w:rStyle w:val="Emphasis"/>
          <w:highlight w:val="green"/>
        </w:rPr>
        <w:t>authoritarian values</w:t>
      </w:r>
      <w:r w:rsidRPr="0088701A">
        <w:rPr>
          <w:rStyle w:val="StyleUnderline"/>
        </w:rPr>
        <w:t xml:space="preserve"> and shape an international order in which Beijing sets the terms of every deal</w:t>
      </w:r>
      <w:r w:rsidRPr="007419CD">
        <w:rPr>
          <w:sz w:val="16"/>
        </w:rPr>
        <w:t>, takes whatever intellectual property or resources it wants, and threatens those who resist with economic ruin and military force.</w:t>
      </w:r>
    </w:p>
    <w:p w14:paraId="7504E71C" w14:textId="77777777" w:rsidR="000739A3" w:rsidRPr="007419CD" w:rsidRDefault="000739A3" w:rsidP="000739A3">
      <w:pPr>
        <w:rPr>
          <w:sz w:val="16"/>
        </w:rPr>
      </w:pPr>
      <w:r w:rsidRPr="007419CD">
        <w:rPr>
          <w:sz w:val="16"/>
        </w:rPr>
        <w:t>A revitalized international order thus requires the United States to compete more effectively with China to defend fundamental values and norms—and a vibrant multilateral order can help in that process. The United States could strengthen its engagement with international institutions and take action to protect its interests and those of its allies. The United States could continue to muster international backing for the widely-supported norm of the peaceful resolution of disputes. America could also continue to press China to cease predatory economic policies such as intellectual property theft and forced technology transfer.</w:t>
      </w:r>
    </w:p>
    <w:p w14:paraId="58231A00" w14:textId="77777777" w:rsidR="000739A3" w:rsidRPr="007419CD" w:rsidRDefault="000739A3" w:rsidP="000739A3">
      <w:pPr>
        <w:rPr>
          <w:sz w:val="16"/>
        </w:rPr>
      </w:pPr>
      <w:r w:rsidRPr="00940572">
        <w:rPr>
          <w:rStyle w:val="Emphasis"/>
          <w:highlight w:val="green"/>
        </w:rPr>
        <w:t>But</w:t>
      </w:r>
      <w:r w:rsidRPr="00940572">
        <w:rPr>
          <w:rStyle w:val="StyleUnderline"/>
          <w:highlight w:val="green"/>
        </w:rPr>
        <w:t xml:space="preserve"> unavoidable</w:t>
      </w:r>
      <w:r w:rsidRPr="00610E8C">
        <w:rPr>
          <w:rStyle w:val="StyleUnderline"/>
        </w:rPr>
        <w:t xml:space="preserve"> U.S.-China </w:t>
      </w:r>
      <w:r w:rsidRPr="00940572">
        <w:rPr>
          <w:rStyle w:val="StyleUnderline"/>
          <w:highlight w:val="green"/>
        </w:rPr>
        <w:t xml:space="preserve">competition for influence </w:t>
      </w:r>
      <w:r w:rsidRPr="00940572">
        <w:rPr>
          <w:rStyle w:val="Emphasis"/>
          <w:highlight w:val="green"/>
        </w:rPr>
        <w:t>does not invalidate</w:t>
      </w:r>
      <w:r w:rsidRPr="00940572">
        <w:rPr>
          <w:rStyle w:val="StyleUnderline"/>
          <w:highlight w:val="green"/>
        </w:rPr>
        <w:t xml:space="preserve"> the possibility</w:t>
      </w:r>
      <w:r w:rsidRPr="00610E8C">
        <w:rPr>
          <w:rStyle w:val="StyleUnderline"/>
        </w:rPr>
        <w:t>, and</w:t>
      </w:r>
      <w:r w:rsidRPr="007419CD">
        <w:rPr>
          <w:sz w:val="16"/>
        </w:rPr>
        <w:t xml:space="preserve"> potential </w:t>
      </w:r>
      <w:r w:rsidRPr="00610E8C">
        <w:rPr>
          <w:rStyle w:val="StyleUnderline"/>
        </w:rPr>
        <w:t xml:space="preserve">value, </w:t>
      </w:r>
      <w:r w:rsidRPr="00940572">
        <w:rPr>
          <w:rStyle w:val="StyleUnderline"/>
          <w:highlight w:val="green"/>
        </w:rPr>
        <w:t xml:space="preserve">of </w:t>
      </w:r>
      <w:r w:rsidRPr="00940572">
        <w:rPr>
          <w:rStyle w:val="Emphasis"/>
          <w:highlight w:val="green"/>
        </w:rPr>
        <w:t>collaborating</w:t>
      </w:r>
      <w:r w:rsidRPr="00610E8C">
        <w:rPr>
          <w:rStyle w:val="Emphasis"/>
        </w:rPr>
        <w:t xml:space="preserve"> with Beijing </w:t>
      </w:r>
      <w:r w:rsidRPr="00940572">
        <w:rPr>
          <w:rStyle w:val="Emphasis"/>
          <w:highlight w:val="green"/>
        </w:rPr>
        <w:t>on a shared international order</w:t>
      </w:r>
      <w:r w:rsidRPr="00940572">
        <w:rPr>
          <w:sz w:val="16"/>
          <w:highlight w:val="green"/>
        </w:rPr>
        <w:t xml:space="preserve">. </w:t>
      </w:r>
      <w:r w:rsidRPr="00940572">
        <w:rPr>
          <w:rStyle w:val="StyleUnderline"/>
          <w:highlight w:val="green"/>
        </w:rPr>
        <w:t>The</w:t>
      </w:r>
      <w:r w:rsidRPr="00610E8C">
        <w:rPr>
          <w:rStyle w:val="StyleUnderline"/>
        </w:rPr>
        <w:t xml:space="preserve"> global </w:t>
      </w:r>
      <w:r w:rsidRPr="00940572">
        <w:rPr>
          <w:rStyle w:val="StyleUnderline"/>
          <w:highlight w:val="green"/>
        </w:rPr>
        <w:t>system is</w:t>
      </w:r>
      <w:r w:rsidRPr="00610E8C">
        <w:rPr>
          <w:rStyle w:val="StyleUnderline"/>
        </w:rPr>
        <w:t xml:space="preserve"> already </w:t>
      </w:r>
      <w:r w:rsidRPr="00940572">
        <w:rPr>
          <w:rStyle w:val="Emphasis"/>
          <w:highlight w:val="green"/>
        </w:rPr>
        <w:t>experiencing</w:t>
      </w:r>
      <w:r w:rsidRPr="00210EBD">
        <w:rPr>
          <w:rStyle w:val="Emphasis"/>
        </w:rPr>
        <w:t xml:space="preserve"> considerable </w:t>
      </w:r>
      <w:r w:rsidRPr="00940572">
        <w:rPr>
          <w:rStyle w:val="Emphasis"/>
          <w:highlight w:val="green"/>
        </w:rPr>
        <w:t>stress</w:t>
      </w:r>
      <w:r w:rsidRPr="00610E8C">
        <w:rPr>
          <w:rStyle w:val="StyleUnderline"/>
        </w:rPr>
        <w:t xml:space="preserve">, and </w:t>
      </w:r>
      <w:r w:rsidRPr="00940572">
        <w:rPr>
          <w:rStyle w:val="StyleUnderline"/>
          <w:highlight w:val="green"/>
        </w:rPr>
        <w:t>finding ways to cooperate</w:t>
      </w:r>
      <w:r w:rsidRPr="00210EBD">
        <w:rPr>
          <w:rStyle w:val="StyleUnderline"/>
        </w:rPr>
        <w:t xml:space="preserve"> with China</w:t>
      </w:r>
      <w:r w:rsidRPr="00610E8C">
        <w:rPr>
          <w:rStyle w:val="StyleUnderline"/>
        </w:rPr>
        <w:t xml:space="preserve"> on shared concerns </w:t>
      </w:r>
      <w:r w:rsidRPr="00940572">
        <w:rPr>
          <w:rStyle w:val="Emphasis"/>
          <w:highlight w:val="green"/>
        </w:rPr>
        <w:t>is essential</w:t>
      </w:r>
      <w:r w:rsidRPr="00210EBD">
        <w:rPr>
          <w:rStyle w:val="StyleUnderline"/>
        </w:rPr>
        <w:t xml:space="preserve"> if the situation is not to worsen further. </w:t>
      </w:r>
      <w:r w:rsidRPr="00940572">
        <w:rPr>
          <w:rStyle w:val="StyleUnderline"/>
          <w:highlight w:val="green"/>
        </w:rPr>
        <w:t>Working with China</w:t>
      </w:r>
      <w:r w:rsidRPr="007419CD">
        <w:rPr>
          <w:sz w:val="16"/>
        </w:rPr>
        <w:t xml:space="preserve">, the United States and its allies and partners </w:t>
      </w:r>
      <w:r w:rsidRPr="00940572">
        <w:rPr>
          <w:rStyle w:val="StyleUnderline"/>
          <w:highlight w:val="green"/>
        </w:rPr>
        <w:t>could</w:t>
      </w:r>
      <w:r w:rsidRPr="007419CD">
        <w:rPr>
          <w:sz w:val="16"/>
        </w:rPr>
        <w:t xml:space="preserve"> help </w:t>
      </w:r>
      <w:r w:rsidRPr="00940572">
        <w:rPr>
          <w:rStyle w:val="StyleUnderline"/>
          <w:highlight w:val="green"/>
        </w:rPr>
        <w:t>fashion a multilateral system that</w:t>
      </w:r>
      <w:r w:rsidRPr="00610E8C">
        <w:rPr>
          <w:rStyle w:val="StyleUnderline"/>
        </w:rPr>
        <w:t xml:space="preserve"> ultimately provides the United States with greater influence and </w:t>
      </w:r>
      <w:r w:rsidRPr="00940572">
        <w:rPr>
          <w:rStyle w:val="Emphasis"/>
          <w:highlight w:val="green"/>
        </w:rPr>
        <w:t>sets norms to which all countries could be judged</w:t>
      </w:r>
      <w:r w:rsidRPr="00610E8C">
        <w:rPr>
          <w:rStyle w:val="StyleUnderline"/>
        </w:rPr>
        <w:t>, including China</w:t>
      </w:r>
      <w:r w:rsidRPr="007419CD">
        <w:rPr>
          <w:sz w:val="16"/>
        </w:rPr>
        <w:t>. Strong U.S. leadership, backed by military strength and cooperation with its network of allies and partners, will remain essential to deterring China from considering dangerous acts of aggression against its neighbors. But a resilient and responsive multilateral order can incentivize China to operate primarily within, as opposed to outside, international institutions.</w:t>
      </w:r>
    </w:p>
    <w:p w14:paraId="55A96384" w14:textId="77777777" w:rsidR="000739A3" w:rsidRPr="007419CD" w:rsidRDefault="000739A3" w:rsidP="000739A3">
      <w:pPr>
        <w:rPr>
          <w:sz w:val="16"/>
        </w:rPr>
      </w:pPr>
      <w:r w:rsidRPr="007419CD">
        <w:rPr>
          <w:sz w:val="16"/>
        </w:rPr>
        <w:t>In the process, the United States could seek opportunities to involve itself in Chinese-led institutions and show flexibility in expanding China’s role in institutions led by the United States and its allies. Chinese initiatives, such as the Asian Infrastructure Investment Bank and the Belt and Road Initiative, could be viewed as opportunities for the United States to get involved and shape the evolution of related norms and institutions. Similarly, Washington could seek ways to ensure China’s voice is fairly represented in relevant institutions founded by western countries, such as the International Monetary Fund.</w:t>
      </w:r>
    </w:p>
    <w:p w14:paraId="5E5B9FE9" w14:textId="77777777" w:rsidR="000739A3" w:rsidRDefault="000739A3" w:rsidP="000739A3">
      <w:pPr>
        <w:rPr>
          <w:rStyle w:val="StyleUnderline"/>
        </w:rPr>
      </w:pPr>
      <w:r w:rsidRPr="007419CD">
        <w:rPr>
          <w:sz w:val="16"/>
        </w:rPr>
        <w:t xml:space="preserve">The simple fact is that </w:t>
      </w:r>
      <w:r w:rsidRPr="00940572">
        <w:rPr>
          <w:rStyle w:val="StyleUnderline"/>
          <w:highlight w:val="green"/>
        </w:rPr>
        <w:t xml:space="preserve">without </w:t>
      </w:r>
      <w:r w:rsidRPr="00940572">
        <w:rPr>
          <w:rStyle w:val="Emphasis"/>
          <w:highlight w:val="green"/>
        </w:rPr>
        <w:t>at least tacit Chinese support,</w:t>
      </w:r>
      <w:r w:rsidRPr="00940572">
        <w:rPr>
          <w:rStyle w:val="StyleUnderline"/>
          <w:highlight w:val="green"/>
        </w:rPr>
        <w:t xml:space="preserve"> no rule-based</w:t>
      </w:r>
      <w:r w:rsidRPr="00F23002">
        <w:rPr>
          <w:rStyle w:val="StyleUnderline"/>
        </w:rPr>
        <w:t xml:space="preserve"> international </w:t>
      </w:r>
      <w:r w:rsidRPr="00940572">
        <w:rPr>
          <w:rStyle w:val="StyleUnderline"/>
          <w:highlight w:val="green"/>
        </w:rPr>
        <w:t>order can survive.</w:t>
      </w:r>
      <w:r w:rsidRPr="007419CD">
        <w:rPr>
          <w:sz w:val="16"/>
        </w:rPr>
        <w:t xml:space="preserve"> </w:t>
      </w:r>
      <w:r w:rsidRPr="007419CD">
        <w:rPr>
          <w:rStyle w:val="StyleUnderline"/>
        </w:rPr>
        <w:t>It is inevitable that there will have to be reforms to address Beijing’s concerns and to provide it with a continued stake in the international order. The trick is to decide where compromise is acceptable for U.S. interests and to draw clear lines around principles where it is not.</w:t>
      </w:r>
    </w:p>
    <w:p w14:paraId="7C128921" w14:textId="77777777" w:rsidR="000739A3" w:rsidRPr="007419CD" w:rsidRDefault="000739A3" w:rsidP="000739A3">
      <w:pPr>
        <w:rPr>
          <w:rStyle w:val="StyleUnderline"/>
        </w:rPr>
      </w:pPr>
    </w:p>
    <w:p w14:paraId="6E23AEDF" w14:textId="77777777" w:rsidR="000739A3" w:rsidRPr="00AB7C55" w:rsidRDefault="000739A3" w:rsidP="000739A3">
      <w:pPr>
        <w:pStyle w:val="Heading4"/>
      </w:pPr>
      <w:r w:rsidRPr="00AB7C55">
        <w:t>That prevents extinction from nuclear war, warming, and rogue tech development</w:t>
      </w:r>
    </w:p>
    <w:p w14:paraId="69F892D3" w14:textId="77777777" w:rsidR="000739A3" w:rsidRDefault="000739A3" w:rsidP="000739A3">
      <w:r>
        <w:t xml:space="preserve">Yuval Noah </w:t>
      </w:r>
      <w:r w:rsidRPr="00AB7C55">
        <w:rPr>
          <w:rStyle w:val="Style13ptBold"/>
        </w:rPr>
        <w:t>Harari 18</w:t>
      </w:r>
      <w:r>
        <w:t xml:space="preserve">, Professor of History at Hebrew University of Jerusalem, 9/26/18, “We need a post-liberal order now,” The Economist, </w:t>
      </w:r>
      <w:hyperlink r:id="rId100" w:history="1">
        <w:r w:rsidRPr="00EA45FC">
          <w:rPr>
            <w:rStyle w:val="Hyperlink"/>
          </w:rPr>
          <w:t>https://www.economist.com/open-future/2018/09/26/we-need-a-post-liberal-order-now</w:t>
        </w:r>
      </w:hyperlink>
    </w:p>
    <w:p w14:paraId="0025A590" w14:textId="77777777" w:rsidR="000739A3" w:rsidRPr="00C97B29" w:rsidRDefault="000739A3" w:rsidP="000739A3">
      <w:pPr>
        <w:rPr>
          <w:sz w:val="14"/>
        </w:rPr>
      </w:pPr>
      <w:r w:rsidRPr="00B1021D">
        <w:rPr>
          <w:sz w:val="14"/>
        </w:rPr>
        <w:t xml:space="preserve">For several generations, </w:t>
      </w:r>
      <w:r w:rsidRPr="00B1021D">
        <w:rPr>
          <w:rStyle w:val="StyleUnderline"/>
        </w:rPr>
        <w:t>the world has been governed by</w:t>
      </w:r>
      <w:r w:rsidRPr="00B1021D">
        <w:rPr>
          <w:sz w:val="14"/>
        </w:rPr>
        <w:t xml:space="preserve"> what today we call “</w:t>
      </w:r>
      <w:r w:rsidRPr="00B1021D">
        <w:rPr>
          <w:rStyle w:val="StyleUnderline"/>
        </w:rPr>
        <w:t>the global liberal order</w:t>
      </w:r>
      <w:r w:rsidRPr="00B1021D">
        <w:rPr>
          <w:sz w:val="14"/>
        </w:rPr>
        <w:t xml:space="preserve">”. Behind these lofty words is </w:t>
      </w:r>
      <w:r w:rsidRPr="00B1021D">
        <w:rPr>
          <w:rStyle w:val="StyleUnderline"/>
        </w:rPr>
        <w:t>the idea that all humans share some core experiences, values and interests, and that no human group is inherently superior</w:t>
      </w:r>
      <w:r w:rsidRPr="00B1021D">
        <w:rPr>
          <w:sz w:val="14"/>
        </w:rPr>
        <w:t xml:space="preserve"> to all others. </w:t>
      </w:r>
      <w:r w:rsidRPr="00B1021D">
        <w:rPr>
          <w:rStyle w:val="StyleUnderline"/>
        </w:rPr>
        <w:t>Cooperation is therefore more sensible than conflict</w:t>
      </w:r>
      <w:r w:rsidRPr="00B1021D">
        <w:rPr>
          <w:sz w:val="14"/>
        </w:rPr>
        <w:t xml:space="preserve">. All humans should work together to protect their common values and advance their </w:t>
      </w:r>
      <w:r w:rsidRPr="00C97B29">
        <w:rPr>
          <w:sz w:val="14"/>
        </w:rPr>
        <w:t>common interests. And the best way to foster such cooperation is to ease the movement of ideas, goods, money and people across the globe.</w:t>
      </w:r>
    </w:p>
    <w:p w14:paraId="3F4D30EC" w14:textId="77777777" w:rsidR="000739A3" w:rsidRPr="00AD2951" w:rsidRDefault="000739A3" w:rsidP="000739A3">
      <w:pPr>
        <w:rPr>
          <w:sz w:val="14"/>
        </w:rPr>
      </w:pPr>
      <w:r w:rsidRPr="00C97B29">
        <w:rPr>
          <w:sz w:val="14"/>
        </w:rPr>
        <w:t xml:space="preserve">Though </w:t>
      </w:r>
      <w:r w:rsidRPr="00C97B29">
        <w:rPr>
          <w:rStyle w:val="StyleUnderline"/>
        </w:rPr>
        <w:t>the global liberal order</w:t>
      </w:r>
      <w:r w:rsidRPr="00C97B29">
        <w:rPr>
          <w:sz w:val="14"/>
        </w:rPr>
        <w:t xml:space="preserve"> has many faults and problems, it </w:t>
      </w:r>
      <w:r w:rsidRPr="00C97B29">
        <w:rPr>
          <w:rStyle w:val="StyleUnderline"/>
        </w:rPr>
        <w:t>has proved superior to all alternatives</w:t>
      </w:r>
      <w:r w:rsidRPr="00C97B29">
        <w:rPr>
          <w:sz w:val="14"/>
        </w:rPr>
        <w:t>. The liberal world of the early 21st century is more prosperous, healthy and peaceful than ever before. For the first time in human history, starvation kills fewer people than obesity; plagues kill fewer people than old age; and violence kills fewer people than accidents. When I was six months old I didn’t die in an epidemic, thanks to medicines discovered by foreign scientists in distant lands. When I was three I didn’t starve to death, thanks</w:t>
      </w:r>
      <w:r w:rsidRPr="00AD2951">
        <w:rPr>
          <w:sz w:val="14"/>
        </w:rPr>
        <w:t xml:space="preserve"> to wheat grown by foreign farmers thousands of kilometers away. And when I was eleven I wasn’t obliterated in a nuclear war, thanks to agreements signed by foreign leaders on the other side of the planet. If you think we should go back to some pre-liberal golden age, please name the year in which humankind was in better shape than in the early 21st century. Was it 1918? 1718? 1218?</w:t>
      </w:r>
    </w:p>
    <w:p w14:paraId="0F5A9CA3" w14:textId="77777777" w:rsidR="000739A3" w:rsidRPr="00B1021D" w:rsidRDefault="000739A3" w:rsidP="000739A3">
      <w:pPr>
        <w:rPr>
          <w:sz w:val="14"/>
        </w:rPr>
      </w:pPr>
      <w:r w:rsidRPr="005A6CD1">
        <w:rPr>
          <w:rStyle w:val="StyleUnderline"/>
        </w:rPr>
        <w:t xml:space="preserve">Nevertheless, people all over the world are </w:t>
      </w:r>
      <w:r w:rsidRPr="005A6CD1">
        <w:rPr>
          <w:rStyle w:val="Emphasis"/>
        </w:rPr>
        <w:t>now losing faith in the liberal order</w:t>
      </w:r>
      <w:r w:rsidRPr="005A6CD1">
        <w:rPr>
          <w:rStyle w:val="StyleUnderline"/>
        </w:rPr>
        <w:t>. Nationalist</w:t>
      </w:r>
      <w:r w:rsidRPr="005A6CD1">
        <w:rPr>
          <w:sz w:val="14"/>
        </w:rPr>
        <w:t xml:space="preserve"> and religious </w:t>
      </w:r>
      <w:r w:rsidRPr="005A6CD1">
        <w:rPr>
          <w:rStyle w:val="StyleUnderline"/>
        </w:rPr>
        <w:t>views</w:t>
      </w:r>
      <w:r w:rsidRPr="005A6CD1">
        <w:rPr>
          <w:sz w:val="14"/>
        </w:rPr>
        <w:t xml:space="preserve"> that privilege one human group over all others </w:t>
      </w:r>
      <w:r w:rsidRPr="005A6CD1">
        <w:rPr>
          <w:rStyle w:val="StyleUnderline"/>
        </w:rPr>
        <w:t>are back in vogue</w:t>
      </w:r>
      <w:r w:rsidRPr="005A6CD1">
        <w:rPr>
          <w:sz w:val="14"/>
        </w:rPr>
        <w:t>. Governments are increasingly restricting the flow of ideas, goods, money and people. Walls are popping up everywhere, both on the ground and in cyberspace. Immigration is out, tariffs are in.</w:t>
      </w:r>
    </w:p>
    <w:p w14:paraId="2237E558" w14:textId="77777777" w:rsidR="000739A3" w:rsidRPr="00B1021D" w:rsidRDefault="000739A3" w:rsidP="000739A3">
      <w:pPr>
        <w:rPr>
          <w:sz w:val="14"/>
        </w:rPr>
      </w:pPr>
      <w:r w:rsidRPr="00940572">
        <w:rPr>
          <w:rStyle w:val="StyleUnderline"/>
          <w:highlight w:val="green"/>
        </w:rPr>
        <w:t>If</w:t>
      </w:r>
      <w:r w:rsidRPr="00B1021D">
        <w:rPr>
          <w:rStyle w:val="StyleUnderline"/>
        </w:rPr>
        <w:t xml:space="preserve"> the </w:t>
      </w:r>
      <w:r w:rsidRPr="00940572">
        <w:rPr>
          <w:rStyle w:val="Emphasis"/>
          <w:highlight w:val="green"/>
        </w:rPr>
        <w:t>liberal order is collapsing</w:t>
      </w:r>
      <w:r w:rsidRPr="00940572">
        <w:rPr>
          <w:rStyle w:val="StyleUnderline"/>
          <w:highlight w:val="green"/>
        </w:rPr>
        <w:t>, what</w:t>
      </w:r>
      <w:r w:rsidRPr="00B1021D">
        <w:rPr>
          <w:rStyle w:val="StyleUnderline"/>
        </w:rPr>
        <w:t xml:space="preserve"> new kind of global order </w:t>
      </w:r>
      <w:r w:rsidRPr="00940572">
        <w:rPr>
          <w:rStyle w:val="StyleUnderline"/>
          <w:highlight w:val="green"/>
        </w:rPr>
        <w:t>might replace it?</w:t>
      </w:r>
      <w:r w:rsidRPr="00B1021D">
        <w:rPr>
          <w:sz w:val="14"/>
        </w:rPr>
        <w:t xml:space="preserve"> So far, </w:t>
      </w:r>
      <w:r w:rsidRPr="00B1021D">
        <w:rPr>
          <w:rStyle w:val="StyleUnderline"/>
        </w:rPr>
        <w:t>those who challenge the liberal order</w:t>
      </w:r>
      <w:r w:rsidRPr="00B1021D">
        <w:rPr>
          <w:sz w:val="14"/>
        </w:rPr>
        <w:t xml:space="preserve"> do so mainly on a national level. They have many ideas about how to advance the interests of their particular country, but they </w:t>
      </w:r>
      <w:r w:rsidRPr="00B1021D">
        <w:rPr>
          <w:rStyle w:val="StyleUnderline"/>
        </w:rPr>
        <w:t>don’t have a viable vision for how the world as a whole should function</w:t>
      </w:r>
      <w:r w:rsidRPr="00B1021D">
        <w:rPr>
          <w:sz w:val="14"/>
        </w:rPr>
        <w:t>.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w:t>
      </w:r>
    </w:p>
    <w:p w14:paraId="5566296C" w14:textId="77777777" w:rsidR="000739A3" w:rsidRPr="00210EBD" w:rsidRDefault="000739A3" w:rsidP="000739A3">
      <w:pPr>
        <w:rPr>
          <w:sz w:val="14"/>
        </w:rPr>
      </w:pPr>
      <w:r w:rsidRPr="00210EBD">
        <w:rPr>
          <w:sz w:val="14"/>
        </w:rPr>
        <w:t xml:space="preserve">In place of violently establishing a global empire, </w:t>
      </w:r>
      <w:r w:rsidRPr="00210EBD">
        <w:rPr>
          <w:rStyle w:val="StyleUnderline"/>
        </w:rPr>
        <w:t>some nationalists</w:t>
      </w:r>
      <w:r w:rsidRPr="00210EBD">
        <w:rPr>
          <w:sz w:val="14"/>
        </w:rPr>
        <w:t xml:space="preserve"> such as Steve Bannon, Viktor Orban, the Northern League in Italy and the British Brexiteers dream about a peaceful “Nationalist International”. They </w:t>
      </w:r>
      <w:r w:rsidRPr="00210EBD">
        <w:rPr>
          <w:rStyle w:val="StyleUnderline"/>
        </w:rPr>
        <w:t>argue</w:t>
      </w:r>
      <w:r w:rsidRPr="00210EBD">
        <w:rPr>
          <w:sz w:val="14"/>
        </w:rPr>
        <w:t xml:space="preserve"> that all nations today face the same enemies. The bogeymen of globalism, multiculturalism and immigration are threatening to destroy the traditions and identities of all nations. Therefore nationalists across the world should make common cause in opposing these global forces. Hungarians, Italians, Turks and Israelis should build walls, erect fences and slow down the movement of people, goods, money and ideas.</w:t>
      </w:r>
    </w:p>
    <w:p w14:paraId="4B5006E0" w14:textId="77777777" w:rsidR="000739A3" w:rsidRPr="00210EBD" w:rsidRDefault="000739A3" w:rsidP="000739A3">
      <w:pPr>
        <w:rPr>
          <w:sz w:val="14"/>
        </w:rPr>
      </w:pPr>
      <w:r w:rsidRPr="00210EBD">
        <w:rPr>
          <w:rStyle w:val="StyleUnderline"/>
        </w:rPr>
        <w:t>The world will</w:t>
      </w:r>
      <w:r w:rsidRPr="00210EBD">
        <w:rPr>
          <w:sz w:val="14"/>
        </w:rPr>
        <w:t xml:space="preserve"> then </w:t>
      </w:r>
      <w:r w:rsidRPr="00210EBD">
        <w:rPr>
          <w:rStyle w:val="StyleUnderline"/>
        </w:rPr>
        <w:t>be divided into distinct nation-states</w:t>
      </w:r>
      <w:r w:rsidRPr="00210EBD">
        <w:rPr>
          <w:sz w:val="14"/>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210EBD">
        <w:rPr>
          <w:rStyle w:val="StyleUnderline"/>
        </w:rPr>
        <w:t>the “Nationalist International” envisions the world as a network of walled-but-friendly fortresses</w:t>
      </w:r>
      <w:r w:rsidRPr="00210EBD">
        <w:rPr>
          <w:sz w:val="14"/>
        </w:rPr>
        <w:t>.</w:t>
      </w:r>
    </w:p>
    <w:p w14:paraId="582495C4" w14:textId="77777777" w:rsidR="000739A3" w:rsidRPr="00210EBD" w:rsidRDefault="000739A3" w:rsidP="000739A3">
      <w:pPr>
        <w:rPr>
          <w:sz w:val="14"/>
        </w:rPr>
      </w:pPr>
      <w:r w:rsidRPr="00210EBD">
        <w:rPr>
          <w:sz w:val="14"/>
        </w:rPr>
        <w:t>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w:t>
      </w:r>
    </w:p>
    <w:p w14:paraId="0E926A9B" w14:textId="77777777" w:rsidR="000739A3" w:rsidRPr="00B1021D" w:rsidRDefault="000739A3" w:rsidP="000739A3">
      <w:pPr>
        <w:rPr>
          <w:sz w:val="14"/>
        </w:rPr>
      </w:pPr>
      <w:r w:rsidRPr="00210EBD">
        <w:rPr>
          <w:sz w:val="14"/>
        </w:rPr>
        <w:t xml:space="preserve">The second thing to note about </w:t>
      </w:r>
      <w:r w:rsidRPr="00210EBD">
        <w:rPr>
          <w:rStyle w:val="StyleUnderline"/>
        </w:rPr>
        <w:t>this vision of friendly fortresses</w:t>
      </w:r>
      <w:r w:rsidRPr="00210EBD">
        <w:rPr>
          <w:sz w:val="14"/>
        </w:rPr>
        <w:t xml:space="preserve"> is that it </w:t>
      </w:r>
      <w:r w:rsidRPr="00210EBD">
        <w:rPr>
          <w:rStyle w:val="Emphasis"/>
        </w:rPr>
        <w:t>has been tried</w:t>
      </w:r>
      <w:r w:rsidRPr="00210EBD">
        <w:rPr>
          <w:sz w:val="14"/>
        </w:rPr>
        <w:t>—</w:t>
      </w:r>
      <w:r w:rsidRPr="00210EBD">
        <w:rPr>
          <w:rStyle w:val="StyleUnderline"/>
        </w:rPr>
        <w:t xml:space="preserve">and it </w:t>
      </w:r>
      <w:r w:rsidRPr="00210EBD">
        <w:rPr>
          <w:rStyle w:val="Emphasis"/>
        </w:rPr>
        <w:t>failed spectacularly</w:t>
      </w:r>
      <w:r w:rsidRPr="00210EBD">
        <w:rPr>
          <w:rStyle w:val="StyleUnderline"/>
        </w:rPr>
        <w:t xml:space="preserve">. </w:t>
      </w:r>
      <w:r w:rsidRPr="00210EBD">
        <w:rPr>
          <w:rStyle w:val="Emphasis"/>
        </w:rPr>
        <w:t>All</w:t>
      </w:r>
      <w:r w:rsidRPr="00B1021D">
        <w:rPr>
          <w:rStyle w:val="Emphasis"/>
        </w:rPr>
        <w:t xml:space="preserve"> </w:t>
      </w:r>
      <w:r w:rsidRPr="00940572">
        <w:rPr>
          <w:rStyle w:val="Emphasis"/>
          <w:highlight w:val="green"/>
        </w:rPr>
        <w:t>attempts</w:t>
      </w:r>
      <w:r w:rsidRPr="00940572">
        <w:rPr>
          <w:rStyle w:val="StyleUnderline"/>
          <w:highlight w:val="green"/>
        </w:rPr>
        <w:t xml:space="preserve"> to divide the world</w:t>
      </w:r>
      <w:r w:rsidRPr="00B1021D">
        <w:rPr>
          <w:rStyle w:val="StyleUnderline"/>
        </w:rPr>
        <w:t xml:space="preserve"> into clear-cut nations have</w:t>
      </w:r>
      <w:r w:rsidRPr="00B1021D">
        <w:rPr>
          <w:sz w:val="14"/>
        </w:rPr>
        <w:t xml:space="preserve"> so far </w:t>
      </w:r>
      <w:r w:rsidRPr="00940572">
        <w:rPr>
          <w:rStyle w:val="Emphasis"/>
          <w:highlight w:val="green"/>
        </w:rPr>
        <w:t>resulted in war and genocide</w:t>
      </w:r>
      <w:r w:rsidRPr="00B1021D">
        <w:rPr>
          <w:sz w:val="14"/>
        </w:rPr>
        <w:t>. When the heirs of Garibaldi, Mazzini and Mickiewicz managed to overthrow the multi-ethnic Habsburg Empire, it proved impossible to find a clear line dividing Italians from Slovenes or Poles from Ukrainians.</w:t>
      </w:r>
    </w:p>
    <w:p w14:paraId="22106D17" w14:textId="77777777" w:rsidR="000739A3" w:rsidRPr="00B1021D" w:rsidRDefault="000739A3" w:rsidP="000739A3">
      <w:pPr>
        <w:rPr>
          <w:sz w:val="14"/>
        </w:rPr>
      </w:pPr>
      <w:r w:rsidRPr="00B1021D">
        <w:rPr>
          <w:sz w:val="14"/>
        </w:rPr>
        <w:t>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w:t>
      </w:r>
    </w:p>
    <w:p w14:paraId="6B35C858" w14:textId="77777777" w:rsidR="000739A3" w:rsidRPr="00B1021D" w:rsidRDefault="000739A3" w:rsidP="000739A3">
      <w:pPr>
        <w:rPr>
          <w:sz w:val="14"/>
        </w:rPr>
      </w:pPr>
      <w:r w:rsidRPr="00B1021D">
        <w:rPr>
          <w:sz w:val="1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B1021D">
        <w:rPr>
          <w:rStyle w:val="StyleUnderline"/>
        </w:rPr>
        <w:t>they deny the necessity of any global order whatsoever</w:t>
      </w:r>
      <w:r w:rsidRPr="00B1021D">
        <w:rPr>
          <w:sz w:val="14"/>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0953D2A1" w14:textId="77777777" w:rsidR="000739A3" w:rsidRPr="00B1021D" w:rsidRDefault="000739A3" w:rsidP="000739A3">
      <w:pPr>
        <w:rPr>
          <w:sz w:val="14"/>
        </w:rPr>
      </w:pPr>
      <w:r w:rsidRPr="00B1021D">
        <w:rPr>
          <w:sz w:val="1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6FC42B4C" w14:textId="77777777" w:rsidR="000739A3" w:rsidRPr="00B1021D" w:rsidRDefault="000739A3" w:rsidP="000739A3">
      <w:pPr>
        <w:rPr>
          <w:sz w:val="14"/>
        </w:rPr>
      </w:pPr>
      <w:r w:rsidRPr="00B1021D">
        <w:rPr>
          <w:sz w:val="14"/>
        </w:rPr>
        <w:t xml:space="preserve">Even more importantly, whether people like it or not, </w:t>
      </w:r>
      <w:r w:rsidRPr="00B1021D">
        <w:rPr>
          <w:rStyle w:val="StyleUnderline"/>
        </w:rPr>
        <w:t>humankind</w:t>
      </w:r>
      <w:r w:rsidRPr="00B1021D">
        <w:rPr>
          <w:sz w:val="14"/>
        </w:rPr>
        <w:t xml:space="preserve"> today </w:t>
      </w:r>
      <w:r w:rsidRPr="00B1021D">
        <w:rPr>
          <w:rStyle w:val="StyleUnderline"/>
        </w:rPr>
        <w:t>faces</w:t>
      </w:r>
      <w:r w:rsidRPr="00B1021D">
        <w:rPr>
          <w:sz w:val="14"/>
        </w:rPr>
        <w:t xml:space="preserve"> three </w:t>
      </w:r>
      <w:r w:rsidRPr="00940572">
        <w:rPr>
          <w:rStyle w:val="StyleUnderline"/>
          <w:highlight w:val="green"/>
        </w:rPr>
        <w:t>common problems</w:t>
      </w:r>
      <w:r w:rsidRPr="00B1021D">
        <w:rPr>
          <w:rStyle w:val="StyleUnderline"/>
        </w:rPr>
        <w:t xml:space="preserve"> that make a mockery of all national borders</w:t>
      </w:r>
      <w:r w:rsidRPr="00B1021D">
        <w:rPr>
          <w:sz w:val="14"/>
        </w:rPr>
        <w:t xml:space="preserve">, and </w:t>
      </w:r>
      <w:r w:rsidRPr="00B1021D">
        <w:rPr>
          <w:rStyle w:val="StyleUnderline"/>
        </w:rPr>
        <w:t xml:space="preserve">that </w:t>
      </w:r>
      <w:r w:rsidRPr="00940572">
        <w:rPr>
          <w:rStyle w:val="StyleUnderline"/>
          <w:highlight w:val="green"/>
        </w:rPr>
        <w:t xml:space="preserve">can </w:t>
      </w:r>
      <w:r w:rsidRPr="00940572">
        <w:rPr>
          <w:rStyle w:val="Emphasis"/>
          <w:highlight w:val="green"/>
        </w:rPr>
        <w:t>only be solved through global coop</w:t>
      </w:r>
      <w:r w:rsidRPr="00B1021D">
        <w:rPr>
          <w:rStyle w:val="Emphasis"/>
        </w:rPr>
        <w:t>eration</w:t>
      </w:r>
      <w:r w:rsidRPr="00B1021D">
        <w:rPr>
          <w:rStyle w:val="StyleUnderline"/>
        </w:rPr>
        <w:t xml:space="preserve">. These are </w:t>
      </w:r>
      <w:r w:rsidRPr="00940572">
        <w:rPr>
          <w:rStyle w:val="Emphasis"/>
          <w:highlight w:val="green"/>
        </w:rPr>
        <w:t>nuclear war, climate change and tech</w:t>
      </w:r>
      <w:r w:rsidRPr="00B1021D">
        <w:rPr>
          <w:rStyle w:val="Emphasis"/>
        </w:rPr>
        <w:t>nological disruption</w:t>
      </w:r>
      <w:r w:rsidRPr="00B1021D">
        <w:rPr>
          <w:rStyle w:val="StyleUnderline"/>
        </w:rPr>
        <w:t xml:space="preserve">. </w:t>
      </w:r>
      <w:r w:rsidRPr="00940572">
        <w:rPr>
          <w:rStyle w:val="StyleUnderline"/>
          <w:highlight w:val="green"/>
        </w:rPr>
        <w:t>You cannot build a wall against nuclear winter or</w:t>
      </w:r>
      <w:r w:rsidRPr="00B1021D">
        <w:rPr>
          <w:rStyle w:val="StyleUnderline"/>
        </w:rPr>
        <w:t xml:space="preserve"> against global </w:t>
      </w:r>
      <w:r w:rsidRPr="00940572">
        <w:rPr>
          <w:rStyle w:val="StyleUnderline"/>
          <w:highlight w:val="green"/>
        </w:rPr>
        <w:t>warming</w:t>
      </w:r>
      <w:r w:rsidRPr="00B1021D">
        <w:rPr>
          <w:rStyle w:val="StyleUnderline"/>
        </w:rPr>
        <w:t>, and no nation can regulate</w:t>
      </w:r>
      <w:r w:rsidRPr="00B1021D">
        <w:rPr>
          <w:sz w:val="14"/>
        </w:rPr>
        <w:t xml:space="preserve"> artificial intelligence (</w:t>
      </w:r>
      <w:r w:rsidRPr="00B1021D">
        <w:rPr>
          <w:rStyle w:val="StyleUnderline"/>
        </w:rPr>
        <w:t>AI) or bioengineering single-handedly</w:t>
      </w:r>
      <w:r w:rsidRPr="00B1021D">
        <w:rPr>
          <w:sz w:val="1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53BE0762" w14:textId="77777777" w:rsidR="000739A3" w:rsidRPr="00B1021D" w:rsidRDefault="000739A3" w:rsidP="000739A3">
      <w:pPr>
        <w:rPr>
          <w:sz w:val="14"/>
        </w:rPr>
      </w:pPr>
      <w:r w:rsidRPr="00940572">
        <w:rPr>
          <w:rStyle w:val="StyleUnderline"/>
          <w:highlight w:val="green"/>
        </w:rPr>
        <w:t xml:space="preserve">An </w:t>
      </w:r>
      <w:r w:rsidRPr="00940572">
        <w:rPr>
          <w:rStyle w:val="Emphasis"/>
          <w:highlight w:val="green"/>
        </w:rPr>
        <w:t>AI</w:t>
      </w:r>
      <w:r w:rsidRPr="00B1021D">
        <w:rPr>
          <w:rStyle w:val="Emphasis"/>
        </w:rPr>
        <w:t xml:space="preserve"> arms race</w:t>
      </w:r>
      <w:r w:rsidRPr="00B1021D">
        <w:rPr>
          <w:rStyle w:val="StyleUnderline"/>
        </w:rPr>
        <w:t xml:space="preserve"> </w:t>
      </w:r>
      <w:r w:rsidRPr="00940572">
        <w:rPr>
          <w:rStyle w:val="StyleUnderline"/>
          <w:highlight w:val="green"/>
        </w:rPr>
        <w:t>or</w:t>
      </w:r>
      <w:r w:rsidRPr="00B1021D">
        <w:rPr>
          <w:rStyle w:val="StyleUnderline"/>
        </w:rPr>
        <w:t xml:space="preserve"> a </w:t>
      </w:r>
      <w:r w:rsidRPr="00940572">
        <w:rPr>
          <w:rStyle w:val="Emphasis"/>
          <w:highlight w:val="green"/>
        </w:rPr>
        <w:t>biotech</w:t>
      </w:r>
      <w:r w:rsidRPr="00B1021D">
        <w:rPr>
          <w:rStyle w:val="Emphasis"/>
        </w:rPr>
        <w:t xml:space="preserve">nological </w:t>
      </w:r>
      <w:r w:rsidRPr="00940572">
        <w:rPr>
          <w:rStyle w:val="Emphasis"/>
          <w:highlight w:val="green"/>
        </w:rPr>
        <w:t>arms race</w:t>
      </w:r>
      <w:r w:rsidRPr="00B1021D">
        <w:rPr>
          <w:sz w:val="14"/>
        </w:rPr>
        <w:t xml:space="preserve"> almost </w:t>
      </w:r>
      <w:r w:rsidRPr="00940572">
        <w:rPr>
          <w:rStyle w:val="Emphasis"/>
          <w:highlight w:val="green"/>
        </w:rPr>
        <w:t>guarantees</w:t>
      </w:r>
      <w:r w:rsidRPr="00B1021D">
        <w:rPr>
          <w:rStyle w:val="Emphasis"/>
        </w:rPr>
        <w:t xml:space="preserve"> the worst outcome</w:t>
      </w:r>
      <w:r w:rsidRPr="00B1021D">
        <w:rPr>
          <w:rStyle w:val="StyleUnderline"/>
        </w:rPr>
        <w:t xml:space="preserve">. </w:t>
      </w:r>
      <w:r w:rsidRPr="00940572">
        <w:rPr>
          <w:rStyle w:val="StyleUnderline"/>
          <w:highlight w:val="green"/>
        </w:rPr>
        <w:t>Whoever wins</w:t>
      </w:r>
      <w:r w:rsidRPr="00B1021D">
        <w:rPr>
          <w:sz w:val="14"/>
        </w:rPr>
        <w:t xml:space="preserve"> the arms race, </w:t>
      </w:r>
      <w:r w:rsidRPr="00940572">
        <w:rPr>
          <w:rStyle w:val="Emphasis"/>
          <w:highlight w:val="green"/>
        </w:rPr>
        <w:t>the loser will</w:t>
      </w:r>
      <w:r w:rsidRPr="00B1021D">
        <w:rPr>
          <w:rStyle w:val="Emphasis"/>
        </w:rPr>
        <w:t xml:space="preserve"> likely </w:t>
      </w:r>
      <w:r w:rsidRPr="00940572">
        <w:rPr>
          <w:rStyle w:val="Emphasis"/>
          <w:highlight w:val="green"/>
        </w:rPr>
        <w:t>be humanity itself</w:t>
      </w:r>
      <w:r w:rsidRPr="00B1021D">
        <w:rPr>
          <w:sz w:val="14"/>
        </w:rPr>
        <w:t xml:space="preserve">. For in an arms race, </w:t>
      </w:r>
      <w:r w:rsidRPr="00B1021D">
        <w:rPr>
          <w:rStyle w:val="StyleUnderline"/>
        </w:rPr>
        <w:t xml:space="preserve">all </w:t>
      </w:r>
      <w:r w:rsidRPr="00940572">
        <w:rPr>
          <w:rStyle w:val="StyleUnderline"/>
          <w:highlight w:val="green"/>
        </w:rPr>
        <w:t>reg</w:t>
      </w:r>
      <w:r w:rsidRPr="00B1021D">
        <w:rPr>
          <w:rStyle w:val="StyleUnderline"/>
        </w:rPr>
        <w:t>ulation</w:t>
      </w:r>
      <w:r w:rsidRPr="00940572">
        <w:rPr>
          <w:rStyle w:val="StyleUnderline"/>
          <w:highlight w:val="green"/>
        </w:rPr>
        <w:t>s will collapse</w:t>
      </w:r>
      <w:r w:rsidRPr="00B1021D">
        <w:rPr>
          <w:sz w:val="14"/>
        </w:rPr>
        <w:t>. Consider, for example, conducting genetic-engineering experiments on human babies. Every country will say: “We don’t want to conduct such experiments—we are the good guys. But how do we know our rivals are not doing it? We cannot afford to remain behind. So we must do it before them.”</w:t>
      </w:r>
    </w:p>
    <w:p w14:paraId="3C2E0F59" w14:textId="77777777" w:rsidR="000739A3" w:rsidRPr="00B1021D" w:rsidRDefault="000739A3" w:rsidP="000739A3">
      <w:pPr>
        <w:rPr>
          <w:sz w:val="14"/>
        </w:rPr>
      </w:pPr>
      <w:r w:rsidRPr="00B1021D">
        <w:rPr>
          <w:sz w:val="14"/>
        </w:rPr>
        <w:t xml:space="preserve">Similarly, </w:t>
      </w:r>
      <w:r w:rsidRPr="00940572">
        <w:rPr>
          <w:rStyle w:val="StyleUnderline"/>
          <w:highlight w:val="green"/>
        </w:rPr>
        <w:t>consider</w:t>
      </w:r>
      <w:r w:rsidRPr="00B1021D">
        <w:rPr>
          <w:rStyle w:val="StyleUnderline"/>
        </w:rPr>
        <w:t xml:space="preserve"> developing </w:t>
      </w:r>
      <w:r w:rsidRPr="00940572">
        <w:rPr>
          <w:rStyle w:val="StyleUnderline"/>
          <w:highlight w:val="green"/>
        </w:rPr>
        <w:t>autonomous-weapon systems</w:t>
      </w:r>
      <w:r w:rsidRPr="00B1021D">
        <w:rPr>
          <w:sz w:val="14"/>
        </w:rPr>
        <w:t xml:space="preserve">, that can decide for themselves whether to shoot and kill people. Again, </w:t>
      </w:r>
      <w:r w:rsidRPr="00B1021D">
        <w:rPr>
          <w:rStyle w:val="StyleUnderline"/>
        </w:rPr>
        <w:t>every country will say: “This</w:t>
      </w:r>
      <w:r w:rsidRPr="00B1021D">
        <w:rPr>
          <w:sz w:val="14"/>
        </w:rPr>
        <w:t xml:space="preserve"> is a very dangerous technology, and it </w:t>
      </w:r>
      <w:r w:rsidRPr="00B1021D">
        <w:rPr>
          <w:rStyle w:val="StyleUnderline"/>
        </w:rPr>
        <w:t>should be regulated</w:t>
      </w:r>
      <w:r w:rsidRPr="00B1021D">
        <w:rPr>
          <w:sz w:val="14"/>
        </w:rPr>
        <w:t xml:space="preserve"> carefully. </w:t>
      </w:r>
      <w:r w:rsidRPr="00B1021D">
        <w:rPr>
          <w:rStyle w:val="StyleUnderline"/>
        </w:rPr>
        <w:t>But we don’t trust our rivals to regulate it, so we must develop it first</w:t>
      </w:r>
      <w:r w:rsidRPr="00B1021D">
        <w:rPr>
          <w:sz w:val="14"/>
        </w:rPr>
        <w:t>”.</w:t>
      </w:r>
    </w:p>
    <w:p w14:paraId="4E0F8D84" w14:textId="77777777" w:rsidR="000739A3" w:rsidRPr="00B1021D" w:rsidRDefault="000739A3" w:rsidP="000739A3">
      <w:pPr>
        <w:rPr>
          <w:sz w:val="14"/>
        </w:rPr>
      </w:pPr>
      <w:r w:rsidRPr="00940572">
        <w:rPr>
          <w:rStyle w:val="StyleUnderline"/>
          <w:highlight w:val="green"/>
        </w:rPr>
        <w:t xml:space="preserve">The </w:t>
      </w:r>
      <w:r w:rsidRPr="00940572">
        <w:rPr>
          <w:rStyle w:val="Emphasis"/>
          <w:highlight w:val="green"/>
        </w:rPr>
        <w:t>only thing</w:t>
      </w:r>
      <w:r w:rsidRPr="00940572">
        <w:rPr>
          <w:rStyle w:val="StyleUnderline"/>
          <w:highlight w:val="green"/>
        </w:rPr>
        <w:t xml:space="preserve"> that can prevent</w:t>
      </w:r>
      <w:r w:rsidRPr="00B1021D">
        <w:rPr>
          <w:sz w:val="14"/>
        </w:rPr>
        <w:t xml:space="preserve"> such </w:t>
      </w:r>
      <w:r w:rsidRPr="00B1021D">
        <w:rPr>
          <w:rStyle w:val="StyleUnderline"/>
        </w:rPr>
        <w:t xml:space="preserve">destructive </w:t>
      </w:r>
      <w:r w:rsidRPr="00940572">
        <w:rPr>
          <w:rStyle w:val="StyleUnderline"/>
          <w:highlight w:val="green"/>
        </w:rPr>
        <w:t xml:space="preserve">arms races is </w:t>
      </w:r>
      <w:r w:rsidRPr="00940572">
        <w:rPr>
          <w:rStyle w:val="Emphasis"/>
          <w:highlight w:val="green"/>
        </w:rPr>
        <w:t>greater trust</w:t>
      </w:r>
      <w:r w:rsidRPr="00B1021D">
        <w:rPr>
          <w:rStyle w:val="Emphasis"/>
        </w:rPr>
        <w:t xml:space="preserve"> between countries</w:t>
      </w:r>
      <w:r w:rsidRPr="00B1021D">
        <w:rPr>
          <w:sz w:val="14"/>
        </w:rPr>
        <w:t xml:space="preserve">. </w:t>
      </w:r>
      <w:r w:rsidRPr="00940572">
        <w:rPr>
          <w:rStyle w:val="StyleUnderline"/>
          <w:highlight w:val="green"/>
        </w:rPr>
        <w:t xml:space="preserve">This is </w:t>
      </w:r>
      <w:r w:rsidRPr="00940572">
        <w:rPr>
          <w:rStyle w:val="Emphasis"/>
          <w:highlight w:val="green"/>
        </w:rPr>
        <w:t>not</w:t>
      </w:r>
      <w:r w:rsidRPr="00B1021D">
        <w:rPr>
          <w:rStyle w:val="Emphasis"/>
        </w:rPr>
        <w:t xml:space="preserve"> an </w:t>
      </w:r>
      <w:r w:rsidRPr="00940572">
        <w:rPr>
          <w:rStyle w:val="Emphasis"/>
          <w:highlight w:val="green"/>
        </w:rPr>
        <w:t>impossible</w:t>
      </w:r>
      <w:r w:rsidRPr="00B1021D">
        <w:rPr>
          <w:rStyle w:val="Emphasis"/>
        </w:rPr>
        <w:t xml:space="preserve"> mission</w:t>
      </w:r>
      <w:r w:rsidRPr="00B1021D">
        <w:rPr>
          <w:sz w:val="14"/>
        </w:rPr>
        <w:t xml:space="preserve">. If today the Germans promise the French: “Trust us, we aren’t developing killer robots in a secret laboratory under the Bavarian Alps,” the French are likely to believe the Germans, despite the terrible history of these two countries. </w:t>
      </w:r>
      <w:r w:rsidRPr="00B1021D">
        <w:rPr>
          <w:rStyle w:val="StyleUnderline"/>
        </w:rPr>
        <w:t>We need to build such trust globally</w:t>
      </w:r>
      <w:r w:rsidRPr="00B1021D">
        <w:rPr>
          <w:sz w:val="14"/>
        </w:rPr>
        <w:t>. We need to reach a point when Americans and Chinese can trust one another like the French and Germans.</w:t>
      </w:r>
    </w:p>
    <w:p w14:paraId="45B4E608" w14:textId="77777777" w:rsidR="000739A3" w:rsidRPr="00B1021D" w:rsidRDefault="000739A3" w:rsidP="000739A3">
      <w:pPr>
        <w:rPr>
          <w:sz w:val="14"/>
        </w:rPr>
      </w:pPr>
      <w:r w:rsidRPr="00B1021D">
        <w:rPr>
          <w:sz w:val="1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B1021D">
        <w:rPr>
          <w:rStyle w:val="StyleUnderline"/>
        </w:rPr>
        <w:t>Unless we find solutions on a global level to the disruptions caused by AI, entire countries might collapse, and the resulting chaos</w:t>
      </w:r>
      <w:r w:rsidRPr="00B1021D">
        <w:rPr>
          <w:sz w:val="14"/>
        </w:rPr>
        <w:t xml:space="preserve">, violence and waves of immigration </w:t>
      </w:r>
      <w:r w:rsidRPr="00B1021D">
        <w:rPr>
          <w:rStyle w:val="StyleUnderline"/>
        </w:rPr>
        <w:t xml:space="preserve">will </w:t>
      </w:r>
      <w:r w:rsidRPr="00B1021D">
        <w:rPr>
          <w:rStyle w:val="Emphasis"/>
        </w:rPr>
        <w:t>destabilise the entire world</w:t>
      </w:r>
      <w:r w:rsidRPr="00B1021D">
        <w:rPr>
          <w:sz w:val="14"/>
        </w:rPr>
        <w:t>.</w:t>
      </w:r>
    </w:p>
    <w:p w14:paraId="47E99C05" w14:textId="77777777" w:rsidR="000739A3" w:rsidRPr="00B1021D" w:rsidRDefault="000739A3" w:rsidP="000739A3">
      <w:pPr>
        <w:rPr>
          <w:sz w:val="14"/>
        </w:rPr>
      </w:pPr>
      <w:r w:rsidRPr="00B1021D">
        <w:rPr>
          <w:sz w:val="14"/>
        </w:rPr>
        <w:t xml:space="preserve">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p>
    <w:p w14:paraId="681340DC" w14:textId="77777777" w:rsidR="000739A3" w:rsidRDefault="000739A3" w:rsidP="000739A3">
      <w:pPr>
        <w:rPr>
          <w:sz w:val="14"/>
        </w:rPr>
      </w:pPr>
      <w:r w:rsidRPr="00B1021D">
        <w:rPr>
          <w:sz w:val="14"/>
        </w:rPr>
        <w:t xml:space="preserve">In order </w:t>
      </w:r>
      <w:r w:rsidRPr="00940572">
        <w:rPr>
          <w:rStyle w:val="Emphasis"/>
          <w:highlight w:val="green"/>
        </w:rPr>
        <w:t>to survive</w:t>
      </w:r>
      <w:r w:rsidRPr="00B1021D">
        <w:rPr>
          <w:sz w:val="14"/>
        </w:rPr>
        <w:t xml:space="preserve"> and flourish </w:t>
      </w:r>
      <w:r w:rsidRPr="00B1021D">
        <w:rPr>
          <w:rStyle w:val="StyleUnderline"/>
        </w:rPr>
        <w:t xml:space="preserve">in the 21st century, </w:t>
      </w:r>
      <w:r w:rsidRPr="00940572">
        <w:rPr>
          <w:rStyle w:val="StyleUnderline"/>
          <w:highlight w:val="green"/>
        </w:rPr>
        <w:t>humankind needs</w:t>
      </w:r>
      <w:r w:rsidRPr="00B1021D">
        <w:rPr>
          <w:rStyle w:val="StyleUnderline"/>
        </w:rPr>
        <w:t xml:space="preserve"> </w:t>
      </w:r>
      <w:r w:rsidRPr="00B1021D">
        <w:rPr>
          <w:rStyle w:val="Emphasis"/>
        </w:rPr>
        <w:t xml:space="preserve">effective </w:t>
      </w:r>
      <w:r w:rsidRPr="00940572">
        <w:rPr>
          <w:rStyle w:val="Emphasis"/>
          <w:highlight w:val="green"/>
        </w:rPr>
        <w:t>global coop</w:t>
      </w:r>
      <w:r w:rsidRPr="00B1021D">
        <w:rPr>
          <w:rStyle w:val="Emphasis"/>
        </w:rPr>
        <w:t>eration</w:t>
      </w:r>
      <w:r w:rsidRPr="00B1021D">
        <w:rPr>
          <w:sz w:val="14"/>
        </w:rPr>
        <w:t xml:space="preserve">, and so far </w:t>
      </w:r>
      <w:r w:rsidRPr="00940572">
        <w:rPr>
          <w:rStyle w:val="StyleUnderline"/>
          <w:highlight w:val="green"/>
        </w:rPr>
        <w:t xml:space="preserve">the </w:t>
      </w:r>
      <w:r w:rsidRPr="00940572">
        <w:rPr>
          <w:rStyle w:val="Emphasis"/>
          <w:highlight w:val="green"/>
        </w:rPr>
        <w:t>only viable blueprint</w:t>
      </w:r>
      <w:r w:rsidRPr="00B1021D">
        <w:rPr>
          <w:rStyle w:val="StyleUnderline"/>
        </w:rPr>
        <w:t xml:space="preserve"> for such cooperation </w:t>
      </w:r>
      <w:r w:rsidRPr="00940572">
        <w:rPr>
          <w:rStyle w:val="StyleUnderline"/>
          <w:highlight w:val="green"/>
        </w:rPr>
        <w:t>is</w:t>
      </w:r>
      <w:r w:rsidRPr="00B1021D">
        <w:rPr>
          <w:rStyle w:val="StyleUnderline"/>
        </w:rPr>
        <w:t xml:space="preserve"> offered by </w:t>
      </w:r>
      <w:r w:rsidRPr="00940572">
        <w:rPr>
          <w:rStyle w:val="Emphasis"/>
          <w:highlight w:val="green"/>
        </w:rPr>
        <w:t>liberalism</w:t>
      </w:r>
      <w:r w:rsidRPr="00B1021D">
        <w:rPr>
          <w:rStyle w:val="StyleUnderline"/>
        </w:rPr>
        <w:t>. Nevertheless, governments all over the world are undermining the foundations of the liberal order</w:t>
      </w:r>
      <w:r w:rsidRPr="00B1021D">
        <w:rPr>
          <w:sz w:val="14"/>
        </w:rPr>
        <w:t xml:space="preserve">, and the world is turning into a network of fortresses. </w:t>
      </w:r>
      <w:r w:rsidRPr="00B1021D">
        <w:rPr>
          <w:rStyle w:val="StyleUnderline"/>
        </w:rPr>
        <w:t xml:space="preserve">The first to feel the impact are the weakest </w:t>
      </w:r>
      <w:r w:rsidRPr="00C97B29">
        <w:rPr>
          <w:rStyle w:val="StyleUnderline"/>
        </w:rPr>
        <w:t>members of humanity</w:t>
      </w:r>
      <w:r w:rsidRPr="00C97B29">
        <w:rPr>
          <w:sz w:val="14"/>
        </w:rPr>
        <w:t xml:space="preserve">, who find themselves without any fortress willing to protect them: refugees, illegal migrants, persecuted minorities. </w:t>
      </w:r>
      <w:r w:rsidRPr="00C97B29">
        <w:rPr>
          <w:rStyle w:val="StyleUnderline"/>
        </w:rPr>
        <w:t>But if the walls keep rising</w:t>
      </w:r>
      <w:r w:rsidRPr="00C97B29">
        <w:rPr>
          <w:sz w:val="14"/>
        </w:rPr>
        <w:t xml:space="preserve">, eventually </w:t>
      </w:r>
      <w:r w:rsidRPr="00C97B29">
        <w:rPr>
          <w:rStyle w:val="Emphasis"/>
        </w:rPr>
        <w:t>the whole of humankind will feel the squeeze</w:t>
      </w:r>
      <w:r w:rsidRPr="00C97B29">
        <w:rPr>
          <w:sz w:val="14"/>
        </w:rPr>
        <w:t>.</w:t>
      </w:r>
    </w:p>
    <w:p w14:paraId="45AC17FB" w14:textId="77777777" w:rsidR="000739A3" w:rsidRPr="003A2A57" w:rsidRDefault="000739A3" w:rsidP="000739A3"/>
    <w:p w14:paraId="7620CCC6" w14:textId="77777777" w:rsidR="000739A3" w:rsidRPr="00AB7C55" w:rsidRDefault="000739A3" w:rsidP="000739A3">
      <w:pPr>
        <w:pStyle w:val="Heading4"/>
      </w:pPr>
      <w:r w:rsidRPr="00AB7C55">
        <w:t xml:space="preserve">Global spread of authoritarian nationalism causes nuclear war </w:t>
      </w:r>
    </w:p>
    <w:p w14:paraId="635CCAE7" w14:textId="77777777" w:rsidR="000739A3" w:rsidRDefault="000739A3" w:rsidP="000739A3">
      <w:r>
        <w:t xml:space="preserve">Eric </w:t>
      </w:r>
      <w:r w:rsidRPr="00AB7C55">
        <w:rPr>
          <w:rStyle w:val="Style13ptBold"/>
        </w:rPr>
        <w:t>Orts 18</w:t>
      </w:r>
      <w:r>
        <w:t>, the Guardsmark Professor at The Wharton School, University of Pennsylvania, 6/27/18, “Foreign Affairs: Six Future Scenarios (and a Seventh),” https://www.linkedin.com/pulse/foreign-affairs-six-future-scenarios-seventh-eric-orts</w:t>
      </w:r>
    </w:p>
    <w:p w14:paraId="79E0ED3C" w14:textId="77777777" w:rsidR="000739A3" w:rsidRPr="00210EBD" w:rsidRDefault="000739A3" w:rsidP="000739A3">
      <w:pPr>
        <w:rPr>
          <w:sz w:val="16"/>
        </w:rPr>
      </w:pPr>
      <w:r w:rsidRPr="00210EBD">
        <w:rPr>
          <w:sz w:val="16"/>
        </w:rPr>
        <w:t xml:space="preserve">7. Fascist Nationalism. </w:t>
      </w:r>
      <w:r w:rsidRPr="00940572">
        <w:rPr>
          <w:rStyle w:val="StyleUnderline"/>
          <w:highlight w:val="green"/>
        </w:rPr>
        <w:t>There is a</w:t>
      </w:r>
      <w:r w:rsidRPr="00A6372D">
        <w:rPr>
          <w:rStyle w:val="StyleUnderline"/>
        </w:rPr>
        <w:t xml:space="preserve">nother </w:t>
      </w:r>
      <w:r w:rsidRPr="00940572">
        <w:rPr>
          <w:rStyle w:val="StyleUnderline"/>
          <w:highlight w:val="green"/>
        </w:rPr>
        <w:t>possible future</w:t>
      </w:r>
      <w:r w:rsidRPr="00210EBD">
        <w:rPr>
          <w:sz w:val="16"/>
        </w:rPr>
        <w:t xml:space="preserve"> that the Foreign Affairs scenarios do not contemplate, and it’s a dark world </w:t>
      </w:r>
      <w:r w:rsidRPr="00940572">
        <w:rPr>
          <w:rStyle w:val="StyleUnderline"/>
          <w:highlight w:val="green"/>
        </w:rPr>
        <w:t xml:space="preserve">in which </w:t>
      </w:r>
      <w:r w:rsidRPr="00210EBD">
        <w:rPr>
          <w:sz w:val="16"/>
        </w:rPr>
        <w:t xml:space="preserve">Trump, Putin, </w:t>
      </w:r>
      <w:r w:rsidRPr="00940572">
        <w:rPr>
          <w:rStyle w:val="StyleUnderline"/>
          <w:highlight w:val="green"/>
        </w:rPr>
        <w:t>Xi</w:t>
      </w:r>
      <w:r w:rsidRPr="00A6372D">
        <w:rPr>
          <w:rStyle w:val="StyleUnderline"/>
        </w:rPr>
        <w:t xml:space="preserve">, Erdogan, </w:t>
      </w:r>
      <w:r w:rsidRPr="00940572">
        <w:rPr>
          <w:rStyle w:val="StyleUnderline"/>
          <w:highlight w:val="green"/>
        </w:rPr>
        <w:t xml:space="preserve">and others construct regimes that are </w:t>
      </w:r>
      <w:r w:rsidRPr="00940572">
        <w:rPr>
          <w:rStyle w:val="Emphasis"/>
          <w:highlight w:val="green"/>
        </w:rPr>
        <w:t>authoritarian and nationalist</w:t>
      </w:r>
      <w:r w:rsidRPr="00210EBD">
        <w:rPr>
          <w:sz w:val="16"/>
        </w:rPr>
        <w:t xml:space="preserve">. Fascism is possible in the United States and elsewhere if big business can be seduced by promises of riches in return for the institutional keys to democracy. Perhaps Foreign Affairs editors are right to leave </w:t>
      </w:r>
      <w:r w:rsidRPr="00940572">
        <w:rPr>
          <w:rStyle w:val="StyleUnderline"/>
          <w:highlight w:val="green"/>
        </w:rPr>
        <w:t>this</w:t>
      </w:r>
      <w:r w:rsidRPr="00210EBD">
        <w:rPr>
          <w:sz w:val="16"/>
        </w:rPr>
        <w:t xml:space="preserve"> dark </w:t>
      </w:r>
      <w:r w:rsidRPr="00940572">
        <w:rPr>
          <w:rStyle w:val="StyleUnderline"/>
          <w:highlight w:val="green"/>
        </w:rPr>
        <w:t>world</w:t>
      </w:r>
      <w:r w:rsidRPr="00210EBD">
        <w:rPr>
          <w:sz w:val="16"/>
        </w:rPr>
        <w:t xml:space="preserve"> out, for it </w:t>
      </w:r>
      <w:r w:rsidRPr="00940572">
        <w:rPr>
          <w:rStyle w:val="StyleUnderline"/>
          <w:highlight w:val="green"/>
        </w:rPr>
        <w:t>would be</w:t>
      </w:r>
      <w:r w:rsidRPr="002208E4">
        <w:rPr>
          <w:rStyle w:val="StyleUnderline"/>
        </w:rPr>
        <w:t xml:space="preserve"> very dark: </w:t>
      </w:r>
      <w:r w:rsidRPr="00940572">
        <w:rPr>
          <w:rStyle w:val="Emphasis"/>
          <w:highlight w:val="green"/>
        </w:rPr>
        <w:t>nationalist wars</w:t>
      </w:r>
      <w:r w:rsidRPr="00940572">
        <w:rPr>
          <w:rStyle w:val="StyleUnderline"/>
          <w:highlight w:val="green"/>
        </w:rPr>
        <w:t xml:space="preserve"> with</w:t>
      </w:r>
      <w:r w:rsidRPr="002208E4">
        <w:rPr>
          <w:rStyle w:val="StyleUnderline"/>
        </w:rPr>
        <w:t xml:space="preserve"> risks of </w:t>
      </w:r>
      <w:r w:rsidRPr="00940572">
        <w:rPr>
          <w:rStyle w:val="Emphasis"/>
          <w:highlight w:val="green"/>
        </w:rPr>
        <w:t>escalation into global nuclear conflict</w:t>
      </w:r>
      <w:r w:rsidRPr="002208E4">
        <w:rPr>
          <w:rStyle w:val="StyleUnderline"/>
        </w:rPr>
        <w:t xml:space="preserve">, further </w:t>
      </w:r>
      <w:r w:rsidRPr="009F1790">
        <w:rPr>
          <w:rStyle w:val="StyleUnderline"/>
        </w:rPr>
        <w:t>digital militarization (even Terminator-style</w:t>
      </w:r>
      <w:r w:rsidRPr="009F1790">
        <w:rPr>
          <w:sz w:val="16"/>
        </w:rPr>
        <w:t xml:space="preserve"> scenarios of </w:t>
      </w:r>
      <w:r w:rsidRPr="009F1790">
        <w:rPr>
          <w:rStyle w:val="StyleUnderline"/>
        </w:rPr>
        <w:t xml:space="preserve">smart military robots), and </w:t>
      </w:r>
      <w:r w:rsidRPr="009F1790">
        <w:rPr>
          <w:rStyle w:val="Emphasis"/>
        </w:rPr>
        <w:t>unchecked climate disasters</w:t>
      </w:r>
      <w:r w:rsidRPr="009F1790">
        <w:rPr>
          <w:sz w:val="16"/>
        </w:rPr>
        <w:t>.</w:t>
      </w:r>
    </w:p>
    <w:p w14:paraId="44FA1786" w14:textId="77777777" w:rsidR="000739A3" w:rsidRPr="0028670F" w:rsidRDefault="000739A3" w:rsidP="000739A3">
      <w:pPr>
        <w:rPr>
          <w:sz w:val="16"/>
        </w:rPr>
      </w:pPr>
      <w:r w:rsidRPr="0028670F">
        <w:rPr>
          <w:sz w:val="16"/>
        </w:rPr>
        <w:t xml:space="preserve">The </w:t>
      </w:r>
      <w:r w:rsidRPr="002208E4">
        <w:rPr>
          <w:rStyle w:val="StyleUnderline"/>
        </w:rPr>
        <w:t>global challenges are quite large</w:t>
      </w:r>
      <w:r w:rsidRPr="0028670F">
        <w:rPr>
          <w:sz w:val="16"/>
        </w:rPr>
        <w:t xml:space="preserve"> – and the six pieces do an outstanding job of presenting them. </w:t>
      </w:r>
      <w:r w:rsidRPr="002208E4">
        <w:rPr>
          <w:rStyle w:val="StyleUnderline"/>
        </w:rPr>
        <w:t>One must remain optimistic</w:t>
      </w:r>
      <w:r w:rsidRPr="0028670F">
        <w:rPr>
          <w:sz w:val="16"/>
        </w:rPr>
        <w:t xml:space="preserve"> and engaged, hopeful </w:t>
      </w:r>
      <w:r w:rsidRPr="002208E4">
        <w:rPr>
          <w:rStyle w:val="StyleUnderline"/>
        </w:rPr>
        <w:t>that we can overcome</w:t>
      </w:r>
      <w:r w:rsidRPr="0028670F">
        <w:rPr>
          <w:sz w:val="16"/>
        </w:rPr>
        <w:t xml:space="preserve"> the serious dangers of </w:t>
      </w:r>
      <w:r w:rsidRPr="002208E4">
        <w:rPr>
          <w:rStyle w:val="StyleUnderline"/>
        </w:rPr>
        <w:t xml:space="preserve">tribalism, </w:t>
      </w:r>
      <w:r w:rsidRPr="00940572">
        <w:rPr>
          <w:rStyle w:val="StyleUnderline"/>
          <w:highlight w:val="green"/>
        </w:rPr>
        <w:t>nationalism</w:t>
      </w:r>
      <w:r w:rsidRPr="00210EBD">
        <w:rPr>
          <w:rStyle w:val="StyleUnderline"/>
        </w:rPr>
        <w:t>, and new fascism</w:t>
      </w:r>
      <w:r w:rsidRPr="002208E4">
        <w:rPr>
          <w:rStyle w:val="StyleUnderline"/>
        </w:rPr>
        <w:t>.  These "isms”</w:t>
      </w:r>
      <w:r w:rsidRPr="0028670F">
        <w:rPr>
          <w:sz w:val="16"/>
        </w:rPr>
        <w:t xml:space="preserve"> of our time </w:t>
      </w:r>
      <w:r w:rsidRPr="00940572">
        <w:rPr>
          <w:rStyle w:val="StyleUnderline"/>
          <w:highlight w:val="green"/>
        </w:rPr>
        <w:t>stand in the way of solving</w:t>
      </w:r>
      <w:r w:rsidRPr="0028670F">
        <w:rPr>
          <w:sz w:val="16"/>
        </w:rPr>
        <w:t xml:space="preserve"> some of </w:t>
      </w:r>
      <w:r w:rsidRPr="00210EBD">
        <w:rPr>
          <w:rStyle w:val="StyleUnderline"/>
        </w:rPr>
        <w:t xml:space="preserve">our biggest </w:t>
      </w:r>
      <w:r w:rsidRPr="00940572">
        <w:rPr>
          <w:rStyle w:val="StyleUnderline"/>
          <w:highlight w:val="green"/>
        </w:rPr>
        <w:t>global problems</w:t>
      </w:r>
      <w:r w:rsidRPr="002208E4">
        <w:rPr>
          <w:rStyle w:val="StyleUnderline"/>
        </w:rPr>
        <w:t xml:space="preserve">, such </w:t>
      </w:r>
      <w:r w:rsidRPr="009F1790">
        <w:rPr>
          <w:rStyle w:val="StyleUnderline"/>
        </w:rPr>
        <w:t>as</w:t>
      </w:r>
      <w:r w:rsidRPr="009F1790">
        <w:rPr>
          <w:sz w:val="16"/>
        </w:rPr>
        <w:t xml:space="preserve"> the </w:t>
      </w:r>
      <w:r w:rsidRPr="009F1790">
        <w:rPr>
          <w:rStyle w:val="StyleUnderline"/>
        </w:rPr>
        <w:t xml:space="preserve">risks of </w:t>
      </w:r>
      <w:r w:rsidRPr="009F1790">
        <w:rPr>
          <w:rStyle w:val="Emphasis"/>
        </w:rPr>
        <w:t>thermonuclear war</w:t>
      </w:r>
      <w:r w:rsidRPr="009F1790">
        <w:rPr>
          <w:rStyle w:val="StyleUnderline"/>
        </w:rPr>
        <w:t xml:space="preserve"> and </w:t>
      </w:r>
      <w:r w:rsidRPr="009F1790">
        <w:rPr>
          <w:rStyle w:val="Emphasis"/>
        </w:rPr>
        <w:t>global climate catastrophe</w:t>
      </w:r>
      <w:r w:rsidRPr="009F1790">
        <w:rPr>
          <w:sz w:val="16"/>
        </w:rPr>
        <w:t>.</w:t>
      </w:r>
    </w:p>
    <w:p w14:paraId="49654BEB" w14:textId="77777777" w:rsidR="000739A3" w:rsidRPr="002C50A7" w:rsidRDefault="000739A3" w:rsidP="000739A3"/>
    <w:p w14:paraId="758879FB" w14:textId="05EC33D6" w:rsidR="00382A73" w:rsidRDefault="00382A73" w:rsidP="00382A73">
      <w:pPr>
        <w:pStyle w:val="Heading1"/>
      </w:pPr>
      <w:r>
        <w:t xml:space="preserve">DA Answers </w:t>
      </w:r>
    </w:p>
    <w:p w14:paraId="518D4D6B" w14:textId="34DFCFF3" w:rsidR="00382A73" w:rsidRDefault="00382A73" w:rsidP="00382A73"/>
    <w:p w14:paraId="09395B19" w14:textId="34B7DDB3" w:rsidR="00382A73" w:rsidRDefault="00382A73" w:rsidP="00382A73">
      <w:pPr>
        <w:pStyle w:val="Heading2"/>
      </w:pPr>
      <w:r>
        <w:t xml:space="preserve">Allies DA </w:t>
      </w:r>
    </w:p>
    <w:p w14:paraId="0CC0DD98" w14:textId="5E01C138" w:rsidR="00382A73" w:rsidRDefault="00382A73" w:rsidP="00382A73"/>
    <w:p w14:paraId="665F1B09" w14:textId="544B1A61" w:rsidR="00DF6BD2" w:rsidRDefault="00BC4C22" w:rsidP="00FC6C9E">
      <w:pPr>
        <w:pStyle w:val="Heading3"/>
      </w:pPr>
      <w:r>
        <w:t>No I/L: Cred = Myth</w:t>
      </w:r>
    </w:p>
    <w:p w14:paraId="1478BFC2" w14:textId="776140ED" w:rsidR="00FC6C9E" w:rsidRDefault="00FC6C9E" w:rsidP="00FC6C9E"/>
    <w:p w14:paraId="766A359C" w14:textId="77777777" w:rsidR="00FC6C9E" w:rsidRDefault="00FC6C9E" w:rsidP="00FC6C9E">
      <w:pPr>
        <w:pStyle w:val="Heading4"/>
      </w:pPr>
      <w:r>
        <w:t>Credibility is a myth created by the MIC—and even if it exists, it’s resilient from individual shocks</w:t>
      </w:r>
    </w:p>
    <w:p w14:paraId="6397A8FE" w14:textId="77777777" w:rsidR="00FC6C9E" w:rsidRPr="0017015C" w:rsidRDefault="00FC6C9E" w:rsidP="00FC6C9E">
      <w:r w:rsidRPr="0017015C">
        <w:rPr>
          <w:b/>
          <w:bCs/>
          <w:sz w:val="26"/>
          <w:szCs w:val="26"/>
        </w:rPr>
        <w:t>Larison 7/3</w:t>
      </w:r>
      <w:r>
        <w:rPr>
          <w:b/>
          <w:bCs/>
          <w:sz w:val="26"/>
          <w:szCs w:val="26"/>
        </w:rPr>
        <w:t>/19</w:t>
      </w:r>
      <w:r>
        <w:t xml:space="preserve"> (</w:t>
      </w:r>
      <w:r w:rsidRPr="0017015C">
        <w:t>Daniel Larison is a senior editor at TAC, 7-3-2019, "‘Credibility’ Is Just an Excuse to Launch Attacks," American Conservative, </w:t>
      </w:r>
      <w:hyperlink r:id="rId101" w:history="1">
        <w:r w:rsidRPr="0017015C">
          <w:rPr>
            <w:rStyle w:val="Hyperlink"/>
          </w:rPr>
          <w:t>https://www.theamericanconservative.com/larison/credibility-is-just-an-excuse-to-launch-attacks/</w:t>
        </w:r>
      </w:hyperlink>
      <w:r w:rsidRPr="0017015C">
        <w:t>)SEM</w:t>
      </w:r>
    </w:p>
    <w:p w14:paraId="4C3AF3E9" w14:textId="77777777" w:rsidR="00FC6C9E" w:rsidRDefault="00FC6C9E" w:rsidP="00FC6C9E">
      <w:pPr>
        <w:rPr>
          <w:rStyle w:val="StyleUnderline"/>
        </w:rPr>
      </w:pPr>
      <w:r w:rsidRPr="0017015C">
        <w:rPr>
          <w:sz w:val="16"/>
        </w:rPr>
        <w:t xml:space="preserve">Andrew Bacevich takes aim at the bogus hawkish “credibility” argument: But </w:t>
      </w:r>
      <w:r w:rsidRPr="0017015C">
        <w:rPr>
          <w:rStyle w:val="StyleUnderline"/>
        </w:rPr>
        <w:t>does making threats and then dropping bombs enhance credibility?</w:t>
      </w:r>
      <w:r w:rsidRPr="0017015C">
        <w:rPr>
          <w:sz w:val="16"/>
        </w:rPr>
        <w:t xml:space="preserve"> If so, notwithstanding Obama’s and Trump’s own occasional qualms, </w:t>
      </w:r>
      <w:r w:rsidRPr="0017015C">
        <w:rPr>
          <w:rStyle w:val="StyleUnderline"/>
        </w:rPr>
        <w:t>the United States would have amassed vast stores of the stuff over the past 30 years</w:t>
      </w:r>
      <w:r w:rsidRPr="0017015C">
        <w:rPr>
          <w:sz w:val="16"/>
        </w:rPr>
        <w:t xml:space="preserve"> or so. Presidents since Ronald Reagan, including Obama and Trump, have followed up threats with bombs on myriad occasions. Targeted nations have included Libya, Panama, Iraq, Somalia, Bosnia-Herzegovina, Serbia, Sudan, Afghanistan, Pakistan, Syria and Yemen, with the punitive action episodic in some cases and sustained in others. </w:t>
      </w:r>
      <w:r w:rsidRPr="0017015C">
        <w:rPr>
          <w:rStyle w:val="StyleUnderline"/>
        </w:rPr>
        <w:t>No nation in recent memory has dropped more pieces of ordnance on more countries than has the United States</w:t>
      </w:r>
      <w:r w:rsidRPr="0017015C">
        <w:rPr>
          <w:sz w:val="16"/>
        </w:rPr>
        <w:t xml:space="preserve">. Indeed, no other nation comes close. </w:t>
      </w:r>
      <w:r w:rsidRPr="0017015C">
        <w:rPr>
          <w:rStyle w:val="StyleUnderline"/>
        </w:rPr>
        <w:t xml:space="preserve">Over those same 30 years, however, America’s standing as a global leader has </w:t>
      </w:r>
      <w:r w:rsidRPr="0017015C">
        <w:rPr>
          <w:rStyle w:val="Emphasis"/>
        </w:rPr>
        <w:t>declined</w:t>
      </w:r>
      <w:r w:rsidRPr="0017015C">
        <w:rPr>
          <w:rStyle w:val="StyleUnderline"/>
        </w:rPr>
        <w:t xml:space="preserve">. It turns out in practice that </w:t>
      </w:r>
      <w:r w:rsidRPr="0017015C">
        <w:rPr>
          <w:rStyle w:val="Emphasis"/>
        </w:rPr>
        <w:t>credibility is less a function of using force than of demonstrating prudence</w:t>
      </w:r>
      <w:r w:rsidRPr="0017015C">
        <w:rPr>
          <w:sz w:val="16"/>
        </w:rPr>
        <w:t xml:space="preserve">. Yet somewhere between the fall of the Berlin Wall and the terrorist attacks of 9/11, those charged with formulating </w:t>
      </w:r>
      <w:r w:rsidRPr="0017015C">
        <w:rPr>
          <w:rStyle w:val="StyleUnderline"/>
        </w:rPr>
        <w:t>U.S. policy decided that the dictates of prudence need not apply to the actions of the world’s one and only indispensable nation.</w:t>
      </w:r>
      <w:r w:rsidRPr="0017015C">
        <w:rPr>
          <w:sz w:val="16"/>
        </w:rPr>
        <w:t xml:space="preserve"> In recent decades, </w:t>
      </w:r>
      <w:r w:rsidRPr="0017015C">
        <w:rPr>
          <w:rStyle w:val="StyleUnderline"/>
        </w:rPr>
        <w:t>the abiding feature of American statecraft has been grandiosity, with military activism camouflaging a loss of strategic realism.</w:t>
      </w:r>
      <w:r>
        <w:rPr>
          <w:rStyle w:val="StyleUnderline"/>
        </w:rPr>
        <w:t xml:space="preserve"> </w:t>
      </w:r>
      <w:r w:rsidRPr="0017015C">
        <w:rPr>
          <w:rStyle w:val="StyleUnderline"/>
        </w:rPr>
        <w:t>Resorting to force</w:t>
      </w:r>
      <w:r w:rsidRPr="0017015C">
        <w:rPr>
          <w:sz w:val="16"/>
        </w:rPr>
        <w:t xml:space="preserve"> frequently over the last several decades </w:t>
      </w:r>
      <w:r w:rsidRPr="0017015C">
        <w:rPr>
          <w:rStyle w:val="Emphasis"/>
        </w:rPr>
        <w:t>has not made</w:t>
      </w:r>
      <w:r w:rsidRPr="0017015C">
        <w:rPr>
          <w:rStyle w:val="StyleUnderline"/>
        </w:rPr>
        <w:t xml:space="preserve"> the U.S. more respected, trusted, or </w:t>
      </w:r>
      <w:r w:rsidRPr="0017015C">
        <w:rPr>
          <w:rStyle w:val="Emphasis"/>
        </w:rPr>
        <w:t>reliable</w:t>
      </w:r>
      <w:r w:rsidRPr="0017015C">
        <w:rPr>
          <w:rStyle w:val="StyleUnderline"/>
        </w:rPr>
        <w:t xml:space="preserve"> in its commitments. When hawks warn that a “failure” to strike this or that country could undermine our “credibility,” they want us to believe that</w:t>
      </w:r>
      <w:r w:rsidRPr="0017015C">
        <w:rPr>
          <w:sz w:val="16"/>
        </w:rPr>
        <w:t xml:space="preserve"> hostile states will think they can get away with attacking our allies and that </w:t>
      </w:r>
      <w:r w:rsidRPr="0017015C">
        <w:rPr>
          <w:rStyle w:val="StyleUnderline"/>
        </w:rPr>
        <w:t xml:space="preserve">our allies will fear that our government won’t come to their assistance. They continually confuse decisions about whether to initiate hostilities against other states with decisions about whether to respond to aggression in defense of allies, but this just calls attention to the fact that the military intervention they want has </w:t>
      </w:r>
      <w:r w:rsidRPr="0017015C">
        <w:rPr>
          <w:rStyle w:val="Emphasis"/>
        </w:rPr>
        <w:t>nothing to do with our security or the security of our allies.</w:t>
      </w:r>
      <w:r>
        <w:rPr>
          <w:rStyle w:val="StyleUnderline"/>
        </w:rPr>
        <w:t xml:space="preserve"> </w:t>
      </w:r>
      <w:r w:rsidRPr="0017015C">
        <w:rPr>
          <w:rStyle w:val="StyleUnderline"/>
        </w:rPr>
        <w:t>“Failing” to bomb Syria in 2013 did not put any of our allies in greater danger</w:t>
      </w:r>
      <w:r w:rsidRPr="0017015C">
        <w:rPr>
          <w:sz w:val="16"/>
        </w:rPr>
        <w:t xml:space="preserve">, and I suspect more than a few of our allies were glad that our government refrained from committing more illegal acts of war. </w:t>
      </w:r>
      <w:r w:rsidRPr="0017015C">
        <w:rPr>
          <w:rStyle w:val="StyleUnderline"/>
        </w:rPr>
        <w:t>Backing off from an illegal attack on Iran has not encouraged rivals to be more aggressive, but the possibility of starting a war over a drone alarmed our allies that our government was once again prepared to plunge into an unnecessary war because of a crisis of Trump’s own making</w:t>
      </w:r>
      <w:r w:rsidRPr="0017015C">
        <w:rPr>
          <w:sz w:val="16"/>
        </w:rPr>
        <w:t xml:space="preserve">. </w:t>
      </w:r>
      <w:r w:rsidRPr="0017015C">
        <w:rPr>
          <w:rStyle w:val="Emphasis"/>
        </w:rPr>
        <w:t>Other states do not believe our government to be unwilling to back up threats</w:t>
      </w:r>
      <w:r w:rsidRPr="0017015C">
        <w:rPr>
          <w:rStyle w:val="StyleUnderline"/>
        </w:rPr>
        <w:t>, especially when it concerns something that genuinely affects the U.S. and our allies, but many of them do worry that our government is overeager to pick fights and look for reasons to use force</w:t>
      </w:r>
      <w:r w:rsidRPr="0017015C">
        <w:rPr>
          <w:sz w:val="16"/>
        </w:rPr>
        <w:t xml:space="preserve"> when alternatives are available. Like a trigger-happy vigilante, </w:t>
      </w:r>
      <w:r w:rsidRPr="0017015C">
        <w:rPr>
          <w:rStyle w:val="StyleUnderline"/>
        </w:rPr>
        <w:t>our government uses force all the time for any reason and frequently for no good reason at all. “Credibility” is just the most convenient excuse.</w:t>
      </w:r>
      <w:r>
        <w:rPr>
          <w:rStyle w:val="StyleUnderline"/>
        </w:rPr>
        <w:t xml:space="preserve"> </w:t>
      </w:r>
      <w:r w:rsidRPr="0017015C">
        <w:rPr>
          <w:sz w:val="16"/>
        </w:rPr>
        <w:t xml:space="preserve">It is significant that the </w:t>
      </w:r>
      <w:r w:rsidRPr="0017015C">
        <w:rPr>
          <w:rStyle w:val="StyleUnderline"/>
        </w:rPr>
        <w:t>“credibility”-worshipers that complain when the U.S. doesn’t attack another country have</w:t>
      </w:r>
      <w:r w:rsidRPr="0017015C">
        <w:rPr>
          <w:sz w:val="16"/>
        </w:rPr>
        <w:t xml:space="preserve"> little or </w:t>
      </w:r>
      <w:r w:rsidRPr="0017015C">
        <w:rPr>
          <w:rStyle w:val="StyleUnderline"/>
        </w:rPr>
        <w:t>nothing to say</w:t>
      </w:r>
      <w:r w:rsidRPr="0017015C">
        <w:rPr>
          <w:sz w:val="16"/>
        </w:rPr>
        <w:t xml:space="preserve"> about the effect on our reputation </w:t>
      </w:r>
      <w:r w:rsidRPr="0017015C">
        <w:rPr>
          <w:rStyle w:val="StyleUnderline"/>
        </w:rPr>
        <w:t>when the president reneges on international agreements</w:t>
      </w:r>
      <w:r w:rsidRPr="0017015C">
        <w:rPr>
          <w:sz w:val="16"/>
        </w:rPr>
        <w:t xml:space="preserve"> negotiated in good faith. “Credibility” fans don’t particularly care if other states don’t trust our promises when it relates to anything else, but they are livid when a president doesn’t seize every opportunity to rain down death and destruction on other countries. I submit that </w:t>
      </w:r>
      <w:r w:rsidRPr="0017015C">
        <w:rPr>
          <w:rStyle w:val="StyleUnderline"/>
        </w:rPr>
        <w:t xml:space="preserve">no one making “credibility” arguments really believes them, but they use these arguments to stoke fear that “inaction” (i.e., </w:t>
      </w:r>
      <w:r w:rsidRPr="0017015C">
        <w:rPr>
          <w:rStyle w:val="Emphasis"/>
        </w:rPr>
        <w:t>not killing people</w:t>
      </w:r>
      <w:r w:rsidRPr="0017015C">
        <w:rPr>
          <w:rStyle w:val="StyleUnderline"/>
        </w:rPr>
        <w:t>) might be more dangerous than “action” (i.e., killing those people).</w:t>
      </w:r>
      <w:r w:rsidRPr="0017015C">
        <w:rPr>
          <w:sz w:val="16"/>
        </w:rPr>
        <w:t xml:space="preserve"> “Failing” to bomb another country doesn’t have negative consequences for the U.S. (how could it?), but reneging on diplomatic commitments is likely to make other governments less likely to trust our promises and less likely to enter into agreements with our government in the future. Hawks don’t have much of a problem with the latter because they aren’t interested in making diplomatic agreements, but they are very worried that the U.S. “misses” the chance to launch an attack because they want to get the U.S. embroiled in new conflicts. </w:t>
      </w:r>
      <w:r w:rsidRPr="0017015C">
        <w:rPr>
          <w:rStyle w:val="Emphasis"/>
        </w:rPr>
        <w:t>“Credibility” is the ready-made excuse to launch attacks when no U.S. interests are at stake</w:t>
      </w:r>
      <w:r w:rsidRPr="0017015C">
        <w:rPr>
          <w:sz w:val="16"/>
        </w:rPr>
        <w:t xml:space="preserve">, and it can be reused over and over to sell gullible people on wars we don’t need. The price of those wars is then paid by the people in the affected countries and our military. </w:t>
      </w:r>
      <w:r w:rsidRPr="0017015C">
        <w:rPr>
          <w:rStyle w:val="StyleUnderline"/>
        </w:rPr>
        <w:t>It’s time to stop buying into the incredible “credibility” argument.</w:t>
      </w:r>
    </w:p>
    <w:p w14:paraId="33EC4F36" w14:textId="55246576" w:rsidR="00BC4C22" w:rsidRDefault="00BC4C22" w:rsidP="00BC4C22">
      <w:pPr>
        <w:pStyle w:val="Heading3"/>
      </w:pPr>
      <w:r>
        <w:t>N/U: Mutual Vulnerability kills Alliances</w:t>
      </w:r>
    </w:p>
    <w:p w14:paraId="0BA790AE" w14:textId="77777777" w:rsidR="00BC4C22" w:rsidRDefault="00BC4C22" w:rsidP="00BC4C22"/>
    <w:p w14:paraId="36661052" w14:textId="77777777" w:rsidR="00BC4C22" w:rsidRPr="005D7AFC" w:rsidRDefault="00BC4C22" w:rsidP="00BC4C22"/>
    <w:p w14:paraId="048CDA9B" w14:textId="77777777" w:rsidR="00BC4C22" w:rsidRPr="00AB7C55" w:rsidRDefault="00BC4C22" w:rsidP="00BC4C22">
      <w:pPr>
        <w:pStyle w:val="Heading4"/>
      </w:pPr>
      <w:r w:rsidRPr="00AB7C55">
        <w:t xml:space="preserve">Current refusal to acknowledge mutual vulnerability destroys the </w:t>
      </w:r>
      <w:r w:rsidRPr="00AB7C55">
        <w:rPr>
          <w:u w:val="single"/>
        </w:rPr>
        <w:t>credibility</w:t>
      </w:r>
      <w:r w:rsidRPr="00AB7C55">
        <w:t xml:space="preserve"> of alliance commitments and </w:t>
      </w:r>
      <w:r w:rsidRPr="00AB7C55">
        <w:rPr>
          <w:u w:val="single"/>
        </w:rPr>
        <w:t>emboldens</w:t>
      </w:r>
      <w:r w:rsidRPr="00AB7C55">
        <w:t xml:space="preserve"> Chinese assertiveness </w:t>
      </w:r>
    </w:p>
    <w:p w14:paraId="2AAB245B" w14:textId="77777777" w:rsidR="00BC4C22" w:rsidRDefault="00BC4C22" w:rsidP="00BC4C22">
      <w:r>
        <w:t xml:space="preserve">Hugh </w:t>
      </w:r>
      <w:r w:rsidRPr="00AB7C55">
        <w:rPr>
          <w:rStyle w:val="Style13ptBold"/>
        </w:rPr>
        <w:t>White 18</w:t>
      </w:r>
      <w:r>
        <w:t>, professor of Strategic Studies at Australian National University in Canberra, 6/8/18, “TO REASSURE U.S. ALLIES IN ASIA, ADMIT MUTUAL VULNERABILITY WITH CHINA,” https://warontherocks.com/2018/06/to-reassure-u-s-allies-in-asia-admit-mutual-vulnerability-with-china/</w:t>
      </w:r>
    </w:p>
    <w:p w14:paraId="55681C88" w14:textId="434E8D09" w:rsidR="00BC4C22" w:rsidRPr="009E39B8" w:rsidRDefault="00BC4C22" w:rsidP="00BC4C22">
      <w:pPr>
        <w:rPr>
          <w:sz w:val="16"/>
        </w:rPr>
      </w:pPr>
      <w:r w:rsidRPr="00BC4C22">
        <w:rPr>
          <w:rStyle w:val="StyleUnderline"/>
        </w:rPr>
        <w:t xml:space="preserve">America </w:t>
      </w:r>
      <w:r w:rsidRPr="00BC4C22">
        <w:rPr>
          <w:rStyle w:val="Emphasis"/>
        </w:rPr>
        <w:t>does not admit</w:t>
      </w:r>
      <w:r w:rsidRPr="00BC4C22">
        <w:rPr>
          <w:sz w:val="16"/>
        </w:rPr>
        <w:t xml:space="preserve"> that </w:t>
      </w:r>
      <w:r w:rsidRPr="00BC4C22">
        <w:rPr>
          <w:rStyle w:val="StyleUnderline"/>
        </w:rPr>
        <w:t xml:space="preserve">it is vulnerable to China’s strategic nuclear forces. That’s the </w:t>
      </w:r>
      <w:r w:rsidRPr="00BC4C22">
        <w:rPr>
          <w:rStyle w:val="Emphasis"/>
        </w:rPr>
        <w:t>clear message</w:t>
      </w:r>
      <w:r w:rsidRPr="00BC4C22">
        <w:rPr>
          <w:rStyle w:val="StyleUnderline"/>
        </w:rPr>
        <w:t xml:space="preserve"> of the</w:t>
      </w:r>
      <w:r w:rsidRPr="00BC4C22">
        <w:rPr>
          <w:sz w:val="16"/>
        </w:rPr>
        <w:t xml:space="preserve"> 2018 </w:t>
      </w:r>
      <w:r w:rsidRPr="00BC4C22">
        <w:rPr>
          <w:rStyle w:val="Emphasis"/>
        </w:rPr>
        <w:t>N</w:t>
      </w:r>
      <w:r w:rsidRPr="00BC4C22">
        <w:rPr>
          <w:sz w:val="16"/>
        </w:rPr>
        <w:t xml:space="preserve">uclear </w:t>
      </w:r>
      <w:r w:rsidRPr="00BC4C22">
        <w:rPr>
          <w:rStyle w:val="Emphasis"/>
        </w:rPr>
        <w:t>P</w:t>
      </w:r>
      <w:r w:rsidRPr="00BC4C22">
        <w:rPr>
          <w:sz w:val="16"/>
        </w:rPr>
        <w:t xml:space="preserve">osture </w:t>
      </w:r>
      <w:r w:rsidRPr="00BC4C22">
        <w:rPr>
          <w:rStyle w:val="Emphasis"/>
        </w:rPr>
        <w:t>R</w:t>
      </w:r>
      <w:r w:rsidRPr="00BC4C22">
        <w:rPr>
          <w:sz w:val="16"/>
        </w:rPr>
        <w:t xml:space="preserve">eview. While the review was the subject of a voluminous body of commentary and analysis, little of it focused on this particular aspect. Perhaps no one was surprised because it was not new — after all, no previous U.S. strategy document has acknowledged mutual vulnerability with China. But </w:t>
      </w:r>
      <w:r w:rsidRPr="00BC4C22">
        <w:rPr>
          <w:rStyle w:val="StyleUnderline"/>
        </w:rPr>
        <w:t>what is new</w:t>
      </w:r>
      <w:r w:rsidRPr="00BC4C22">
        <w:rPr>
          <w:sz w:val="16"/>
        </w:rPr>
        <w:t xml:space="preserve"> in this Nuclear Posture Review, and in the National Security Strategy and National Defense Strategy documents that preceded it, </w:t>
      </w:r>
      <w:r w:rsidRPr="00BC4C22">
        <w:rPr>
          <w:rStyle w:val="StyleUnderline"/>
        </w:rPr>
        <w:t>is the</w:t>
      </w:r>
      <w:r w:rsidRPr="00BC4C22">
        <w:rPr>
          <w:sz w:val="16"/>
        </w:rPr>
        <w:t xml:space="preserve"> forthright </w:t>
      </w:r>
      <w:r w:rsidRPr="00BC4C22">
        <w:rPr>
          <w:rStyle w:val="StyleUnderline"/>
        </w:rPr>
        <w:t>identification of China as a major strategic rival and military threat</w:t>
      </w:r>
      <w:r w:rsidRPr="00BC4C22">
        <w:rPr>
          <w:sz w:val="16"/>
        </w:rPr>
        <w:t xml:space="preserve">. While questions have been raised before about the failure to acknowledge mutual nuclear vulnerability, this new context makes the issue much more important. </w:t>
      </w:r>
      <w:r w:rsidRPr="00BC4C22">
        <w:rPr>
          <w:rStyle w:val="StyleUnderline"/>
        </w:rPr>
        <w:t>The omission</w:t>
      </w:r>
      <w:r w:rsidRPr="00BC4C22">
        <w:rPr>
          <w:sz w:val="16"/>
        </w:rPr>
        <w:t xml:space="preserve"> raises questions that go right to the heart of America’s strategic contest with China in Asia and </w:t>
      </w:r>
      <w:r w:rsidRPr="00BC4C22">
        <w:rPr>
          <w:rStyle w:val="StyleUnderline"/>
        </w:rPr>
        <w:t xml:space="preserve">risks </w:t>
      </w:r>
      <w:r w:rsidRPr="00BC4C22">
        <w:rPr>
          <w:rStyle w:val="Emphasis"/>
        </w:rPr>
        <w:t>fatally undermining the credibility</w:t>
      </w:r>
      <w:r w:rsidRPr="00BC4C22">
        <w:rPr>
          <w:rStyle w:val="StyleUnderline"/>
        </w:rPr>
        <w:t xml:space="preserve"> of U.S. strategic commitments</w:t>
      </w:r>
      <w:r w:rsidRPr="00BC4C22">
        <w:rPr>
          <w:sz w:val="16"/>
        </w:rPr>
        <w:t xml:space="preserve"> there. Cold War Lessons </w:t>
      </w:r>
      <w:r w:rsidRPr="00BC4C22">
        <w:rPr>
          <w:rStyle w:val="StyleUnderline"/>
        </w:rPr>
        <w:t>The only other time America and another country have been mutually vulnerable</w:t>
      </w:r>
      <w:r w:rsidRPr="00BC4C22">
        <w:rPr>
          <w:sz w:val="16"/>
        </w:rPr>
        <w:t xml:space="preserve"> to one another’s nuclear forces </w:t>
      </w:r>
      <w:r w:rsidRPr="00BC4C22">
        <w:rPr>
          <w:rStyle w:val="StyleUnderline"/>
        </w:rPr>
        <w:t xml:space="preserve">was during the Cold War. Once the </w:t>
      </w:r>
      <w:r w:rsidRPr="00BC4C22">
        <w:rPr>
          <w:rStyle w:val="Emphasis"/>
        </w:rPr>
        <w:t>U</w:t>
      </w:r>
      <w:r w:rsidRPr="00BC4C22">
        <w:rPr>
          <w:sz w:val="16"/>
        </w:rPr>
        <w:t xml:space="preserve">nited </w:t>
      </w:r>
      <w:r w:rsidRPr="00BC4C22">
        <w:rPr>
          <w:rStyle w:val="Emphasis"/>
        </w:rPr>
        <w:t>S</w:t>
      </w:r>
      <w:r w:rsidRPr="00BC4C22">
        <w:rPr>
          <w:sz w:val="16"/>
        </w:rPr>
        <w:t xml:space="preserve">tates </w:t>
      </w:r>
      <w:r w:rsidRPr="00BC4C22">
        <w:rPr>
          <w:rStyle w:val="StyleUnderline"/>
        </w:rPr>
        <w:t>and the Soviet Union could target one another’s cities</w:t>
      </w:r>
      <w:r w:rsidRPr="00BC4C22">
        <w:rPr>
          <w:sz w:val="16"/>
        </w:rPr>
        <w:t xml:space="preserve">, the </w:t>
      </w:r>
      <w:r w:rsidRPr="00BC4C22">
        <w:rPr>
          <w:rStyle w:val="StyleUnderline"/>
        </w:rPr>
        <w:t>mutual acknowledgment</w:t>
      </w:r>
      <w:r w:rsidRPr="00BC4C22">
        <w:rPr>
          <w:sz w:val="16"/>
        </w:rPr>
        <w:t xml:space="preserve">, acceptance, </w:t>
      </w:r>
      <w:r w:rsidRPr="00BC4C22">
        <w:rPr>
          <w:rStyle w:val="StyleUnderline"/>
        </w:rPr>
        <w:t>and maintenance of their shared vulnerability came to be</w:t>
      </w:r>
      <w:r w:rsidRPr="00BC4C22">
        <w:rPr>
          <w:sz w:val="16"/>
        </w:rPr>
        <w:t xml:space="preserve"> seen as important — even </w:t>
      </w:r>
      <w:r w:rsidRPr="00BC4C22">
        <w:rPr>
          <w:rStyle w:val="Emphasis"/>
        </w:rPr>
        <w:t>essential</w:t>
      </w:r>
      <w:r w:rsidRPr="00BC4C22">
        <w:rPr>
          <w:sz w:val="16"/>
        </w:rPr>
        <w:t xml:space="preserve"> — </w:t>
      </w:r>
      <w:r w:rsidRPr="00BC4C22">
        <w:rPr>
          <w:rStyle w:val="StyleUnderline"/>
        </w:rPr>
        <w:t>to maintaining strategic stability</w:t>
      </w:r>
      <w:r w:rsidRPr="00BC4C22">
        <w:rPr>
          <w:sz w:val="16"/>
        </w:rPr>
        <w:t xml:space="preserve"> between the two superpowers. </w:t>
      </w:r>
      <w:r w:rsidRPr="00BC4C22">
        <w:rPr>
          <w:rStyle w:val="StyleUnderline"/>
        </w:rPr>
        <w:t>Mutual vulnerability makes each side</w:t>
      </w:r>
      <w:r w:rsidRPr="00BC4C22">
        <w:rPr>
          <w:sz w:val="16"/>
        </w:rPr>
        <w:t xml:space="preserve"> more </w:t>
      </w:r>
      <w:r w:rsidRPr="00BC4C22">
        <w:rPr>
          <w:rStyle w:val="StyleUnderline"/>
        </w:rPr>
        <w:t>confident that the other will not start a war</w:t>
      </w:r>
      <w:r w:rsidRPr="00BC4C22">
        <w:rPr>
          <w:sz w:val="16"/>
        </w:rPr>
        <w:t xml:space="preserve">, because </w:t>
      </w:r>
      <w:r w:rsidRPr="00BC4C22">
        <w:rPr>
          <w:rStyle w:val="StyleUnderline"/>
        </w:rPr>
        <w:t>both acknowledge</w:t>
      </w:r>
      <w:r w:rsidRPr="00BC4C22">
        <w:rPr>
          <w:sz w:val="16"/>
        </w:rPr>
        <w:t xml:space="preserve"> that </w:t>
      </w:r>
      <w:r w:rsidRPr="00BC4C22">
        <w:rPr>
          <w:rStyle w:val="StyleUnderline"/>
        </w:rPr>
        <w:t>the costs</w:t>
      </w:r>
      <w:r w:rsidRPr="00BC4C22">
        <w:rPr>
          <w:sz w:val="16"/>
        </w:rPr>
        <w:t xml:space="preserve"> of such a war to their own side </w:t>
      </w:r>
      <w:r w:rsidRPr="00BC4C22">
        <w:rPr>
          <w:rStyle w:val="StyleUnderline"/>
        </w:rPr>
        <w:t>would be devastating</w:t>
      </w:r>
      <w:r w:rsidRPr="00BC4C22">
        <w:rPr>
          <w:sz w:val="16"/>
        </w:rPr>
        <w:t xml:space="preserve">. Of course, both sides did what they could to limit their vulnerability by minimizing the damage they would suffer in an all-out nuclear exchange, including through counterforce targeting and damage limitation measures. But they both clearly understood that trying to limit their vulnerability was very different from trying to eliminate it, and they accepted they still faced an inescapable risk of catastrophic damage on an unprecedented scale. This is still true in relation to Russia, as the new Nuclear Posture Review makes clear, though the document is less clear on mutual vulnerability with Russia than past reviews. This is why Moscow’s talk of “escalate to de-escalate” needn’t be taken too seriously, except as a way of reminding Washington of the risk that any conventional war could turn into a nuclear one. Importantly, however, </w:t>
      </w:r>
      <w:r w:rsidRPr="00BC4C22">
        <w:rPr>
          <w:rStyle w:val="StyleUnderline"/>
        </w:rPr>
        <w:t>acknowledging mutual vulnerability did not prevent Moscow and Washington from convincing one another</w:t>
      </w:r>
      <w:r w:rsidRPr="00BC4C22">
        <w:rPr>
          <w:sz w:val="16"/>
        </w:rPr>
        <w:t xml:space="preserve"> that </w:t>
      </w:r>
      <w:r w:rsidRPr="00BC4C22">
        <w:rPr>
          <w:rStyle w:val="Emphasis"/>
        </w:rPr>
        <w:t>they were resolved to fight a nuclear war if necessary</w:t>
      </w:r>
      <w:r w:rsidRPr="00BC4C22">
        <w:rPr>
          <w:rStyle w:val="StyleUnderline"/>
        </w:rPr>
        <w:t xml:space="preserve"> to defend their vital interests</w:t>
      </w:r>
      <w:r w:rsidRPr="00BC4C22">
        <w:rPr>
          <w:sz w:val="16"/>
        </w:rPr>
        <w:t xml:space="preserve">. </w:t>
      </w:r>
      <w:r w:rsidRPr="00BC4C22">
        <w:rPr>
          <w:rStyle w:val="StyleUnderline"/>
        </w:rPr>
        <w:t>The Cold War stayed cold</w:t>
      </w:r>
      <w:r w:rsidRPr="00BC4C22">
        <w:rPr>
          <w:sz w:val="16"/>
        </w:rPr>
        <w:t xml:space="preserve"> in large part </w:t>
      </w:r>
      <w:r w:rsidRPr="00BC4C22">
        <w:rPr>
          <w:rStyle w:val="StyleUnderline"/>
        </w:rPr>
        <w:t>because both</w:t>
      </w:r>
      <w:r w:rsidRPr="00BC4C22">
        <w:rPr>
          <w:sz w:val="16"/>
        </w:rPr>
        <w:t xml:space="preserve"> sides </w:t>
      </w:r>
      <w:r w:rsidRPr="00BC4C22">
        <w:rPr>
          <w:rStyle w:val="StyleUnderline"/>
        </w:rPr>
        <w:t>were convinced</w:t>
      </w:r>
      <w:r w:rsidRPr="00BC4C22">
        <w:rPr>
          <w:sz w:val="16"/>
        </w:rPr>
        <w:t xml:space="preserve"> that </w:t>
      </w:r>
      <w:r w:rsidRPr="00BC4C22">
        <w:rPr>
          <w:rStyle w:val="StyleUnderline"/>
        </w:rPr>
        <w:t>the other side would fight a nuclear war to preserve the status quo</w:t>
      </w:r>
      <w:r w:rsidRPr="00BC4C22">
        <w:rPr>
          <w:sz w:val="16"/>
        </w:rPr>
        <w:t xml:space="preserve"> between them, </w:t>
      </w:r>
      <w:r w:rsidRPr="00BC4C22">
        <w:rPr>
          <w:rStyle w:val="StyleUnderline"/>
        </w:rPr>
        <w:t>regardless of the cost</w:t>
      </w:r>
      <w:r w:rsidRPr="00BC4C22">
        <w:rPr>
          <w:sz w:val="16"/>
        </w:rPr>
        <w:t xml:space="preserve">. The </w:t>
      </w:r>
      <w:r w:rsidRPr="00BC4C22">
        <w:rPr>
          <w:rStyle w:val="Emphasis"/>
        </w:rPr>
        <w:t>simultaneous</w:t>
      </w:r>
      <w:r w:rsidRPr="00BC4C22">
        <w:rPr>
          <w:rStyle w:val="StyleUnderline"/>
        </w:rPr>
        <w:t xml:space="preserve"> acknowledgment of vulnerability and willingness to fight a nuclear war was </w:t>
      </w:r>
      <w:r w:rsidRPr="00BC4C22">
        <w:rPr>
          <w:rStyle w:val="Emphasis"/>
        </w:rPr>
        <w:t>essential to reassuring allies</w:t>
      </w:r>
      <w:r w:rsidRPr="00BC4C22">
        <w:rPr>
          <w:sz w:val="16"/>
        </w:rPr>
        <w:t xml:space="preserve"> that </w:t>
      </w:r>
      <w:r w:rsidRPr="00BC4C22">
        <w:rPr>
          <w:rStyle w:val="StyleUnderline"/>
        </w:rPr>
        <w:t>they could depend on Washington</w:t>
      </w:r>
      <w:r w:rsidRPr="00BC4C22">
        <w:rPr>
          <w:sz w:val="16"/>
        </w:rPr>
        <w:t xml:space="preserve">. Allies knew America could not defend them from the Soviets without running a very high risk of a nuclear war that could devastate U.S. cities. They had to be convinced that America would indeed be willing to accept that risk on their behalf. This could never be taken for granted, of course, but in the end, and for many decades, they were convinced of America’s commitment. </w:t>
      </w:r>
      <w:r w:rsidRPr="00BC4C22">
        <w:rPr>
          <w:rStyle w:val="StyleUnderline"/>
        </w:rPr>
        <w:t>America’s success in convincing</w:t>
      </w:r>
      <w:r w:rsidRPr="00BC4C22">
        <w:rPr>
          <w:sz w:val="16"/>
        </w:rPr>
        <w:t xml:space="preserve"> both </w:t>
      </w:r>
      <w:r w:rsidRPr="00BC4C22">
        <w:rPr>
          <w:rStyle w:val="StyleUnderline"/>
        </w:rPr>
        <w:t>the Soviets and its allies</w:t>
      </w:r>
      <w:r w:rsidRPr="00BC4C22">
        <w:rPr>
          <w:sz w:val="16"/>
        </w:rPr>
        <w:t xml:space="preserve"> alike that, </w:t>
      </w:r>
      <w:r w:rsidRPr="00BC4C22">
        <w:rPr>
          <w:rStyle w:val="StyleUnderline"/>
        </w:rPr>
        <w:t>despite</w:t>
      </w:r>
      <w:r w:rsidRPr="00BC4C22">
        <w:rPr>
          <w:sz w:val="16"/>
        </w:rPr>
        <w:t xml:space="preserve"> the </w:t>
      </w:r>
      <w:r w:rsidRPr="00BC4C22">
        <w:rPr>
          <w:rStyle w:val="StyleUnderline"/>
        </w:rPr>
        <w:t xml:space="preserve">awful implications of mutual vulnerability, it was willing to fight a nuclear war, was </w:t>
      </w:r>
      <w:r w:rsidRPr="00BC4C22">
        <w:rPr>
          <w:rStyle w:val="Emphasis"/>
        </w:rPr>
        <w:t>central to keeping the peace</w:t>
      </w:r>
      <w:r w:rsidRPr="00BC4C22">
        <w:rPr>
          <w:rStyle w:val="StyleUnderline"/>
        </w:rPr>
        <w:t xml:space="preserve">, </w:t>
      </w:r>
      <w:r w:rsidRPr="00BC4C22">
        <w:rPr>
          <w:rStyle w:val="Emphasis"/>
        </w:rPr>
        <w:t>sustaining its alliances</w:t>
      </w:r>
      <w:r w:rsidRPr="00BC4C22">
        <w:rPr>
          <w:rStyle w:val="StyleUnderline"/>
        </w:rPr>
        <w:t>, and deterring any serious Soviet challenge</w:t>
      </w:r>
      <w:r w:rsidRPr="00BC4C22">
        <w:rPr>
          <w:sz w:val="16"/>
        </w:rPr>
        <w:t xml:space="preserve"> to the status quo. And </w:t>
      </w:r>
      <w:r w:rsidRPr="00BC4C22">
        <w:rPr>
          <w:rStyle w:val="StyleUnderline"/>
        </w:rPr>
        <w:t>central to that was Washington’s</w:t>
      </w:r>
      <w:r w:rsidRPr="00BC4C22">
        <w:rPr>
          <w:sz w:val="16"/>
        </w:rPr>
        <w:t xml:space="preserve"> frank and </w:t>
      </w:r>
      <w:r w:rsidRPr="00BC4C22">
        <w:rPr>
          <w:rStyle w:val="StyleUnderline"/>
        </w:rPr>
        <w:t>open avowal of the costs it would face</w:t>
      </w:r>
      <w:r w:rsidRPr="00BC4C22">
        <w:rPr>
          <w:sz w:val="16"/>
        </w:rPr>
        <w:t xml:space="preserve"> if war came. By </w:t>
      </w:r>
      <w:r w:rsidRPr="00BC4C22">
        <w:rPr>
          <w:rStyle w:val="StyleUnderline"/>
        </w:rPr>
        <w:t>acknowledging mutual vulnerability</w:t>
      </w:r>
      <w:r w:rsidRPr="00BC4C22">
        <w:rPr>
          <w:sz w:val="16"/>
        </w:rPr>
        <w:t xml:space="preserve">, America </w:t>
      </w:r>
      <w:r w:rsidRPr="00BC4C22">
        <w:rPr>
          <w:rStyle w:val="StyleUnderline"/>
        </w:rPr>
        <w:t>showed explicitly</w:t>
      </w:r>
      <w:r w:rsidRPr="00BC4C22">
        <w:rPr>
          <w:sz w:val="16"/>
        </w:rPr>
        <w:t xml:space="preserve"> that </w:t>
      </w:r>
      <w:r w:rsidRPr="00BC4C22">
        <w:rPr>
          <w:rStyle w:val="StyleUnderline"/>
        </w:rPr>
        <w:t>it recognized the immense risks of defending its allies</w:t>
      </w:r>
      <w:r w:rsidRPr="00BC4C22">
        <w:rPr>
          <w:sz w:val="16"/>
        </w:rPr>
        <w:t xml:space="preserve"> and was willing to accept them. Asian Implications What does this mean for the Nuclear Posture Review and China? It is important first to establish that </w:t>
      </w:r>
      <w:r w:rsidRPr="00BC4C22">
        <w:rPr>
          <w:rStyle w:val="StyleUnderline"/>
        </w:rPr>
        <w:t xml:space="preserve">America and China </w:t>
      </w:r>
      <w:r w:rsidRPr="00BC4C22">
        <w:rPr>
          <w:rStyle w:val="Emphasis"/>
        </w:rPr>
        <w:t>are indeed mutually vulnerable</w:t>
      </w:r>
      <w:r w:rsidRPr="00BC4C22">
        <w:rPr>
          <w:sz w:val="16"/>
        </w:rPr>
        <w:t xml:space="preserve"> to one another’s strategic nuclear forces. </w:t>
      </w:r>
      <w:r w:rsidRPr="00BC4C22">
        <w:rPr>
          <w:rStyle w:val="StyleUnderline"/>
        </w:rPr>
        <w:t>Both can inflict immense</w:t>
      </w:r>
      <w:r w:rsidRPr="00BC4C22">
        <w:rPr>
          <w:sz w:val="16"/>
        </w:rPr>
        <w:t xml:space="preserve">, unprecedented </w:t>
      </w:r>
      <w:r w:rsidRPr="00BC4C22">
        <w:rPr>
          <w:rStyle w:val="StyleUnderline"/>
        </w:rPr>
        <w:t>damage on the other</w:t>
      </w:r>
      <w:r w:rsidRPr="00BC4C22">
        <w:rPr>
          <w:sz w:val="16"/>
        </w:rPr>
        <w:t xml:space="preserve">. This has not always been accepted on the American side. This is partly because their nuclear arsenals are so different. China’s is far smaller, of course. But, more importantly perhaps, it was not designed for the nuclear warfighting campaigns that drove the development of Soviet and U.S. forces in the Cold War, but rather simply as a minimum deterrent. This may have made it hard to take China seriously as a nuclear adversary. For that reason, </w:t>
      </w:r>
      <w:r w:rsidRPr="00BC4C22">
        <w:rPr>
          <w:rStyle w:val="StyleUnderline"/>
        </w:rPr>
        <w:t>a strand of thinking in U.S. nuclear strategy</w:t>
      </w:r>
      <w:r w:rsidRPr="00BC4C22">
        <w:rPr>
          <w:sz w:val="16"/>
        </w:rPr>
        <w:t xml:space="preserve"> circles </w:t>
      </w:r>
      <w:r w:rsidRPr="00BC4C22">
        <w:rPr>
          <w:rStyle w:val="StyleUnderline"/>
        </w:rPr>
        <w:t>has long held</w:t>
      </w:r>
      <w:r w:rsidRPr="00BC4C22">
        <w:rPr>
          <w:sz w:val="16"/>
        </w:rPr>
        <w:t xml:space="preserve"> that </w:t>
      </w:r>
      <w:r w:rsidRPr="00BC4C22">
        <w:rPr>
          <w:rStyle w:val="Emphasis"/>
        </w:rPr>
        <w:t>America could and should seek nuclear primacy over China</w:t>
      </w:r>
      <w:r w:rsidRPr="00BC4C22">
        <w:rPr>
          <w:rStyle w:val="StyleUnderline"/>
        </w:rPr>
        <w:t>. The idea is</w:t>
      </w:r>
      <w:r w:rsidRPr="00BC4C22">
        <w:rPr>
          <w:sz w:val="16"/>
        </w:rPr>
        <w:t xml:space="preserve"> that </w:t>
      </w:r>
      <w:r w:rsidRPr="00BC4C22">
        <w:rPr>
          <w:rStyle w:val="StyleUnderline"/>
        </w:rPr>
        <w:t>America could convince China</w:t>
      </w:r>
      <w:r w:rsidRPr="00BC4C22">
        <w:rPr>
          <w:sz w:val="16"/>
        </w:rPr>
        <w:t xml:space="preserve"> that </w:t>
      </w:r>
      <w:r w:rsidRPr="00BC4C22">
        <w:rPr>
          <w:rStyle w:val="StyleUnderline"/>
        </w:rPr>
        <w:t>its nuclear arsenal could be effectively disarmed</w:t>
      </w:r>
      <w:r w:rsidRPr="00BC4C22">
        <w:rPr>
          <w:sz w:val="16"/>
        </w:rPr>
        <w:t xml:space="preserve"> through U.S. conventional or nuclear preemptive strikes, along with missile defenses to deal with any Chinese missiles that survived those strikes. </w:t>
      </w:r>
      <w:r w:rsidRPr="00BC4C22">
        <w:rPr>
          <w:rStyle w:val="StyleUnderline"/>
        </w:rPr>
        <w:t>But this</w:t>
      </w:r>
      <w:r w:rsidRPr="00BC4C22">
        <w:rPr>
          <w:sz w:val="16"/>
        </w:rPr>
        <w:t xml:space="preserve"> scenario </w:t>
      </w:r>
      <w:r w:rsidRPr="00BC4C22">
        <w:rPr>
          <w:rStyle w:val="StyleUnderline"/>
        </w:rPr>
        <w:t>seems very unlikely</w:t>
      </w:r>
      <w:r w:rsidRPr="00BC4C22">
        <w:rPr>
          <w:sz w:val="16"/>
        </w:rPr>
        <w:t xml:space="preserve"> indeed. </w:t>
      </w:r>
      <w:r w:rsidRPr="00BC4C22">
        <w:rPr>
          <w:rStyle w:val="StyleUnderline"/>
        </w:rPr>
        <w:t>U.S. decision makers could not be sufficiently confident</w:t>
      </w:r>
      <w:r w:rsidRPr="00BC4C22">
        <w:rPr>
          <w:sz w:val="16"/>
        </w:rPr>
        <w:t xml:space="preserve"> that </w:t>
      </w:r>
      <w:r w:rsidRPr="00BC4C22">
        <w:rPr>
          <w:rStyle w:val="StyleUnderline"/>
        </w:rPr>
        <w:t>enough of China’s capacity to hit American targets would be eliminated</w:t>
      </w:r>
      <w:r w:rsidRPr="00BC4C22">
        <w:rPr>
          <w:sz w:val="16"/>
        </w:rPr>
        <w:t xml:space="preserve">. That is especially true because </w:t>
      </w:r>
      <w:r w:rsidRPr="00BC4C22">
        <w:rPr>
          <w:rStyle w:val="StyleUnderline"/>
        </w:rPr>
        <w:t>it would seem</w:t>
      </w:r>
      <w:r w:rsidRPr="00BC4C22">
        <w:rPr>
          <w:sz w:val="16"/>
        </w:rPr>
        <w:t xml:space="preserve"> relatively </w:t>
      </w:r>
      <w:r w:rsidRPr="00BC4C22">
        <w:rPr>
          <w:rStyle w:val="StyleUnderline"/>
        </w:rPr>
        <w:t>easy for China to counter improvements in U.S. offensive and defensive capability</w:t>
      </w:r>
      <w:r w:rsidRPr="00BC4C22">
        <w:rPr>
          <w:sz w:val="16"/>
        </w:rPr>
        <w:t xml:space="preserve"> by expanding and improving its own offensive forces — </w:t>
      </w:r>
      <w:r w:rsidRPr="00BC4C22">
        <w:rPr>
          <w:rStyle w:val="StyleUnderline"/>
        </w:rPr>
        <w:t xml:space="preserve">as it would </w:t>
      </w:r>
      <w:r w:rsidRPr="00BC4C22">
        <w:rPr>
          <w:rStyle w:val="Emphasis"/>
        </w:rPr>
        <w:t>surely have both the means and the resolve to do</w:t>
      </w:r>
      <w:r w:rsidRPr="00BC4C22">
        <w:rPr>
          <w:sz w:val="16"/>
        </w:rPr>
        <w:t xml:space="preserve">. The most optimistic assessment would give America </w:t>
      </w:r>
      <w:r w:rsidRPr="00BC4C22">
        <w:rPr>
          <w:rStyle w:val="StyleUnderline"/>
        </w:rPr>
        <w:t>a decent chance of eliminating China’s offensive forces</w:t>
      </w:r>
      <w:r w:rsidRPr="00BC4C22">
        <w:rPr>
          <w:sz w:val="16"/>
        </w:rPr>
        <w:t xml:space="preserve">, and that </w:t>
      </w:r>
      <w:r w:rsidRPr="00BC4C22">
        <w:rPr>
          <w:rStyle w:val="StyleUnderline"/>
        </w:rPr>
        <w:t xml:space="preserve">is </w:t>
      </w:r>
      <w:r w:rsidRPr="00BC4C22">
        <w:rPr>
          <w:rStyle w:val="Emphasis"/>
        </w:rPr>
        <w:t>unlikely to be good enough</w:t>
      </w:r>
      <w:r w:rsidRPr="00BC4C22">
        <w:rPr>
          <w:sz w:val="16"/>
        </w:rPr>
        <w:t xml:space="preserve">. The </w:t>
      </w:r>
      <w:r w:rsidRPr="00BC4C22">
        <w:rPr>
          <w:rStyle w:val="StyleUnderline"/>
        </w:rPr>
        <w:t xml:space="preserve">residual threat of successful Chinese nuclear attacks even on just one or two </w:t>
      </w:r>
      <w:r w:rsidRPr="00BC4C22">
        <w:rPr>
          <w:rStyle w:val="Emphasis"/>
        </w:rPr>
        <w:t>citi</w:t>
      </w:r>
      <w:r w:rsidRPr="00BC4C22">
        <w:rPr>
          <w:rStyle w:val="StyleUnderline"/>
        </w:rPr>
        <w:t xml:space="preserve">es would be </w:t>
      </w:r>
      <w:r w:rsidRPr="00BC4C22">
        <w:rPr>
          <w:rStyle w:val="Emphasis"/>
        </w:rPr>
        <w:t>unacceptable</w:t>
      </w:r>
      <w:r w:rsidRPr="00BC4C22">
        <w:rPr>
          <w:sz w:val="16"/>
        </w:rPr>
        <w:t xml:space="preserve"> in any but the most extreme circumstances. Asymmetries While debates about the possibility of disarming China will no doubt continue, </w:t>
      </w:r>
      <w:r w:rsidRPr="00BC4C22">
        <w:rPr>
          <w:rStyle w:val="StyleUnderline"/>
        </w:rPr>
        <w:t>it seems quixotic to imagine</w:t>
      </w:r>
      <w:r w:rsidRPr="00BC4C22">
        <w:rPr>
          <w:sz w:val="16"/>
        </w:rPr>
        <w:t xml:space="preserve"> that </w:t>
      </w:r>
      <w:r w:rsidRPr="00BC4C22">
        <w:rPr>
          <w:rStyle w:val="StyleUnderline"/>
        </w:rPr>
        <w:t>this</w:t>
      </w:r>
      <w:r w:rsidRPr="00BC4C22">
        <w:rPr>
          <w:sz w:val="16"/>
        </w:rPr>
        <w:t xml:space="preserve"> option </w:t>
      </w:r>
      <w:r w:rsidRPr="00BC4C22">
        <w:rPr>
          <w:rStyle w:val="StyleUnderline"/>
        </w:rPr>
        <w:t xml:space="preserve">provides a </w:t>
      </w:r>
      <w:r w:rsidRPr="00BC4C22">
        <w:rPr>
          <w:rStyle w:val="Emphasis"/>
        </w:rPr>
        <w:t>credible basis</w:t>
      </w:r>
      <w:r w:rsidRPr="00BC4C22">
        <w:rPr>
          <w:rStyle w:val="StyleUnderline"/>
        </w:rPr>
        <w:t xml:space="preserve"> for U.S. policy towards Beijing. Nor does it seem credible that </w:t>
      </w:r>
      <w:r w:rsidRPr="00BC4C22">
        <w:rPr>
          <w:rStyle w:val="Emphasis"/>
        </w:rPr>
        <w:t>key audiences outside America</w:t>
      </w:r>
      <w:r w:rsidRPr="00BC4C22">
        <w:rPr>
          <w:sz w:val="16"/>
        </w:rPr>
        <w:t xml:space="preserve"> — </w:t>
      </w:r>
      <w:r w:rsidRPr="00BC4C22">
        <w:rPr>
          <w:rStyle w:val="StyleUnderline"/>
        </w:rPr>
        <w:t>in particular its rivals and allies in Asia</w:t>
      </w:r>
      <w:r w:rsidRPr="00BC4C22">
        <w:rPr>
          <w:sz w:val="16"/>
        </w:rPr>
        <w:t xml:space="preserve"> — </w:t>
      </w:r>
      <w:r w:rsidRPr="00BC4C22">
        <w:rPr>
          <w:rStyle w:val="StyleUnderline"/>
        </w:rPr>
        <w:t>would be convinced otherwise</w:t>
      </w:r>
      <w:r w:rsidRPr="00BC4C22">
        <w:rPr>
          <w:sz w:val="16"/>
        </w:rPr>
        <w:t xml:space="preserve">. Hence for all practical purposes </w:t>
      </w:r>
      <w:r w:rsidRPr="00BC4C22">
        <w:rPr>
          <w:rStyle w:val="StyleUnderline"/>
        </w:rPr>
        <w:t>we should conclude</w:t>
      </w:r>
      <w:r w:rsidRPr="00BC4C22">
        <w:rPr>
          <w:sz w:val="16"/>
        </w:rPr>
        <w:t xml:space="preserve"> that that </w:t>
      </w:r>
      <w:r w:rsidRPr="00BC4C22">
        <w:rPr>
          <w:rStyle w:val="StyleUnderline"/>
        </w:rPr>
        <w:t xml:space="preserve">the two rivals </w:t>
      </w:r>
      <w:r w:rsidRPr="00BC4C22">
        <w:rPr>
          <w:rStyle w:val="Emphasis"/>
        </w:rPr>
        <w:t>are mutually vulnerable</w:t>
      </w:r>
      <w:r w:rsidRPr="00BC4C22">
        <w:rPr>
          <w:sz w:val="16"/>
        </w:rPr>
        <w:t xml:space="preserve"> and will remain so for the foreseeable future. </w:t>
      </w:r>
      <w:r w:rsidRPr="00BC4C22">
        <w:rPr>
          <w:rStyle w:val="StyleUnderline"/>
        </w:rPr>
        <w:t xml:space="preserve">Of course, they are not </w:t>
      </w:r>
      <w:r w:rsidRPr="00BC4C22">
        <w:rPr>
          <w:rStyle w:val="Emphasis"/>
        </w:rPr>
        <w:t>equally</w:t>
      </w:r>
      <w:r w:rsidRPr="00BC4C22">
        <w:rPr>
          <w:rStyle w:val="StyleUnderline"/>
        </w:rPr>
        <w:t xml:space="preserve"> vulnerable</w:t>
      </w:r>
      <w:r w:rsidRPr="00BC4C22">
        <w:rPr>
          <w:sz w:val="16"/>
        </w:rPr>
        <w:t xml:space="preserve">. America’s strategic nuclear forces are far bigger than China’s and could do a lot more damage to China than the other way around. But does it make much difference if China, with its modest forces, can nonetheless inflict unprecedented destruction and disruption on the United States? </w:t>
      </w:r>
      <w:r w:rsidRPr="00BC4C22">
        <w:rPr>
          <w:rStyle w:val="StyleUnderline"/>
        </w:rPr>
        <w:t>The question</w:t>
      </w:r>
      <w:r w:rsidRPr="00BC4C22">
        <w:rPr>
          <w:sz w:val="16"/>
        </w:rPr>
        <w:t xml:space="preserve"> facing American decision-makers </w:t>
      </w:r>
      <w:r w:rsidRPr="00BC4C22">
        <w:rPr>
          <w:rStyle w:val="StyleUnderline"/>
        </w:rPr>
        <w:t>in a crisis with China would be whether the U.S. interests at stake were important enough to justify risking</w:t>
      </w:r>
      <w:r w:rsidRPr="00BC4C22">
        <w:rPr>
          <w:sz w:val="16"/>
        </w:rPr>
        <w:t xml:space="preserve"> the </w:t>
      </w:r>
      <w:r w:rsidRPr="00BC4C22">
        <w:rPr>
          <w:rStyle w:val="StyleUnderline"/>
        </w:rPr>
        <w:t>devastation</w:t>
      </w:r>
      <w:r w:rsidRPr="00BC4C22">
        <w:rPr>
          <w:sz w:val="16"/>
        </w:rPr>
        <w:t xml:space="preserve"> that America would suffer </w:t>
      </w:r>
      <w:r w:rsidRPr="00BC4C22">
        <w:rPr>
          <w:rStyle w:val="StyleUnderline"/>
        </w:rPr>
        <w:t>in a nuclear war. That</w:t>
      </w:r>
      <w:r w:rsidRPr="00BC4C22">
        <w:rPr>
          <w:sz w:val="16"/>
        </w:rPr>
        <w:t xml:space="preserve"> decision </w:t>
      </w:r>
      <w:r w:rsidRPr="00BC4C22">
        <w:rPr>
          <w:rStyle w:val="StyleUnderline"/>
        </w:rPr>
        <w:t>is not</w:t>
      </w:r>
      <w:r w:rsidRPr="00BC4C22">
        <w:rPr>
          <w:sz w:val="16"/>
        </w:rPr>
        <w:t xml:space="preserve"> much </w:t>
      </w:r>
      <w:r w:rsidRPr="00BC4C22">
        <w:rPr>
          <w:rStyle w:val="StyleUnderline"/>
        </w:rPr>
        <w:t>affected by whether China would suffer far worse</w:t>
      </w:r>
      <w:r w:rsidRPr="00BC4C22">
        <w:rPr>
          <w:sz w:val="16"/>
        </w:rPr>
        <w:t xml:space="preserve">. For example, any president facing a decision about whether to start a war with China over Taiwan — which could clearly go nuclear — would need to ask whether the U.S. interests involved justified a significant risk that, say, half a million Americans might die. The fact that ten times that many Chinese could die would not detract from the cost that America would bear if the worst happened. </w:t>
      </w:r>
      <w:r w:rsidRPr="00BC4C22">
        <w:rPr>
          <w:rStyle w:val="StyleUnderline"/>
        </w:rPr>
        <w:t>Mutual vulnerability, however unequal, still plays a role in deterring a nuclear war</w:t>
      </w:r>
      <w:r w:rsidRPr="00BC4C22">
        <w:rPr>
          <w:sz w:val="16"/>
        </w:rPr>
        <w:t xml:space="preserve">. Of course, the </w:t>
      </w:r>
      <w:r w:rsidRPr="00BC4C22">
        <w:rPr>
          <w:rStyle w:val="StyleUnderline"/>
        </w:rPr>
        <w:t>asymmetry in vulnerability</w:t>
      </w:r>
      <w:r w:rsidRPr="00BC4C22">
        <w:rPr>
          <w:sz w:val="16"/>
        </w:rPr>
        <w:t xml:space="preserve"> could significantly affect how a crisis unfolded, and the probability that it would end in a nuclear exchange, because it </w:t>
      </w:r>
      <w:r w:rsidRPr="00BC4C22">
        <w:rPr>
          <w:rStyle w:val="StyleUnderline"/>
        </w:rPr>
        <w:t>could tip the balance of resolve in Washington’s favor</w:t>
      </w:r>
      <w:r w:rsidRPr="00BC4C22">
        <w:rPr>
          <w:sz w:val="16"/>
        </w:rPr>
        <w:t xml:space="preserve">. Thus, China might be less willing to accept the danger of nuclear war, and thus more likely to back off from a confrontation, because it risks greater losses. That would give Washington a vital edge in crisis-management gamesmanship, making an armed clash and subsequent escalation to nuclear war less likely. </w:t>
      </w:r>
      <w:r w:rsidRPr="00BC4C22">
        <w:rPr>
          <w:rStyle w:val="StyleUnderline"/>
        </w:rPr>
        <w:t xml:space="preserve">But that analysis </w:t>
      </w:r>
      <w:r w:rsidRPr="00BC4C22">
        <w:rPr>
          <w:rStyle w:val="Emphasis"/>
        </w:rPr>
        <w:t>assumes the two sides are equally committed to prevailing</w:t>
      </w:r>
      <w:r w:rsidRPr="00BC4C22">
        <w:rPr>
          <w:rStyle w:val="StyleUnderline"/>
        </w:rPr>
        <w:t xml:space="preserve">, and hence </w:t>
      </w:r>
      <w:r w:rsidRPr="00BC4C22">
        <w:rPr>
          <w:rStyle w:val="Emphasis"/>
        </w:rPr>
        <w:t>equally ready to accept the costs and risks</w:t>
      </w:r>
      <w:r w:rsidRPr="00BC4C22">
        <w:rPr>
          <w:sz w:val="16"/>
        </w:rPr>
        <w:t xml:space="preserve"> of doing so. </w:t>
      </w:r>
      <w:r w:rsidRPr="00BC4C22">
        <w:rPr>
          <w:rStyle w:val="StyleUnderline"/>
        </w:rPr>
        <w:t>This is</w:t>
      </w:r>
      <w:r w:rsidRPr="00BC4C22">
        <w:rPr>
          <w:sz w:val="16"/>
        </w:rPr>
        <w:t xml:space="preserve"> almost </w:t>
      </w:r>
      <w:r w:rsidRPr="00BC4C22">
        <w:rPr>
          <w:rStyle w:val="Emphasis"/>
        </w:rPr>
        <w:t>certainly not the case</w:t>
      </w:r>
      <w:r w:rsidRPr="00BC4C22">
        <w:rPr>
          <w:rStyle w:val="StyleUnderline"/>
        </w:rPr>
        <w:t xml:space="preserve"> in the contest between America and China over strategic primacy in East Asia</w:t>
      </w:r>
      <w:r w:rsidRPr="00BC4C22">
        <w:rPr>
          <w:sz w:val="16"/>
        </w:rPr>
        <w:t xml:space="preserve">. Intuitively, for reasons of sheer geography, </w:t>
      </w:r>
      <w:r w:rsidRPr="00BC4C22">
        <w:rPr>
          <w:rStyle w:val="StyleUnderline"/>
        </w:rPr>
        <w:t>China cares more about East Asia than America does, and might</w:t>
      </w:r>
      <w:r w:rsidRPr="00BC4C22">
        <w:rPr>
          <w:sz w:val="16"/>
        </w:rPr>
        <w:t xml:space="preserve"> well </w:t>
      </w:r>
      <w:r w:rsidRPr="00BC4C22">
        <w:rPr>
          <w:rStyle w:val="StyleUnderline"/>
        </w:rPr>
        <w:t>be more willing to accept 5 million dead than America would be to accept one-tenth that</w:t>
      </w:r>
      <w:r w:rsidRPr="00BC4C22">
        <w:rPr>
          <w:sz w:val="16"/>
        </w:rPr>
        <w:t xml:space="preserve"> number. The Art of Commitment </w:t>
      </w:r>
      <w:r w:rsidRPr="00BC4C22">
        <w:rPr>
          <w:rStyle w:val="StyleUnderline"/>
        </w:rPr>
        <w:t>Failing to acknowledge</w:t>
      </w:r>
      <w:r w:rsidRPr="00BC4C22">
        <w:rPr>
          <w:sz w:val="16"/>
        </w:rPr>
        <w:t xml:space="preserve"> the reality of U.S. </w:t>
      </w:r>
      <w:r w:rsidRPr="00BC4C22">
        <w:rPr>
          <w:rStyle w:val="StyleUnderline"/>
        </w:rPr>
        <w:t xml:space="preserve">vulnerability </w:t>
      </w:r>
      <w:r w:rsidRPr="00BC4C22">
        <w:rPr>
          <w:rStyle w:val="Emphasis"/>
        </w:rPr>
        <w:t>undermines the credibility of America’s commitment</w:t>
      </w:r>
      <w:r w:rsidRPr="00BC4C22">
        <w:rPr>
          <w:rStyle w:val="StyleUnderline"/>
        </w:rPr>
        <w:t xml:space="preserve"> to supporting its East Asian allies, and</w:t>
      </w:r>
      <w:r w:rsidRPr="00BC4C22">
        <w:rPr>
          <w:sz w:val="16"/>
        </w:rPr>
        <w:t xml:space="preserve"> more broadly, </w:t>
      </w:r>
      <w:r w:rsidRPr="00BC4C22">
        <w:rPr>
          <w:rStyle w:val="StyleUnderline"/>
        </w:rPr>
        <w:t xml:space="preserve">to </w:t>
      </w:r>
      <w:r w:rsidRPr="00BC4C22">
        <w:rPr>
          <w:rStyle w:val="Emphasis"/>
        </w:rPr>
        <w:t>maintaining America’s strategic position in Asia</w:t>
      </w:r>
      <w:r w:rsidRPr="00BC4C22">
        <w:rPr>
          <w:rStyle w:val="StyleUnderline"/>
        </w:rPr>
        <w:t>. It deprives Washington of the opportunity to argue</w:t>
      </w:r>
      <w:r w:rsidRPr="00BC4C22">
        <w:rPr>
          <w:sz w:val="16"/>
        </w:rPr>
        <w:t xml:space="preserve"> that </w:t>
      </w:r>
      <w:r w:rsidRPr="00BC4C22">
        <w:rPr>
          <w:rStyle w:val="StyleUnderline"/>
        </w:rPr>
        <w:t>it is committed to defending its allies</w:t>
      </w:r>
      <w:r w:rsidRPr="00BC4C22">
        <w:rPr>
          <w:sz w:val="16"/>
        </w:rPr>
        <w:t xml:space="preserve"> and to its role in Asia </w:t>
      </w:r>
      <w:r w:rsidRPr="00BC4C22">
        <w:rPr>
          <w:rStyle w:val="StyleUnderline"/>
        </w:rPr>
        <w:t>even if this means</w:t>
      </w:r>
      <w:r w:rsidRPr="00BC4C22">
        <w:rPr>
          <w:sz w:val="16"/>
        </w:rPr>
        <w:t xml:space="preserve"> incurring </w:t>
      </w:r>
      <w:r w:rsidRPr="00BC4C22">
        <w:rPr>
          <w:rStyle w:val="StyleUnderline"/>
        </w:rPr>
        <w:t>the risk of nuclear attack</w:t>
      </w:r>
      <w:r w:rsidRPr="00BC4C22">
        <w:rPr>
          <w:sz w:val="16"/>
        </w:rPr>
        <w:t xml:space="preserve"> on America itself. </w:t>
      </w:r>
      <w:r w:rsidRPr="00BC4C22">
        <w:rPr>
          <w:rStyle w:val="StyleUnderline"/>
        </w:rPr>
        <w:t xml:space="preserve">That is a </w:t>
      </w:r>
      <w:r w:rsidRPr="00BC4C22">
        <w:rPr>
          <w:rStyle w:val="Emphasis"/>
        </w:rPr>
        <w:t>major mistake</w:t>
      </w:r>
      <w:r w:rsidRPr="00BC4C22">
        <w:rPr>
          <w:sz w:val="16"/>
        </w:rPr>
        <w:t xml:space="preserve">. China’s strategic nuclear forces means that </w:t>
      </w:r>
      <w:r w:rsidRPr="00BC4C22">
        <w:rPr>
          <w:rStyle w:val="StyleUnderline"/>
        </w:rPr>
        <w:t xml:space="preserve">U.S. commitments vis-a-vis China </w:t>
      </w:r>
      <w:r w:rsidRPr="00BC4C22">
        <w:rPr>
          <w:rStyle w:val="Emphasis"/>
        </w:rPr>
        <w:t>can only be credible</w:t>
      </w:r>
      <w:r w:rsidRPr="00BC4C22">
        <w:rPr>
          <w:rStyle w:val="StyleUnderline"/>
        </w:rPr>
        <w:t xml:space="preserve"> if adversaries and allies</w:t>
      </w:r>
      <w:r w:rsidRPr="00BC4C22">
        <w:rPr>
          <w:sz w:val="16"/>
        </w:rPr>
        <w:t xml:space="preserve"> alike </w:t>
      </w:r>
      <w:r w:rsidRPr="00BC4C22">
        <w:rPr>
          <w:rStyle w:val="StyleUnderline"/>
        </w:rPr>
        <w:t>believe</w:t>
      </w:r>
      <w:r w:rsidRPr="00BC4C22">
        <w:rPr>
          <w:sz w:val="16"/>
        </w:rPr>
        <w:t xml:space="preserve"> that </w:t>
      </w:r>
      <w:r w:rsidRPr="00BC4C22">
        <w:rPr>
          <w:rStyle w:val="StyleUnderline"/>
        </w:rPr>
        <w:t xml:space="preserve">America is </w:t>
      </w:r>
      <w:r w:rsidRPr="00BC4C22">
        <w:rPr>
          <w:rStyle w:val="Emphasis"/>
        </w:rPr>
        <w:t>willing to fight a nuclear war</w:t>
      </w:r>
      <w:r w:rsidRPr="00BC4C22">
        <w:rPr>
          <w:rStyle w:val="StyleUnderline"/>
        </w:rPr>
        <w:t xml:space="preserve"> to fulfill them</w:t>
      </w:r>
      <w:r w:rsidRPr="00BC4C22">
        <w:rPr>
          <w:sz w:val="16"/>
        </w:rPr>
        <w:t xml:space="preserve">. Like in the Cold War, mutual vulnerability means that only commitments that pass this test can reassure allies and deter adversaries. </w:t>
      </w:r>
      <w:r w:rsidRPr="00BC4C22">
        <w:rPr>
          <w:rStyle w:val="StyleUnderline"/>
        </w:rPr>
        <w:t>To sustain its place in Asia, America must convince both audiences</w:t>
      </w:r>
      <w:r w:rsidRPr="00BC4C22">
        <w:rPr>
          <w:sz w:val="16"/>
        </w:rPr>
        <w:t xml:space="preserve"> that </w:t>
      </w:r>
      <w:r w:rsidRPr="00BC4C22">
        <w:rPr>
          <w:rStyle w:val="StyleUnderline"/>
        </w:rPr>
        <w:t>it is willing to endure attacks on its homeland</w:t>
      </w:r>
      <w:r w:rsidRPr="00BC4C22">
        <w:rPr>
          <w:sz w:val="16"/>
        </w:rPr>
        <w:t xml:space="preserve">. It appears the authors of </w:t>
      </w:r>
      <w:r w:rsidRPr="00BC4C22">
        <w:rPr>
          <w:rStyle w:val="StyleUnderline"/>
        </w:rPr>
        <w:t xml:space="preserve">the </w:t>
      </w:r>
      <w:r w:rsidRPr="00BC4C22">
        <w:rPr>
          <w:rStyle w:val="Emphasis"/>
        </w:rPr>
        <w:t>N</w:t>
      </w:r>
      <w:r w:rsidRPr="00BC4C22">
        <w:rPr>
          <w:sz w:val="16"/>
        </w:rPr>
        <w:t xml:space="preserve">uclear </w:t>
      </w:r>
      <w:r w:rsidRPr="00BC4C22">
        <w:rPr>
          <w:rStyle w:val="Emphasis"/>
        </w:rPr>
        <w:t>P</w:t>
      </w:r>
      <w:r w:rsidRPr="00BC4C22">
        <w:rPr>
          <w:sz w:val="16"/>
        </w:rPr>
        <w:t xml:space="preserve">osture </w:t>
      </w:r>
      <w:r w:rsidRPr="00BC4C22">
        <w:rPr>
          <w:rStyle w:val="Emphasis"/>
        </w:rPr>
        <w:t>R</w:t>
      </w:r>
      <w:r w:rsidRPr="00BC4C22">
        <w:rPr>
          <w:sz w:val="16"/>
        </w:rPr>
        <w:t xml:space="preserve">eview may have turned this argument on its head. They perhaps </w:t>
      </w:r>
      <w:r w:rsidRPr="00BC4C22">
        <w:rPr>
          <w:rStyle w:val="StyleUnderline"/>
        </w:rPr>
        <w:t>thought</w:t>
      </w:r>
      <w:r w:rsidRPr="00BC4C22">
        <w:rPr>
          <w:sz w:val="16"/>
        </w:rPr>
        <w:t xml:space="preserve"> that </w:t>
      </w:r>
      <w:r w:rsidRPr="00BC4C22">
        <w:rPr>
          <w:rStyle w:val="StyleUnderline"/>
        </w:rPr>
        <w:t>acknowledging</w:t>
      </w:r>
      <w:r w:rsidRPr="00BC4C22">
        <w:rPr>
          <w:sz w:val="16"/>
        </w:rPr>
        <w:t xml:space="preserve"> U.S. </w:t>
      </w:r>
      <w:r w:rsidRPr="00BC4C22">
        <w:rPr>
          <w:rStyle w:val="StyleUnderline"/>
        </w:rPr>
        <w:t>vulnerability</w:t>
      </w:r>
      <w:r w:rsidRPr="00BC4C22">
        <w:rPr>
          <w:sz w:val="16"/>
        </w:rPr>
        <w:t xml:space="preserve"> to Chinese nuclear attack </w:t>
      </w:r>
      <w:r w:rsidRPr="00BC4C22">
        <w:rPr>
          <w:rStyle w:val="StyleUnderline"/>
        </w:rPr>
        <w:t>would undermine</w:t>
      </w:r>
      <w:r w:rsidRPr="00BC4C22">
        <w:rPr>
          <w:sz w:val="16"/>
        </w:rPr>
        <w:t xml:space="preserve"> the credibility of </w:t>
      </w:r>
      <w:r w:rsidRPr="00BC4C22">
        <w:rPr>
          <w:rStyle w:val="StyleUnderline"/>
        </w:rPr>
        <w:t>its commitments</w:t>
      </w:r>
      <w:r w:rsidRPr="00BC4C22">
        <w:rPr>
          <w:sz w:val="16"/>
        </w:rPr>
        <w:t xml:space="preserve"> in Asia because allies like Japan and South Korea would not believe America was willing to defend them at risk of direct nuclear attack on itself. </w:t>
      </w:r>
      <w:r w:rsidRPr="00BC4C22">
        <w:rPr>
          <w:rStyle w:val="StyleUnderline"/>
        </w:rPr>
        <w:t>Per this logic, acknowledging</w:t>
      </w:r>
      <w:r w:rsidRPr="00BC4C22">
        <w:rPr>
          <w:sz w:val="16"/>
        </w:rPr>
        <w:t xml:space="preserve"> the </w:t>
      </w:r>
      <w:r w:rsidRPr="00BC4C22">
        <w:rPr>
          <w:rStyle w:val="StyleUnderline"/>
        </w:rPr>
        <w:t>risk of</w:t>
      </w:r>
      <w:r w:rsidRPr="00BC4C22">
        <w:rPr>
          <w:sz w:val="16"/>
        </w:rPr>
        <w:t xml:space="preserve"> such </w:t>
      </w:r>
      <w:r w:rsidRPr="00BC4C22">
        <w:rPr>
          <w:rStyle w:val="StyleUnderline"/>
        </w:rPr>
        <w:t>an attack would undermine the allies’ confidence</w:t>
      </w:r>
      <w:r w:rsidRPr="00BC4C22">
        <w:rPr>
          <w:sz w:val="16"/>
        </w:rPr>
        <w:t xml:space="preserve"> in guarantees. Certainly, that’s a widespread view from the Asian side of the Pacific, and it would not be surprising if allies like Japan for that reason eagerly urged the drafters of the review not to acknowledge mutual vulnerability. </w:t>
      </w:r>
      <w:r w:rsidRPr="00BC4C22">
        <w:rPr>
          <w:rStyle w:val="StyleUnderline"/>
        </w:rPr>
        <w:t xml:space="preserve">But that is just </w:t>
      </w:r>
      <w:r w:rsidRPr="00BC4C22">
        <w:rPr>
          <w:rStyle w:val="Emphasis"/>
        </w:rPr>
        <w:t>whistling past the graveyard</w:t>
      </w:r>
      <w:r w:rsidRPr="00BC4C22">
        <w:rPr>
          <w:rStyle w:val="StyleUnderline"/>
        </w:rPr>
        <w:t xml:space="preserve"> when mutual vulnerability is </w:t>
      </w:r>
      <w:r w:rsidRPr="00BC4C22">
        <w:rPr>
          <w:rStyle w:val="Emphasis"/>
        </w:rPr>
        <w:t>so evidently a reality</w:t>
      </w:r>
      <w:r w:rsidRPr="00BC4C22">
        <w:rPr>
          <w:sz w:val="16"/>
        </w:rPr>
        <w:t xml:space="preserve">. In the face of that reality, </w:t>
      </w:r>
      <w:r w:rsidRPr="00BC4C22">
        <w:rPr>
          <w:rStyle w:val="StyleUnderline"/>
        </w:rPr>
        <w:t>American commitments can only be made credible</w:t>
      </w:r>
      <w:r w:rsidRPr="00BC4C22">
        <w:rPr>
          <w:sz w:val="16"/>
        </w:rPr>
        <w:t xml:space="preserve"> to rivals and allies alike </w:t>
      </w:r>
      <w:r w:rsidRPr="00BC4C22">
        <w:rPr>
          <w:rStyle w:val="StyleUnderline"/>
        </w:rPr>
        <w:t>with clear and compelling arguments</w:t>
      </w:r>
      <w:r w:rsidRPr="00BC4C22">
        <w:rPr>
          <w:sz w:val="16"/>
        </w:rPr>
        <w:t xml:space="preserve"> that </w:t>
      </w:r>
      <w:r w:rsidRPr="00BC4C22">
        <w:rPr>
          <w:rStyle w:val="StyleUnderline"/>
        </w:rPr>
        <w:t xml:space="preserve">the </w:t>
      </w:r>
      <w:r w:rsidRPr="00BC4C22">
        <w:rPr>
          <w:rStyle w:val="Emphasis"/>
        </w:rPr>
        <w:t>U</w:t>
      </w:r>
      <w:r w:rsidRPr="00BC4C22">
        <w:rPr>
          <w:sz w:val="16"/>
        </w:rPr>
        <w:t xml:space="preserve">nited </w:t>
      </w:r>
      <w:r w:rsidRPr="00BC4C22">
        <w:rPr>
          <w:rStyle w:val="Emphasis"/>
        </w:rPr>
        <w:t>S</w:t>
      </w:r>
      <w:r w:rsidRPr="00BC4C22">
        <w:rPr>
          <w:sz w:val="16"/>
        </w:rPr>
        <w:t xml:space="preserve">tates </w:t>
      </w:r>
      <w:r w:rsidRPr="00BC4C22">
        <w:rPr>
          <w:rStyle w:val="StyleUnderline"/>
        </w:rPr>
        <w:t xml:space="preserve">will uphold these commitments despite the risk of nuclear attack. Those arguments </w:t>
      </w:r>
      <w:r w:rsidRPr="00BC4C22">
        <w:rPr>
          <w:rStyle w:val="Emphasis"/>
        </w:rPr>
        <w:t>cannot be presented when Washington refuses to acknowledge that risk</w:t>
      </w:r>
      <w:r w:rsidRPr="00BC4C22">
        <w:rPr>
          <w:sz w:val="16"/>
        </w:rPr>
        <w:t xml:space="preserve">. On the contrary, </w:t>
      </w:r>
      <w:r w:rsidRPr="00BC4C22">
        <w:rPr>
          <w:rStyle w:val="StyleUnderline"/>
        </w:rPr>
        <w:t xml:space="preserve">by refusing to acknowledge its vulnerability, the </w:t>
      </w:r>
      <w:r w:rsidRPr="00BC4C22">
        <w:rPr>
          <w:rStyle w:val="Emphasis"/>
        </w:rPr>
        <w:t>U</w:t>
      </w:r>
      <w:r w:rsidRPr="00BC4C22">
        <w:rPr>
          <w:sz w:val="16"/>
        </w:rPr>
        <w:t xml:space="preserve">nited </w:t>
      </w:r>
      <w:r w:rsidRPr="00BC4C22">
        <w:rPr>
          <w:rStyle w:val="Emphasis"/>
        </w:rPr>
        <w:t>S</w:t>
      </w:r>
      <w:r w:rsidRPr="00BC4C22">
        <w:rPr>
          <w:sz w:val="16"/>
        </w:rPr>
        <w:t xml:space="preserve">tates </w:t>
      </w:r>
      <w:r w:rsidRPr="00BC4C22">
        <w:rPr>
          <w:rStyle w:val="StyleUnderline"/>
        </w:rPr>
        <w:t>reinforces the impression</w:t>
      </w:r>
      <w:r w:rsidRPr="00BC4C22">
        <w:rPr>
          <w:sz w:val="16"/>
        </w:rPr>
        <w:t xml:space="preserve"> that </w:t>
      </w:r>
      <w:r w:rsidRPr="00BC4C22">
        <w:rPr>
          <w:rStyle w:val="StyleUnderline"/>
        </w:rPr>
        <w:t>it is not willing to accept these risks. That undermines</w:t>
      </w:r>
      <w:r w:rsidRPr="00BC4C22">
        <w:rPr>
          <w:sz w:val="16"/>
        </w:rPr>
        <w:t xml:space="preserve"> America’s </w:t>
      </w:r>
      <w:r w:rsidRPr="00BC4C22">
        <w:rPr>
          <w:rStyle w:val="StyleUnderline"/>
        </w:rPr>
        <w:t>alliances</w:t>
      </w:r>
      <w:r w:rsidRPr="00BC4C22">
        <w:rPr>
          <w:sz w:val="16"/>
        </w:rPr>
        <w:t xml:space="preserve">. Even more importantly, </w:t>
      </w:r>
      <w:r w:rsidRPr="00BC4C22">
        <w:rPr>
          <w:rStyle w:val="StyleUnderline"/>
        </w:rPr>
        <w:t xml:space="preserve">it </w:t>
      </w:r>
      <w:r w:rsidRPr="00BC4C22">
        <w:rPr>
          <w:rStyle w:val="Emphasis"/>
        </w:rPr>
        <w:t>emboldens</w:t>
      </w:r>
      <w:r w:rsidRPr="00BC4C22">
        <w:rPr>
          <w:sz w:val="16"/>
        </w:rPr>
        <w:t xml:space="preserve"> its </w:t>
      </w:r>
      <w:r w:rsidRPr="00BC4C22">
        <w:rPr>
          <w:rStyle w:val="Emphasis"/>
        </w:rPr>
        <w:t>adversaries</w:t>
      </w:r>
      <w:r w:rsidRPr="00BC4C22">
        <w:rPr>
          <w:sz w:val="16"/>
        </w:rPr>
        <w:t xml:space="preserve">. </w:t>
      </w:r>
      <w:r w:rsidRPr="00BC4C22">
        <w:rPr>
          <w:rStyle w:val="StyleUnderline"/>
        </w:rPr>
        <w:t>This matters enormously to the future of America’s strategic engagement in Asia</w:t>
      </w:r>
      <w:r w:rsidRPr="00BC4C22">
        <w:rPr>
          <w:sz w:val="16"/>
        </w:rPr>
        <w:t xml:space="preserve">. Recent U.S. strategy documents and polices — including President Barack Obama’s pivot to Asia — have increasingly identified China as a strategic competitor. But the Trump administration has broken new ground in acknowledging China as a classic great power rival. The </w:t>
      </w:r>
      <w:r w:rsidRPr="00BC4C22">
        <w:rPr>
          <w:rStyle w:val="StyleUnderline"/>
        </w:rPr>
        <w:t xml:space="preserve">scale and intensity of the strategic contest, and the </w:t>
      </w:r>
      <w:r w:rsidRPr="00BC4C22">
        <w:rPr>
          <w:rStyle w:val="Emphasis"/>
        </w:rPr>
        <w:t>significance of nuclear threats</w:t>
      </w:r>
      <w:r w:rsidRPr="00BC4C22">
        <w:rPr>
          <w:sz w:val="16"/>
        </w:rPr>
        <w:t xml:space="preserve"> to that contest, </w:t>
      </w:r>
      <w:r w:rsidRPr="00BC4C22">
        <w:rPr>
          <w:rStyle w:val="StyleUnderline"/>
        </w:rPr>
        <w:t>have only now become apparent</w:t>
      </w:r>
      <w:r w:rsidRPr="00BC4C22">
        <w:rPr>
          <w:sz w:val="16"/>
        </w:rPr>
        <w:t xml:space="preserve">. The clear identification of China as a strategic rival and military threat is an important if long overdue step. But the Nuclear Posture Review’s </w:t>
      </w:r>
      <w:r w:rsidRPr="00BC4C22">
        <w:rPr>
          <w:rStyle w:val="StyleUnderline"/>
        </w:rPr>
        <w:t>failure to acknowledge American vulnerability to China’s nuclear forces raises real doubts about America’s resolve</w:t>
      </w:r>
      <w:r w:rsidRPr="00BC4C22">
        <w:rPr>
          <w:sz w:val="16"/>
        </w:rPr>
        <w:t xml:space="preserve"> in </w:t>
      </w:r>
      <w:r w:rsidRPr="00BC4C22">
        <w:rPr>
          <w:rStyle w:val="StyleUnderline"/>
        </w:rPr>
        <w:t>confronting China’s ambitions in Asia</w:t>
      </w:r>
      <w:r w:rsidRPr="00BC4C22">
        <w:rPr>
          <w:sz w:val="16"/>
        </w:rPr>
        <w:t xml:space="preserve">. And </w:t>
      </w:r>
      <w:r w:rsidRPr="00BC4C22">
        <w:rPr>
          <w:rStyle w:val="StyleUnderline"/>
        </w:rPr>
        <w:t>that matters because</w:t>
      </w:r>
      <w:r w:rsidRPr="00BC4C22">
        <w:rPr>
          <w:sz w:val="16"/>
        </w:rPr>
        <w:t xml:space="preserve">, as I have argued elsewhere, </w:t>
      </w:r>
      <w:r w:rsidRPr="00BC4C22">
        <w:rPr>
          <w:rStyle w:val="StyleUnderline"/>
        </w:rPr>
        <w:t xml:space="preserve">the question of U.S. resolve has become </w:t>
      </w:r>
      <w:r w:rsidRPr="00BC4C22">
        <w:rPr>
          <w:rStyle w:val="Emphasis"/>
        </w:rPr>
        <w:t>the key issue in its contest with China</w:t>
      </w:r>
      <w:r w:rsidRPr="00BC4C22">
        <w:rPr>
          <w:sz w:val="16"/>
        </w:rPr>
        <w:t xml:space="preserve">. Moreover, </w:t>
      </w:r>
      <w:r w:rsidRPr="00BC4C22">
        <w:rPr>
          <w:rStyle w:val="StyleUnderline"/>
        </w:rPr>
        <w:t xml:space="preserve">this failure is </w:t>
      </w:r>
      <w:r w:rsidRPr="00BC4C22">
        <w:rPr>
          <w:rStyle w:val="Emphasis"/>
        </w:rPr>
        <w:t>destabilizing</w:t>
      </w:r>
      <w:r w:rsidRPr="00BC4C22">
        <w:rPr>
          <w:sz w:val="16"/>
        </w:rPr>
        <w:t xml:space="preserve">, because </w:t>
      </w:r>
      <w:r w:rsidRPr="00BC4C22">
        <w:rPr>
          <w:rStyle w:val="StyleUnderline"/>
        </w:rPr>
        <w:t>it will only encourage those in Beijing who would argue</w:t>
      </w:r>
      <w:r w:rsidRPr="00BC4C22">
        <w:rPr>
          <w:sz w:val="16"/>
        </w:rPr>
        <w:t xml:space="preserve"> that </w:t>
      </w:r>
      <w:r w:rsidRPr="00BC4C22">
        <w:rPr>
          <w:rStyle w:val="StyleUnderline"/>
        </w:rPr>
        <w:t xml:space="preserve">China’s capacity to hit the </w:t>
      </w:r>
      <w:r w:rsidRPr="00BC4C22">
        <w:rPr>
          <w:rStyle w:val="Emphasis"/>
        </w:rPr>
        <w:t>U</w:t>
      </w:r>
      <w:r w:rsidRPr="00BC4C22">
        <w:rPr>
          <w:sz w:val="16"/>
        </w:rPr>
        <w:t xml:space="preserve">nited </w:t>
      </w:r>
      <w:r w:rsidRPr="00BC4C22">
        <w:rPr>
          <w:rStyle w:val="Emphasis"/>
        </w:rPr>
        <w:t>S</w:t>
      </w:r>
      <w:r w:rsidRPr="00BC4C22">
        <w:rPr>
          <w:sz w:val="16"/>
        </w:rPr>
        <w:t xml:space="preserve">tates </w:t>
      </w:r>
      <w:r w:rsidRPr="00BC4C22">
        <w:rPr>
          <w:rStyle w:val="StyleUnderline"/>
        </w:rPr>
        <w:t>means Washington can be deterred from resisting Chinese assertiveness or aggression in Asia</w:t>
      </w:r>
      <w:r w:rsidRPr="00BC4C22">
        <w:rPr>
          <w:sz w:val="16"/>
        </w:rPr>
        <w:t xml:space="preserve">. China poses a very serious challenge indeed to American leadership in Asia today. To respond effectively, </w:t>
      </w:r>
      <w:r w:rsidRPr="00BC4C22">
        <w:rPr>
          <w:rStyle w:val="StyleUnderline"/>
        </w:rPr>
        <w:t>Washington must</w:t>
      </w:r>
      <w:r w:rsidRPr="00BC4C22">
        <w:rPr>
          <w:sz w:val="16"/>
        </w:rPr>
        <w:t xml:space="preserve"> do more than identify the problem. It must </w:t>
      </w:r>
      <w:r w:rsidRPr="00BC4C22">
        <w:rPr>
          <w:rStyle w:val="StyleUnderline"/>
        </w:rPr>
        <w:t>produce a credible plan to respond to China, with a realistic assessment of the costs and risks</w:t>
      </w:r>
      <w:r w:rsidRPr="00BC4C22">
        <w:rPr>
          <w:sz w:val="16"/>
        </w:rPr>
        <w:t xml:space="preserve"> involved </w:t>
      </w:r>
      <w:r w:rsidRPr="00BC4C22">
        <w:rPr>
          <w:rStyle w:val="StyleUnderline"/>
        </w:rPr>
        <w:t>and clear evidence</w:t>
      </w:r>
      <w:r w:rsidRPr="00BC4C22">
        <w:rPr>
          <w:sz w:val="16"/>
        </w:rPr>
        <w:t xml:space="preserve"> that </w:t>
      </w:r>
      <w:r w:rsidRPr="00BC4C22">
        <w:rPr>
          <w:rStyle w:val="StyleUnderline"/>
        </w:rPr>
        <w:t>those</w:t>
      </w:r>
      <w:r w:rsidRPr="00BC4C22">
        <w:rPr>
          <w:sz w:val="16"/>
        </w:rPr>
        <w:t xml:space="preserve"> costs and risks </w:t>
      </w:r>
      <w:r w:rsidRPr="00BC4C22">
        <w:rPr>
          <w:rStyle w:val="StyleUnderline"/>
        </w:rPr>
        <w:t>are understood and accepted by U.S. political leaders</w:t>
      </w:r>
      <w:r w:rsidRPr="00BC4C22">
        <w:rPr>
          <w:sz w:val="16"/>
        </w:rPr>
        <w:t xml:space="preserve"> and by the electorate. </w:t>
      </w:r>
      <w:r w:rsidRPr="00BC4C22">
        <w:rPr>
          <w:rStyle w:val="StyleUnderline"/>
        </w:rPr>
        <w:t>This must include a frank assessment of the nuclear risks</w:t>
      </w:r>
      <w:r w:rsidRPr="00BC4C22">
        <w:rPr>
          <w:sz w:val="16"/>
        </w:rPr>
        <w:t xml:space="preserve">, which is why </w:t>
      </w:r>
      <w:r w:rsidRPr="00BC4C22">
        <w:rPr>
          <w:rStyle w:val="StyleUnderline"/>
        </w:rPr>
        <w:t xml:space="preserve">the </w:t>
      </w:r>
      <w:r w:rsidRPr="00BC4C22">
        <w:rPr>
          <w:rStyle w:val="Emphasis"/>
        </w:rPr>
        <w:t>N</w:t>
      </w:r>
      <w:r w:rsidRPr="00BC4C22">
        <w:rPr>
          <w:sz w:val="16"/>
        </w:rPr>
        <w:t xml:space="preserve">uclear </w:t>
      </w:r>
      <w:r w:rsidRPr="00BC4C22">
        <w:rPr>
          <w:rStyle w:val="Emphasis"/>
        </w:rPr>
        <w:t>P</w:t>
      </w:r>
      <w:r w:rsidRPr="00BC4C22">
        <w:rPr>
          <w:sz w:val="16"/>
        </w:rPr>
        <w:t xml:space="preserve">osture </w:t>
      </w:r>
      <w:r w:rsidRPr="00BC4C22">
        <w:rPr>
          <w:rStyle w:val="Emphasis"/>
        </w:rPr>
        <w:t>R</w:t>
      </w:r>
      <w:r w:rsidRPr="00BC4C22">
        <w:rPr>
          <w:sz w:val="16"/>
        </w:rPr>
        <w:t xml:space="preserve">eview </w:t>
      </w:r>
      <w:r w:rsidRPr="00BC4C22">
        <w:rPr>
          <w:rStyle w:val="StyleUnderline"/>
        </w:rPr>
        <w:t>was a big missed opportunity</w:t>
      </w:r>
      <w:r w:rsidRPr="00BC4C22">
        <w:rPr>
          <w:sz w:val="16"/>
        </w:rPr>
        <w:t xml:space="preserve">. And </w:t>
      </w:r>
      <w:r w:rsidRPr="00BC4C22">
        <w:rPr>
          <w:rStyle w:val="Emphasis"/>
        </w:rPr>
        <w:t>time is not on America’s side</w:t>
      </w:r>
      <w:r w:rsidRPr="004B2370">
        <w:rPr>
          <w:sz w:val="16"/>
        </w:rPr>
        <w:t>.</w:t>
      </w:r>
    </w:p>
    <w:p w14:paraId="161B6B25" w14:textId="77777777" w:rsidR="00BC4C22" w:rsidRPr="00956A7E" w:rsidRDefault="00BC4C22" w:rsidP="00BC4C22"/>
    <w:p w14:paraId="6ED7D469" w14:textId="6110A902" w:rsidR="000F67E2" w:rsidRDefault="00BC4C22" w:rsidP="00F0086C">
      <w:pPr>
        <w:pStyle w:val="Heading3"/>
      </w:pPr>
      <w:r>
        <w:t>N/U: Oppose Other U.S. Actions</w:t>
      </w:r>
    </w:p>
    <w:p w14:paraId="08DF2F54" w14:textId="75276BAD" w:rsidR="00F0086C" w:rsidRDefault="00F0086C" w:rsidP="00F0086C"/>
    <w:p w14:paraId="26CF2906" w14:textId="77777777" w:rsidR="00F0086C" w:rsidRPr="00B64722" w:rsidRDefault="00F0086C" w:rsidP="00F0086C">
      <w:pPr>
        <w:pStyle w:val="Heading4"/>
      </w:pPr>
      <w:r>
        <w:t xml:space="preserve">Allies </w:t>
      </w:r>
      <w:r>
        <w:rPr>
          <w:u w:val="single"/>
        </w:rPr>
        <w:t>oppose</w:t>
      </w:r>
      <w:r>
        <w:t xml:space="preserve"> US intervention in other conflicts – it triggers doubts over commitments</w:t>
      </w:r>
    </w:p>
    <w:p w14:paraId="7465A40B" w14:textId="77777777" w:rsidR="00F0086C" w:rsidRPr="00B64722" w:rsidRDefault="00F0086C" w:rsidP="00F0086C">
      <w:r w:rsidRPr="00B64722">
        <w:rPr>
          <w:b/>
          <w:bCs/>
          <w:sz w:val="26"/>
          <w:szCs w:val="26"/>
        </w:rPr>
        <w:t>Krebs &amp; Spindel 18</w:t>
      </w:r>
      <w:r>
        <w:t xml:space="preserve"> (</w:t>
      </w:r>
      <w:hyperlink r:id="rId102" w:history="1">
        <w:r w:rsidRPr="00B64722">
          <w:rPr>
            <w:rStyle w:val="Hyperlink"/>
          </w:rPr>
          <w:t>Ronald R. Krebs</w:t>
        </w:r>
      </w:hyperlink>
      <w:r w:rsidRPr="00B64722">
        <w:t xml:space="preserve"> is an Associate Professor in the Department of Political Science at the University of Minnesota. </w:t>
      </w:r>
      <w:hyperlink r:id="rId103" w:history="1">
        <w:r w:rsidRPr="00B64722">
          <w:rPr>
            <w:rStyle w:val="Hyperlink"/>
          </w:rPr>
          <w:t>Jennifer Spindel</w:t>
        </w:r>
      </w:hyperlink>
      <w:r w:rsidRPr="00B64722">
        <w:t xml:space="preserve"> is Assistant Professor of International Security in the Department of International and Area Studies at the University of Oklahoma, 7-9-2018, "Divided Priorities: Why and When Allies Differ Over Military Intervention," Taylor &amp; Francis, https://www-tandfonline-com.proxy.lib.umich.edu/doi/full/10.1080/09636412.2018.1483609)SEM</w:t>
      </w:r>
    </w:p>
    <w:p w14:paraId="7A53242B" w14:textId="1B7FE6EE" w:rsidR="00F0086C" w:rsidRDefault="00F0086C" w:rsidP="00F0086C">
      <w:pPr>
        <w:rPr>
          <w:sz w:val="16"/>
        </w:rPr>
      </w:pPr>
      <w:r w:rsidRPr="00B64722">
        <w:rPr>
          <w:sz w:val="16"/>
        </w:rPr>
        <w:t xml:space="preserve">As the Syria red line case suggests, </w:t>
      </w:r>
      <w:r w:rsidRPr="00B64722">
        <w:rPr>
          <w:rStyle w:val="StyleUnderline"/>
        </w:rPr>
        <w:t>reputation still shapes debates over foreign policy and military intervention</w:t>
      </w:r>
      <w:r w:rsidRPr="00B64722">
        <w:rPr>
          <w:sz w:val="16"/>
        </w:rPr>
        <w:t xml:space="preserve">. Many journalists, scholars, and decision makers continue to believe that a consistent hard line can fortify a nation’s general reputation for resolve and thereby bring adversaries to heel, and that displays of apparent weakness have the opposite effect, inviting adversaries to challenge. This case further reminds us that </w:t>
      </w:r>
      <w:r w:rsidRPr="00B64722">
        <w:rPr>
          <w:rStyle w:val="StyleUnderline"/>
        </w:rPr>
        <w:t>efforts to strengthen reputation may be directed equally at allies</w:t>
      </w:r>
      <w:r w:rsidRPr="00B64722">
        <w:rPr>
          <w:sz w:val="16"/>
        </w:rPr>
        <w:t xml:space="preserve">. During the Cold War, the domino theory called on the United States to protect vulnerable noncommunist governments against internal subversion and external attack. The hope was that the dominoes would then not fall in part because reassured allies would beat back subversive forces themselves and toe the American line: they would neither sue for a separate peace nor undertake unwelcome risky behavior. The Syria red line similarly sought to shore up America’s Mideast allies’ trust and thereby persuade them to coordinate their security policies and refrain from undesired steps. The underlying theoretical logic suggests that, insofar as allies outside the region also profit from gains to America’s reputation, they should approve of such shows of force. Whether intervention bolsters a reputation for resolve with adversaries has been the subject of vigorous critique.5 However, </w:t>
      </w:r>
      <w:r w:rsidRPr="00B64722">
        <w:rPr>
          <w:rStyle w:val="StyleUnderline"/>
        </w:rPr>
        <w:t>how allies actually respond to faraway interventions is unknown, as the theoretical and empirical literature on allies is less developed than that on the deterrence and reassurance of adversaries</w:t>
      </w:r>
      <w:r w:rsidRPr="00B64722">
        <w:rPr>
          <w:sz w:val="16"/>
        </w:rPr>
        <w:t xml:space="preserve">.6 We argue that </w:t>
      </w:r>
      <w:r w:rsidRPr="00B64722">
        <w:rPr>
          <w:rStyle w:val="StyleUnderline"/>
        </w:rPr>
        <w:t xml:space="preserve">hard-line policies, notably military intervention, </w:t>
      </w:r>
      <w:r w:rsidRPr="00B64722">
        <w:rPr>
          <w:rStyle w:val="Emphasis"/>
        </w:rPr>
        <w:t>do not reassure allies—just the opposite</w:t>
      </w:r>
      <w:r w:rsidRPr="00B64722">
        <w:rPr>
          <w:rStyle w:val="StyleUnderline"/>
        </w:rPr>
        <w:t xml:space="preserve">. Allies ultimately oppose powerful partners’ hawkish postures in distant conflicts, because they fear that a costly military campaign will leave the intervener </w:t>
      </w:r>
      <w:r w:rsidRPr="00B64722">
        <w:rPr>
          <w:rStyle w:val="Emphasis"/>
        </w:rPr>
        <w:t>unable or unwilling</w:t>
      </w:r>
      <w:r w:rsidRPr="00B64722">
        <w:rPr>
          <w:rStyle w:val="StyleUnderline"/>
        </w:rPr>
        <w:t xml:space="preserve"> to uphold core alliance commitments </w:t>
      </w:r>
      <w:r w:rsidRPr="00B64722">
        <w:rPr>
          <w:sz w:val="16"/>
        </w:rPr>
        <w:t xml:space="preserve">in the short and even the long run. </w:t>
      </w:r>
      <w:r w:rsidRPr="00B64722">
        <w:rPr>
          <w:rStyle w:val="StyleUnderline"/>
        </w:rPr>
        <w:t>We thus expect allies will not offer substantial political or material support for such interventions</w:t>
      </w:r>
      <w:r w:rsidRPr="00B64722">
        <w:rPr>
          <w:sz w:val="16"/>
        </w:rPr>
        <w:t xml:space="preserve">, nor will they tightly coordinate their policies with the intervener. Rather, we expect that </w:t>
      </w:r>
      <w:r w:rsidRPr="00B64722">
        <w:rPr>
          <w:rStyle w:val="StyleUnderline"/>
        </w:rPr>
        <w:t xml:space="preserve">they will offer at most limited support and, if the intervention proves sufficiently protracted, </w:t>
      </w:r>
      <w:r w:rsidRPr="00B64722">
        <w:rPr>
          <w:rStyle w:val="Emphasis"/>
        </w:rPr>
        <w:t>explore routes to security beyond the alliance</w:t>
      </w:r>
      <w:r w:rsidRPr="00B64722">
        <w:rPr>
          <w:sz w:val="16"/>
        </w:rPr>
        <w:t>. There is one important exception: allies with direct—as opposed to merely reputational—interests at stake will support an intervention that promises to further those interests. Highlighting overlooked trade-offs that follow from military intervention, this article amends and refines deterrence theory, complementing existing critiques of intervention for reputation.</w:t>
      </w:r>
    </w:p>
    <w:p w14:paraId="14CAFC33" w14:textId="4A39EBCC" w:rsidR="00105EC5" w:rsidRDefault="00105EC5" w:rsidP="00F0086C">
      <w:pPr>
        <w:rPr>
          <w:sz w:val="16"/>
        </w:rPr>
      </w:pPr>
    </w:p>
    <w:p w14:paraId="2B17BE96" w14:textId="0BADFED9" w:rsidR="00105EC5" w:rsidRDefault="00105EC5" w:rsidP="00105EC5">
      <w:pPr>
        <w:pStyle w:val="Heading3"/>
      </w:pPr>
      <w:r>
        <w:t>N/U: Phil Alliance Down</w:t>
      </w:r>
    </w:p>
    <w:p w14:paraId="2D167073" w14:textId="50E4A64C" w:rsidR="00105EC5" w:rsidRDefault="00105EC5" w:rsidP="00105EC5"/>
    <w:p w14:paraId="374275A2" w14:textId="77777777" w:rsidR="00105EC5" w:rsidRDefault="00105EC5" w:rsidP="00105EC5"/>
    <w:p w14:paraId="0BA79302" w14:textId="77777777" w:rsidR="00105EC5" w:rsidRDefault="00105EC5" w:rsidP="00105EC5">
      <w:pPr>
        <w:pStyle w:val="Heading4"/>
      </w:pPr>
      <w:r>
        <w:t xml:space="preserve">Philippines are not reassured </w:t>
      </w:r>
    </w:p>
    <w:p w14:paraId="36BF6E52" w14:textId="77777777" w:rsidR="00105EC5" w:rsidRDefault="00105EC5" w:rsidP="00105EC5">
      <w:r w:rsidRPr="00DB74A7">
        <w:t xml:space="preserve">Zack </w:t>
      </w:r>
      <w:r w:rsidRPr="00DB74A7">
        <w:rPr>
          <w:rStyle w:val="Style13ptBold"/>
        </w:rPr>
        <w:t xml:space="preserve">Cooper ’19 </w:t>
      </w:r>
      <w:r w:rsidRPr="00DB74A7">
        <w:t>is a research fellow at the American Enterprise Institute, where he studies US defense strategy in Asia, US alliances and partnerships in Asia, US-China strategic competition, and Chinese economic statecraft and coercion</w:t>
      </w:r>
      <w:r>
        <w:t>, March 19</w:t>
      </w:r>
      <w:r w:rsidRPr="00DB74A7">
        <w:rPr>
          <w:vertAlign w:val="superscript"/>
        </w:rPr>
        <w:t>th</w:t>
      </w:r>
      <w:r>
        <w:t>, 2019, “</w:t>
      </w:r>
      <w:r w:rsidRPr="00DB74A7">
        <w:t>The US quietly made a big splash about the South China Sea</w:t>
      </w:r>
      <w:r>
        <w:t xml:space="preserve">” from </w:t>
      </w:r>
      <w:r w:rsidRPr="00DB74A7">
        <w:t>http://www.aei.org/publication/the-u-s-quietly-made-a-big-splash-about-the-south-china-sea/</w:t>
      </w:r>
      <w:r>
        <w:t>, accessed 6/7/19 || OES-AT</w:t>
      </w:r>
    </w:p>
    <w:p w14:paraId="68F81B46" w14:textId="77777777" w:rsidR="00105EC5" w:rsidRDefault="00105EC5" w:rsidP="00105EC5">
      <w:r w:rsidRPr="00DB74A7">
        <w:rPr>
          <w:sz w:val="16"/>
        </w:rPr>
        <w:t xml:space="preserve">Manila faces abandonment fears ¶ </w:t>
      </w:r>
      <w:r w:rsidRPr="00DB74A7">
        <w:rPr>
          <w:rStyle w:val="StyleUnderline"/>
        </w:rPr>
        <w:t>As China grew more assertive in the South China Sea, the Philippines looked to the United States for support</w:t>
      </w:r>
      <w:r w:rsidRPr="00DB74A7">
        <w:rPr>
          <w:sz w:val="16"/>
        </w:rPr>
        <w:t xml:space="preserve">. In 2012, China effectively seized control of Scarborough Shoal after reportedly breaking a U.S.-negotiated agreement. Then in 2013, China began to reclaim and militarize seven disputed features in the Spratly Islands. ¶ Philippine officials struggled to respond. They asked the Obama administration to clarify the treaty commitment, but Washington would only say that the U.S. commitment was “ironclad.” Meanwhile, in response to growing tensions in the East China Sea, President Barack Obama explicitly stated the U.S.-Japan Security Treaty applied to the Senkaku Islands. ¶ The language in the U.S. treaties with Japan and the Philippines is different, </w:t>
      </w:r>
      <w:r w:rsidRPr="00DB74A7">
        <w:rPr>
          <w:rStyle w:val="StyleUnderline"/>
        </w:rPr>
        <w:t>but some in Manila viewed these differentiated approaches as a sign that the United States had effectively abandoned the Philippines</w:t>
      </w:r>
      <w:r w:rsidRPr="00DB74A7">
        <w:rPr>
          <w:sz w:val="16"/>
        </w:rPr>
        <w:t xml:space="preserve">. ¶ Rodrigo Duterte brought these concerns to the fore when he came to power in 2016. Duterte began to openly question the value of the alliance. His foreign secretary noted, “America has failed us.” Duterte remarked of U.S. troops, “I want them out.” ¶ Washington doubles down on the alliance ¶ When the Trump administration came into office, </w:t>
      </w:r>
      <w:r w:rsidRPr="00DB74A7">
        <w:rPr>
          <w:rStyle w:val="StyleUnderline"/>
        </w:rPr>
        <w:t xml:space="preserve">U.S. leaders were worried that the Philippines might abandon the U.S. alliance. </w:t>
      </w:r>
      <w:r w:rsidRPr="00DB74A7">
        <w:rPr>
          <w:sz w:val="16"/>
        </w:rPr>
        <w:t xml:space="preserve">Duterte repeatedly sided with China and said he supported a “separation from the United States.” In December 2018, Philippine Defense Secretary Delfin Lorenzana suggested the time had come to “maintain it, strengthen it, or scrap” the alliance. ¶ </w:t>
      </w:r>
      <w:r w:rsidRPr="00DB74A7">
        <w:rPr>
          <w:rStyle w:val="StyleUnderline"/>
        </w:rPr>
        <w:t>The dilemma now is that the U.S. recommitment to the alliance also increases the risk of entrapment in an unwanted conflict. China might test the new U.S. “red line.” Or the U.S. support could create a moral hazard, spurring the Philippines to take more risky actions because the United States has clearly committed to come to its aid.</w:t>
      </w:r>
      <w:r w:rsidRPr="00DB74A7">
        <w:rPr>
          <w:sz w:val="16"/>
        </w:rPr>
        <w:t xml:space="preserve"> ¶ Despite these risks, the Trump administration chose to double down on the alliance. In an important symbolic move in December, leaders in Washington secured the return of the Balangiga church bells, which U.S. soldiers had taken from the Philippines in 1901. Then Pompeo clarified the treaty’s applicability. ¶ Nevertheless, </w:t>
      </w:r>
      <w:r w:rsidRPr="00DB74A7">
        <w:rPr>
          <w:rStyle w:val="Emphasis"/>
        </w:rPr>
        <w:t>Philippine leaders do not appear reassured</w:t>
      </w:r>
      <w:r w:rsidRPr="00DB74A7">
        <w:rPr>
          <w:sz w:val="16"/>
        </w:rPr>
        <w:t xml:space="preserve">. </w:t>
      </w:r>
      <w:r w:rsidRPr="00DB74A7">
        <w:rPr>
          <w:rStyle w:val="StyleUnderline"/>
        </w:rPr>
        <w:t>Nor have they publicly promised to support initiatives to bolster the alliance.</w:t>
      </w:r>
      <w:r w:rsidRPr="00DB74A7">
        <w:rPr>
          <w:sz w:val="16"/>
        </w:rPr>
        <w:t xml:space="preserve"> ¶ Was this a missed opportunity? ¶ Many experts pushed for a clarification of the U.S. treaty commitment — myself included. But analysts expected to see the Philippines recommit itself to the alliance by fully implementing the 2014 Enhanced Defense Cooperation Agreement or engaging in deeper alliance coordination. Both steps would help the allies maintain a credible deterrent and power projection capability. ¶ Instead, Philippine leaders this month criticized the U.S. commitment they long sought. Lorenzana stated, “It is not the lack of reassurance that worries me. It is being involved in a war that we do not seek and do not want.” Thus, the U.S. action appears to have increased entrapment concerns, without substantially attenuating fears of abandonment or bolstering allied cooperation. ¶ The Trump administration’s critics have charged that Washington has been overly transactional in its relations with allies. But the administration appears to have clarified the U.S.-Philippines Mutual Defense Treaty without getting anything substantial in return. The pressure will now be on both Washington and Manila to show that the alliance’s capabilities can match its rhetoric.</w:t>
      </w:r>
    </w:p>
    <w:p w14:paraId="113B4451" w14:textId="77777777" w:rsidR="00105EC5" w:rsidRDefault="00105EC5" w:rsidP="00105EC5"/>
    <w:p w14:paraId="6ECC8620" w14:textId="77777777" w:rsidR="00105EC5" w:rsidRPr="00105EC5" w:rsidRDefault="00105EC5" w:rsidP="00105EC5"/>
    <w:p w14:paraId="7A56A25B" w14:textId="24552C90" w:rsidR="000A3017" w:rsidRDefault="000A3017" w:rsidP="000A3017">
      <w:pPr>
        <w:pStyle w:val="Heading3"/>
      </w:pPr>
      <w:r>
        <w:t>No Link: Cred Theory Wrong</w:t>
      </w:r>
    </w:p>
    <w:p w14:paraId="689F819B" w14:textId="77777777" w:rsidR="000A3017" w:rsidRDefault="000A3017" w:rsidP="000A3017"/>
    <w:p w14:paraId="4A3BFD96" w14:textId="77777777" w:rsidR="000A3017" w:rsidRDefault="000A3017" w:rsidP="000A3017"/>
    <w:p w14:paraId="7A7C3B01" w14:textId="77777777" w:rsidR="000A3017" w:rsidRDefault="000A3017" w:rsidP="000A3017">
      <w:pPr>
        <w:pStyle w:val="Heading4"/>
      </w:pPr>
      <w:r>
        <w:t>And, their credibility arguments are wrong and based on flawed readings of IR --- states WONT overreact</w:t>
      </w:r>
    </w:p>
    <w:p w14:paraId="0AF09B90" w14:textId="77777777" w:rsidR="000A3017" w:rsidRPr="00C7627B" w:rsidRDefault="000A3017" w:rsidP="000A3017"/>
    <w:p w14:paraId="4B8CA313" w14:textId="77777777" w:rsidR="000A3017" w:rsidRDefault="000A3017" w:rsidP="000A3017">
      <w:pPr>
        <w:pStyle w:val="Heading4"/>
      </w:pPr>
      <w:r>
        <w:t>Gomez ‘16</w:t>
      </w:r>
    </w:p>
    <w:p w14:paraId="6D58FFD8" w14:textId="77777777" w:rsidR="000A3017" w:rsidRDefault="000A3017" w:rsidP="000A3017">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0A5BE98C" w14:textId="77777777" w:rsidR="000A3017" w:rsidRPr="002519EE" w:rsidRDefault="000A3017" w:rsidP="000A3017">
      <w:pPr>
        <w:rPr>
          <w:sz w:val="14"/>
        </w:rPr>
      </w:pPr>
      <w:r w:rsidRPr="002519EE">
        <w:rPr>
          <w:sz w:val="14"/>
        </w:rPr>
        <w:t xml:space="preserve">Stepping Down from the Commitment </w:t>
      </w:r>
      <w:r w:rsidRPr="00C40709">
        <w:rPr>
          <w:rStyle w:val="Emphasis"/>
        </w:rPr>
        <w:t>The two most important potential negative consequences of stepping down from the defense commitment to Taiwan are the reputational and credibility costs to the</w:t>
      </w:r>
      <w:r w:rsidRPr="00C40709">
        <w:rPr>
          <w:sz w:val="14"/>
        </w:rPr>
        <w:t xml:space="preserve"> </w:t>
      </w:r>
      <w:r w:rsidRPr="00C40709">
        <w:rPr>
          <w:rStyle w:val="Emphasis"/>
        </w:rPr>
        <w:t>U</w:t>
      </w:r>
      <w:r w:rsidRPr="00C40709">
        <w:rPr>
          <w:sz w:val="14"/>
        </w:rPr>
        <w:t xml:space="preserve">nited </w:t>
      </w:r>
      <w:r w:rsidRPr="00C40709">
        <w:rPr>
          <w:rStyle w:val="Emphasis"/>
        </w:rPr>
        <w:t>S</w:t>
      </w:r>
      <w:r w:rsidRPr="00C40709">
        <w:rPr>
          <w:sz w:val="14"/>
        </w:rPr>
        <w:t xml:space="preserve">tates and the worsening of America’s military position in the region. Advocates of maintaining the U.S. commitment also contend that Chinese control over Taiwan would lead to a substantial PLA presence, which would pose a serious threat to American and allied interests. The military dominance that the United States has enjoyed since the end of World War II would be called into question. Advocates of U.S. primacy in East Asia consider such an outcome dangerous and unacceptable.83 </w:t>
      </w:r>
      <w:r w:rsidRPr="00C40709">
        <w:rPr>
          <w:rStyle w:val="Emphasis"/>
        </w:rPr>
        <w:t>Opponents of stepping down from the commitment argue that both China and the</w:t>
      </w:r>
      <w:r w:rsidRPr="00C40709">
        <w:t xml:space="preserve"> </w:t>
      </w:r>
      <w:r w:rsidRPr="00C40709">
        <w:rPr>
          <w:rStyle w:val="Emphasis"/>
        </w:rPr>
        <w:t>U</w:t>
      </w:r>
      <w:r w:rsidRPr="00C40709">
        <w:rPr>
          <w:sz w:val="14"/>
        </w:rPr>
        <w:t>nited</w:t>
      </w:r>
      <w:r w:rsidRPr="00C40709">
        <w:rPr>
          <w:rStyle w:val="Emphasis"/>
        </w:rPr>
        <w:t xml:space="preserve"> S</w:t>
      </w:r>
      <w:r w:rsidRPr="00C40709">
        <w:rPr>
          <w:sz w:val="14"/>
        </w:rPr>
        <w:t>tates</w:t>
      </w:r>
      <w:r w:rsidRPr="00C40709">
        <w:rPr>
          <w:rStyle w:val="Emphasis"/>
        </w:rPr>
        <w:t>’ Asian allies will view such a change as a sign of American weakness</w:t>
      </w:r>
      <w:r w:rsidRPr="00C40709">
        <w:rPr>
          <w:sz w:val="14"/>
        </w:rPr>
        <w:t xml:space="preserve"> and </w:t>
      </w:r>
      <w:r w:rsidRPr="00C40709">
        <w:rPr>
          <w:rStyle w:val="Emphasis"/>
        </w:rPr>
        <w:t>unwillingness to live up to other commitments</w:t>
      </w:r>
      <w:r w:rsidRPr="00C40709">
        <w:rPr>
          <w:sz w:val="14"/>
        </w:rPr>
        <w:t xml:space="preserve">.84 </w:t>
      </w:r>
      <w:r w:rsidRPr="00C40709">
        <w:rPr>
          <w:rStyle w:val="Emphasis"/>
        </w:rPr>
        <w:t>If the</w:t>
      </w:r>
      <w:r w:rsidRPr="00C40709">
        <w:rPr>
          <w:sz w:val="14"/>
        </w:rPr>
        <w:t xml:space="preserve"> </w:t>
      </w:r>
      <w:r w:rsidRPr="00C40709">
        <w:rPr>
          <w:rStyle w:val="Emphasis"/>
        </w:rPr>
        <w:t>U</w:t>
      </w:r>
      <w:r w:rsidRPr="00C40709">
        <w:rPr>
          <w:sz w:val="14"/>
        </w:rPr>
        <w:t xml:space="preserve">nited </w:t>
      </w:r>
      <w:r w:rsidRPr="00C40709">
        <w:rPr>
          <w:rStyle w:val="Emphasis"/>
        </w:rPr>
        <w:t>S</w:t>
      </w:r>
      <w:r w:rsidRPr="00C40709">
        <w:rPr>
          <w:sz w:val="14"/>
        </w:rPr>
        <w:t xml:space="preserve">tates </w:t>
      </w:r>
      <w:r w:rsidRPr="00C40709">
        <w:rPr>
          <w:rStyle w:val="Emphasis"/>
        </w:rPr>
        <w:t>does not show strong resolve as China grows</w:t>
      </w:r>
      <w:r w:rsidRPr="00C40709">
        <w:rPr>
          <w:sz w:val="14"/>
        </w:rPr>
        <w:t xml:space="preserve"> more powerful, </w:t>
      </w:r>
      <w:r w:rsidRPr="00C40709">
        <w:rPr>
          <w:rStyle w:val="Emphasis"/>
        </w:rPr>
        <w:t>Beijing would take advantage of American weakness</w:t>
      </w:r>
      <w:r w:rsidRPr="00C40709">
        <w:rPr>
          <w:sz w:val="14"/>
        </w:rPr>
        <w:t xml:space="preserve"> to more forcefully pursue objectives that are detrimental to U.S. allies and partners.85 The Brookings Institution’s Richard </w:t>
      </w:r>
      <w:r w:rsidRPr="00C40709">
        <w:rPr>
          <w:rStyle w:val="Emphasis"/>
        </w:rPr>
        <w:t>Bush argues</w:t>
      </w:r>
      <w:r w:rsidRPr="00C40709">
        <w:rPr>
          <w:sz w:val="14"/>
        </w:rPr>
        <w:t xml:space="preserve"> that “[the United States] cannot withdraw from the cross-Strait contest altogether because </w:t>
      </w:r>
      <w:r w:rsidRPr="00C40709">
        <w:rPr>
          <w:rStyle w:val="Emphasis"/>
        </w:rPr>
        <w:t xml:space="preserve">U.S. allies and partners would </w:t>
      </w:r>
      <w:r w:rsidRPr="00C40709">
        <w:rPr>
          <w:sz w:val="14"/>
        </w:rPr>
        <w:t xml:space="preserve">likely </w:t>
      </w:r>
      <w:r w:rsidRPr="00C40709">
        <w:rPr>
          <w:rStyle w:val="Emphasis"/>
        </w:rPr>
        <w:t>read withdrawal as a sign that the U.S. security commitments to them are no longer dependable</w:t>
      </w:r>
      <w:r w:rsidRPr="00C40709">
        <w:rPr>
          <w:sz w:val="14"/>
        </w:rPr>
        <w:t xml:space="preserve">.”86 Stepping down from the commitment to Taiwan would have two mutually reinforcing harmful effects: China would grow bolder in threatening U.S. allies and the </w:t>
      </w:r>
      <w:r w:rsidRPr="00C40709">
        <w:rPr>
          <w:rStyle w:val="Emphasis"/>
        </w:rPr>
        <w:t>allies would presume that the U</w:t>
      </w:r>
      <w:r w:rsidRPr="00C40709">
        <w:rPr>
          <w:sz w:val="14"/>
        </w:rPr>
        <w:t xml:space="preserve">nited </w:t>
      </w:r>
      <w:r w:rsidRPr="00C40709">
        <w:rPr>
          <w:rStyle w:val="Emphasis"/>
        </w:rPr>
        <w:t>S</w:t>
      </w:r>
      <w:r w:rsidRPr="00C40709">
        <w:rPr>
          <w:sz w:val="14"/>
        </w:rPr>
        <w:t xml:space="preserve">tates </w:t>
      </w:r>
      <w:r w:rsidRPr="00C40709">
        <w:rPr>
          <w:rStyle w:val="Emphasis"/>
        </w:rPr>
        <w:t>would not fulfill its commitments as the threat from China grows</w:t>
      </w:r>
      <w:r w:rsidRPr="00C40709">
        <w:rPr>
          <w:sz w:val="14"/>
        </w:rPr>
        <w:t xml:space="preserve">. </w:t>
      </w:r>
      <w:r w:rsidRPr="00C40709">
        <w:rPr>
          <w:rStyle w:val="Emphasis"/>
        </w:rPr>
        <w:t>Fears over these negative consequences stem from a popular misconception of credibility</w:t>
      </w:r>
      <w:r w:rsidRPr="00C40709">
        <w:rPr>
          <w:sz w:val="14"/>
        </w:rPr>
        <w:t xml:space="preserve"> </w:t>
      </w:r>
      <w:r w:rsidRPr="00C40709">
        <w:rPr>
          <w:rStyle w:val="Emphasis"/>
        </w:rPr>
        <w:t>in which the past actions of a state are considered indicative of how the state will behave in the future</w:t>
      </w:r>
      <w:r w:rsidRPr="00C40709">
        <w:rPr>
          <w:sz w:val="14"/>
        </w:rPr>
        <w:t xml:space="preserve">. As noted earlier, </w:t>
      </w:r>
      <w:r w:rsidRPr="00C40709">
        <w:rPr>
          <w:rStyle w:val="Emphasis"/>
        </w:rPr>
        <w:t>academic research indicates that states take other factors into account when making judgements of credibility,</w:t>
      </w:r>
      <w:r w:rsidRPr="00C40709">
        <w:rPr>
          <w:sz w:val="14"/>
        </w:rPr>
        <w:t xml:space="preserve"> but </w:t>
      </w:r>
      <w:r w:rsidRPr="00C40709">
        <w:rPr>
          <w:rStyle w:val="Emphasis"/>
        </w:rPr>
        <w:t>the dogmatic adherence to this misconception among the American policymaking elite makes stepping down from the commitment an uphill battle</w:t>
      </w:r>
      <w:r w:rsidRPr="00C40709">
        <w:rPr>
          <w:sz w:val="14"/>
        </w:rPr>
        <w:t xml:space="preserve">.87 </w:t>
      </w:r>
      <w:r w:rsidRPr="00C40709">
        <w:rPr>
          <w:rStyle w:val="Emphasis"/>
        </w:rPr>
        <w:t xml:space="preserve">Formal treaty commitments to </w:t>
      </w:r>
      <w:r w:rsidRPr="00C40709">
        <w:rPr>
          <w:sz w:val="14"/>
        </w:rPr>
        <w:t>states such as</w:t>
      </w:r>
      <w:r w:rsidRPr="00C40709">
        <w:rPr>
          <w:rStyle w:val="Emphasis"/>
        </w:rPr>
        <w:t xml:space="preserve"> Japan and South Korea carry more weight than America’s vague commitment to Taiwan</w:t>
      </w:r>
      <w:r w:rsidRPr="00C40709">
        <w:rPr>
          <w:sz w:val="14"/>
        </w:rPr>
        <w:t>, but fears of abandonment will likely weigh heavily on the minds of policymakers in Seoul, Tokyo, and Washington.88 Overturning the assumptions that credibility is bound up in upholding past promises will take a great deal of time and effort.</w:t>
      </w:r>
    </w:p>
    <w:p w14:paraId="1B794246" w14:textId="366B705F" w:rsidR="00B74349" w:rsidRDefault="00B74349" w:rsidP="00B74349">
      <w:pPr>
        <w:pStyle w:val="Heading3"/>
      </w:pPr>
      <w:r>
        <w:t xml:space="preserve">No Link: No Perception of Lost Credibility </w:t>
      </w:r>
    </w:p>
    <w:p w14:paraId="52C2AD79" w14:textId="77777777" w:rsidR="00B74349" w:rsidRPr="00B74349" w:rsidRDefault="00B74349" w:rsidP="00B74349"/>
    <w:p w14:paraId="15F037A5" w14:textId="77777777" w:rsidR="00B74349" w:rsidRPr="006C2730" w:rsidRDefault="00B74349" w:rsidP="00B74349">
      <w:pPr>
        <w:pStyle w:val="Heading4"/>
      </w:pPr>
      <w:r>
        <w:t xml:space="preserve">Allies don’t perceive lost credibility in Taiwan – research proves they prefer the US </w:t>
      </w:r>
      <w:r>
        <w:rPr>
          <w:u w:val="single"/>
        </w:rPr>
        <w:t>not</w:t>
      </w:r>
      <w:r>
        <w:t xml:space="preserve"> to intervene in other affairs</w:t>
      </w:r>
    </w:p>
    <w:p w14:paraId="3B9381F8" w14:textId="77777777" w:rsidR="00B74349" w:rsidRPr="00904037" w:rsidRDefault="00B74349" w:rsidP="00B74349">
      <w:r w:rsidRPr="00A14611">
        <w:rPr>
          <w:b/>
          <w:bCs/>
          <w:sz w:val="26"/>
          <w:szCs w:val="26"/>
        </w:rPr>
        <w:t>Fisher 16</w:t>
      </w:r>
      <w:r>
        <w:t xml:space="preserve"> (</w:t>
      </w:r>
      <w:r w:rsidRPr="00904037">
        <w:t>Max Fisher</w:t>
      </w:r>
      <w:r>
        <w:t xml:space="preserve"> is a columnist and writer for The Interpreter</w:t>
      </w:r>
      <w:r w:rsidRPr="00904037">
        <w:t>, 4-29-2016, "The credibility trap: why does a long-debunked theory keep leading the US into war?," Vox, https://www.vox.com/2016/4/29/11431808/credibility-foreign-policy-war</w:t>
      </w:r>
      <w:r>
        <w:t xml:space="preserve">)SEM </w:t>
      </w:r>
    </w:p>
    <w:p w14:paraId="24EDD672" w14:textId="77777777" w:rsidR="00B74349" w:rsidRDefault="00B74349" w:rsidP="00B74349">
      <w:pPr>
        <w:rPr>
          <w:rStyle w:val="Emphasis"/>
        </w:rPr>
      </w:pPr>
      <w:r w:rsidRPr="00150EFE">
        <w:rPr>
          <w:sz w:val="14"/>
        </w:rPr>
        <w:t xml:space="preserve">If you have experienced even a few minutes of cable news coverage or handful of newspaper op-eds on American foreign policy, </w:t>
      </w:r>
      <w:r w:rsidRPr="00353917">
        <w:rPr>
          <w:rStyle w:val="StyleUnderline"/>
        </w:rPr>
        <w:t>there is a word you will have encountered over and over again: credibility.</w:t>
      </w:r>
      <w:r>
        <w:rPr>
          <w:rStyle w:val="StyleUnderline"/>
        </w:rPr>
        <w:t xml:space="preserve"> </w:t>
      </w:r>
      <w:r w:rsidRPr="00353917">
        <w:rPr>
          <w:rStyle w:val="StyleUnderline"/>
        </w:rPr>
        <w:t>The United States, according to this theory, has to follow through on every threat and confront every adversary in order to maintain America's global credibility</w:t>
      </w:r>
      <w:r w:rsidRPr="00150EFE">
        <w:rPr>
          <w:sz w:val="14"/>
        </w:rPr>
        <w:t xml:space="preserve">. If it fails to stand up to challengers in one place, then they will rise up everywhere, and America will see its global standing, and thus its power in the world, crumble. This argument has dominated Washington especially in the three years since President Barack Obama declined to bomb Syrian leader Bashar al-Assad as punishment for using chemical weapons. Proponents of "credibility" say this matters for more than just Syria. American allies came to distrust and drift away from US leadership, they argued. And American adversaries grew emboldened — including Russia's Vladimir Putin, whose subsequent invasion of Ukraine was said to be a direct result of weakened American credibility. "Putin believes Obama does not have the intestinal fortitude to stand up to him in Ukraine. He thinks Obama will talk tough and then look for a way out — just like he did with Assad," wrote Washington Post columnist Marc Thiessen. "Syria has become the graveyard of U.S. credibility," columnist Michael Gerson wrote in the same paper. </w:t>
      </w:r>
      <w:r w:rsidRPr="00353917">
        <w:rPr>
          <w:rStyle w:val="StyleUnderline"/>
        </w:rPr>
        <w:t>This theory is</w:t>
      </w:r>
      <w:r w:rsidRPr="00150EFE">
        <w:rPr>
          <w:sz w:val="14"/>
        </w:rPr>
        <w:t xml:space="preserve"> not exclusive to overheated op-eds. It is </w:t>
      </w:r>
      <w:r w:rsidRPr="00353917">
        <w:rPr>
          <w:rStyle w:val="StyleUnderline"/>
        </w:rPr>
        <w:t>pervasive, almost to the point of consensus, in much of Washington's foreign policy community</w:t>
      </w:r>
      <w:r w:rsidRPr="00150EFE">
        <w:rPr>
          <w:sz w:val="14"/>
        </w:rPr>
        <w:t xml:space="preserve">, including among many policy-makers — and has been that way longer than perhaps even proponents realize. In 1950, as the United States considered whether or not to intervene in the Korean War, a CIA report urged the US to intervene so as to uphold its credibility far away in Europe: A failure to draw the line would have seriously discredited the whole US policy of containment, gravely handicapping US efforts to maintain alliances and build political influence with the Western European powers and with other nations closely aligned with the US. Secretary of State Dean Acheson agreed, fearing that European leaders would be in a "near-panic, as they watched to see whether the United States would act." If the US did not invade Korea, Acheson worried, Europe's frail post-war order could be at risk. And this is not just an American belief. As former National Security Council official Philip Gordon recounted recently, France kept fighting in Algeria, long after the costly war appeared lost, partly out of fear of losing credibility. "The credibility issue—if you pull out of Algeria, boy, you lose face, right? And so the argument was, stay in and keep a lid on it," Gordon told the Atlantic's Jeffrey Goldberg. </w:t>
      </w:r>
      <w:r w:rsidRPr="00353917">
        <w:rPr>
          <w:rStyle w:val="StyleUnderline"/>
        </w:rPr>
        <w:t xml:space="preserve">But there is a problem with this theory of </w:t>
      </w:r>
      <w:r w:rsidRPr="00940572">
        <w:rPr>
          <w:rStyle w:val="StyleUnderline"/>
          <w:highlight w:val="green"/>
        </w:rPr>
        <w:t>credibility</w:t>
      </w:r>
      <w:r w:rsidRPr="00353917">
        <w:rPr>
          <w:rStyle w:val="StyleUnderline"/>
        </w:rPr>
        <w:t xml:space="preserve">: </w:t>
      </w:r>
      <w:r w:rsidRPr="00353917">
        <w:rPr>
          <w:rStyle w:val="Emphasis"/>
          <w:bdr w:val="single" w:sz="4" w:space="0" w:color="auto"/>
        </w:rPr>
        <w:t xml:space="preserve">It </w:t>
      </w:r>
      <w:r w:rsidRPr="00940572">
        <w:rPr>
          <w:rStyle w:val="Emphasis"/>
          <w:highlight w:val="green"/>
          <w:bdr w:val="single" w:sz="4" w:space="0" w:color="auto"/>
        </w:rPr>
        <w:t>does not appear to be real</w:t>
      </w:r>
      <w:r w:rsidRPr="00353917">
        <w:rPr>
          <w:rStyle w:val="StyleUnderline"/>
        </w:rPr>
        <w:t xml:space="preserve">. </w:t>
      </w:r>
      <w:r w:rsidRPr="00940572">
        <w:rPr>
          <w:rStyle w:val="StyleUnderline"/>
          <w:highlight w:val="green"/>
        </w:rPr>
        <w:t>Political scientists have</w:t>
      </w:r>
      <w:r w:rsidRPr="00353917">
        <w:rPr>
          <w:rStyle w:val="StyleUnderline"/>
        </w:rPr>
        <w:t xml:space="preserve"> investigated this theory </w:t>
      </w:r>
      <w:r w:rsidRPr="00353917">
        <w:rPr>
          <w:rStyle w:val="Emphasis"/>
        </w:rPr>
        <w:t xml:space="preserve">over and over, and have </w:t>
      </w:r>
      <w:r w:rsidRPr="00940572">
        <w:rPr>
          <w:rStyle w:val="Emphasis"/>
          <w:highlight w:val="green"/>
        </w:rPr>
        <w:t>repeatedly disproven it</w:t>
      </w:r>
      <w:r w:rsidRPr="00353917">
        <w:rPr>
          <w:rStyle w:val="Emphasis"/>
        </w:rPr>
        <w:t>.</w:t>
      </w:r>
      <w:r>
        <w:rPr>
          <w:rStyle w:val="Emphasis"/>
        </w:rPr>
        <w:t xml:space="preserve"> </w:t>
      </w:r>
      <w:r w:rsidRPr="00150EFE">
        <w:rPr>
          <w:sz w:val="14"/>
        </w:rPr>
        <w:t xml:space="preserve">Yet the belief in credibility persists, dominating America's foreign policy debate, steering the United States toward military action abroad in pursuit of a strategic asset — the credibility of America's reputation — that turns out not to exist. How did this idea become so entrenched in Washington, and why does it persist despite being repeatedly debunked? What does it mean to have so many of America's foreign policy discussions turn around an idea that is demonstrably false — and what can this tell us about how and why America intervenes abroad? The credibility myth </w:t>
      </w:r>
      <w:r w:rsidRPr="00353917">
        <w:rPr>
          <w:rStyle w:val="StyleUnderline"/>
        </w:rPr>
        <w:t xml:space="preserve">When Americans talk about "credibility" in foreign policy, what they are usually describing is something that political scientists instead call reputational or </w:t>
      </w:r>
      <w:r w:rsidRPr="00940572">
        <w:rPr>
          <w:rStyle w:val="Emphasis"/>
          <w:highlight w:val="green"/>
        </w:rPr>
        <w:t>reputation-based credibility</w:t>
      </w:r>
      <w:r w:rsidRPr="00353917">
        <w:rPr>
          <w:rStyle w:val="StyleUnderline"/>
        </w:rPr>
        <w:t>.</w:t>
      </w:r>
      <w:r>
        <w:rPr>
          <w:rStyle w:val="StyleUnderline"/>
        </w:rPr>
        <w:t xml:space="preserve"> </w:t>
      </w:r>
      <w:r w:rsidRPr="00353917">
        <w:rPr>
          <w:rStyle w:val="StyleUnderline"/>
        </w:rPr>
        <w:t xml:space="preserve">In political science, "credibility" usually refers to </w:t>
      </w:r>
      <w:r w:rsidRPr="00353917">
        <w:rPr>
          <w:rStyle w:val="Emphasis"/>
        </w:rPr>
        <w:t>specific promises or threats</w:t>
      </w:r>
      <w:r w:rsidRPr="00353917">
        <w:rPr>
          <w:rStyle w:val="StyleUnderline"/>
        </w:rPr>
        <w:t>, and in this case the research does say that credibility is rea</w:t>
      </w:r>
      <w:r w:rsidRPr="00150EFE">
        <w:rPr>
          <w:sz w:val="14"/>
        </w:rPr>
        <w:t xml:space="preserve">l. For example, if the US pledges to defend South Korea from a North Korean invasion, then it matters that the US convince both Koreas that this pledge is credible, for example by stationing US troops in South Korea. That is the formal definition of credibility in foreign policy, it's real, and it matters. But </w:t>
      </w:r>
      <w:r w:rsidRPr="00353917">
        <w:rPr>
          <w:rStyle w:val="StyleUnderline"/>
        </w:rPr>
        <w:t xml:space="preserve">when "credibility" </w:t>
      </w:r>
      <w:r w:rsidRPr="00940572">
        <w:rPr>
          <w:rStyle w:val="StyleUnderline"/>
          <w:highlight w:val="green"/>
        </w:rPr>
        <w:t>is used</w:t>
      </w:r>
      <w:r w:rsidRPr="00353917">
        <w:rPr>
          <w:rStyle w:val="StyleUnderline"/>
        </w:rPr>
        <w:t xml:space="preserve"> colloquially, it typically refers to a very different kind of credibility, one </w:t>
      </w:r>
      <w:r w:rsidRPr="00940572">
        <w:rPr>
          <w:rStyle w:val="StyleUnderline"/>
          <w:highlight w:val="green"/>
        </w:rPr>
        <w:t>based</w:t>
      </w:r>
      <w:r w:rsidRPr="00353917">
        <w:rPr>
          <w:rStyle w:val="StyleUnderline"/>
        </w:rPr>
        <w:t xml:space="preserve"> entirely </w:t>
      </w:r>
      <w:r w:rsidRPr="00940572">
        <w:rPr>
          <w:rStyle w:val="StyleUnderline"/>
          <w:highlight w:val="green"/>
        </w:rPr>
        <w:t>in</w:t>
      </w:r>
      <w:r w:rsidRPr="00353917">
        <w:rPr>
          <w:rStyle w:val="StyleUnderline"/>
        </w:rPr>
        <w:t xml:space="preserve"> a country's or leader's reputation from its actions </w:t>
      </w:r>
      <w:r w:rsidRPr="00353917">
        <w:rPr>
          <w:rStyle w:val="Emphasis"/>
        </w:rPr>
        <w:t xml:space="preserve">in </w:t>
      </w:r>
      <w:r w:rsidRPr="00940572">
        <w:rPr>
          <w:rStyle w:val="Emphasis"/>
          <w:highlight w:val="green"/>
        </w:rPr>
        <w:t>other disputes or conflicts</w:t>
      </w:r>
      <w:r w:rsidRPr="00150EFE">
        <w:rPr>
          <w:sz w:val="14"/>
        </w:rPr>
        <w:t xml:space="preserve">. (This article uses the colloquial definition of credibility, except where noted otherwise.) Under this line of thinking, if the US fails to follow through on a threat or stand up to a challenger in one part of the world, then its allies and enemies globally will be more likely to conclude that all American threats are empty, and that America can be pushed around. If the US backed down once, it will back down again. </w:t>
      </w:r>
      <w:r w:rsidRPr="00353917">
        <w:rPr>
          <w:rStyle w:val="StyleUnderline"/>
        </w:rPr>
        <w:t>It's easy to see how people could be attracted to this idea, which puts complicated geo-politics in simple and familiar human terms. It encourages us to think of states as just like people.</w:t>
      </w:r>
      <w:r>
        <w:rPr>
          <w:rStyle w:val="StyleUnderline"/>
        </w:rPr>
        <w:t xml:space="preserve"> </w:t>
      </w:r>
      <w:r w:rsidRPr="00353917">
        <w:rPr>
          <w:rStyle w:val="StyleUnderline"/>
        </w:rPr>
        <w:t xml:space="preserve">But states are not people, and </w:t>
      </w:r>
      <w:r w:rsidRPr="00150EFE">
        <w:rPr>
          <w:rStyle w:val="Emphasis"/>
        </w:rPr>
        <w:t>this theory</w:t>
      </w:r>
      <w:r w:rsidRPr="00353917">
        <w:rPr>
          <w:rStyle w:val="Emphasis"/>
        </w:rPr>
        <w:t xml:space="preserve">, for all its appealing simplicity, is not correct. </w:t>
      </w:r>
      <w:r w:rsidRPr="00940572">
        <w:rPr>
          <w:rStyle w:val="Emphasis"/>
          <w:highlight w:val="green"/>
        </w:rPr>
        <w:t>There is no evidence that America's allies</w:t>
      </w:r>
      <w:r w:rsidRPr="00353917">
        <w:rPr>
          <w:rStyle w:val="StyleUnderline"/>
        </w:rPr>
        <w:t xml:space="preserve"> or enemies </w:t>
      </w:r>
      <w:r w:rsidRPr="00940572">
        <w:rPr>
          <w:rStyle w:val="Emphasis"/>
          <w:highlight w:val="green"/>
        </w:rPr>
        <w:t>change their behavior</w:t>
      </w:r>
      <w:r w:rsidRPr="00940572">
        <w:rPr>
          <w:rStyle w:val="StyleUnderline"/>
          <w:highlight w:val="green"/>
        </w:rPr>
        <w:t xml:space="preserve"> based on</w:t>
      </w:r>
      <w:r w:rsidRPr="00353917">
        <w:rPr>
          <w:rStyle w:val="StyleUnderline"/>
        </w:rPr>
        <w:t xml:space="preserve"> conclusions about America's </w:t>
      </w:r>
      <w:r w:rsidRPr="00940572">
        <w:rPr>
          <w:rStyle w:val="Emphasis"/>
          <w:highlight w:val="green"/>
        </w:rPr>
        <w:t>reputation for credibility</w:t>
      </w:r>
      <w:r w:rsidRPr="00353917">
        <w:rPr>
          <w:rStyle w:val="StyleUnderline"/>
        </w:rPr>
        <w:t>, or that such a form of reputation even exists in foreign policy.</w:t>
      </w:r>
      <w:r>
        <w:rPr>
          <w:rStyle w:val="StyleUnderline"/>
        </w:rPr>
        <w:t xml:space="preserve"> </w:t>
      </w:r>
      <w:r w:rsidRPr="00150EFE">
        <w:rPr>
          <w:sz w:val="14"/>
        </w:rPr>
        <w:t>"</w:t>
      </w:r>
      <w:r w:rsidRPr="00353917">
        <w:rPr>
          <w:rStyle w:val="StyleUnderline"/>
        </w:rPr>
        <w:t>Do leaders assume that other leaders who have been irresolute in the past will be irresolute in the future and that, therefore, their threats are not credible?</w:t>
      </w:r>
      <w:r w:rsidRPr="00150EFE">
        <w:rPr>
          <w:sz w:val="14"/>
        </w:rPr>
        <w:t xml:space="preserve">" the University of Washington's </w:t>
      </w:r>
      <w:r w:rsidRPr="00353917">
        <w:rPr>
          <w:rStyle w:val="StyleUnderline"/>
        </w:rPr>
        <w:t>Jonathan Mercer wrote,</w:t>
      </w:r>
      <w:r w:rsidRPr="00150EFE">
        <w:rPr>
          <w:sz w:val="14"/>
        </w:rPr>
        <w:t xml:space="preserve"> in introducing his research on this question. "</w:t>
      </w:r>
      <w:r w:rsidRPr="00353917">
        <w:rPr>
          <w:rStyle w:val="Emphasis"/>
        </w:rPr>
        <w:t>No; broad and deep evidence dispels that notion</w:t>
      </w:r>
      <w:r w:rsidRPr="00150EFE">
        <w:rPr>
          <w:sz w:val="14"/>
        </w:rPr>
        <w:t>," Mercer concluded. "</w:t>
      </w:r>
      <w:r w:rsidRPr="00353917">
        <w:rPr>
          <w:rStyle w:val="StyleUnderline"/>
        </w:rPr>
        <w:t xml:space="preserve">As the record shows, </w:t>
      </w:r>
      <w:r w:rsidRPr="00150EFE">
        <w:rPr>
          <w:rStyle w:val="Emphasis"/>
        </w:rPr>
        <w:t>reputations do not matter</w:t>
      </w:r>
      <w:r w:rsidRPr="00150EFE">
        <w:rPr>
          <w:sz w:val="14"/>
        </w:rPr>
        <w:t>." A 1984 Yale University study, for example, examined dozens of cases from 1900 to 1980 to look for signs that, if a country stood down in one confrontation, it would face more challengers elsewhere. The answer was no: "</w:t>
      </w:r>
      <w:r w:rsidRPr="00353917">
        <w:rPr>
          <w:rStyle w:val="StyleUnderline"/>
        </w:rPr>
        <w:t>deterrence success is not systematically associated … with the defender's firmness or lack of it in previous crises</w:t>
      </w:r>
      <w:r w:rsidRPr="00150EFE">
        <w:rPr>
          <w:sz w:val="14"/>
        </w:rPr>
        <w:t xml:space="preserve">." </w:t>
      </w:r>
      <w:r w:rsidRPr="00353917">
        <w:rPr>
          <w:rStyle w:val="StyleUnderline"/>
        </w:rPr>
        <w:t>Historians have also looked at specific incidents where the US thought its credibility was on the line and determined that we were simply mistaken.</w:t>
      </w:r>
      <w:r>
        <w:rPr>
          <w:rStyle w:val="StyleUnderline"/>
        </w:rPr>
        <w:t xml:space="preserve"> </w:t>
      </w:r>
      <w:r w:rsidRPr="00150EFE">
        <w:rPr>
          <w:sz w:val="14"/>
        </w:rPr>
        <w:t xml:space="preserve">Acheson's </w:t>
      </w:r>
      <w:r w:rsidRPr="00940572">
        <w:rPr>
          <w:rStyle w:val="StyleUnderline"/>
          <w:highlight w:val="green"/>
        </w:rPr>
        <w:t>warning that the US had to invade Korea to reassure</w:t>
      </w:r>
      <w:r w:rsidRPr="00353917">
        <w:rPr>
          <w:rStyle w:val="StyleUnderline"/>
        </w:rPr>
        <w:t xml:space="preserve"> its European </w:t>
      </w:r>
      <w:r w:rsidRPr="00940572">
        <w:rPr>
          <w:rStyle w:val="StyleUnderline"/>
          <w:highlight w:val="green"/>
        </w:rPr>
        <w:t>allies</w:t>
      </w:r>
      <w:r w:rsidRPr="00353917">
        <w:rPr>
          <w:rStyle w:val="StyleUnderline"/>
        </w:rPr>
        <w:t xml:space="preserve">, for example, </w:t>
      </w:r>
      <w:r w:rsidRPr="00940572">
        <w:rPr>
          <w:rStyle w:val="StyleUnderline"/>
          <w:highlight w:val="green"/>
        </w:rPr>
        <w:t>turned out to be wrong</w:t>
      </w:r>
      <w:r w:rsidRPr="00353917">
        <w:rPr>
          <w:rStyle w:val="StyleUnderline"/>
        </w:rPr>
        <w:t>: British and French officials in fact worried the Americans were going to pull them into a far-away war.</w:t>
      </w:r>
      <w:r>
        <w:rPr>
          <w:rStyle w:val="StyleUnderline"/>
        </w:rPr>
        <w:t xml:space="preserve"> </w:t>
      </w:r>
      <w:r w:rsidRPr="00940572">
        <w:rPr>
          <w:rStyle w:val="StyleUnderline"/>
          <w:highlight w:val="green"/>
        </w:rPr>
        <w:t>During</w:t>
      </w:r>
      <w:r w:rsidRPr="00353917">
        <w:rPr>
          <w:rStyle w:val="StyleUnderline"/>
        </w:rPr>
        <w:t xml:space="preserve"> the </w:t>
      </w:r>
      <w:r w:rsidRPr="00940572">
        <w:rPr>
          <w:rStyle w:val="StyleUnderline"/>
          <w:highlight w:val="green"/>
        </w:rPr>
        <w:t>Vietnam</w:t>
      </w:r>
      <w:r w:rsidRPr="00353917">
        <w:rPr>
          <w:rStyle w:val="StyleUnderline"/>
        </w:rPr>
        <w:t xml:space="preserve"> War, American </w:t>
      </w:r>
      <w:r w:rsidRPr="00940572">
        <w:rPr>
          <w:rStyle w:val="StyleUnderline"/>
          <w:highlight w:val="green"/>
        </w:rPr>
        <w:t>officials</w:t>
      </w:r>
      <w:r w:rsidRPr="00150EFE">
        <w:rPr>
          <w:sz w:val="14"/>
        </w:rPr>
        <w:t xml:space="preserve"> could see that they were losing, but for years </w:t>
      </w:r>
      <w:r w:rsidRPr="00940572">
        <w:rPr>
          <w:rStyle w:val="StyleUnderline"/>
          <w:highlight w:val="green"/>
        </w:rPr>
        <w:t>worried that withdrawing would communicate weakness</w:t>
      </w:r>
      <w:r w:rsidRPr="00353917">
        <w:rPr>
          <w:rStyle w:val="StyleUnderline"/>
        </w:rPr>
        <w:t xml:space="preserve"> to the Soviet Union</w:t>
      </w:r>
      <w:r w:rsidRPr="00150EFE">
        <w:rPr>
          <w:sz w:val="14"/>
        </w:rPr>
        <w:t xml:space="preserve">, emboldening Moscow to test American commitments elsewhere. Even if Vietnam was lost, American credibility had to be defended. As historian Ted Hopf has shown, </w:t>
      </w:r>
      <w:r w:rsidRPr="00353917">
        <w:rPr>
          <w:rStyle w:val="StyleUnderline"/>
        </w:rPr>
        <w:t xml:space="preserve">the Americans could not have had it more wrong: </w:t>
      </w:r>
      <w:r w:rsidRPr="00940572">
        <w:rPr>
          <w:rStyle w:val="StyleUnderline"/>
          <w:highlight w:val="green"/>
        </w:rPr>
        <w:t>Soviet leaders never reached</w:t>
      </w:r>
      <w:r w:rsidRPr="00353917">
        <w:rPr>
          <w:rStyle w:val="StyleUnderline"/>
        </w:rPr>
        <w:t xml:space="preserve"> any such </w:t>
      </w:r>
      <w:r w:rsidRPr="00940572">
        <w:rPr>
          <w:rStyle w:val="StyleUnderline"/>
          <w:highlight w:val="green"/>
        </w:rPr>
        <w:t>conclusion</w:t>
      </w:r>
      <w:r w:rsidRPr="00353917">
        <w:rPr>
          <w:rStyle w:val="StyleUnderline"/>
        </w:rPr>
        <w:t>, and in fact were puzzled as to why the US sacrificed so many lives for a war that was clearly lost.</w:t>
      </w:r>
      <w:r>
        <w:rPr>
          <w:rStyle w:val="StyleUnderline"/>
        </w:rPr>
        <w:t xml:space="preserve"> </w:t>
      </w:r>
      <w:r w:rsidRPr="00150EFE">
        <w:rPr>
          <w:sz w:val="14"/>
        </w:rPr>
        <w:t xml:space="preserve">If that's not enough evidence for you, try considering reputational credibility from the opposite point of view, and it starts to look more obviously ridiculous. Dartmouth's Daryl Press once pointed out to my colleague Dylan Matthews that Soviet premier Nikita Khrushchev repeatedly threatened to eject the American-led forces occupying West Berlin, but he backed down. The US didn't consider him one iota less "credible" for this, and during the following year's Cuban Missile Crisis took his threats very seriously. </w:t>
      </w:r>
      <w:r w:rsidRPr="00353917">
        <w:rPr>
          <w:rStyle w:val="StyleUnderline"/>
        </w:rPr>
        <w:t>The idea of reputational credibility has also been debunked in the most well-known recent case: the notion that America's failure to bomb Syria in 2013 emboldened Russian President Vladimir Putin.</w:t>
      </w:r>
      <w:r>
        <w:rPr>
          <w:rStyle w:val="StyleUnderline"/>
        </w:rPr>
        <w:t xml:space="preserve"> </w:t>
      </w:r>
      <w:r w:rsidRPr="00150EFE">
        <w:rPr>
          <w:sz w:val="14"/>
        </w:rPr>
        <w:t xml:space="preserve">Proponents of reputational credibility took Putin's 2014 Ukraine invasions as vindication. Surely Putin only invaded because America had damaged its credibility in Syria, they argued. In their view, it showed why it is so crucial for the US to maintain its reputational credibility by never backing down from military interventions. Julia Ioffe recently investigated this theory for the Atlantic, asking foreign policy officials and experts in Moscow whether there was merit to it. She seemed to reach the same conclusion as have many Russia analysts: that </w:t>
      </w:r>
      <w:r w:rsidRPr="00353917">
        <w:rPr>
          <w:rStyle w:val="StyleUnderline"/>
        </w:rPr>
        <w:t>Putin invaded Ukraine for reasons specific to Ukraine. America's supposed reputation loss in Syria appeared to play no role.</w:t>
      </w:r>
      <w:r w:rsidRPr="00150EFE">
        <w:rPr>
          <w:sz w:val="14"/>
        </w:rPr>
        <w:t xml:space="preserve"> Some of Ioffe's sources seemed to not even understand the argument of how Syria and Ukraine would connect. The credibility trap You will notice something these incidents have in common. In every case, </w:t>
      </w:r>
      <w:r w:rsidRPr="00150EFE">
        <w:rPr>
          <w:rStyle w:val="StyleUnderline"/>
        </w:rPr>
        <w:t xml:space="preserve">a </w:t>
      </w:r>
      <w:r w:rsidRPr="00940572">
        <w:rPr>
          <w:rStyle w:val="StyleUnderline"/>
          <w:highlight w:val="green"/>
        </w:rPr>
        <w:t>belief in "credibility" pulls the U</w:t>
      </w:r>
      <w:r w:rsidRPr="00150EFE">
        <w:rPr>
          <w:rStyle w:val="StyleUnderline"/>
        </w:rPr>
        <w:t xml:space="preserve">nited </w:t>
      </w:r>
      <w:r w:rsidRPr="00940572">
        <w:rPr>
          <w:rStyle w:val="StyleUnderline"/>
          <w:highlight w:val="green"/>
        </w:rPr>
        <w:t>S</w:t>
      </w:r>
      <w:r w:rsidRPr="00150EFE">
        <w:rPr>
          <w:rStyle w:val="StyleUnderline"/>
        </w:rPr>
        <w:t xml:space="preserve">tates </w:t>
      </w:r>
      <w:r w:rsidRPr="00940572">
        <w:rPr>
          <w:rStyle w:val="StyleUnderline"/>
          <w:highlight w:val="green"/>
        </w:rPr>
        <w:t>toward</w:t>
      </w:r>
      <w:r w:rsidRPr="00150EFE">
        <w:rPr>
          <w:rStyle w:val="StyleUnderline"/>
        </w:rPr>
        <w:t xml:space="preserve"> fighting a war for the wrong reasons, or toward </w:t>
      </w:r>
      <w:r w:rsidRPr="00940572">
        <w:rPr>
          <w:rStyle w:val="Emphasis"/>
          <w:highlight w:val="green"/>
        </w:rPr>
        <w:t>staying in a war longer than is worthwhile</w:t>
      </w:r>
      <w:r w:rsidRPr="00150EFE">
        <w:rPr>
          <w:rStyle w:val="StyleUnderline"/>
        </w:rPr>
        <w:t>.</w:t>
      </w:r>
      <w:r>
        <w:rPr>
          <w:rStyle w:val="StyleUnderline"/>
        </w:rPr>
        <w:t xml:space="preserve"> </w:t>
      </w:r>
      <w:r w:rsidRPr="00150EFE">
        <w:rPr>
          <w:sz w:val="14"/>
        </w:rPr>
        <w:t xml:space="preserve">This mistaken belief has repeatedly helped to drive American military action abroad, Dartmouth's Jennifer Lind demonstrates in a new article in International Security Studies Forum. "Indeed, from Korea, to Vietnam, to Bosnia, to Libya, to President Barack Obama’s 'red line’ in Syria, debates about U.S. intervention are thick with admonitions that ‘Our Credibility Is On The Line,'" Lind writes. The logic of reputational credibility can only ever lead to the same conclusion: toward the use of American military force abroad, even in cases where there is no clear reason to intervene and where the downsides of intervention would seem to outweigh the upsides. It is a compass that only points in one direction. </w:t>
      </w:r>
      <w:r w:rsidRPr="00150EFE">
        <w:rPr>
          <w:rStyle w:val="StyleUnderline"/>
        </w:rPr>
        <w:t xml:space="preserve">In this theory, the use of force is inherently good, regardless of how or where the bombs fall, because it strengthens American leadership globally. </w:t>
      </w:r>
      <w:r w:rsidRPr="00150EFE">
        <w:rPr>
          <w:sz w:val="14"/>
        </w:rPr>
        <w:t xml:space="preserve">And an absence of American military action is almost always bad, because it is said to invite new problems and greater threats. "Every time analysts and leaders call for war, they warn that inaction will jeopardize America’s credibility," Lind and Press, her husband, have previously written in Foreign Policy. Alarmingly, despite the mounting evidence against reputation theory, it continues to drive US foreign policy discourse — and has recently even been integrated into the formal legal basis of American foreign policy. "Credibility has migrated from foreign policy into the constitutional law of war powers," Vanderbilt's Ganesh Sitaraman found in a 2014 Harvard Law Review article: In a series of opinions, including on Somalia (1992), Haiti (2004), and Libya (2011), the Justice Department’s Office of Legal Counsel (OLC) has argued that the credibility of the United Nations Security Council is a "national interest" that can justify presidential authority to use military force without prior congressional authorization. The 2011 case is particularly striking, given that it occurred under President Obama, who has personally denounced reputational credibility as "so easily disposed of that I’m always puzzled by how people make the argument." Yet reputation theory is so prevalent in American thinking that even a president who specifically opposes that theory — and is himself a constitutional lawyer — has allowed it to be formally integrating into his government's legal case for war. If reputational credibility has been so repeatedly debunked, both in specific instances and as a theory, why does it continue to loom so large in America's foreign policy discourse? Tufts University's Michael </w:t>
      </w:r>
      <w:r w:rsidRPr="00150EFE">
        <w:rPr>
          <w:rStyle w:val="StyleUnderline"/>
        </w:rPr>
        <w:t>Beckley hinted at one possible explanation in a much-discussed article last year in International Security: Could it have something to do with America's uniquely broad network of alliances?</w:t>
      </w:r>
      <w:r>
        <w:rPr>
          <w:rStyle w:val="StyleUnderline"/>
        </w:rPr>
        <w:t xml:space="preserve"> </w:t>
      </w:r>
      <w:r w:rsidRPr="00150EFE">
        <w:rPr>
          <w:rStyle w:val="StyleUnderline"/>
        </w:rPr>
        <w:t>Beckley's article was actually asking</w:t>
      </w:r>
      <w:r w:rsidRPr="00150EFE">
        <w:rPr>
          <w:sz w:val="14"/>
        </w:rPr>
        <w:t xml:space="preserve"> a different question — </w:t>
      </w:r>
      <w:r w:rsidRPr="00150EFE">
        <w:rPr>
          <w:rStyle w:val="StyleUnderline"/>
        </w:rPr>
        <w:t>whether those alliances lead the US to war, by allowing allies to "entangle" it in foreign conflict</w:t>
      </w:r>
      <w:r w:rsidRPr="00150EFE">
        <w:rPr>
          <w:sz w:val="14"/>
        </w:rPr>
        <w:t xml:space="preserve">. (Beckley concludes the answer is no; other scholars have disputed his findings.) But, in reviewing so-called "entanglement theory," Beckley points out that reputational credibility, even if it doesn't exist in the world, is something that definitely exists in the minds of foreign leaders and foreign policy decision-makers. "The alliance comes to be perceived as an end in itself, transcending the more concrete national security interests for which it was initially conceived," political scientist Jack Levy wrote in a well-known 1981 paper (which Beckley cites). Here's the key quote: </w:t>
      </w:r>
      <w:r w:rsidRPr="00150EFE">
        <w:rPr>
          <w:rStyle w:val="StyleUnderline"/>
        </w:rPr>
        <w:t>Political decision makers come to believe that support for one's allies, regardless of its consequences, is essential for their national prestige, and that the failure to provide support would ultimately result in their diplomatic isolation in a hostile and threatening world.</w:t>
      </w:r>
      <w:r>
        <w:rPr>
          <w:rStyle w:val="StyleUnderline"/>
        </w:rPr>
        <w:t xml:space="preserve"> </w:t>
      </w:r>
      <w:r w:rsidRPr="00150EFE">
        <w:rPr>
          <w:sz w:val="14"/>
        </w:rPr>
        <w:t xml:space="preserve">So it's not that reputation is a real thing that compels states to act in a certain way, but rather that </w:t>
      </w:r>
      <w:r w:rsidRPr="00150EFE">
        <w:rPr>
          <w:rStyle w:val="StyleUnderline"/>
        </w:rPr>
        <w:t>individual decision-makers are driven by their own mistaken belief in reputation</w:t>
      </w:r>
      <w:r w:rsidRPr="00150EFE">
        <w:rPr>
          <w:sz w:val="14"/>
        </w:rPr>
        <w:t xml:space="preserve">. As a result, Beckley writes, </w:t>
      </w:r>
      <w:r w:rsidRPr="00150EFE">
        <w:rPr>
          <w:rStyle w:val="Emphasis"/>
        </w:rPr>
        <w:t>"</w:t>
      </w:r>
      <w:r w:rsidRPr="00940572">
        <w:rPr>
          <w:rStyle w:val="Emphasis"/>
          <w:highlight w:val="green"/>
        </w:rPr>
        <w:t>reputational concerns can drive states into wars over trivial interests in peripheral places</w:t>
      </w:r>
      <w:r w:rsidRPr="00150EFE">
        <w:rPr>
          <w:rStyle w:val="Emphasis"/>
        </w:rPr>
        <w:t>."</w:t>
      </w:r>
      <w:r w:rsidRPr="00150EFE">
        <w:rPr>
          <w:sz w:val="14"/>
        </w:rPr>
        <w:t xml:space="preserve"> Some scholars, including Levy, argue that America's allies promote the idea of reputation, as a means to convince the United States to commit more resources to serve their own interests. Foreign leaders do seem to become awfully preoccupied with American credibility when they want the US to take military action on their behalf. When the US failed to bomb Syria in 2013, for example, Syria's enemies in the region — Arab leaders who are also allied with the US — declared that American credibility was at stake. "I think I believe in American power more than Obama does," Jordan's King Abdullah II said of Obama's decision to not bomb Syria. </w:t>
      </w:r>
      <w:r w:rsidRPr="00150EFE">
        <w:rPr>
          <w:rStyle w:val="StyleUnderline"/>
        </w:rPr>
        <w:t>This comes at a time when the US has grown unusually indulgent of its allies</w:t>
      </w:r>
      <w:r w:rsidRPr="00150EFE">
        <w:rPr>
          <w:sz w:val="14"/>
        </w:rPr>
        <w:t xml:space="preserve">, as Jeremy Shapiro and Richard Sokolsky argue in a recent article. This has made American policymakers more likely to heed allies' demands and take their claims at face value. But Dartmouth's Jennifer Lind finds evidence that </w:t>
      </w:r>
      <w:r w:rsidRPr="00940572">
        <w:rPr>
          <w:rStyle w:val="Emphasis"/>
          <w:highlight w:val="green"/>
        </w:rPr>
        <w:t>allies</w:t>
      </w:r>
      <w:r w:rsidRPr="00940572">
        <w:rPr>
          <w:rStyle w:val="StyleUnderline"/>
          <w:highlight w:val="green"/>
        </w:rPr>
        <w:t xml:space="preserve"> make this argument only opportunistically</w:t>
      </w:r>
      <w:r w:rsidRPr="00150EFE">
        <w:rPr>
          <w:rStyle w:val="StyleUnderline"/>
        </w:rPr>
        <w:t xml:space="preserve">, and almost always about conflicts in which they are directly involved. </w:t>
      </w:r>
      <w:r w:rsidRPr="00940572">
        <w:rPr>
          <w:rStyle w:val="StyleUnderline"/>
          <w:highlight w:val="green"/>
        </w:rPr>
        <w:t>They</w:t>
      </w:r>
      <w:r w:rsidRPr="00940572">
        <w:rPr>
          <w:sz w:val="14"/>
          <w:highlight w:val="green"/>
        </w:rPr>
        <w:t xml:space="preserve"> </w:t>
      </w:r>
      <w:r w:rsidRPr="00940572">
        <w:rPr>
          <w:rStyle w:val="Emphasis"/>
          <w:highlight w:val="green"/>
        </w:rPr>
        <w:t>might speak in the language of reputation theory, but their behavior suggests that they do not really believe in it</w:t>
      </w:r>
      <w:r w:rsidRPr="00150EFE">
        <w:rPr>
          <w:rStyle w:val="Emphasis"/>
        </w:rPr>
        <w:t>.</w:t>
      </w:r>
      <w:r w:rsidRPr="00150EFE">
        <w:rPr>
          <w:sz w:val="14"/>
        </w:rPr>
        <w:t xml:space="preserve"> </w:t>
      </w:r>
      <w:r w:rsidRPr="00940572">
        <w:rPr>
          <w:rStyle w:val="StyleUnderline"/>
          <w:highlight w:val="green"/>
        </w:rPr>
        <w:t>Reputation theory</w:t>
      </w:r>
      <w:r w:rsidRPr="00150EFE">
        <w:rPr>
          <w:rStyle w:val="StyleUnderline"/>
        </w:rPr>
        <w:t xml:space="preserve">, after all, </w:t>
      </w:r>
      <w:r w:rsidRPr="00940572">
        <w:rPr>
          <w:rStyle w:val="StyleUnderline"/>
          <w:highlight w:val="green"/>
        </w:rPr>
        <w:t>says that America's allies would want the US to intervene as much as possible</w:t>
      </w:r>
      <w:r w:rsidRPr="00150EFE">
        <w:rPr>
          <w:rStyle w:val="StyleUnderline"/>
        </w:rPr>
        <w:t xml:space="preserve"> in other conflicts, </w:t>
      </w:r>
      <w:r w:rsidRPr="00940572">
        <w:rPr>
          <w:rStyle w:val="Emphasis"/>
          <w:highlight w:val="green"/>
        </w:rPr>
        <w:t>when in fact the opposite is usually true</w:t>
      </w:r>
      <w:r w:rsidRPr="00150EFE">
        <w:rPr>
          <w:rStyle w:val="Emphasis"/>
        </w:rPr>
        <w:t>.</w:t>
      </w:r>
      <w:r>
        <w:rPr>
          <w:rStyle w:val="Emphasis"/>
        </w:rPr>
        <w:t xml:space="preserve"> </w:t>
      </w:r>
      <w:r w:rsidRPr="00150EFE">
        <w:rPr>
          <w:sz w:val="14"/>
        </w:rPr>
        <w:t xml:space="preserve">In fact, so-called reputation is actually driven almost entirely by internal American dynamics. Consider America's belief that it had to intervene in Korea to reassure European allies, who in fact wanted no such thing. </w:t>
      </w:r>
      <w:r w:rsidRPr="00150EFE">
        <w:rPr>
          <w:rStyle w:val="StyleUnderline"/>
        </w:rPr>
        <w:t xml:space="preserve">Lind makes this point well by </w:t>
      </w:r>
      <w:r w:rsidRPr="00940572">
        <w:rPr>
          <w:rStyle w:val="StyleUnderline"/>
          <w:highlight w:val="green"/>
        </w:rPr>
        <w:t xml:space="preserve">citing America's </w:t>
      </w:r>
      <w:r w:rsidRPr="00940572">
        <w:rPr>
          <w:rStyle w:val="Emphasis"/>
          <w:highlight w:val="green"/>
        </w:rPr>
        <w:t>pledge to defend Taiwan</w:t>
      </w:r>
      <w:r w:rsidRPr="00150EFE">
        <w:rPr>
          <w:rStyle w:val="StyleUnderline"/>
        </w:rPr>
        <w:t xml:space="preserve"> from a possible Chinese invasion. According to reputation theory, Asian leaders who also fear Chinese aggression would want the US to make and uphold this pledge. American policymakers indeed believe this</w:t>
      </w:r>
      <w:r w:rsidRPr="00150EFE">
        <w:rPr>
          <w:sz w:val="14"/>
        </w:rPr>
        <w:t xml:space="preserve">, and it is one reason (albeit far from the only reason) why the US has pledged to fight in such a war. "Many U.S. leaders and foreign policy elites today argue that, in the event of a war in the Taiwan strait, the United States must defend Taiwan or see its credibility collapse," Lind writes. </w:t>
      </w:r>
      <w:r w:rsidRPr="00150EFE">
        <w:rPr>
          <w:rStyle w:val="StyleUnderline"/>
        </w:rPr>
        <w:t xml:space="preserve">In reality, the opposite is true. </w:t>
      </w:r>
      <w:r w:rsidRPr="00940572">
        <w:rPr>
          <w:rStyle w:val="Emphasis"/>
          <w:highlight w:val="green"/>
        </w:rPr>
        <w:t>American allies in Asia</w:t>
      </w:r>
      <w:r w:rsidRPr="00150EFE">
        <w:rPr>
          <w:rStyle w:val="Emphasis"/>
        </w:rPr>
        <w:t>,</w:t>
      </w:r>
      <w:r w:rsidRPr="00150EFE">
        <w:rPr>
          <w:sz w:val="14"/>
        </w:rPr>
        <w:t xml:space="preserve"> Lind writes, "</w:t>
      </w:r>
      <w:r w:rsidRPr="00940572">
        <w:rPr>
          <w:rStyle w:val="Emphasis"/>
          <w:highlight w:val="green"/>
        </w:rPr>
        <w:t xml:space="preserve">make it clear that they </w:t>
      </w:r>
      <w:r w:rsidRPr="00940572">
        <w:rPr>
          <w:rStyle w:val="Emphasis"/>
          <w:highlight w:val="green"/>
          <w:bdr w:val="single" w:sz="4" w:space="0" w:color="auto"/>
        </w:rPr>
        <w:t>under no circumstances want war in the Taiwan strait</w:t>
      </w:r>
      <w:r w:rsidRPr="00940572">
        <w:rPr>
          <w:rStyle w:val="Emphasis"/>
          <w:highlight w:val="green"/>
        </w:rPr>
        <w:t>, and fear that the Americans will someday fight one with China</w:t>
      </w:r>
      <w:r w:rsidRPr="00150EFE">
        <w:rPr>
          <w:sz w:val="14"/>
        </w:rPr>
        <w:t xml:space="preserve">." </w:t>
      </w:r>
      <w:r w:rsidRPr="00150EFE">
        <w:rPr>
          <w:rStyle w:val="StyleUnderline"/>
        </w:rPr>
        <w:t>The Taiwan example is instructive</w:t>
      </w:r>
      <w:r w:rsidRPr="00150EFE">
        <w:rPr>
          <w:sz w:val="14"/>
        </w:rPr>
        <w:t xml:space="preserve">, if alarming: </w:t>
      </w:r>
      <w:r w:rsidRPr="00150EFE">
        <w:rPr>
          <w:rStyle w:val="StyleUnderline"/>
        </w:rPr>
        <w:t>America's foreign policy community believes something that is flatly untrue</w:t>
      </w:r>
      <w:r w:rsidRPr="00150EFE">
        <w:rPr>
          <w:sz w:val="14"/>
        </w:rPr>
        <w:t xml:space="preserve">. And while a Sino-American war over Taiwan is extremely unlikely, it looked substantially less unlikely in the 1990s. It is concerning that American policymakers were committing the US to fight such a war in part because they believed something that was 180-degrees the opposite of reality. </w:t>
      </w:r>
      <w:r w:rsidRPr="00150EFE">
        <w:rPr>
          <w:rStyle w:val="StyleUnderline"/>
        </w:rPr>
        <w:t xml:space="preserve">The point is not just that America's mistaken belief in </w:t>
      </w:r>
      <w:r w:rsidRPr="00940572">
        <w:rPr>
          <w:rStyle w:val="StyleUnderline"/>
          <w:highlight w:val="green"/>
        </w:rPr>
        <w:t>credibility</w:t>
      </w:r>
      <w:r w:rsidRPr="00150EFE">
        <w:rPr>
          <w:rStyle w:val="StyleUnderline"/>
        </w:rPr>
        <w:t xml:space="preserve"> is dangerous, but also that </w:t>
      </w:r>
      <w:r w:rsidRPr="00150EFE">
        <w:rPr>
          <w:rStyle w:val="Emphasis"/>
        </w:rPr>
        <w:t xml:space="preserve">it </w:t>
      </w:r>
      <w:r w:rsidRPr="00940572">
        <w:rPr>
          <w:rStyle w:val="Emphasis"/>
          <w:highlight w:val="green"/>
        </w:rPr>
        <w:t>does not come from allies</w:t>
      </w:r>
      <w:r w:rsidRPr="00150EFE">
        <w:rPr>
          <w:rStyle w:val="Emphasis"/>
        </w:rPr>
        <w:t>. It comes from us.</w:t>
      </w:r>
    </w:p>
    <w:p w14:paraId="5421C7B3" w14:textId="77777777" w:rsidR="006B19ED" w:rsidRDefault="006B19ED" w:rsidP="006B19ED"/>
    <w:p w14:paraId="52BDFAC3" w14:textId="1690A885" w:rsidR="006B19ED" w:rsidRDefault="006B19ED" w:rsidP="005A3198">
      <w:pPr>
        <w:pStyle w:val="Heading3"/>
      </w:pPr>
      <w:r>
        <w:t>Link Turn: Solve SCS k Allies/Cred</w:t>
      </w:r>
    </w:p>
    <w:p w14:paraId="07638EFE" w14:textId="11715E06" w:rsidR="006B19ED" w:rsidRDefault="006B19ED" w:rsidP="006B19ED"/>
    <w:p w14:paraId="7B045863" w14:textId="77777777" w:rsidR="006B19ED" w:rsidRDefault="006B19ED" w:rsidP="006B19ED">
      <w:pPr>
        <w:pStyle w:val="Heading4"/>
      </w:pPr>
      <w:r>
        <w:t>halting Chinese aggression in the SCS restores credibility among US allies</w:t>
      </w:r>
    </w:p>
    <w:p w14:paraId="70BFD7E8" w14:textId="77777777" w:rsidR="006B19ED" w:rsidRDefault="006B19ED" w:rsidP="006B19ED">
      <w:r>
        <w:t xml:space="preserve">Hal </w:t>
      </w:r>
      <w:r w:rsidRPr="00AC4086">
        <w:rPr>
          <w:rStyle w:val="Style13ptBold"/>
        </w:rPr>
        <w:t>Brands &amp;</w:t>
      </w:r>
      <w:r>
        <w:t xml:space="preserve"> </w:t>
      </w:r>
      <w:r w:rsidRPr="00AC4086">
        <w:t xml:space="preserve">Zack </w:t>
      </w:r>
      <w:r w:rsidRPr="00AC4086">
        <w:rPr>
          <w:rStyle w:val="Style13ptBold"/>
        </w:rPr>
        <w:t>Cooper ’19</w:t>
      </w:r>
      <w:r>
        <w:t xml:space="preserve"> is the Henry A. Kissinger Distinguished Professor of Global Affairs at the Johns Hopkins School of Advanced International Studies, a senior fellow at the Center for Strategic and Budgetary Assessments, and a Bloomberg Opinion columnist. His most recent books are American Grand Strategy in the Age of Trump and The Lessons of Tragedy: Statecraft and World Order (co-authored with Charles Edel) &amp; is a research fellow at the American Enterprise Institute, an associate at Armitage International, and an adjunct assistant professor at Georgetown University. He is writing a book on strategic competition that explains how militaries adapt during periods of rise and decline, February 2019, “</w:t>
      </w:r>
      <w:r w:rsidRPr="00AC4086">
        <w:t>After the Responsible Stakeholder, What? Debating America’s China Strategy</w:t>
      </w:r>
      <w:r>
        <w:t xml:space="preserve">” from </w:t>
      </w:r>
      <w:r w:rsidRPr="00AC4086">
        <w:t>https://tnsr.org/2019/02/after-the-responsible-stakeholder-what-debating-americas-china-strategy-2/</w:t>
      </w:r>
      <w:r>
        <w:t>, accessed 7/6/19 || OES-AT</w:t>
      </w:r>
    </w:p>
    <w:p w14:paraId="0ACAC88F" w14:textId="77777777" w:rsidR="006B19ED" w:rsidRDefault="006B19ED" w:rsidP="006B19ED">
      <w:r w:rsidRPr="009766DA">
        <w:rPr>
          <w:sz w:val="16"/>
        </w:rPr>
        <w:t>Accordingly, the center of gravity for a strategy of collective balancing is the alignment decisions of states in the Indo-Pacific region. If Indo-Pacific countries align with the United States in a firm balancing coalition, then Washington would have the political, economic, and military power to resist Chinese efforts to alter the status quo in destabilizing ways. And if China cannot dominate the Indo-Pacific, it would not be able to mount a serious hegemonic challenge to the United States. Beijing would not be able to dictate the terms of trade in the region in a way that gives it decisive economic advantages over the United States; it would not have the regional springboard necessary to project significant military power on a truly international scale</w:t>
      </w:r>
      <w:r w:rsidRPr="009766DA">
        <w:rPr>
          <w:rStyle w:val="StyleUnderline"/>
        </w:rPr>
        <w:t>. In other words, by keeping China constrained and off-balance within the Indo-Pacific, collective balancing prevents China from reshaping the world beyond the Indo-Pacific</w:t>
      </w:r>
      <w:r w:rsidRPr="009766DA">
        <w:rPr>
          <w:sz w:val="16"/>
        </w:rPr>
        <w:t xml:space="preserve">.17 ¶ As the logic of collective balancing would predict, </w:t>
      </w:r>
      <w:r w:rsidRPr="009766DA">
        <w:rPr>
          <w:rStyle w:val="Emphasis"/>
        </w:rPr>
        <w:t>Beijing’s coercive actions</w:t>
      </w:r>
      <w:r w:rsidRPr="009766DA">
        <w:rPr>
          <w:rStyle w:val="StyleUnderline"/>
        </w:rPr>
        <w:t xml:space="preserve"> already appear to be facilitating greater cooperation among some regional states, such as Japan, India, and Australia, while also </w:t>
      </w:r>
      <w:r w:rsidRPr="009766DA">
        <w:rPr>
          <w:rStyle w:val="Emphasis"/>
        </w:rPr>
        <w:t>causing those and other countries to seek closer security relationships with the United States.</w:t>
      </w:r>
      <w:r w:rsidRPr="009766DA">
        <w:rPr>
          <w:sz w:val="16"/>
        </w:rPr>
        <w:t xml:space="preserve"> Time is therefore on America’s side, advocates of collective balancing argue, </w:t>
      </w:r>
      <w:r w:rsidRPr="009766DA">
        <w:rPr>
          <w:rStyle w:val="StyleUnderline"/>
        </w:rPr>
        <w:t>so long as the United States adequately supports and encourages the resistance that Chinese assertiveness provokes</w:t>
      </w:r>
      <w:r w:rsidRPr="009766DA">
        <w:rPr>
          <w:sz w:val="16"/>
        </w:rPr>
        <w:t xml:space="preserve">. And </w:t>
      </w:r>
      <w:r w:rsidRPr="009766DA">
        <w:rPr>
          <w:rStyle w:val="Emphasis"/>
        </w:rPr>
        <w:t>if the United States and its allies and partners</w:t>
      </w:r>
      <w:r w:rsidRPr="009766DA">
        <w:rPr>
          <w:sz w:val="16"/>
        </w:rPr>
        <w:t xml:space="preserve"> hold the line and show that China cannot overturn the regional and international order, </w:t>
      </w:r>
      <w:r w:rsidRPr="009766DA">
        <w:rPr>
          <w:rStyle w:val="StyleUnderline"/>
        </w:rPr>
        <w:t>Beijing may eventually adopt more acceptable policies</w:t>
      </w:r>
      <w:r w:rsidRPr="009766DA">
        <w:rPr>
          <w:sz w:val="16"/>
        </w:rPr>
        <w:t xml:space="preserve"> ¶ Collective balancing, then, would hinge on America’s ability to maintain a coalition of countries sufficient to deter or counteract Chinese revisionism. Doing so would require undertaking an array of enhanced measures to demonstrate that Washington can prevent Beijing from dominating the region politically, economically, and militarily, and to assure regional states that the United States will reliably back countries that stand up to Beijing. ¶ In practice, this would necessitate significant investments in new U.S. military capabilities to reverse the deteriorating regional balance of power. </w:t>
      </w:r>
      <w:r w:rsidRPr="009766DA">
        <w:rPr>
          <w:rStyle w:val="StyleUnderline"/>
        </w:rPr>
        <w:t>The United States would also support countries from Japan to Vietnam as they develop their own anti-access/area denial capabilities to keep China at bay</w:t>
      </w:r>
      <w:r w:rsidRPr="009766DA">
        <w:rPr>
          <w:sz w:val="16"/>
        </w:rPr>
        <w:t xml:space="preserve">. Washington would use military sales, training, exercises, and other tools to bolster countries confronting Chinese coercion. U.S. leaders would simultaneously intensify efforts to provide Indo-Pacific states with alternatives to deepening economic dependence on China by rejoining the Trans-Pacific Partnership (or a similar replacement) and working with key allies and partners to offer loans and capital to vulnerable countries. Good first steps include the recently passed BUILD Act, which will substantially increase U.S. development financing in the Indo-Pacific, and the U.S.-Australia-Japan Trilateral Partnership for infrastructure development.18 ¶ Collective balancing would also feature stronger efforts to delineate acceptable Chinese behavior from unacceptable activity, and to inflict harsher penalties on Beijing when lines are crossed. To date, many U.S. positions regarding China have been murky, such as Washington’s ambiguous approach to application of the U.S.-Philippines Mutual Defense Treaty.19 </w:t>
      </w:r>
      <w:r w:rsidRPr="009766DA">
        <w:rPr>
          <w:rStyle w:val="StyleUnderline"/>
        </w:rPr>
        <w:t>China has often challenged these commitments using “gray zone” coercion — incremental expansion designed to probe when and where Washington is willing to stand by its commitments</w:t>
      </w:r>
      <w:r w:rsidRPr="009766DA">
        <w:rPr>
          <w:sz w:val="16"/>
        </w:rPr>
        <w:t xml:space="preserve">. </w:t>
      </w:r>
      <w:r w:rsidRPr="009766DA">
        <w:rPr>
          <w:rStyle w:val="Emphasis"/>
        </w:rPr>
        <w:t>Instances of the U</w:t>
      </w:r>
      <w:r w:rsidRPr="009766DA">
        <w:rPr>
          <w:rStyle w:val="StyleUnderline"/>
        </w:rPr>
        <w:t xml:space="preserve">nited </w:t>
      </w:r>
      <w:r w:rsidRPr="009766DA">
        <w:rPr>
          <w:rStyle w:val="Emphasis"/>
        </w:rPr>
        <w:t>S</w:t>
      </w:r>
      <w:r w:rsidRPr="009766DA">
        <w:rPr>
          <w:rStyle w:val="StyleUnderline"/>
        </w:rPr>
        <w:t xml:space="preserve">tates </w:t>
      </w:r>
      <w:r w:rsidRPr="009766DA">
        <w:rPr>
          <w:rStyle w:val="Emphasis"/>
        </w:rPr>
        <w:t>failing to help</w:t>
      </w:r>
      <w:r w:rsidRPr="009766DA">
        <w:rPr>
          <w:rStyle w:val="StyleUnderline"/>
        </w:rPr>
        <w:t xml:space="preserve"> its friends beat back gray-zone coercion — such as the Scarborough Shoal incident in 2012 — </w:t>
      </w:r>
      <w:r w:rsidRPr="009766DA">
        <w:rPr>
          <w:rStyle w:val="Emphasis"/>
        </w:rPr>
        <w:t>have undermined perceptions of U.S. reliability</w:t>
      </w:r>
      <w:r w:rsidRPr="009766DA">
        <w:rPr>
          <w:rStyle w:val="StyleUnderline"/>
        </w:rPr>
        <w:t xml:space="preserve"> in the region and discouraged allies and partners from taking a harder line toward Beijing.20</w:t>
      </w:r>
      <w:r w:rsidRPr="009766DA">
        <w:rPr>
          <w:sz w:val="16"/>
        </w:rPr>
        <w:t xml:space="preserve"> Conversely, since President Barack Obama stated that the Senkaku Islands fell within Article 5 of the U.S.-Japan Security Treaty in 2014, Beijing has avoided a major confrontation.21 ¶ Collective balancing thus requires closer</w:t>
      </w:r>
      <w:r w:rsidRPr="009766DA">
        <w:rPr>
          <w:rStyle w:val="StyleUnderline"/>
        </w:rPr>
        <w:t xml:space="preserve"> cooperation with allies and partners to determine and demonstrate the extent of U.S. commitments</w:t>
      </w:r>
      <w:r w:rsidRPr="009766DA">
        <w:rPr>
          <w:sz w:val="16"/>
        </w:rPr>
        <w:t xml:space="preserve">. Lingering questions about U.S. alliance guarantees — namely, whether the U.S.-Philippines Mutual Defense Treaty covers the islands and reefs that Manila controls in the South China Sea — would be clarified, with the understanding that the risk of giving America’s friends license to engage in irresponsible behavior is dramatically outweighed by the danger that unchecked Chinese salami-slicing would hollow out America’s alliances on the installment plan. Any Chinese efforts to acquire control of new or disputed territory, or to restrict freedom of navigation or overflight, would need to be met with a forceful response. Diplomatic or economic costs would also have to be imposed for other destabilizing actions, such as deploying additional military capabilities to man-made Chinese islands or declaring an Air Defense Identification Zone covering the South China Sea. By showing that Washington is fully committed to sharper competition with China, advocates of collective balancing argue, this strategy would rally the region and ensure that Beijing faces a multilateral coalition it cannot overwhelm. </w:t>
      </w:r>
    </w:p>
    <w:p w14:paraId="4530C50D" w14:textId="34E23F2E" w:rsidR="006B19ED" w:rsidRDefault="006B19ED" w:rsidP="006B19ED"/>
    <w:p w14:paraId="669E8DB1" w14:textId="393FE24D" w:rsidR="00254E1C" w:rsidRDefault="00254E1C" w:rsidP="00254E1C">
      <w:pPr>
        <w:pStyle w:val="Heading3"/>
      </w:pPr>
      <w:r>
        <w:t>Link Turn: SCS Pressure k Allies/Cred</w:t>
      </w:r>
    </w:p>
    <w:p w14:paraId="5AF1C62B" w14:textId="77777777" w:rsidR="00254E1C" w:rsidRDefault="00254E1C" w:rsidP="00254E1C"/>
    <w:p w14:paraId="084C3E69" w14:textId="77777777" w:rsidR="00254E1C" w:rsidRDefault="00254E1C" w:rsidP="00254E1C">
      <w:pPr>
        <w:pStyle w:val="Heading4"/>
      </w:pPr>
      <w:r>
        <w:t>Southeast Asian countries want the US to curb Chinese aggression in the SCS</w:t>
      </w:r>
    </w:p>
    <w:p w14:paraId="7002ED00" w14:textId="77777777" w:rsidR="00254E1C" w:rsidRDefault="00254E1C" w:rsidP="00254E1C">
      <w:r>
        <w:t xml:space="preserve">Premesha </w:t>
      </w:r>
      <w:r w:rsidRPr="003853F7">
        <w:rPr>
          <w:rStyle w:val="Style13ptBold"/>
        </w:rPr>
        <w:t>Saha ‘19</w:t>
      </w:r>
      <w:r>
        <w:t xml:space="preserve"> is an Associate Fellow with ORF’s Strategic Studies Programme. Her research focuses on Southeast Asia, East Asia and the South Pacific — spanning the Eastern Indian Ocean. Premesha’s other research interests include: Indonesia’s maritime strategy, the emerging dynamics of the Indo-Pacific region, India and Southeast Asia, India’s Act East Policy, Asia-Pacific multilateralism. Premesha has also published a chapter titled ‘The Genesis of the Scarborough Shoal Dispute between the Philippines and China’ in Prof. Manmohini Kaul and Dr. Anushree Chakraborty (edited) India’s Look East to Act East Policy: Re-examining the emerging issues and partnerships in Indo-Pacific; New Delhi: Pentagon Press. Her PhD thesis is titled, ‘Indonesia’s Maritime strategy in the Indian Ocean.’ She has published extensively in peer reviewed journals as well as newspapers like Maritime Affairs, The Indonesia Quarterly and The Jakarta Post, February 27</w:t>
      </w:r>
      <w:r w:rsidRPr="003853F7">
        <w:rPr>
          <w:vertAlign w:val="superscript"/>
        </w:rPr>
        <w:t>th</w:t>
      </w:r>
      <w:r>
        <w:t>, 2019, “</w:t>
      </w:r>
      <w:r w:rsidRPr="003853F7">
        <w:t>Is the South China Sea issue flaring up again?</w:t>
      </w:r>
      <w:r>
        <w:t xml:space="preserve">” from </w:t>
      </w:r>
      <w:r w:rsidRPr="003853F7">
        <w:t>https://www.orfonline.org/expert-speak/is-south-china-sea-issue-flaring-up-again-48584/</w:t>
      </w:r>
      <w:r>
        <w:t>, accessed 7/6/19 || OES-AT</w:t>
      </w:r>
    </w:p>
    <w:p w14:paraId="3B4B154F" w14:textId="77777777" w:rsidR="00254E1C" w:rsidRDefault="00254E1C" w:rsidP="00254E1C">
      <w:pPr>
        <w:rPr>
          <w:sz w:val="16"/>
        </w:rPr>
      </w:pPr>
      <w:r w:rsidRPr="003853F7">
        <w:rPr>
          <w:sz w:val="16"/>
        </w:rPr>
        <w:t xml:space="preserve">The United States has stepped up its Freedom of Navigation Operations (FONOPs) in the South China Sea as a response to China’s efforts to further enforce its claims in the disputed sea. The US has already conducted two FONOPs this year. The USS McCampbell sailed near the Paracel Islands in January, the USS Spruance and the USS Preble sailed near Mischief Reef in the Spratlys on 11 February. According to a Defence Report, Washington conducted five FONOPs last year and four in 2017. ¶ In a recent statement for the US Naval Institute News, Naval Commander of the US INDOPACOM, Admiral Phil Davidson was quoted as saying, “the U.S. will maintain the recent pace of freedom of navigation operations in the South China Sea aimed at challenging China’s territorial claims. </w:t>
      </w:r>
      <w:r w:rsidRPr="003A1F72">
        <w:rPr>
          <w:rStyle w:val="Emphasis"/>
        </w:rPr>
        <w:t>China’s effort to extend its territorial and economic influence</w:t>
      </w:r>
      <w:r w:rsidRPr="003A1F72">
        <w:rPr>
          <w:rStyle w:val="StyleUnderline"/>
        </w:rPr>
        <w:t xml:space="preserve"> was </w:t>
      </w:r>
      <w:r w:rsidRPr="003A1F72">
        <w:rPr>
          <w:rStyle w:val="Emphasis"/>
        </w:rPr>
        <w:t>a bigger</w:t>
      </w:r>
      <w:r w:rsidRPr="003A1F72">
        <w:rPr>
          <w:rStyle w:val="StyleUnderline"/>
        </w:rPr>
        <w:t xml:space="preserve"> long-term </w:t>
      </w:r>
      <w:r w:rsidRPr="003A1F72">
        <w:rPr>
          <w:rStyle w:val="Emphasis"/>
        </w:rPr>
        <w:t>threat</w:t>
      </w:r>
      <w:r w:rsidRPr="003A1F72">
        <w:rPr>
          <w:rStyle w:val="StyleUnderline"/>
        </w:rPr>
        <w:t xml:space="preserve"> to the free movement of trade and people in the region </w:t>
      </w:r>
      <w:r w:rsidRPr="003A1F72">
        <w:rPr>
          <w:rStyle w:val="Emphasis"/>
        </w:rPr>
        <w:t>than North Korea</w:t>
      </w:r>
      <w:r w:rsidRPr="003853F7">
        <w:rPr>
          <w:sz w:val="16"/>
        </w:rPr>
        <w:t xml:space="preserve">.”. Besides the US, countries like Britain is also deploying HMS Queen Elizabeth aircraft carrier to the heavily disputed South China Sea in a joint mission with the US. UK had also sailed the HMS Albion Royal Navy warship through the disputed Paracel islands in the South China Sea on route to Vietnam in 2018. For the second time on February 18, 2019 the US and UK navies conducted maritime security exercises drills in the South China Sea. The first joint drill was held in January this year involving the US Navy’s guided missile destroyer USS McCampbell and Royal Navy’s frigate HMS Argyll. Other countries like Japan, Australia, New Zealand, Canada, and France, are also beefing up their South China Sea operations in cooperation with the US. These operations are undoubtedly irking Chinese sentiments. Though the potential for a direct conflict between the US and China in the South China Sea is limited, but according to Yue Gang, a retired People’s Liberation Army Colonel at the Munich Security Conference 2019, “China was facing growing pressure from freedom of navigation operations and would send more vessels, including coastguard ships, to the South China Sea.” ¶ </w:t>
      </w:r>
      <w:r w:rsidRPr="003A1F72">
        <w:rPr>
          <w:rStyle w:val="StyleUnderline"/>
        </w:rPr>
        <w:t>Meanwhile, the Southeast Asian countries have been engaging in confidence building and trust building exercises with China</w:t>
      </w:r>
      <w:r w:rsidRPr="003853F7">
        <w:rPr>
          <w:sz w:val="16"/>
        </w:rPr>
        <w:t xml:space="preserve"> like the Framework for the Code of Conduct (COC) was adopted in 2017 and the ASEAN-China Maritime Exercise was inaugurated in 2018. ¶ Though </w:t>
      </w:r>
      <w:r w:rsidRPr="003A1F72">
        <w:rPr>
          <w:rStyle w:val="StyleUnderline"/>
        </w:rPr>
        <w:t>Southeast Asian countries have traditionally not been in favor of entering into bilateral negotiations with China with regard to the dispute</w:t>
      </w:r>
      <w:r w:rsidRPr="003853F7">
        <w:rPr>
          <w:sz w:val="16"/>
        </w:rPr>
        <w:t xml:space="preserve">, but in recent times, Philippines’ President Rodrigo Duterte agreed to solve the dispute with China through bilateral talks. Similarly, </w:t>
      </w:r>
      <w:r w:rsidRPr="003A1F72">
        <w:rPr>
          <w:rStyle w:val="StyleUnderline"/>
        </w:rPr>
        <w:t>the Vietnamese government had too said in April 2018 that “it would be willing to hold talks with China to resolve disputes in the area in accordance with international law.”</w:t>
      </w:r>
      <w:r w:rsidRPr="003853F7">
        <w:rPr>
          <w:sz w:val="16"/>
        </w:rPr>
        <w:t xml:space="preserve"> China and Thailand have also been having discussions on the South China Sea issue. Both the Chinese State Councilor and Foreign Minister Wang Yi and the Thai Foreign Minister Foreign Minister Don Pramudwinai had agreed during their strategic consultations that the “South China Sea situation is becoming stable and the momentum has been strengthened in boosting dialogue, managing differences and deepening cooperation.” Countries like Singapore, Thailand have expressed their appreciation over the statements by both the Chinese President Xi Jinping and PM Li Keqiang in Singapore in November 2018, that the COC talks should be completed within the next three years. Therefore a stark change in the approach of many of the Southeast countries can be seen. They had mostly demanded an immediate conclusion of the COC as ASEAN and China have been engaged in discussions on a potential COC for nearly two decades. But presently a three year timeline proposed by China has become acceptable. Hence, </w:t>
      </w:r>
      <w:r w:rsidRPr="003A1F72">
        <w:rPr>
          <w:rStyle w:val="StyleUnderline"/>
        </w:rPr>
        <w:t>if the FONOPs being conducted by the US and its allies and partners in the South China Sea is being taken positively by the regional countries is a question that needs to be asked</w:t>
      </w:r>
      <w:r w:rsidRPr="003853F7">
        <w:rPr>
          <w:sz w:val="16"/>
        </w:rPr>
        <w:t xml:space="preserve">. ¶ The negotiations for a COC on the South China Sea will take place at the platform of the ASEAN in the latter half of February this year. In view of this and the background provided above, two issues need to be analysed. First, what impact will these growing number of FONOPs have on the upcoming COC deliberations? Second, why has there been a shift in the approach of the Southeast Asian countries towards FONOPs and China’s actions as well as statements with regard to the South China Sea issue? ¶ According to recent reports, </w:t>
      </w:r>
      <w:r w:rsidRPr="003A1F72">
        <w:rPr>
          <w:rStyle w:val="StyleUnderline"/>
        </w:rPr>
        <w:t xml:space="preserve">Vietnamese population, intellectuals are </w:t>
      </w:r>
      <w:r w:rsidRPr="003A1F72">
        <w:rPr>
          <w:rStyle w:val="Emphasis"/>
        </w:rPr>
        <w:t>appealing to the US for helping thwart China’s ambitions in the South China Sea</w:t>
      </w:r>
      <w:r w:rsidRPr="003A1F72">
        <w:rPr>
          <w:rStyle w:val="StyleUnderline"/>
        </w:rPr>
        <w:t>.</w:t>
      </w:r>
      <w:r w:rsidRPr="003853F7">
        <w:rPr>
          <w:sz w:val="16"/>
        </w:rPr>
        <w:t xml:space="preserve"> There are statements from the Philippines, </w:t>
      </w:r>
      <w:r w:rsidRPr="003A1F72">
        <w:rPr>
          <w:rStyle w:val="StyleUnderline"/>
        </w:rPr>
        <w:t>where acceptance and appreciation has been expressed if countries like the US, UK, Japan, France, Australia, New Zealand and even India would want to patrol the South China Sea with the intention of upholding the FON rights</w:t>
      </w:r>
      <w:r w:rsidRPr="003853F7">
        <w:rPr>
          <w:sz w:val="16"/>
        </w:rPr>
        <w:t>. But, additionally it has been pointed out by the Philippines that if during the course of the patrols the contested areas are approached then the dispute would only spark. Even scholars like Collin Coh of RSIS Singapore and Rajeev Ranjan Chaturvedy of the Nanyang Technological University have expressed that the FONOPs will not be enough to restrain China’s ambitions in the region and in the South China Sea. With more countries getting involved in the dispute, it can escalate the tension and increase the possibility of minor skirmishes. ¶ For the US these FONOPS can be due to show its influence and dominance in the Pacific, but for the Southeast Asian countries the need now is to maintain calm, peace, unfettered access and FON in their regional waters. ¶ A minimization in the number of FONOPs at least till the deliberations of the COC continue will therefore be a welcome move. The change in attitude of the Southeast countries can be due to the Trump administration’s ‘unpredictable Asia Policy’. ¶ US’ pulling out of the Trans Pacific Partnership (TPP) and his absence from two key Asia Pacific summit meetings last year was not received well by the regional countries. Then the end of 2018 also witnessed the signing of the Asia Reassurance Initiative Act (ARIA). The ARIA not only talks of the US’ relations with China, India, the ten member states of the ASEAN, and Northeast Asian allies Japan and South Korea, but also draws attention to the South China Sea issue. Another reason can be to keep China engaged in discussions in the ASEAN on the South China Sea issue. China has for long tried to keep away the South China Sea issue from being brought up at the platform of the ASEAN. ¶ The ASEAN countries are aware that keeping China involved in political and diplomatic deliberations is the best available option for them. ¶ The road to the conclusion of the COC will not be an easy one. According to a Report by an Expert Working Group of the CSIS entitled, “Defusing the South China Sea Disputes: A Regional Blueprint”, it was mentioned that in the single draft negotiating text that was agreed to by the ASEAN countries in 2018 important hurdles can be noticed like “geographic scope, potential dispute settlement mechanisms, and details of resource exploration and development</w:t>
      </w:r>
      <w:r w:rsidRPr="003853F7">
        <w:rPr>
          <w:rStyle w:val="StyleUnderline"/>
        </w:rPr>
        <w:t>”. The viable option will be to persuade China to abide by agreements on areas like ensuring of fishing rights and territories; fisheries management and environmental cooperation in the South China Sea; joint marine research; resource management</w:t>
      </w:r>
      <w:r>
        <w:rPr>
          <w:rStyle w:val="StyleUnderline"/>
        </w:rPr>
        <w:t xml:space="preserve"> </w:t>
      </w:r>
      <w:r w:rsidRPr="003853F7">
        <w:rPr>
          <w:rStyle w:val="StyleUnderline"/>
        </w:rPr>
        <w:t>(cooperation on oil and gas production in the South China Sea). ¶</w:t>
      </w:r>
      <w:r>
        <w:rPr>
          <w:rStyle w:val="StyleUnderline"/>
        </w:rPr>
        <w:t xml:space="preserve"> </w:t>
      </w:r>
      <w:r w:rsidRPr="003853F7">
        <w:rPr>
          <w:sz w:val="16"/>
        </w:rPr>
        <w:t xml:space="preserve">Most importantly </w:t>
      </w:r>
      <w:r w:rsidRPr="003853F7">
        <w:rPr>
          <w:rStyle w:val="StyleUnderline"/>
        </w:rPr>
        <w:t>there should be agreement on avoiding clashes with both regional and extra-regional countries in the disputed waters</w:t>
      </w:r>
      <w:r w:rsidRPr="003853F7">
        <w:rPr>
          <w:sz w:val="16"/>
        </w:rPr>
        <w:t>; maintenance of freedom of navigation and overflight; resolving disputes through peaceful means; and refraining from occupying, inhabiting or constructing facilities on uninhabited features. The COC should currently be looking into dealing with the immediate triggers for conflict. The ASEAN countries are willing to take small steps at a time. They are aware that coming to an agreement that would be acceptable to both sides will require many rounds of negotiations. It will be a time consuming process and thus the timeline of three years proposed by China might be an acceptable proposition at the moment.</w:t>
      </w:r>
    </w:p>
    <w:p w14:paraId="47AAB565" w14:textId="77777777" w:rsidR="00254E1C" w:rsidRPr="00856580" w:rsidRDefault="00254E1C" w:rsidP="00254E1C">
      <w:pPr>
        <w:pStyle w:val="Heading4"/>
      </w:pPr>
      <w:r w:rsidRPr="00856580">
        <w:t xml:space="preserve">Japan </w:t>
      </w:r>
      <w:r>
        <w:t>wants a solution in the SCS</w:t>
      </w:r>
    </w:p>
    <w:p w14:paraId="7AFDC83E" w14:textId="77777777" w:rsidR="00254E1C" w:rsidRDefault="00254E1C" w:rsidP="00254E1C">
      <w:r w:rsidRPr="00856580">
        <w:t xml:space="preserve">Yoichiro </w:t>
      </w:r>
      <w:r w:rsidRPr="00856580">
        <w:rPr>
          <w:rStyle w:val="Style13ptBold"/>
        </w:rPr>
        <w:t xml:space="preserve">Sato ’18 </w:t>
      </w:r>
      <w:r w:rsidRPr="00856580">
        <w:t>is a professor at Ritsumeikan Asia Pacific University</w:t>
      </w:r>
      <w:r>
        <w:t>, October 3</w:t>
      </w:r>
      <w:r w:rsidRPr="00856580">
        <w:rPr>
          <w:vertAlign w:val="superscript"/>
        </w:rPr>
        <w:t>rd</w:t>
      </w:r>
      <w:r>
        <w:t>, 2018, “</w:t>
      </w:r>
      <w:r w:rsidRPr="00856580">
        <w:t>Japan versus China in the South China Sea</w:t>
      </w:r>
      <w:r>
        <w:t xml:space="preserve">” from </w:t>
      </w:r>
      <w:r w:rsidRPr="00856580">
        <w:t>https://asia.nikkei.com/Opinion/Japan-versus-China-in-the-South-China-Sea</w:t>
      </w:r>
      <w:r>
        <w:t>, accessed 7/6/19 || OES-AT</w:t>
      </w:r>
    </w:p>
    <w:p w14:paraId="74F7E995" w14:textId="77777777" w:rsidR="00254E1C" w:rsidRDefault="00254E1C" w:rsidP="00254E1C">
      <w:r w:rsidRPr="00856580">
        <w:rPr>
          <w:sz w:val="16"/>
        </w:rPr>
        <w:t xml:space="preserve">Japan has sent a submarine to the South China Sea for the first time since the Second World War, to participate in military exercises. ¶ The Kuroshio last month joined the country's newest helicopter-carrying destroyer, Kaga, in combined anti-submarine warfare operations with the U.S. Navy. ¶ For other big industrial nations with global security interests, it would barely have been worth a mention. But for Japan it was another important -- and welcome -- move in its tiptoe advance to the wider defense role that Prime Minister Shinzo Abe is resolutely pursuing. ¶ Even as Abe, who was re-elected president of the ruling Liberal Democratic Party in September, is preparing to revise Japan's pacifist constitution, he is rightly making full use of the existing laws to defend Tokyo's interests. ¶ Japan is extending its reach from home waters to the South China Sea, where the shipping lines are nothing less than Tokyo's energy and economic lifelines. Moreover, it is precisely where </w:t>
      </w:r>
      <w:r w:rsidRPr="00856580">
        <w:rPr>
          <w:rStyle w:val="StyleUnderline"/>
        </w:rPr>
        <w:t>China, Japan's most significant strategic challenger, is expanding its military presence and reinforcing claims to disputed islands and maritime territory. In the latest sign of the growing tensions</w:t>
      </w:r>
      <w:r w:rsidRPr="00856580">
        <w:rPr>
          <w:sz w:val="16"/>
        </w:rPr>
        <w:t xml:space="preserve">, Chinese and US warships almost collided on Sept. 30 in an incident in the disputed waters. ¶ </w:t>
      </w:r>
      <w:r w:rsidRPr="00856580">
        <w:rPr>
          <w:rStyle w:val="StyleUnderline"/>
        </w:rPr>
        <w:t>Japan is equally right to link its expanding role closely with that of the U.S.</w:t>
      </w:r>
      <w:r w:rsidRPr="00856580">
        <w:rPr>
          <w:sz w:val="16"/>
        </w:rPr>
        <w:t xml:space="preserve">, as it can only supplement the much larger and more assertive American naval forces. ¶ Japan's increasing naval activities reflect the two allies' push for a "Free and Open Indo-Pacific" -- a political strategy that also includes India and Australia aimed at containing Chinese expansion. ¶ </w:t>
      </w:r>
      <w:r w:rsidRPr="00856580">
        <w:rPr>
          <w:rStyle w:val="StyleUnderline"/>
        </w:rPr>
        <w:t>The South China Sea (SCS) is an arena of growing clashes between U.S. and Chinese nuclear strategies</w:t>
      </w:r>
      <w:r w:rsidRPr="00856580">
        <w:rPr>
          <w:sz w:val="16"/>
        </w:rPr>
        <w:t xml:space="preserve">. As the first step to improve its retaliatory nuclear strike capability against the huge American atomic arsenal, China has deployed strategic submarines in the SCS, operating from a base on Hainan Island. Maintaining anti-submarine warfare capability in the SCS to match the Chinese efforts is a key U.S. naval strategy, in which Japan plays an increasingly useful role. ¶ China's recent challenges against U.S. and Australian naval vessels on freedom-of-navigation voyages in the SCS have lend more credibility to Japan's assessment that Beijing represents a growing strategic threat. ¶ </w:t>
      </w:r>
      <w:r w:rsidRPr="00856580">
        <w:rPr>
          <w:rStyle w:val="StyleUnderline"/>
        </w:rPr>
        <w:t>Japan is increasingly convinced that China treats the SCS as its territorial waters. In territorial waters</w:t>
      </w:r>
      <w:r w:rsidRPr="00856580">
        <w:rPr>
          <w:sz w:val="16"/>
        </w:rPr>
        <w:t xml:space="preserve">, passage of even commercial vessels can be regulated during international conflicts. Even during peace time, foreign military vessels cannot freely transit such waters or conduct exercises or intelligence-gathering activities. ¶ While China's naval expansion poses a growing military challenge to the U.S., in the first instance, it also attempts to coerce Southeast Asian states into acquiescing to Beijing's legal claims to disputed territory, for example around the Spratly Islands. ¶ </w:t>
      </w:r>
      <w:r w:rsidRPr="00856580">
        <w:rPr>
          <w:rStyle w:val="StyleUnderline"/>
        </w:rPr>
        <w:t xml:space="preserve">Japan has responded both diplomatically and militarily to counter the growing Chinese naval presence in the SCS. </w:t>
      </w:r>
      <w:r w:rsidRPr="00856580">
        <w:rPr>
          <w:rStyle w:val="Emphasis"/>
        </w:rPr>
        <w:t>Since 2010, Tokyo has</w:t>
      </w:r>
      <w:r w:rsidRPr="00856580">
        <w:rPr>
          <w:rStyle w:val="StyleUnderline"/>
        </w:rPr>
        <w:t xml:space="preserve"> openly criticized China over the SCS dispute and </w:t>
      </w:r>
      <w:r w:rsidRPr="00856580">
        <w:rPr>
          <w:rStyle w:val="Emphasis"/>
        </w:rPr>
        <w:t>called for a negotiated solution</w:t>
      </w:r>
      <w:r w:rsidRPr="00856580">
        <w:rPr>
          <w:rStyle w:val="StyleUnderline"/>
        </w:rPr>
        <w:t xml:space="preserve"> among the disputants, which include Vietnam and the Philippines</w:t>
      </w:r>
      <w:r w:rsidRPr="00856580">
        <w:rPr>
          <w:sz w:val="16"/>
        </w:rPr>
        <w:t xml:space="preserve">. ¶ </w:t>
      </w:r>
      <w:r w:rsidRPr="00856580">
        <w:rPr>
          <w:rStyle w:val="StyleUnderline"/>
        </w:rPr>
        <w:t>Japan has worked with the U.S. and some Southeast Asian countries to have this issue addressed</w:t>
      </w:r>
      <w:r w:rsidRPr="00856580">
        <w:rPr>
          <w:sz w:val="16"/>
        </w:rPr>
        <w:t xml:space="preserve"> in various regional forums such as the annual East Asia Summit. ¶ Japan has also cooperated with the littoral states of the Malacca Straits, a key maritime choke point, to ensure safe passage of commercial vessels. ¶ Tokyo has contributed to anti-piracy activities in the region and helped develop a coast guard network that has recently expanded to Indian Ocean littoral states. Japan has provided patrol boats to Vietnam and the Philippines since 2015, though it declined a request from Manila for high-tech P3-C surveillance/anti-submarine warfare planes. ¶ On a bigger scale, Kaga's sister ship Izumo took part in a trilateral "Malabar" naval exercise in the SCS with the U.S. and India in 2017, drilling anti-submarine warfare. ¶ </w:t>
      </w:r>
      <w:r w:rsidRPr="00856580">
        <w:rPr>
          <w:rStyle w:val="StyleUnderline"/>
        </w:rPr>
        <w:t>But it is worth remembering that the limited air-defense capability of the Japanese helicopter-carrying destroyers would not allow unilateral operations in the SCS in a real conflict.</w:t>
      </w:r>
      <w:r w:rsidRPr="00856580">
        <w:rPr>
          <w:sz w:val="16"/>
        </w:rPr>
        <w:t xml:space="preserve"> Even the hypothetical deployment of new F35 fighter planes on board Kaga -- currently under discussion in Tokyo -- could bring only limited gains, as China's military capacity grows with base construction in progress on disputed SCS reefs. ¶ U.S. operations in the region -- and Japan's involvement in them -- have not deterred Beijing from preparing for deploying fighter and bomber planes. China has repeatedly protested at Japanese naval activities in the SCS. ¶ Japan's new security activism has taken place under its pacifist constitution. A reinterpretation of Article 9 -- the key anti-militarist clause -- in 2014 to allow collective defense smoothened the way for a closer wartime cooperation with the U.S., and American allies like Australia. ¶ Under the new interpretation, the guideline for bilateral defense cooperation with the U.S. explicitly expands the geographical scope of cooperation "beyond Asia-Pacific" and the mission scope of the Self Defense Force beyond "rear support." ¶ While Abe is expected to present proposals to amend the constitution during his new three-year term as party president, the Kaga and Kuroshio have demonstrated that even without an amendment, Japan can increase its contribution to collective security, even far away from the home islands. ¶ Japan is correct to increase its involvement in the SCS, as the U.S. Navy, which has for decades surrounded Japan with a sense of comfort, no longer enjoys overwhelming dominance in the light of China's naval advance. ¶ </w:t>
      </w:r>
      <w:r w:rsidRPr="00856580">
        <w:rPr>
          <w:rStyle w:val="StyleUnderline"/>
        </w:rPr>
        <w:t>Tokyo is supplementing both a shortage of U.S. capabilities and of credibility in the region,</w:t>
      </w:r>
      <w:r w:rsidRPr="00856580">
        <w:rPr>
          <w:sz w:val="16"/>
        </w:rPr>
        <w:t xml:space="preserve"> with increasing doubts about U.S. President Donald Trump's commitment to Asia. ¶ Japan is also right to be cautious about cooperating with Southeast Asian states. Japan has refrained from providing sophisticated offensive military hardware, which carries multiple risks. Arms transfers may drive unintended wedges between Southeast Asian nations when their unity is essential in countering China. ¶ There is also the risk of a country switching to China's side -- something which already appears a serious danger in the Philippines under President Rodrigo Duterte. ¶ Japan must strike the right balance. It can seemingly expand its SCS role without the domestic political controversy involved in constitutional revision. ¶ As long as Tokyo sticks to supplementing and anchoring the U.S. commitment to maritime security in the Indo-Pacific it will not go far wrong. Unilateral networking with local would-be partners in the SCS must proceed with caution, especially when it comes to supplying sophisticated weapons. ¶ In this sense, the current constitution works both ways -- it allows for strengthening cooperation with the U.S. and its allies, whilst preventing Tokyo from seeking risky casual tie-ups with potentially unpredictable local partners. </w:t>
      </w:r>
    </w:p>
    <w:p w14:paraId="419A63C1" w14:textId="77777777" w:rsidR="00254E1C" w:rsidRPr="00254E1C" w:rsidRDefault="00254E1C" w:rsidP="00254E1C"/>
    <w:p w14:paraId="4D0A789C" w14:textId="2EF6F266" w:rsidR="005A3198" w:rsidRDefault="00563501" w:rsidP="005A3198">
      <w:pPr>
        <w:pStyle w:val="Heading3"/>
      </w:pPr>
      <w:r>
        <w:t xml:space="preserve">No Impact: </w:t>
      </w:r>
      <w:r w:rsidR="005A3198">
        <w:t xml:space="preserve">Subs/BMD Solves </w:t>
      </w:r>
    </w:p>
    <w:p w14:paraId="6FCBAAFE" w14:textId="736BBA59" w:rsidR="005A3198" w:rsidRDefault="005A3198" w:rsidP="005A3198"/>
    <w:p w14:paraId="46588FD1" w14:textId="77777777" w:rsidR="005A3198" w:rsidRPr="007C0B49" w:rsidRDefault="005A3198" w:rsidP="005A3198">
      <w:pPr>
        <w:pStyle w:val="Heading4"/>
        <w:rPr>
          <w:u w:val="single"/>
        </w:rPr>
      </w:pPr>
      <w:r w:rsidRPr="000C6EB8">
        <w:rPr>
          <w:u w:val="single"/>
        </w:rPr>
        <w:t>O</w:t>
      </w:r>
      <w:r w:rsidRPr="007C0B49">
        <w:rPr>
          <w:u w:val="single"/>
        </w:rPr>
        <w:t>fficial posture</w:t>
      </w:r>
      <w:r w:rsidRPr="007C0B49">
        <w:t xml:space="preserve"> doesn’t change and </w:t>
      </w:r>
      <w:r w:rsidRPr="007C0B49">
        <w:rPr>
          <w:u w:val="single"/>
        </w:rPr>
        <w:t>subs and BMD solve</w:t>
      </w:r>
    </w:p>
    <w:p w14:paraId="4E921074" w14:textId="77777777" w:rsidR="005A3198" w:rsidRPr="007C0B49" w:rsidRDefault="005A3198" w:rsidP="005A3198">
      <w:r w:rsidRPr="007C0B49">
        <w:t xml:space="preserve">Margaret </w:t>
      </w:r>
      <w:r w:rsidRPr="007C0B49">
        <w:rPr>
          <w:rStyle w:val="Style13ptBold"/>
        </w:rPr>
        <w:t>Williams 18</w:t>
      </w:r>
      <w:r w:rsidRPr="007C0B49">
        <w:t>, MA Candidate at Stanford University’s International Policy Studies program, citing Japanese and South Korean statements about the NPT, 6/13/18, “The 2018 Nuclear Posture Review: Reception by U.S. Allies in the Asia-Pacific,” https://nuclearnetwork.csis.org/2018-nuclear-posture-review-reception-u-s-allies-asia-pacific/</w:t>
      </w:r>
    </w:p>
    <w:p w14:paraId="13DD379C" w14:textId="7C3EF294" w:rsidR="005A3198" w:rsidRPr="00563501" w:rsidRDefault="005A3198" w:rsidP="005A3198">
      <w:pPr>
        <w:rPr>
          <w:sz w:val="12"/>
        </w:rPr>
      </w:pPr>
      <w:r w:rsidRPr="00563501">
        <w:rPr>
          <w:sz w:val="12"/>
        </w:rPr>
        <w:t xml:space="preserve">In February 2018, the Department of Defense released </w:t>
      </w:r>
      <w:r w:rsidRPr="00563501">
        <w:rPr>
          <w:rStyle w:val="StyleUnderline"/>
        </w:rPr>
        <w:t>the Trump administration’s</w:t>
      </w:r>
      <w:r w:rsidRPr="00563501">
        <w:rPr>
          <w:sz w:val="12"/>
        </w:rPr>
        <w:t xml:space="preserve"> Nuclear Posture Review (</w:t>
      </w:r>
      <w:r w:rsidRPr="00563501">
        <w:rPr>
          <w:rStyle w:val="StyleUnderline"/>
        </w:rPr>
        <w:t>NPR</w:t>
      </w:r>
      <w:r w:rsidRPr="00563501">
        <w:rPr>
          <w:sz w:val="12"/>
        </w:rPr>
        <w:t xml:space="preserve">). This document </w:t>
      </w:r>
      <w:r w:rsidRPr="00563501">
        <w:rPr>
          <w:rStyle w:val="StyleUnderline"/>
        </w:rPr>
        <w:t>outlines U.S. policy regarding the role of nuclear weapons in U.S. national security strategy and</w:t>
      </w:r>
      <w:r w:rsidRPr="00563501">
        <w:rPr>
          <w:sz w:val="12"/>
        </w:rPr>
        <w:t xml:space="preserve"> the </w:t>
      </w:r>
      <w:r w:rsidRPr="00563501">
        <w:rPr>
          <w:rStyle w:val="Emphasis"/>
        </w:rPr>
        <w:t>capabilities needed to meet those requirements</w:t>
      </w:r>
      <w:r w:rsidRPr="00563501">
        <w:rPr>
          <w:sz w:val="12"/>
        </w:rPr>
        <w:t>, among other topics. The NPR also serves as a valuable signaling tool for U.S. allies, partners, and adversaries around the globe.</w:t>
      </w:r>
      <w:r w:rsidR="00563501" w:rsidRPr="00563501">
        <w:rPr>
          <w:sz w:val="12"/>
        </w:rPr>
        <w:t xml:space="preserve"> </w:t>
      </w:r>
      <w:r w:rsidRPr="00563501">
        <w:rPr>
          <w:sz w:val="12"/>
        </w:rPr>
        <w:t xml:space="preserve">Given advancements in North Korea’s nuclear and missile programs, the NPR indicates that two central U.S. </w:t>
      </w:r>
      <w:r w:rsidRPr="00563501">
        <w:rPr>
          <w:rStyle w:val="StyleUnderline"/>
        </w:rPr>
        <w:t>goals are</w:t>
      </w:r>
      <w:r w:rsidRPr="00563501">
        <w:rPr>
          <w:sz w:val="12"/>
        </w:rPr>
        <w:t xml:space="preserve"> deterring North Korean aggression and </w:t>
      </w:r>
      <w:r w:rsidRPr="00563501">
        <w:rPr>
          <w:rStyle w:val="StyleUnderline"/>
        </w:rPr>
        <w:t>assuring South Korea and Japan of the strength of the U.S. nuclear umbrella</w:t>
      </w:r>
      <w:r w:rsidRPr="00563501">
        <w:rPr>
          <w:sz w:val="12"/>
        </w:rPr>
        <w:t xml:space="preserve">. </w:t>
      </w:r>
      <w:r w:rsidRPr="00563501">
        <w:rPr>
          <w:rStyle w:val="StyleUnderline"/>
        </w:rPr>
        <w:t>To counter North Korean aggression, the NPR offers a tailored</w:t>
      </w:r>
      <w:r w:rsidRPr="00563501">
        <w:rPr>
          <w:sz w:val="12"/>
        </w:rPr>
        <w:t xml:space="preserve"> deterrence </w:t>
      </w:r>
      <w:r w:rsidRPr="00563501">
        <w:rPr>
          <w:rStyle w:val="StyleUnderline"/>
        </w:rPr>
        <w:t>strategy. This includes</w:t>
      </w:r>
      <w:r w:rsidRPr="00563501">
        <w:rPr>
          <w:sz w:val="12"/>
        </w:rPr>
        <w:t xml:space="preserve"> 1) calling for “a complete, verifiable, and irreversible nuclear freeze;” 2) clearly communicating to North Korea that any use of a nuclear weapon against the U.S. or it allies “will result in the end of [the Kim] regime;” 3) the </w:t>
      </w:r>
      <w:r w:rsidRPr="00563501">
        <w:rPr>
          <w:rStyle w:val="StyleUnderline"/>
        </w:rPr>
        <w:t xml:space="preserve">deployment of early warning and </w:t>
      </w:r>
      <w:r w:rsidRPr="00563501">
        <w:rPr>
          <w:rStyle w:val="Emphasis"/>
        </w:rPr>
        <w:t>missile defense systems</w:t>
      </w:r>
      <w:r w:rsidRPr="00563501">
        <w:rPr>
          <w:rStyle w:val="StyleUnderline"/>
        </w:rPr>
        <w:t xml:space="preserve"> “to degrade strikes left of launch”;</w:t>
      </w:r>
      <w:r w:rsidRPr="00563501">
        <w:rPr>
          <w:sz w:val="12"/>
        </w:rPr>
        <w:t xml:space="preserve"> and 4) retaining a variety of nuclear and conventional capabilities in the region to hold North Korean nuclear targets at risk.1 The choice of words regarding the third element is particularly revealing. “Left of launch” is generally understood to indicate a preventive or preemptive strike. Additionally, use of the word “degrade” acknowledges such an endeavor would not likely be one-hundred percent effective at eliminating North Korea’s nuclear capability.</w:t>
      </w:r>
      <w:r w:rsidR="00563501" w:rsidRPr="00563501">
        <w:rPr>
          <w:sz w:val="12"/>
        </w:rPr>
        <w:t xml:space="preserve"> </w:t>
      </w:r>
      <w:r w:rsidRPr="00563501">
        <w:rPr>
          <w:sz w:val="12"/>
        </w:rPr>
        <w:t>North Korea’s response to the 2018 NPR was immediate and overwhelmingly negative. According to media reports, North Korean officials condemned the document as tantamount to “a declaration of war against the whole world.”2 As fears grew that this war of words would lead to a kinetic conflict, a window of opportunity to de-escalate the situation presented itself in conjunction with the Winter Olympics.3 In the wake of this détente, it is worth examining whether the 2018 NPR is achieving one of its intended purposes—assuring allies in East Asia.</w:t>
      </w:r>
      <w:r w:rsidR="00563501" w:rsidRPr="00563501">
        <w:rPr>
          <w:sz w:val="12"/>
        </w:rPr>
        <w:t xml:space="preserve"> </w:t>
      </w:r>
      <w:r w:rsidRPr="00563501">
        <w:rPr>
          <w:sz w:val="12"/>
        </w:rPr>
        <w:t>South Korea</w:t>
      </w:r>
      <w:r w:rsidR="00563501" w:rsidRPr="00563501">
        <w:rPr>
          <w:sz w:val="12"/>
        </w:rPr>
        <w:t xml:space="preserve"> </w:t>
      </w:r>
      <w:r w:rsidRPr="00563501">
        <w:rPr>
          <w:sz w:val="12"/>
        </w:rPr>
        <w:t>Nowhere is the North Korean nuclear and missile threat more palpable than in South Korea. According to the Congressional Research Service, even without using a nuclear weapon, a North Korean attack against Seoul could result in hundreds of thousands of casualties in the first few hours.4 If the conflict involved nuclear weapons, those numbers could climb to the tens of millions including not only South Korean deaths but also American and Japanese fatalities.</w:t>
      </w:r>
      <w:r w:rsidR="00563501" w:rsidRPr="00563501">
        <w:rPr>
          <w:sz w:val="12"/>
        </w:rPr>
        <w:t xml:space="preserve"> </w:t>
      </w:r>
      <w:r w:rsidRPr="00563501">
        <w:rPr>
          <w:sz w:val="12"/>
        </w:rPr>
        <w:t>Since 1954, the United States and South Korea have maintained a mutual security agreement that has focused on defending the South from attacks by North Korea. The treaty has also served as a non-proliferation tool by bringing South Korea under the U.S. nuclear umbrella thus obviating the need for South Korea to develop its own nuclear weapons capacity. As North Korea’s nuclear and missile programs have advanced, the South Korean public has become more embracing of a more assertive nuclear posture. Polls indicate that 60% of the public supports a South Korean nuclear weapons program and 68% of the public supports redeployment of U.S. tactical nuclear weapons (TNWs).5 This sentiment has been echoed by leaders of the South Korean opposition party as well as in the United States.6 President Moon has remained firmly against such a move.</w:t>
      </w:r>
      <w:r w:rsidR="00563501" w:rsidRPr="00563501">
        <w:rPr>
          <w:sz w:val="12"/>
        </w:rPr>
        <w:t xml:space="preserve"> </w:t>
      </w:r>
      <w:r w:rsidRPr="00563501">
        <w:rPr>
          <w:sz w:val="12"/>
        </w:rPr>
        <w:t xml:space="preserve">While the decision to redeploy TNWs in South Korean is outside the purview of </w:t>
      </w:r>
      <w:r w:rsidRPr="00563501">
        <w:rPr>
          <w:rStyle w:val="StyleUnderline"/>
        </w:rPr>
        <w:t>the 2018 NPR</w:t>
      </w:r>
      <w:r w:rsidRPr="00563501">
        <w:rPr>
          <w:sz w:val="12"/>
        </w:rPr>
        <w:t xml:space="preserve">, the document seeks to </w:t>
      </w:r>
      <w:r w:rsidRPr="00563501">
        <w:rPr>
          <w:rStyle w:val="Emphasis"/>
        </w:rPr>
        <w:t>demonstrate the resolve of U.S. extended deterrence</w:t>
      </w:r>
      <w:r w:rsidRPr="00563501">
        <w:rPr>
          <w:sz w:val="12"/>
        </w:rPr>
        <w:t xml:space="preserve"> </w:t>
      </w:r>
      <w:r w:rsidRPr="00563501">
        <w:rPr>
          <w:rStyle w:val="StyleUnderline"/>
        </w:rPr>
        <w:t xml:space="preserve">and thereby counteract incentives for South Korea </w:t>
      </w:r>
      <w:r w:rsidRPr="00563501">
        <w:rPr>
          <w:rStyle w:val="Emphasis"/>
        </w:rPr>
        <w:t>to pursue its own nuclear capabilities.</w:t>
      </w:r>
      <w:r w:rsidRPr="00563501">
        <w:rPr>
          <w:rStyle w:val="StyleUnderline"/>
        </w:rPr>
        <w:t xml:space="preserve"> This is</w:t>
      </w:r>
      <w:r w:rsidRPr="00563501">
        <w:rPr>
          <w:sz w:val="12"/>
        </w:rPr>
        <w:t xml:space="preserve"> partially </w:t>
      </w:r>
      <w:r w:rsidRPr="00563501">
        <w:rPr>
          <w:rStyle w:val="Emphasis"/>
        </w:rPr>
        <w:t>achieved by calling for the development of</w:t>
      </w:r>
      <w:r w:rsidRPr="00563501">
        <w:rPr>
          <w:sz w:val="12"/>
        </w:rPr>
        <w:t xml:space="preserve"> submarine launched cruise missile (SLCM) as well as low-yield </w:t>
      </w:r>
      <w:r w:rsidRPr="00563501">
        <w:rPr>
          <w:rStyle w:val="Emphasis"/>
        </w:rPr>
        <w:t>s</w:t>
      </w:r>
      <w:r w:rsidRPr="00563501">
        <w:rPr>
          <w:sz w:val="12"/>
        </w:rPr>
        <w:t xml:space="preserve">ea </w:t>
      </w:r>
      <w:r w:rsidRPr="00563501">
        <w:rPr>
          <w:rStyle w:val="Emphasis"/>
        </w:rPr>
        <w:t>l</w:t>
      </w:r>
      <w:r w:rsidRPr="00563501">
        <w:rPr>
          <w:sz w:val="12"/>
        </w:rPr>
        <w:t xml:space="preserve">aunched </w:t>
      </w:r>
      <w:r w:rsidRPr="00563501">
        <w:rPr>
          <w:rStyle w:val="Emphasis"/>
        </w:rPr>
        <w:t>b</w:t>
      </w:r>
      <w:r w:rsidRPr="00563501">
        <w:rPr>
          <w:sz w:val="12"/>
        </w:rPr>
        <w:t xml:space="preserve">allistic </w:t>
      </w:r>
      <w:r w:rsidRPr="00563501">
        <w:rPr>
          <w:rStyle w:val="Emphasis"/>
        </w:rPr>
        <w:t>m</w:t>
      </w:r>
      <w:r w:rsidRPr="00563501">
        <w:rPr>
          <w:sz w:val="12"/>
        </w:rPr>
        <w:t xml:space="preserve">issile to provide a more flexible deterrent. </w:t>
      </w:r>
      <w:r w:rsidRPr="00563501">
        <w:rPr>
          <w:rStyle w:val="StyleUnderline"/>
        </w:rPr>
        <w:t xml:space="preserve">Although the NPR does not explicitly link these capabilities to the North Korean threat, it implies they would </w:t>
      </w:r>
      <w:r w:rsidRPr="00563501">
        <w:rPr>
          <w:rStyle w:val="Emphasis"/>
        </w:rPr>
        <w:t>play a key role assuring allies</w:t>
      </w:r>
      <w:r w:rsidRPr="00563501">
        <w:rPr>
          <w:rStyle w:val="StyleUnderline"/>
        </w:rPr>
        <w:t xml:space="preserve"> in Asia</w:t>
      </w:r>
      <w:r w:rsidRPr="00563501">
        <w:rPr>
          <w:sz w:val="12"/>
        </w:rPr>
        <w:t>:</w:t>
      </w:r>
      <w:r w:rsidR="00563501" w:rsidRPr="00563501">
        <w:rPr>
          <w:sz w:val="12"/>
        </w:rPr>
        <w:t xml:space="preserve"> </w:t>
      </w:r>
      <w:r w:rsidRPr="00563501">
        <w:rPr>
          <w:sz w:val="12"/>
        </w:rPr>
        <w:t>In the 2010 NPR, the United States announced the retirement of its previous nuclear-armed SLCM, which for decades had contributed to deterrence and the assurance of allies, particularly in Asia. Given the increasing need for flexible and low-yield options to strengthen deterrence and assurance, we will immediately begin efforts to restore this capability by initiating a capabilities study leading to an Analysis of Alternatives (AoA) for the rapid development of a modern SLCM.7</w:t>
      </w:r>
      <w:r w:rsidR="00563501" w:rsidRPr="00563501">
        <w:rPr>
          <w:sz w:val="12"/>
        </w:rPr>
        <w:t xml:space="preserve"> </w:t>
      </w:r>
      <w:r w:rsidRPr="00563501">
        <w:rPr>
          <w:rStyle w:val="Emphasis"/>
        </w:rPr>
        <w:t>The South Korean response to the 2018 NPR has been positive</w:t>
      </w:r>
      <w:r w:rsidRPr="00563501">
        <w:rPr>
          <w:sz w:val="12"/>
        </w:rPr>
        <w:t>. Speaking on the condition of anonymity one foreign ministry official was quoted saying, “Our government evaluates that the review has reaffirmed (Washington’s) pledge to provide extended deterrence to South Korea and other allies. South Korea and the U.S. will continue to cooperate in enhancing the promised extended deterrence.”8</w:t>
      </w:r>
      <w:r w:rsidR="00563501" w:rsidRPr="00563501">
        <w:rPr>
          <w:sz w:val="12"/>
        </w:rPr>
        <w:t xml:space="preserve"> </w:t>
      </w:r>
      <w:r w:rsidRPr="00563501">
        <w:rPr>
          <w:sz w:val="12"/>
        </w:rPr>
        <w:t>It is possible the assurances offered by the 2018 NPR helped create the necessary conditions for the April 27 summit between Kim and Moon. In this regard the NPR may have served as a confidence building measure for the ROK government and Korean public by demonstrating the credibility of U.S. extended deterrence. By all accounts, the initial summit meeting between the two leaders appears to have gone well and laid the foundation for a subsequent meeting between Kim and President Trump. Kim Jong-Un has indicated a willingness to denuclearize for an end to the Korean War and promises by the U.S. not to seek regime change in North Korea.9 However, it is important to note that the term “denuclearize” is undefined and holds different meanings for both North Korea and the United States that could prove an impediment to future negotiations.10 Indeed, a lack of alignment in this area is likely fueling the current wave of virulence. The meeting between Kim and Trump is scheduled for June 12th. Although history is ripe with examples of how mismatched expectations and underlying mistrust can quickly derail diplomacy, the current easing of tensions on the Peninsula should be met with cautious optimism. It is a welcome change to a situation that was seemingly on a nuclear collision course.</w:t>
      </w:r>
      <w:r w:rsidR="00563501" w:rsidRPr="00563501">
        <w:rPr>
          <w:sz w:val="12"/>
        </w:rPr>
        <w:t xml:space="preserve"> </w:t>
      </w:r>
      <w:r w:rsidRPr="00563501">
        <w:rPr>
          <w:sz w:val="12"/>
        </w:rPr>
        <w:t>Japan</w:t>
      </w:r>
      <w:r w:rsidR="00563501" w:rsidRPr="00563501">
        <w:rPr>
          <w:sz w:val="12"/>
        </w:rPr>
        <w:t xml:space="preserve"> </w:t>
      </w:r>
      <w:r w:rsidRPr="00563501">
        <w:rPr>
          <w:sz w:val="12"/>
        </w:rPr>
        <w:t>Since the end of World War II, Japan’s constitution has retained a unique feature known as the pacifist clause, or Article 9. The clause rejects the use of force to settle international disputes and prohibits a standing military, although Japan does maintain a Self Defense Force. This defense posture is enabled by the U.S. – Japan Treaty of Mutual Cooperation and Security which permits the U.S. to base forces in Japan in exchange for promises to defend Japan in the event of an attack. However, the strengthen of this alliance and future viability of Japan’s pacifist character has been tested by the growing North Korean nuclear threat and skepticism about U.S. commitment to extended deterrence. For example, after two of North Korea’s missile tests in 2017 flew over Japan, Prime Minister Shinzo Abe declared it was time to amend Japan’s constitution to allow a permanent military with expanded mandate.</w:t>
      </w:r>
      <w:r w:rsidR="00563501" w:rsidRPr="00563501">
        <w:rPr>
          <w:sz w:val="12"/>
        </w:rPr>
        <w:t xml:space="preserve"> </w:t>
      </w:r>
      <w:r w:rsidRPr="00563501">
        <w:rPr>
          <w:sz w:val="12"/>
        </w:rPr>
        <w:t>Critically, Japan has significant latent nuclear weapons capabilities due to it civilian nuclear power industry. While a signatory to the NPT, most analysts believe that should Japan decide to sprint for the bomb, it could do so in a relatively short timeframe.11 That said, nuclear acquisition in Japan remains highly unpopular. A recent survey found that even if North Korea does not give up its weapons, 69% of Japanese oppose developing a deterrent of their own.12 Nonetheless the credibility of the U.S. security guarantee plays an important non-proliferation role, especially dissuading the political leadership of the utility of acquiring nuclear weapons. To that end, the 2018 NPR sought not only to deter North Korean aggression against Japan, but also to assure Japan such actions are unnecessary.</w:t>
      </w:r>
      <w:r w:rsidR="00563501" w:rsidRPr="00563501">
        <w:rPr>
          <w:sz w:val="12"/>
        </w:rPr>
        <w:t xml:space="preserve"> </w:t>
      </w:r>
      <w:r w:rsidRPr="00563501">
        <w:rPr>
          <w:rStyle w:val="Emphasis"/>
        </w:rPr>
        <w:t>The response from the Japanese government indicted strong support for the Trump administration’s NPR</w:t>
      </w:r>
      <w:r w:rsidRPr="00563501">
        <w:rPr>
          <w:sz w:val="12"/>
        </w:rPr>
        <w:t>:</w:t>
      </w:r>
      <w:r w:rsidR="00563501" w:rsidRPr="00563501">
        <w:rPr>
          <w:sz w:val="12"/>
        </w:rPr>
        <w:t xml:space="preserve"> </w:t>
      </w:r>
      <w:r w:rsidRPr="00563501">
        <w:rPr>
          <w:sz w:val="12"/>
        </w:rPr>
        <w:t>Japan highly appreciates the latest NPR which clearly articulates the U.S. resolve to ensure the effectiveness of its deterrence and its commitment to providing extended deterrence to its allies including Japan, in light of the international security environment which has been rapidly worsened since the release of the previous 2010 NPR.13</w:t>
      </w:r>
    </w:p>
    <w:p w14:paraId="5B4B2B9C" w14:textId="6A6AD7EB" w:rsidR="005A3198" w:rsidRDefault="005A3198" w:rsidP="005A3198">
      <w:pPr>
        <w:pStyle w:val="Heading3"/>
      </w:pPr>
      <w:r>
        <w:t xml:space="preserve">No </w:t>
      </w:r>
      <w:r w:rsidR="00F03146">
        <w:t xml:space="preserve">Impact: </w:t>
      </w:r>
      <w:r>
        <w:t>SoKo Prolif</w:t>
      </w:r>
    </w:p>
    <w:p w14:paraId="6DD4ECFD" w14:textId="635EE311" w:rsidR="005A3198" w:rsidRPr="000C6EB8" w:rsidRDefault="005A3198" w:rsidP="005A3198">
      <w:pPr>
        <w:pStyle w:val="Heading4"/>
      </w:pPr>
      <w:r>
        <w:t>No South Korean prolif</w:t>
      </w:r>
    </w:p>
    <w:p w14:paraId="1C94A6A4" w14:textId="77777777" w:rsidR="005A3198" w:rsidRPr="007C0B49" w:rsidRDefault="005A3198" w:rsidP="005A3198">
      <w:r w:rsidRPr="007C0B49">
        <w:t xml:space="preserve">Troy </w:t>
      </w:r>
      <w:r w:rsidRPr="007C0B49">
        <w:rPr>
          <w:rStyle w:val="Style13ptBold"/>
          <w:sz w:val="28"/>
        </w:rPr>
        <w:t>Stangarone 16</w:t>
      </w:r>
      <w:r w:rsidRPr="007C0B49">
        <w:t xml:space="preserve">, the Senior Director for Congressional Affairs and Trade at the Korea Economic Institute of America, 2/29/16, “Going Nuclear Wouldn’t Be Easy for South Korea”, https://nationalinterest.org/feature/going-nuclear-wouldnt-be-easy-south-korea-15345?page=0%2C1 </w:t>
      </w:r>
    </w:p>
    <w:p w14:paraId="487BFB8E" w14:textId="3FAE32F4" w:rsidR="005A3198" w:rsidRDefault="005A3198" w:rsidP="005A3198">
      <w:pPr>
        <w:rPr>
          <w:sz w:val="16"/>
        </w:rPr>
      </w:pPr>
      <w:r w:rsidRPr="007C0B49">
        <w:rPr>
          <w:sz w:val="16"/>
        </w:rPr>
        <w:t xml:space="preserve">However, </w:t>
      </w:r>
      <w:r w:rsidRPr="007C0B49">
        <w:rPr>
          <w:rStyle w:val="StyleUnderline"/>
        </w:rPr>
        <w:t xml:space="preserve">South Koreans are </w:t>
      </w:r>
      <w:r w:rsidRPr="00563501">
        <w:rPr>
          <w:rStyle w:val="StyleUnderline"/>
        </w:rPr>
        <w:t>rarely asked if they would be willing to</w:t>
      </w:r>
      <w:r w:rsidRPr="00563501">
        <w:rPr>
          <w:sz w:val="16"/>
        </w:rPr>
        <w:t xml:space="preserve"> </w:t>
      </w:r>
      <w:r w:rsidRPr="00563501">
        <w:rPr>
          <w:rStyle w:val="Emphasis"/>
        </w:rPr>
        <w:t>bear the costs</w:t>
      </w:r>
      <w:r w:rsidRPr="00563501">
        <w:rPr>
          <w:sz w:val="16"/>
        </w:rPr>
        <w:t xml:space="preserve"> </w:t>
      </w:r>
      <w:r w:rsidRPr="00563501">
        <w:rPr>
          <w:rStyle w:val="StyleUnderline"/>
        </w:rPr>
        <w:t>of a</w:t>
      </w:r>
      <w:r w:rsidRPr="00563501">
        <w:rPr>
          <w:sz w:val="16"/>
        </w:rPr>
        <w:t xml:space="preserve"> </w:t>
      </w:r>
      <w:r w:rsidRPr="00563501">
        <w:rPr>
          <w:rStyle w:val="Emphasis"/>
        </w:rPr>
        <w:t>domestic nuclear weapon</w:t>
      </w:r>
      <w:r w:rsidRPr="00563501">
        <w:rPr>
          <w:sz w:val="16"/>
        </w:rPr>
        <w:t xml:space="preserve">. Those </w:t>
      </w:r>
      <w:r w:rsidRPr="00563501">
        <w:rPr>
          <w:rStyle w:val="StyleUnderline"/>
        </w:rPr>
        <w:t>cost would likely come in the form of</w:t>
      </w:r>
      <w:r w:rsidRPr="00563501">
        <w:rPr>
          <w:sz w:val="16"/>
        </w:rPr>
        <w:t xml:space="preserve"> </w:t>
      </w:r>
      <w:r w:rsidRPr="00563501">
        <w:rPr>
          <w:rStyle w:val="Emphasis"/>
        </w:rPr>
        <w:t>diminished international standing</w:t>
      </w:r>
      <w:r w:rsidRPr="00563501">
        <w:rPr>
          <w:sz w:val="16"/>
        </w:rPr>
        <w:t xml:space="preserve">, </w:t>
      </w:r>
      <w:r w:rsidRPr="00563501">
        <w:rPr>
          <w:rStyle w:val="Emphasis"/>
        </w:rPr>
        <w:t>economic hardship</w:t>
      </w:r>
      <w:r w:rsidRPr="00563501">
        <w:rPr>
          <w:sz w:val="16"/>
        </w:rPr>
        <w:t>,</w:t>
      </w:r>
      <w:r w:rsidRPr="00563501">
        <w:rPr>
          <w:rStyle w:val="StyleUnderline"/>
        </w:rPr>
        <w:t xml:space="preserve"> and</w:t>
      </w:r>
      <w:r w:rsidRPr="00563501">
        <w:rPr>
          <w:sz w:val="16"/>
        </w:rPr>
        <w:t xml:space="preserve"> </w:t>
      </w:r>
      <w:r w:rsidRPr="00563501">
        <w:rPr>
          <w:rStyle w:val="Emphasis"/>
        </w:rPr>
        <w:t>uncertain strategic benefits.</w:t>
      </w:r>
      <w:r w:rsidR="00563501" w:rsidRPr="00563501">
        <w:rPr>
          <w:sz w:val="16"/>
        </w:rPr>
        <w:t xml:space="preserve"> </w:t>
      </w:r>
      <w:r w:rsidRPr="00563501">
        <w:rPr>
          <w:sz w:val="16"/>
        </w:rPr>
        <w:t xml:space="preserve">For South Korea to develop its own nuclear weapons program </w:t>
      </w:r>
      <w:r w:rsidRPr="00563501">
        <w:rPr>
          <w:rStyle w:val="StyleUnderline"/>
        </w:rPr>
        <w:t>it would have to join</w:t>
      </w:r>
      <w:r w:rsidRPr="00563501">
        <w:rPr>
          <w:sz w:val="16"/>
        </w:rPr>
        <w:t xml:space="preserve"> </w:t>
      </w:r>
      <w:r w:rsidRPr="00563501">
        <w:rPr>
          <w:rStyle w:val="Emphasis"/>
        </w:rPr>
        <w:t>North Korea</w:t>
      </w:r>
      <w:r w:rsidRPr="00563501">
        <w:rPr>
          <w:sz w:val="16"/>
        </w:rPr>
        <w:t xml:space="preserve"> </w:t>
      </w:r>
      <w:r w:rsidRPr="00563501">
        <w:rPr>
          <w:rStyle w:val="StyleUnderline"/>
        </w:rPr>
        <w:t>as the only country to withdraw from the</w:t>
      </w:r>
      <w:r w:rsidRPr="00563501">
        <w:rPr>
          <w:sz w:val="16"/>
        </w:rPr>
        <w:t xml:space="preserve"> Nuclear Non-Proliferation Treaty (</w:t>
      </w:r>
      <w:r w:rsidRPr="00563501">
        <w:rPr>
          <w:rStyle w:val="Emphasis"/>
        </w:rPr>
        <w:t>NPT</w:t>
      </w:r>
      <w:r w:rsidRPr="00563501">
        <w:rPr>
          <w:sz w:val="16"/>
        </w:rPr>
        <w:t>), an ignominious club for sure. Withdrawal would dent Seoul’s growing international standing and make it the only member of MIKTA, an emerging club of middle powers, to have a nuclear weapon, something which would not enhance South Korea’s middle power prestige.</w:t>
      </w:r>
      <w:r w:rsidR="00563501" w:rsidRPr="00563501">
        <w:rPr>
          <w:sz w:val="16"/>
        </w:rPr>
        <w:t xml:space="preserve"> </w:t>
      </w:r>
      <w:r w:rsidRPr="00563501">
        <w:rPr>
          <w:sz w:val="16"/>
        </w:rPr>
        <w:t xml:space="preserve">While a loss of international stature to ensure domestic security might be an acceptable trade off, </w:t>
      </w:r>
      <w:r w:rsidRPr="00563501">
        <w:rPr>
          <w:rStyle w:val="StyleUnderline"/>
        </w:rPr>
        <w:t>there would likely be</w:t>
      </w:r>
      <w:r w:rsidRPr="00563501">
        <w:rPr>
          <w:sz w:val="16"/>
        </w:rPr>
        <w:t xml:space="preserve"> </w:t>
      </w:r>
      <w:r w:rsidRPr="00563501">
        <w:rPr>
          <w:rStyle w:val="Emphasis"/>
        </w:rPr>
        <w:t>economic costs</w:t>
      </w:r>
      <w:r w:rsidRPr="00563501">
        <w:rPr>
          <w:sz w:val="16"/>
        </w:rPr>
        <w:t xml:space="preserve"> as well. </w:t>
      </w:r>
      <w:r w:rsidRPr="00563501">
        <w:rPr>
          <w:rStyle w:val="StyleUnderline"/>
        </w:rPr>
        <w:t>Developing a</w:t>
      </w:r>
      <w:r w:rsidRPr="00563501">
        <w:rPr>
          <w:sz w:val="16"/>
        </w:rPr>
        <w:t xml:space="preserve"> </w:t>
      </w:r>
      <w:r w:rsidRPr="00563501">
        <w:rPr>
          <w:rStyle w:val="Emphasis"/>
        </w:rPr>
        <w:t>nuclear weapon</w:t>
      </w:r>
      <w:r w:rsidRPr="00563501">
        <w:rPr>
          <w:sz w:val="16"/>
        </w:rPr>
        <w:t xml:space="preserve"> </w:t>
      </w:r>
      <w:r w:rsidRPr="00563501">
        <w:rPr>
          <w:rStyle w:val="StyleUnderline"/>
        </w:rPr>
        <w:t>would have consequences</w:t>
      </w:r>
      <w:r w:rsidRPr="00563501">
        <w:rPr>
          <w:sz w:val="16"/>
        </w:rPr>
        <w:t xml:space="preserve"> </w:t>
      </w:r>
      <w:r w:rsidRPr="00563501">
        <w:rPr>
          <w:rStyle w:val="StyleUnderline"/>
        </w:rPr>
        <w:t>for</w:t>
      </w:r>
      <w:r w:rsidRPr="00563501">
        <w:rPr>
          <w:sz w:val="16"/>
        </w:rPr>
        <w:t xml:space="preserve"> </w:t>
      </w:r>
      <w:r w:rsidRPr="00563501">
        <w:rPr>
          <w:rStyle w:val="Emphasis"/>
        </w:rPr>
        <w:t>South Korea’s own nuclear industry</w:t>
      </w:r>
      <w:r w:rsidRPr="00563501">
        <w:rPr>
          <w:sz w:val="16"/>
        </w:rPr>
        <w:t xml:space="preserve">. </w:t>
      </w:r>
      <w:r w:rsidRPr="00563501">
        <w:rPr>
          <w:rStyle w:val="Emphasis"/>
        </w:rPr>
        <w:t>Nuclear power</w:t>
      </w:r>
      <w:r w:rsidRPr="00563501">
        <w:rPr>
          <w:sz w:val="16"/>
        </w:rPr>
        <w:t xml:space="preserve"> </w:t>
      </w:r>
      <w:r w:rsidRPr="00563501">
        <w:rPr>
          <w:rStyle w:val="StyleUnderline"/>
        </w:rPr>
        <w:t>provides a third of South Korea’s electricity and represents 13 percent of its primary energy consumption</w:t>
      </w:r>
      <w:r w:rsidRPr="00563501">
        <w:rPr>
          <w:sz w:val="16"/>
        </w:rPr>
        <w:t>.</w:t>
      </w:r>
      <w:r w:rsidRPr="00563501">
        <w:rPr>
          <w:rStyle w:val="StyleUnderline"/>
        </w:rPr>
        <w:t xml:space="preserve"> Lacking</w:t>
      </w:r>
      <w:r w:rsidRPr="00563501">
        <w:rPr>
          <w:sz w:val="16"/>
        </w:rPr>
        <w:t xml:space="preserve"> </w:t>
      </w:r>
      <w:r w:rsidRPr="00563501">
        <w:rPr>
          <w:rStyle w:val="Emphasis"/>
        </w:rPr>
        <w:t>adequate domestic reserves</w:t>
      </w:r>
      <w:r w:rsidRPr="00563501">
        <w:rPr>
          <w:sz w:val="16"/>
        </w:rPr>
        <w:t xml:space="preserve"> </w:t>
      </w:r>
      <w:r w:rsidRPr="00563501">
        <w:rPr>
          <w:rStyle w:val="StyleUnderline"/>
        </w:rPr>
        <w:t xml:space="preserve">of nuclear fuel, South Korea is dependent upon members of the </w:t>
      </w:r>
      <w:r w:rsidRPr="00563501">
        <w:rPr>
          <w:rStyle w:val="Emphasis"/>
        </w:rPr>
        <w:t>N</w:t>
      </w:r>
      <w:r w:rsidRPr="00563501">
        <w:rPr>
          <w:rStyle w:val="StyleUnderline"/>
        </w:rPr>
        <w:t xml:space="preserve">uclear </w:t>
      </w:r>
      <w:r w:rsidRPr="00563501">
        <w:rPr>
          <w:rStyle w:val="Emphasis"/>
        </w:rPr>
        <w:t>S</w:t>
      </w:r>
      <w:r w:rsidRPr="00563501">
        <w:rPr>
          <w:rStyle w:val="StyleUnderline"/>
        </w:rPr>
        <w:t xml:space="preserve">uppliers </w:t>
      </w:r>
      <w:r w:rsidRPr="00563501">
        <w:rPr>
          <w:rStyle w:val="Emphasis"/>
        </w:rPr>
        <w:t>G</w:t>
      </w:r>
      <w:r w:rsidRPr="00563501">
        <w:rPr>
          <w:rStyle w:val="StyleUnderline"/>
        </w:rPr>
        <w:t>roup which conditions supply on the</w:t>
      </w:r>
      <w:r w:rsidRPr="00563501">
        <w:rPr>
          <w:sz w:val="16"/>
        </w:rPr>
        <w:t xml:space="preserve"> </w:t>
      </w:r>
      <w:r w:rsidRPr="00563501">
        <w:rPr>
          <w:rStyle w:val="Emphasis"/>
        </w:rPr>
        <w:t>non-proliferation</w:t>
      </w:r>
      <w:r w:rsidRPr="00563501">
        <w:rPr>
          <w:sz w:val="16"/>
        </w:rPr>
        <w:t xml:space="preserve"> </w:t>
      </w:r>
      <w:r w:rsidRPr="00563501">
        <w:rPr>
          <w:rStyle w:val="StyleUnderline"/>
        </w:rPr>
        <w:t>of nuclear weapons</w:t>
      </w:r>
      <w:r w:rsidRPr="00563501">
        <w:rPr>
          <w:sz w:val="16"/>
        </w:rPr>
        <w:t xml:space="preserve">. </w:t>
      </w:r>
      <w:r w:rsidRPr="00563501">
        <w:rPr>
          <w:rStyle w:val="StyleUnderline"/>
        </w:rPr>
        <w:t>Pursuing a nuclear option would put the fuel supply for South Korea’s domestic reactors at risk</w:t>
      </w:r>
      <w:r w:rsidRPr="00563501">
        <w:rPr>
          <w:sz w:val="16"/>
        </w:rPr>
        <w:t xml:space="preserve"> .</w:t>
      </w:r>
      <w:r w:rsidR="00563501" w:rsidRPr="00563501">
        <w:rPr>
          <w:sz w:val="16"/>
        </w:rPr>
        <w:t xml:space="preserve"> </w:t>
      </w:r>
      <w:r w:rsidRPr="00563501">
        <w:rPr>
          <w:rStyle w:val="StyleUnderline"/>
        </w:rPr>
        <w:t>South Korea</w:t>
      </w:r>
      <w:r w:rsidRPr="00563501">
        <w:rPr>
          <w:sz w:val="16"/>
        </w:rPr>
        <w:t xml:space="preserve"> </w:t>
      </w:r>
      <w:r w:rsidRPr="00563501">
        <w:rPr>
          <w:rStyle w:val="StyleUnderline"/>
        </w:rPr>
        <w:t>also has designs on becoming a major exporter of nuclear power plants</w:t>
      </w:r>
      <w:r w:rsidRPr="00563501">
        <w:rPr>
          <w:sz w:val="16"/>
        </w:rPr>
        <w:t>. In 2009, it won a $40 billion contract to construct and manage four nuclear power plants in the UAE and in 2013 a bid for a research reactor in Jordan. Those</w:t>
      </w:r>
      <w:r w:rsidRPr="00563501">
        <w:rPr>
          <w:rStyle w:val="StyleUnderline"/>
        </w:rPr>
        <w:t xml:space="preserve"> deals and any future potential exports would be put risk.</w:t>
      </w:r>
      <w:r w:rsidR="00563501" w:rsidRPr="00DC76C7">
        <w:rPr>
          <w:b/>
          <w:bCs/>
          <w:u w:val="single"/>
        </w:rPr>
        <w:t xml:space="preserve"> </w:t>
      </w:r>
      <w:r w:rsidRPr="00563501">
        <w:rPr>
          <w:rStyle w:val="StyleUnderline"/>
        </w:rPr>
        <w:t>South Korea would also</w:t>
      </w:r>
      <w:r w:rsidRPr="00563501">
        <w:rPr>
          <w:sz w:val="16"/>
        </w:rPr>
        <w:t xml:space="preserve"> </w:t>
      </w:r>
      <w:r w:rsidRPr="00563501">
        <w:rPr>
          <w:rStyle w:val="Emphasis"/>
        </w:rPr>
        <w:t>face potential economic sanctions.</w:t>
      </w:r>
      <w:r w:rsidRPr="00563501">
        <w:rPr>
          <w:sz w:val="16"/>
        </w:rPr>
        <w:t xml:space="preserve"> Iran and North Korea have both faced significant financial and economic sanctions for their pursuit of nuclear weapons, while India and Pakistan faced sanctions as well. </w:t>
      </w:r>
      <w:r w:rsidRPr="00563501">
        <w:rPr>
          <w:rStyle w:val="StyleUnderline"/>
        </w:rPr>
        <w:t xml:space="preserve">Because South Korea is perhaps one of the world’s most trade dependent nations it would be </w:t>
      </w:r>
      <w:r w:rsidRPr="00563501">
        <w:rPr>
          <w:rStyle w:val="Emphasis"/>
        </w:rPr>
        <w:t>especially vulnerable</w:t>
      </w:r>
      <w:r w:rsidRPr="00563501">
        <w:rPr>
          <w:rStyle w:val="StyleUnderline"/>
        </w:rPr>
        <w:t xml:space="preserve"> to external economic pressure.</w:t>
      </w:r>
      <w:r w:rsidR="00563501" w:rsidRPr="00DC76C7">
        <w:rPr>
          <w:b/>
          <w:bCs/>
          <w:u w:val="single"/>
        </w:rPr>
        <w:t xml:space="preserve"> </w:t>
      </w:r>
      <w:r w:rsidRPr="00563501">
        <w:rPr>
          <w:sz w:val="16"/>
        </w:rPr>
        <w:t>Given the clear and present danger that North Korea’s nuclear program presents to South Korea, it is hard to know what the consequences might be if Seoul chose the nuclear option. Perhaps the international community would look upon South Korea’s choice with a greater degree of understanding and acceptance than other nations, limiting any economic consequences. However, there are no assurances that will be the case.</w:t>
      </w:r>
      <w:r w:rsidR="00563501" w:rsidRPr="00563501">
        <w:rPr>
          <w:sz w:val="16"/>
        </w:rPr>
        <w:t xml:space="preserve"> </w:t>
      </w:r>
      <w:r w:rsidRPr="00563501">
        <w:rPr>
          <w:rStyle w:val="StyleUnderline"/>
        </w:rPr>
        <w:t>From a</w:t>
      </w:r>
      <w:r w:rsidRPr="00563501">
        <w:rPr>
          <w:sz w:val="16"/>
        </w:rPr>
        <w:t xml:space="preserve"> </w:t>
      </w:r>
      <w:r w:rsidRPr="00563501">
        <w:rPr>
          <w:rStyle w:val="Emphasis"/>
        </w:rPr>
        <w:t>strategic perspective</w:t>
      </w:r>
      <w:r w:rsidRPr="00563501">
        <w:rPr>
          <w:sz w:val="16"/>
        </w:rPr>
        <w:t xml:space="preserve"> </w:t>
      </w:r>
      <w:r w:rsidRPr="00563501">
        <w:rPr>
          <w:rStyle w:val="StyleUnderline"/>
        </w:rPr>
        <w:t>the decision to go nuclear could</w:t>
      </w:r>
      <w:r w:rsidRPr="00563501">
        <w:rPr>
          <w:sz w:val="16"/>
        </w:rPr>
        <w:t xml:space="preserve"> </w:t>
      </w:r>
      <w:r w:rsidRPr="00563501">
        <w:rPr>
          <w:rStyle w:val="Emphasis"/>
        </w:rPr>
        <w:t>focus minds in Beijing</w:t>
      </w:r>
      <w:r w:rsidRPr="00563501">
        <w:rPr>
          <w:sz w:val="16"/>
        </w:rPr>
        <w:t xml:space="preserve">, but </w:t>
      </w:r>
      <w:r w:rsidRPr="00563501">
        <w:rPr>
          <w:rStyle w:val="StyleUnderline"/>
        </w:rPr>
        <w:t>in ways that Seoul might not want</w:t>
      </w:r>
      <w:r w:rsidRPr="00563501">
        <w:rPr>
          <w:sz w:val="16"/>
        </w:rPr>
        <w:t xml:space="preserve">. </w:t>
      </w:r>
      <w:r w:rsidRPr="00563501">
        <w:rPr>
          <w:rStyle w:val="StyleUnderline"/>
        </w:rPr>
        <w:t>China has been vigorous in its objections to South Korean consideration of deploying the THAAD missile defense system</w:t>
      </w:r>
      <w:r w:rsidRPr="00563501">
        <w:rPr>
          <w:sz w:val="16"/>
        </w:rPr>
        <w:t>. Beijing would likely object even more strenuously to a South Korean nuclear weapons program, especially if it opened the door to a Japanese nuclear</w:t>
      </w:r>
      <w:r w:rsidRPr="007C0B49">
        <w:rPr>
          <w:sz w:val="16"/>
        </w:rPr>
        <w:t xml:space="preserve"> weapon.</w:t>
      </w:r>
    </w:p>
    <w:p w14:paraId="5E81983A" w14:textId="57E3F575" w:rsidR="005A3198" w:rsidRPr="000C6EB8" w:rsidRDefault="005A3198" w:rsidP="005A3198">
      <w:pPr>
        <w:pStyle w:val="Heading3"/>
      </w:pPr>
      <w:r>
        <w:t>No</w:t>
      </w:r>
      <w:r w:rsidR="00F03146">
        <w:t xml:space="preserve"> Impact:</w:t>
      </w:r>
      <w:r>
        <w:t xml:space="preserve"> Japan Prolif</w:t>
      </w:r>
    </w:p>
    <w:p w14:paraId="576E5718" w14:textId="2A21D4F5" w:rsidR="005A3198" w:rsidRDefault="005A3198" w:rsidP="005A3198">
      <w:pPr>
        <w:pStyle w:val="Heading4"/>
      </w:pPr>
      <w:r>
        <w:t xml:space="preserve">No Japanese Prolif </w:t>
      </w:r>
    </w:p>
    <w:p w14:paraId="6EF37B11" w14:textId="77777777" w:rsidR="005A3198" w:rsidRPr="005A3198" w:rsidRDefault="005A3198" w:rsidP="005A3198"/>
    <w:p w14:paraId="3F100BC3" w14:textId="77777777" w:rsidR="005A3198" w:rsidRPr="007C0B49" w:rsidRDefault="005A3198" w:rsidP="005A3198">
      <w:r w:rsidRPr="007C0B49">
        <w:t xml:space="preserve">Mike </w:t>
      </w:r>
      <w:r w:rsidRPr="007C0B49">
        <w:rPr>
          <w:rStyle w:val="Style13ptBold"/>
        </w:rPr>
        <w:t xml:space="preserve">Mochizuki 17 </w:t>
      </w:r>
      <w:r w:rsidRPr="007C0B49">
        <w:t>holds the Japan-U.S. Relations Chair in Memory of Gaston Sigur at the Elliott School of International Affairs at George Washington University. He is co-editor of “Nuclear Debates in Asia: The Role of Geopolitics and Domestic Processes.”, 11/6/17, “Three reasons why Japan will likely continue to reject nuclear weapons”, https://www.washingtonpost.com/news/monkey-cage/wp/2017/11/06/japan-is-likely-to-retain-its-non-nuclear-principles-heres-why/?utm_term=.7891237c8ec1</w:t>
      </w:r>
    </w:p>
    <w:p w14:paraId="7F9DD667" w14:textId="2E80E563" w:rsidR="005A3198" w:rsidRPr="007C0B49" w:rsidRDefault="005A3198" w:rsidP="005A3198">
      <w:pPr>
        <w:rPr>
          <w:sz w:val="16"/>
        </w:rPr>
      </w:pPr>
      <w:r w:rsidRPr="007C0B49">
        <w:rPr>
          <w:rStyle w:val="StyleUnderline"/>
        </w:rPr>
        <w:t>Although Japan</w:t>
      </w:r>
      <w:r w:rsidRPr="007C0B49">
        <w:rPr>
          <w:sz w:val="16"/>
        </w:rPr>
        <w:t xml:space="preserve"> has </w:t>
      </w:r>
      <w:r w:rsidRPr="00563501">
        <w:rPr>
          <w:sz w:val="16"/>
        </w:rPr>
        <w:t xml:space="preserve">long </w:t>
      </w:r>
      <w:r w:rsidRPr="00563501">
        <w:rPr>
          <w:rStyle w:val="StyleUnderline"/>
        </w:rPr>
        <w:t>had</w:t>
      </w:r>
      <w:r w:rsidRPr="00563501">
        <w:rPr>
          <w:sz w:val="16"/>
        </w:rPr>
        <w:t xml:space="preserve"> the technical ability to develop nuclear weapons — its “nuclear hedge” — it has refrained from doing so. </w:t>
      </w:r>
      <w:r w:rsidRPr="00563501">
        <w:rPr>
          <w:rStyle w:val="StyleUnderline"/>
        </w:rPr>
        <w:t>Japan</w:t>
      </w:r>
      <w:r w:rsidRPr="00563501">
        <w:rPr>
          <w:sz w:val="16"/>
        </w:rPr>
        <w:t xml:space="preserve"> instead </w:t>
      </w:r>
      <w:r w:rsidRPr="00563501">
        <w:rPr>
          <w:rStyle w:val="StyleUnderline"/>
        </w:rPr>
        <w:t>remains firmly committed to its 1967 Three Non-Nuclear Principles of</w:t>
      </w:r>
      <w:r w:rsidRPr="00563501">
        <w:rPr>
          <w:sz w:val="16"/>
        </w:rPr>
        <w:t xml:space="preserve"> </w:t>
      </w:r>
      <w:r w:rsidRPr="00563501">
        <w:rPr>
          <w:rStyle w:val="Emphasis"/>
        </w:rPr>
        <w:t>not developing</w:t>
      </w:r>
      <w:r w:rsidRPr="00563501">
        <w:rPr>
          <w:sz w:val="16"/>
        </w:rPr>
        <w:t xml:space="preserve">, </w:t>
      </w:r>
      <w:r w:rsidRPr="00563501">
        <w:rPr>
          <w:rStyle w:val="Emphasis"/>
        </w:rPr>
        <w:t>not possessing</w:t>
      </w:r>
      <w:r w:rsidRPr="00563501">
        <w:rPr>
          <w:rStyle w:val="StyleUnderline"/>
        </w:rPr>
        <w:t xml:space="preserve"> and</w:t>
      </w:r>
      <w:r w:rsidRPr="00563501">
        <w:rPr>
          <w:sz w:val="16"/>
        </w:rPr>
        <w:t xml:space="preserve"> </w:t>
      </w:r>
      <w:r w:rsidRPr="00563501">
        <w:rPr>
          <w:rStyle w:val="Emphasis"/>
        </w:rPr>
        <w:t>not introducing nuclear weapons.</w:t>
      </w:r>
      <w:r w:rsidR="00563501" w:rsidRPr="00563501">
        <w:rPr>
          <w:sz w:val="16"/>
        </w:rPr>
        <w:t xml:space="preserve"> </w:t>
      </w:r>
      <w:r w:rsidRPr="00563501">
        <w:rPr>
          <w:sz w:val="12"/>
        </w:rPr>
        <w:t>This is not the first time that Japan has reexamined those principles. Similar debates transpired after China’s hydrogen bomb test in 1967, the Soviet Union’s deployment of medium-range nuclear missiles in Siberia during the 1980s and North Korea’s first nuclear test in 2006.</w:t>
      </w:r>
      <w:r w:rsidR="00563501" w:rsidRPr="00563501">
        <w:rPr>
          <w:sz w:val="12"/>
        </w:rPr>
        <w:t xml:space="preserve"> </w:t>
      </w:r>
      <w:r w:rsidRPr="00563501">
        <w:rPr>
          <w:sz w:val="12"/>
        </w:rPr>
        <w:t>Is this time different? Reacting to North Korea’s threatening behavior, former Japanese defense minister Shigeru Ishiba stated in September that Japan should at least debate the decision not to permit the introduction of nuclear weapons on Japanese territory. Ishiba implied that Tokyo should consider asking Washington to deploy tactical nuclear weapons in Japan.</w:t>
      </w:r>
      <w:r w:rsidR="00563501" w:rsidRPr="00563501">
        <w:rPr>
          <w:sz w:val="12"/>
        </w:rPr>
        <w:t xml:space="preserve"> </w:t>
      </w:r>
      <w:r w:rsidRPr="00563501">
        <w:rPr>
          <w:rStyle w:val="StyleUnderline"/>
        </w:rPr>
        <w:t>This latest debate is likely to end in the same way as previous debates</w:t>
      </w:r>
      <w:r w:rsidRPr="00563501">
        <w:rPr>
          <w:sz w:val="16"/>
        </w:rPr>
        <w:t xml:space="preserve">, however. </w:t>
      </w:r>
      <w:r w:rsidRPr="00563501">
        <w:rPr>
          <w:rStyle w:val="Emphasis"/>
        </w:rPr>
        <w:t>Japan will continue to adhere to its Three Non-Nuclear Principles and forswear nuclear weapons</w:t>
      </w:r>
      <w:r w:rsidRPr="00563501">
        <w:rPr>
          <w:sz w:val="16"/>
        </w:rPr>
        <w:t xml:space="preserve">. </w:t>
      </w:r>
      <w:r w:rsidRPr="00563501">
        <w:rPr>
          <w:rStyle w:val="StyleUnderline"/>
        </w:rPr>
        <w:t>Here are three reasons for that:</w:t>
      </w:r>
      <w:r w:rsidR="00563501" w:rsidRPr="00563501">
        <w:rPr>
          <w:sz w:val="16"/>
        </w:rPr>
        <w:t xml:space="preserve"> </w:t>
      </w:r>
      <w:r w:rsidRPr="00563501">
        <w:rPr>
          <w:rStyle w:val="StyleUnderline"/>
        </w:rPr>
        <w:t>1) Staying non-nuclear is part of</w:t>
      </w:r>
      <w:r w:rsidRPr="00563501">
        <w:rPr>
          <w:sz w:val="16"/>
        </w:rPr>
        <w:t xml:space="preserve"> </w:t>
      </w:r>
      <w:r w:rsidRPr="00563501">
        <w:rPr>
          <w:rStyle w:val="Emphasis"/>
        </w:rPr>
        <w:t>Japan’s national identity</w:t>
      </w:r>
      <w:r w:rsidR="00563501" w:rsidRPr="00563501">
        <w:rPr>
          <w:u w:val="single"/>
          <w:bdr w:val="single" w:sz="4" w:space="0" w:color="auto"/>
        </w:rPr>
        <w:t xml:space="preserve"> </w:t>
      </w:r>
      <w:r w:rsidRPr="00563501">
        <w:rPr>
          <w:rStyle w:val="StyleUnderline"/>
        </w:rPr>
        <w:t>The Three Non-Nuclear Principles are a</w:t>
      </w:r>
      <w:r w:rsidRPr="00563501">
        <w:rPr>
          <w:sz w:val="16"/>
        </w:rPr>
        <w:t xml:space="preserve"> clear </w:t>
      </w:r>
      <w:r w:rsidRPr="00563501">
        <w:rPr>
          <w:rStyle w:val="StyleUnderline"/>
        </w:rPr>
        <w:t>part of Japan’s</w:t>
      </w:r>
      <w:r w:rsidRPr="00563501">
        <w:rPr>
          <w:rStyle w:val="Emphasis"/>
        </w:rPr>
        <w:t xml:space="preserve"> national identity</w:t>
      </w:r>
      <w:r w:rsidRPr="00563501">
        <w:rPr>
          <w:sz w:val="16"/>
        </w:rPr>
        <w:t xml:space="preserve">, </w:t>
      </w:r>
      <w:r w:rsidRPr="00563501">
        <w:rPr>
          <w:rStyle w:val="StyleUnderline"/>
        </w:rPr>
        <w:t>not simply a</w:t>
      </w:r>
      <w:r w:rsidRPr="00563501">
        <w:rPr>
          <w:sz w:val="16"/>
        </w:rPr>
        <w:t xml:space="preserve"> </w:t>
      </w:r>
      <w:r w:rsidRPr="00563501">
        <w:rPr>
          <w:rStyle w:val="Emphasis"/>
        </w:rPr>
        <w:t>policy preference</w:t>
      </w:r>
      <w:r w:rsidRPr="00563501">
        <w:rPr>
          <w:sz w:val="16"/>
        </w:rPr>
        <w:t xml:space="preserve">. </w:t>
      </w:r>
      <w:r w:rsidRPr="00563501">
        <w:rPr>
          <w:rStyle w:val="StyleUnderline"/>
        </w:rPr>
        <w:t xml:space="preserve">Repeated </w:t>
      </w:r>
      <w:r w:rsidRPr="00563501">
        <w:rPr>
          <w:rStyle w:val="Emphasis"/>
        </w:rPr>
        <w:t>polls indicate</w:t>
      </w:r>
      <w:r w:rsidRPr="00563501">
        <w:rPr>
          <w:sz w:val="16"/>
        </w:rPr>
        <w:t xml:space="preserve"> </w:t>
      </w:r>
      <w:r w:rsidRPr="00563501">
        <w:rPr>
          <w:rStyle w:val="StyleUnderline"/>
        </w:rPr>
        <w:t>overwhelming popular support for the three principles</w:t>
      </w:r>
      <w:r w:rsidRPr="00563501">
        <w:rPr>
          <w:sz w:val="16"/>
        </w:rPr>
        <w:t xml:space="preserve"> in Japan. A 2014 Asahi newspaper poll revealed that </w:t>
      </w:r>
      <w:r w:rsidRPr="00563501">
        <w:rPr>
          <w:rStyle w:val="StyleUnderline"/>
        </w:rPr>
        <w:t>support for the principles had risen to</w:t>
      </w:r>
      <w:r w:rsidRPr="00563501">
        <w:rPr>
          <w:sz w:val="16"/>
        </w:rPr>
        <w:t xml:space="preserve"> </w:t>
      </w:r>
      <w:r w:rsidRPr="00563501">
        <w:rPr>
          <w:rStyle w:val="Emphasis"/>
        </w:rPr>
        <w:t>82 percent</w:t>
      </w:r>
      <w:r w:rsidRPr="00563501">
        <w:rPr>
          <w:sz w:val="16"/>
        </w:rPr>
        <w:t xml:space="preserve">, compared with 78 percent in a 1988 poll. </w:t>
      </w:r>
      <w:r w:rsidRPr="00563501">
        <w:rPr>
          <w:rStyle w:val="StyleUnderline"/>
        </w:rPr>
        <w:t>Despite growing concerns about North Korea’s nuclear program and China’s military power</w:t>
      </w:r>
      <w:r w:rsidRPr="00563501">
        <w:rPr>
          <w:sz w:val="16"/>
        </w:rPr>
        <w:t xml:space="preserve"> during this period, </w:t>
      </w:r>
      <w:r w:rsidRPr="00563501">
        <w:rPr>
          <w:rStyle w:val="StyleUnderline"/>
        </w:rPr>
        <w:t xml:space="preserve">Japanese support for remaining non-nuclear </w:t>
      </w:r>
      <w:r w:rsidRPr="00563501">
        <w:rPr>
          <w:rStyle w:val="Emphasis"/>
        </w:rPr>
        <w:t>actually increased</w:t>
      </w:r>
      <w:r w:rsidRPr="00563501">
        <w:rPr>
          <w:rStyle w:val="StyleUnderline"/>
        </w:rPr>
        <w:t>.Even after</w:t>
      </w:r>
      <w:r w:rsidRPr="00563501">
        <w:rPr>
          <w:sz w:val="16"/>
        </w:rPr>
        <w:t xml:space="preserve"> the provocative </w:t>
      </w:r>
      <w:r w:rsidRPr="00563501">
        <w:rPr>
          <w:rStyle w:val="StyleUnderline"/>
        </w:rPr>
        <w:t xml:space="preserve">North Korean </w:t>
      </w:r>
      <w:r w:rsidRPr="00563501">
        <w:rPr>
          <w:rStyle w:val="Emphasis"/>
        </w:rPr>
        <w:t>missile launches</w:t>
      </w:r>
      <w:r w:rsidRPr="00563501">
        <w:rPr>
          <w:sz w:val="16"/>
        </w:rPr>
        <w:t xml:space="preserve"> over Japan in August and September, </w:t>
      </w:r>
      <w:r w:rsidRPr="00563501">
        <w:rPr>
          <w:rStyle w:val="StyleUnderline"/>
        </w:rPr>
        <w:t>a Fuji News Network poll showed that</w:t>
      </w:r>
      <w:r w:rsidRPr="00563501">
        <w:rPr>
          <w:sz w:val="16"/>
        </w:rPr>
        <w:t xml:space="preserve"> </w:t>
      </w:r>
      <w:r w:rsidRPr="00563501">
        <w:rPr>
          <w:rStyle w:val="Emphasis"/>
        </w:rPr>
        <w:t>nearly 80 percent</w:t>
      </w:r>
      <w:r w:rsidRPr="00563501">
        <w:rPr>
          <w:sz w:val="16"/>
        </w:rPr>
        <w:t xml:space="preserve"> </w:t>
      </w:r>
      <w:r w:rsidRPr="00563501">
        <w:rPr>
          <w:rStyle w:val="StyleUnderline"/>
        </w:rPr>
        <w:t>of the Japanese population remained opposed to Japan becoming a nuclear weapons state</w:t>
      </w:r>
      <w:r w:rsidRPr="00563501">
        <w:rPr>
          <w:sz w:val="16"/>
        </w:rPr>
        <w:t xml:space="preserve">. And nearly </w:t>
      </w:r>
      <w:r w:rsidRPr="00563501">
        <w:rPr>
          <w:rStyle w:val="StyleUnderline"/>
        </w:rPr>
        <w:t>69 percent opposed having the</w:t>
      </w:r>
      <w:r w:rsidRPr="00563501">
        <w:rPr>
          <w:sz w:val="16"/>
        </w:rPr>
        <w:t xml:space="preserve"> </w:t>
      </w:r>
      <w:r w:rsidRPr="00563501">
        <w:rPr>
          <w:rStyle w:val="Emphasis"/>
        </w:rPr>
        <w:t>U</w:t>
      </w:r>
      <w:r w:rsidRPr="00563501">
        <w:rPr>
          <w:sz w:val="16"/>
        </w:rPr>
        <w:t xml:space="preserve">nited </w:t>
      </w:r>
      <w:r w:rsidRPr="00563501">
        <w:rPr>
          <w:rStyle w:val="Emphasis"/>
        </w:rPr>
        <w:t>S</w:t>
      </w:r>
      <w:r w:rsidRPr="00563501">
        <w:rPr>
          <w:sz w:val="16"/>
        </w:rPr>
        <w:t xml:space="preserve">tates </w:t>
      </w:r>
      <w:r w:rsidRPr="00563501">
        <w:rPr>
          <w:rStyle w:val="StyleUnderline"/>
        </w:rPr>
        <w:t>bring nuclear weapons into Japan.</w:t>
      </w:r>
      <w:r w:rsidR="00563501" w:rsidRPr="00DC76C7">
        <w:rPr>
          <w:b/>
          <w:bCs/>
          <w:u w:val="single"/>
        </w:rPr>
        <w:t xml:space="preserve"> </w:t>
      </w:r>
      <w:r w:rsidRPr="00563501">
        <w:rPr>
          <w:rStyle w:val="StyleUnderline"/>
        </w:rPr>
        <w:t>The legacy of</w:t>
      </w:r>
      <w:r w:rsidRPr="00563501">
        <w:rPr>
          <w:sz w:val="16"/>
        </w:rPr>
        <w:t xml:space="preserve"> the </w:t>
      </w:r>
      <w:r w:rsidRPr="00563501">
        <w:rPr>
          <w:rStyle w:val="Emphasis"/>
        </w:rPr>
        <w:t>Hiroshima</w:t>
      </w:r>
      <w:r w:rsidRPr="00563501">
        <w:rPr>
          <w:sz w:val="16"/>
        </w:rPr>
        <w:t xml:space="preserve"> </w:t>
      </w:r>
      <w:r w:rsidRPr="00563501">
        <w:rPr>
          <w:rStyle w:val="StyleUnderline"/>
        </w:rPr>
        <w:t>and</w:t>
      </w:r>
      <w:r w:rsidRPr="00563501">
        <w:rPr>
          <w:sz w:val="16"/>
        </w:rPr>
        <w:t xml:space="preserve"> </w:t>
      </w:r>
      <w:r w:rsidRPr="00563501">
        <w:rPr>
          <w:rStyle w:val="Emphasis"/>
        </w:rPr>
        <w:t>Nagasaki</w:t>
      </w:r>
      <w:r w:rsidRPr="00563501">
        <w:rPr>
          <w:sz w:val="16"/>
        </w:rPr>
        <w:t xml:space="preserve"> atomic bombings </w:t>
      </w:r>
      <w:r w:rsidRPr="00563501">
        <w:rPr>
          <w:rStyle w:val="StyleUnderline"/>
        </w:rPr>
        <w:t>leave many Japanese convinced</w:t>
      </w:r>
      <w:r w:rsidRPr="00563501">
        <w:rPr>
          <w:sz w:val="16"/>
        </w:rPr>
        <w:t xml:space="preserve"> that </w:t>
      </w:r>
      <w:r w:rsidRPr="00563501">
        <w:rPr>
          <w:rStyle w:val="StyleUnderline"/>
        </w:rPr>
        <w:t>their country has a</w:t>
      </w:r>
      <w:r w:rsidRPr="00563501">
        <w:rPr>
          <w:sz w:val="16"/>
        </w:rPr>
        <w:t xml:space="preserve"> </w:t>
      </w:r>
      <w:r w:rsidRPr="00563501">
        <w:rPr>
          <w:rStyle w:val="Emphasis"/>
        </w:rPr>
        <w:t>moral responsibility</w:t>
      </w:r>
      <w:r w:rsidRPr="00563501">
        <w:rPr>
          <w:sz w:val="16"/>
        </w:rPr>
        <w:t xml:space="preserve"> </w:t>
      </w:r>
      <w:r w:rsidRPr="00563501">
        <w:rPr>
          <w:rStyle w:val="StyleUnderline"/>
        </w:rPr>
        <w:t>to promote</w:t>
      </w:r>
      <w:r w:rsidRPr="00563501">
        <w:rPr>
          <w:sz w:val="16"/>
        </w:rPr>
        <w:t xml:space="preserve"> </w:t>
      </w:r>
      <w:r w:rsidRPr="00563501">
        <w:rPr>
          <w:rStyle w:val="Emphasis"/>
        </w:rPr>
        <w:t>global nuclear disarmament</w:t>
      </w:r>
      <w:r w:rsidRPr="00563501">
        <w:rPr>
          <w:sz w:val="16"/>
        </w:rPr>
        <w:t xml:space="preserve"> — </w:t>
      </w:r>
      <w:r w:rsidRPr="00563501">
        <w:rPr>
          <w:rStyle w:val="StyleUnderline"/>
        </w:rPr>
        <w:t>as well as to</w:t>
      </w:r>
      <w:r w:rsidRPr="00563501">
        <w:rPr>
          <w:sz w:val="16"/>
        </w:rPr>
        <w:t xml:space="preserve"> </w:t>
      </w:r>
      <w:r w:rsidRPr="00563501">
        <w:rPr>
          <w:rStyle w:val="Emphasis"/>
        </w:rPr>
        <w:t>forgo nuclear weapons</w:t>
      </w:r>
      <w:r w:rsidRPr="00563501">
        <w:rPr>
          <w:sz w:val="16"/>
        </w:rPr>
        <w:t xml:space="preserve"> of its own. </w:t>
      </w:r>
      <w:r w:rsidRPr="00563501">
        <w:rPr>
          <w:rStyle w:val="StyleUnderline"/>
        </w:rPr>
        <w:t>The</w:t>
      </w:r>
      <w:r w:rsidRPr="00563501">
        <w:rPr>
          <w:sz w:val="16"/>
        </w:rPr>
        <w:t xml:space="preserve"> 2011 </w:t>
      </w:r>
      <w:r w:rsidRPr="00563501">
        <w:rPr>
          <w:rStyle w:val="StyleUnderline"/>
        </w:rPr>
        <w:t>Fukushima nuclear plant disaster</w:t>
      </w:r>
      <w:r w:rsidRPr="00563501">
        <w:rPr>
          <w:sz w:val="16"/>
        </w:rPr>
        <w:t xml:space="preserve"> has </w:t>
      </w:r>
      <w:r w:rsidRPr="00563501">
        <w:rPr>
          <w:rStyle w:val="Emphasis"/>
        </w:rPr>
        <w:t>reinforced</w:t>
      </w:r>
      <w:r w:rsidRPr="00563501">
        <w:rPr>
          <w:sz w:val="16"/>
        </w:rPr>
        <w:t xml:space="preserve"> </w:t>
      </w:r>
      <w:r w:rsidRPr="00563501">
        <w:rPr>
          <w:rStyle w:val="StyleUnderline"/>
        </w:rPr>
        <w:t>this view.</w:t>
      </w:r>
      <w:r w:rsidR="00563501" w:rsidRPr="00563501">
        <w:rPr>
          <w:sz w:val="16"/>
        </w:rPr>
        <w:t xml:space="preserve"> </w:t>
      </w:r>
      <w:r w:rsidRPr="00563501">
        <w:rPr>
          <w:sz w:val="16"/>
        </w:rPr>
        <w:t>In fact, increasing numbers of Japanese believe that the U.S. “nuclear umbrella” is unnecessary for Japanese security. A June 2010 NHK survey revealed that 20.8 percent felt that U.S. nuclear deterrence is necessary for Japan’s security in both the present and future, while 34.8 percent believed it unnecessary. The June 2015 NHK poll showed that only 10.3 percent thought the U.S. nuclear umbrella is necessary for both the present and the future — 48.9 percent responded that it is unnecessary now and later.</w:t>
      </w:r>
      <w:r w:rsidR="00563501" w:rsidRPr="00563501">
        <w:rPr>
          <w:sz w:val="16"/>
        </w:rPr>
        <w:t xml:space="preserve"> </w:t>
      </w:r>
      <w:r w:rsidRPr="00563501">
        <w:rPr>
          <w:sz w:val="16"/>
        </w:rPr>
        <w:t xml:space="preserve">2) </w:t>
      </w:r>
      <w:r w:rsidRPr="00563501">
        <w:rPr>
          <w:rStyle w:val="StyleUnderline"/>
        </w:rPr>
        <w:t>Powerful players in</w:t>
      </w:r>
      <w:r w:rsidRPr="00563501">
        <w:rPr>
          <w:sz w:val="16"/>
        </w:rPr>
        <w:t xml:space="preserve"> </w:t>
      </w:r>
      <w:r w:rsidRPr="00563501">
        <w:rPr>
          <w:rStyle w:val="Emphasis"/>
        </w:rPr>
        <w:t>Japanese politics</w:t>
      </w:r>
      <w:r w:rsidRPr="00563501">
        <w:rPr>
          <w:sz w:val="16"/>
        </w:rPr>
        <w:t xml:space="preserve"> </w:t>
      </w:r>
      <w:r w:rsidRPr="00563501">
        <w:rPr>
          <w:rStyle w:val="StyleUnderline"/>
        </w:rPr>
        <w:t>can</w:t>
      </w:r>
      <w:r w:rsidRPr="00563501">
        <w:rPr>
          <w:sz w:val="16"/>
        </w:rPr>
        <w:t xml:space="preserve"> </w:t>
      </w:r>
      <w:r w:rsidRPr="00563501">
        <w:rPr>
          <w:rStyle w:val="Emphasis"/>
        </w:rPr>
        <w:t>block nuclear acquisition</w:t>
      </w:r>
      <w:r w:rsidR="00563501" w:rsidRPr="00563501">
        <w:rPr>
          <w:sz w:val="16"/>
        </w:rPr>
        <w:t xml:space="preserve"> </w:t>
      </w:r>
      <w:r w:rsidRPr="00563501">
        <w:rPr>
          <w:sz w:val="16"/>
        </w:rPr>
        <w:t xml:space="preserve">In addition to public opposition to nuclear weapons, </w:t>
      </w:r>
      <w:r w:rsidRPr="00563501">
        <w:rPr>
          <w:rStyle w:val="StyleUnderline"/>
        </w:rPr>
        <w:t>Japan has significant</w:t>
      </w:r>
      <w:r w:rsidRPr="00563501">
        <w:rPr>
          <w:sz w:val="16"/>
        </w:rPr>
        <w:t xml:space="preserve"> </w:t>
      </w:r>
      <w:r w:rsidRPr="00563501">
        <w:rPr>
          <w:rStyle w:val="Emphasis"/>
        </w:rPr>
        <w:t>“veto players”</w:t>
      </w:r>
      <w:r w:rsidRPr="00563501">
        <w:rPr>
          <w:sz w:val="16"/>
        </w:rPr>
        <w:t xml:space="preserve"> — </w:t>
      </w:r>
      <w:r w:rsidRPr="00563501">
        <w:rPr>
          <w:rStyle w:val="StyleUnderline"/>
        </w:rPr>
        <w:t>crucial</w:t>
      </w:r>
      <w:r w:rsidRPr="00563501">
        <w:rPr>
          <w:sz w:val="16"/>
        </w:rPr>
        <w:t xml:space="preserve"> </w:t>
      </w:r>
      <w:r w:rsidRPr="00563501">
        <w:rPr>
          <w:rStyle w:val="Emphasis"/>
        </w:rPr>
        <w:t>political</w:t>
      </w:r>
      <w:r w:rsidRPr="00563501">
        <w:rPr>
          <w:sz w:val="16"/>
        </w:rPr>
        <w:t xml:space="preserve"> </w:t>
      </w:r>
      <w:r w:rsidRPr="00563501">
        <w:rPr>
          <w:rStyle w:val="StyleUnderline"/>
        </w:rPr>
        <w:t>or</w:t>
      </w:r>
      <w:r w:rsidRPr="00563501">
        <w:rPr>
          <w:sz w:val="16"/>
        </w:rPr>
        <w:t xml:space="preserve"> </w:t>
      </w:r>
      <w:r w:rsidRPr="00563501">
        <w:rPr>
          <w:rStyle w:val="Emphasis"/>
        </w:rPr>
        <w:t>economic</w:t>
      </w:r>
      <w:r w:rsidRPr="00563501">
        <w:rPr>
          <w:sz w:val="16"/>
        </w:rPr>
        <w:t xml:space="preserve"> </w:t>
      </w:r>
      <w:r w:rsidRPr="00563501">
        <w:rPr>
          <w:rStyle w:val="StyleUnderline"/>
        </w:rPr>
        <w:t>actors</w:t>
      </w:r>
      <w:r w:rsidRPr="00563501">
        <w:rPr>
          <w:sz w:val="16"/>
        </w:rPr>
        <w:t xml:space="preserve"> that are </w:t>
      </w:r>
      <w:r w:rsidRPr="00563501">
        <w:rPr>
          <w:rStyle w:val="StyleUnderline"/>
        </w:rPr>
        <w:t>likely to block efforts to develop nuclear weapons.</w:t>
      </w:r>
      <w:r w:rsidR="00563501" w:rsidRPr="00563501">
        <w:rPr>
          <w:sz w:val="16"/>
        </w:rPr>
        <w:t xml:space="preserve"> </w:t>
      </w:r>
      <w:r w:rsidRPr="00563501">
        <w:rPr>
          <w:sz w:val="16"/>
        </w:rPr>
        <w:t>Japan has a robust nuclear energy</w:t>
      </w:r>
      <w:r w:rsidRPr="007C0B49">
        <w:rPr>
          <w:sz w:val="16"/>
        </w:rPr>
        <w:t xml:space="preserve"> industry. But public acceptance of nuclear energy in the 1950s resulted from a fundamental political bargain: nuclear energy, but no nuclear weapons.</w:t>
      </w:r>
    </w:p>
    <w:p w14:paraId="06D8CDB7" w14:textId="5B6E6884" w:rsidR="005A3198" w:rsidRDefault="005A3198" w:rsidP="005A3198"/>
    <w:p w14:paraId="134442F6" w14:textId="117F5C8A" w:rsidR="00563501" w:rsidRDefault="00563501" w:rsidP="00563501">
      <w:pPr>
        <w:pStyle w:val="Heading3"/>
      </w:pPr>
      <w:r>
        <w:t>No Impact: Japan Alliance Resilient</w:t>
      </w:r>
    </w:p>
    <w:p w14:paraId="3CC99D47" w14:textId="77777777" w:rsidR="00563501" w:rsidRDefault="00563501" w:rsidP="00563501"/>
    <w:p w14:paraId="1DA37254" w14:textId="77777777" w:rsidR="00563501" w:rsidRDefault="00563501" w:rsidP="00563501"/>
    <w:p w14:paraId="2265C993" w14:textId="77777777" w:rsidR="00563501" w:rsidRDefault="00563501" w:rsidP="00563501">
      <w:pPr>
        <w:pStyle w:val="Heading4"/>
      </w:pPr>
      <w:r>
        <w:t>Japan alliance is resilient</w:t>
      </w:r>
    </w:p>
    <w:p w14:paraId="35F2C3B3" w14:textId="77777777" w:rsidR="00563501" w:rsidRPr="00B2358F" w:rsidRDefault="00563501" w:rsidP="00563501">
      <w:r w:rsidRPr="00B2358F">
        <w:rPr>
          <w:b/>
          <w:bCs/>
          <w:sz w:val="26"/>
          <w:szCs w:val="26"/>
        </w:rPr>
        <w:t>Schoff 18</w:t>
      </w:r>
      <w:r w:rsidRPr="00B2358F">
        <w:t xml:space="preserve"> (James Schoff is a senior fellow in the Carnegie Asia Program. His research focuses on U.S.-Japan relations and regional engagement, Japanese technology innovation, and regional trade and security dynamics., 12-13-2018, "Political Change in America and Implications for the US-Japan Alliance," Taylor &amp; Francis, https://www-tandfonline-com.proxy.lib.umich.edu/doi/full/10.1080/13439006.2018.1545489)SEM</w:t>
      </w:r>
    </w:p>
    <w:p w14:paraId="3D4A85D1" w14:textId="069FE7AE" w:rsidR="00563501" w:rsidRDefault="00563501" w:rsidP="00563501">
      <w:pPr>
        <w:rPr>
          <w:sz w:val="16"/>
        </w:rPr>
      </w:pPr>
      <w:r w:rsidRPr="00B2358F">
        <w:rPr>
          <w:sz w:val="16"/>
        </w:rPr>
        <w:t xml:space="preserve">Implications for Japan and the US-Japan alliance There are no easy solutions for Japanese policy makers as they consider how best to craft their own nation’s strategy amid this political turmoil in America. Much depends on the choices made by US leaders and voters. </w:t>
      </w:r>
      <w:r w:rsidRPr="00B2358F">
        <w:rPr>
          <w:rStyle w:val="StyleUnderline"/>
        </w:rPr>
        <w:t>Japan’s main objectives are to maintain a strong US security commitment and sustain active US cooperation in support of a rules-based international order that maximizes economic openness and global stability</w:t>
      </w:r>
      <w:r w:rsidRPr="00B2358F">
        <w:rPr>
          <w:sz w:val="16"/>
        </w:rPr>
        <w:t xml:space="preserve">. There is no equal substitute to the United States for Japan in pursuit of these objectives, so </w:t>
      </w:r>
      <w:r w:rsidRPr="00B2358F">
        <w:rPr>
          <w:rStyle w:val="Emphasis"/>
        </w:rPr>
        <w:t>Tokyo is incentivized to help preserve the alliance over the long term</w:t>
      </w:r>
      <w:r w:rsidRPr="00B2358F">
        <w:rPr>
          <w:rStyle w:val="StyleUnderline"/>
        </w:rPr>
        <w:t>. The situation calls for vigilance by Japanese policy makers, but so far it does not require a radical departure in strategy.</w:t>
      </w:r>
      <w:r>
        <w:rPr>
          <w:rStyle w:val="StyleUnderline"/>
        </w:rPr>
        <w:t xml:space="preserve"> </w:t>
      </w:r>
      <w:r w:rsidRPr="00B2358F">
        <w:rPr>
          <w:sz w:val="16"/>
        </w:rPr>
        <w:t xml:space="preserve">Prime Minister Shinzo Abe’s proactive and personal embrace of Trump was an effective initial approach that ameliorated the worst of Trump’s tendencies vis-à-vis Japan and its interests at the outset. By acting as an early mentor for Trump, Abe provided something of value that Trump appreciated, and it bought Tokyo some time before the new US president began acting more independently and his policies began to have a negative impact. Minimizing the extent of this impact in the short and medium term is another priority for Japan. During the presidential campaign Trump frequently criticized Japanese trade practices and America’s persistent bilateral trade deficit, portending a push for market access agreements with Tokyo and US import restrictions. He also vowed to press for larger host nation support payments from Japan for US military deployments in the region. While a few of Trump’s promises have been realized, the impact has not been as bad as first feared and overall the alliance has been marked more by continuity than change. This is particularly true for the alliance’s security role, and </w:t>
      </w:r>
      <w:r w:rsidRPr="00B2358F">
        <w:rPr>
          <w:rStyle w:val="Emphasis"/>
        </w:rPr>
        <w:t>Tokyo’s growing defense spending, purchases of high-end US defense systems, and closer cooperation in new domains will continue to support an effective security alliance</w:t>
      </w:r>
      <w:r w:rsidRPr="00B2358F">
        <w:rPr>
          <w:rStyle w:val="StyleUnderline"/>
        </w:rPr>
        <w:t>. The Trump administration’s tougher China policy has also pleased Japan’s defense planners at times</w:t>
      </w:r>
      <w:r w:rsidRPr="00B2358F">
        <w:rPr>
          <w:sz w:val="16"/>
        </w:rPr>
        <w:t>. Still, Trump’s quick withdrawal from international agreements, imposition of tariffs, softening of North Korea policy, and other moves forced the Abe administration to consider mitigating tactics.</w:t>
      </w:r>
    </w:p>
    <w:p w14:paraId="3F87AA6B" w14:textId="52A1AB27" w:rsidR="00A24315" w:rsidRDefault="00A24315" w:rsidP="00563501">
      <w:pPr>
        <w:rPr>
          <w:sz w:val="16"/>
        </w:rPr>
      </w:pPr>
    </w:p>
    <w:p w14:paraId="1F2FE0AB" w14:textId="49330F1D" w:rsidR="00A24315" w:rsidRDefault="00A24315" w:rsidP="00A24315">
      <w:pPr>
        <w:pStyle w:val="Heading3"/>
      </w:pPr>
      <w:r>
        <w:t>No Impact: Alliances Inevitable</w:t>
      </w:r>
    </w:p>
    <w:p w14:paraId="5FAF800C" w14:textId="77777777" w:rsidR="00A24315" w:rsidRDefault="00A24315" w:rsidP="00A24315"/>
    <w:p w14:paraId="6AD02599" w14:textId="77777777" w:rsidR="00A24315" w:rsidRDefault="00A24315" w:rsidP="00A24315">
      <w:pPr>
        <w:pStyle w:val="Heading4"/>
      </w:pPr>
      <w:r>
        <w:t xml:space="preserve">US alliances will endure – they’re more likely to strengthen </w:t>
      </w:r>
    </w:p>
    <w:p w14:paraId="4E3F453C" w14:textId="77777777" w:rsidR="00A24315" w:rsidRPr="00B2517B" w:rsidRDefault="00A24315" w:rsidP="00A24315">
      <w:r w:rsidRPr="00C42FAA">
        <w:t xml:space="preserve">Charles L </w:t>
      </w:r>
      <w:r w:rsidRPr="00C42FAA">
        <w:rPr>
          <w:rStyle w:val="Style13ptBold"/>
        </w:rPr>
        <w:t>Glaser ’15</w:t>
      </w:r>
      <w:r>
        <w:t xml:space="preserve"> </w:t>
      </w:r>
      <w:r w:rsidRPr="00C42FAA">
        <w:t>is a professor in the Elliott School of International Affairs and the Department of Political Science at George Washington University</w:t>
      </w:r>
      <w:r>
        <w:t>, July 2015, “</w:t>
      </w:r>
      <w:r w:rsidRPr="00C42FAA">
        <w:t>Time for a U.S.-China Grand Bargain</w:t>
      </w:r>
      <w:r>
        <w:t xml:space="preserve">” from </w:t>
      </w:r>
      <w:r w:rsidRPr="00C42FAA">
        <w:t>https://www.belfercenter.org/publication/time-us-china-grand-bargain</w:t>
      </w:r>
      <w:r>
        <w:t>, accessed 7/6/19 || OES-AT</w:t>
      </w:r>
    </w:p>
    <w:p w14:paraId="6C4FE2F0" w14:textId="77777777" w:rsidR="00A24315" w:rsidRDefault="00A24315" w:rsidP="00A24315">
      <w:pPr>
        <w:rPr>
          <w:rStyle w:val="StyleUnderline"/>
        </w:rPr>
      </w:pPr>
      <w:r w:rsidRPr="00C42FAA">
        <w:rPr>
          <w:sz w:val="16"/>
        </w:rPr>
        <w:t xml:space="preserve">Understanding the Benefits of Accomodation ¶ Territorial accommodation is frequently viewed as a deeply flawed strategy, but it can be a state's best option for protecting vital interests. First, accommodation can satisfy or partially satisfy an adversary that wants to change the status quo, thereby reducing the costs the adversary is willing to pay to further change the status quo, which in turn reduces the probability of war. Second, accommodation can enhance an adversary's security by shrinking the military threat the state poses or by signaling the state's benign motives, or both—which in turns increases the state's own security. Third, accommodation can reduce military competition between the state and its adversary, which under a range of conditions can improve both states' security. ¶ There are, however, costs and risks associated with territorial accommodation. First, the state loses the economic, security, political, and status value of possessing or defending the territory in question. Second, territorial accommodation could embolden the state's adversary, encouraging the adversary to pursue additional concessions. Whether this occurs depends on the adversary's motives—an adversary with limited aims could be satisfied with the initial round of concessions, whereas one with unlimited aims could be encouraged to expand further because it now doubts the state's resolve or because the concessions increased its power. ¶ Third, </w:t>
      </w:r>
      <w:r w:rsidRPr="00C42FAA">
        <w:rPr>
          <w:rStyle w:val="StyleUnderline"/>
        </w:rPr>
        <w:t>concessions could lead allies to question the state's willingness to come to their defense in a crisis</w:t>
      </w:r>
      <w:r w:rsidRPr="00C42FAA">
        <w:rPr>
          <w:sz w:val="16"/>
        </w:rPr>
        <w:t xml:space="preserve">. ¶ Reevaluating the U.S. Commitment to Taiwan ¶ China's rise poses difficult challenges for the United States. If military competition and political frictions continue to intensify, the United States could find itself engaged in a new cold war. </w:t>
      </w:r>
      <w:r w:rsidRPr="00C42FAA">
        <w:rPr>
          <w:rStyle w:val="StyleUnderline"/>
        </w:rPr>
        <w:t>China has long made clear that unification with Taiwan is a paramount political and security goal.</w:t>
      </w:r>
      <w:r w:rsidRPr="00C42FAA">
        <w:rPr>
          <w:sz w:val="16"/>
        </w:rPr>
        <w:t xml:space="preserve"> The United States is currently committed to defending Taiwan if China launches an unprovoked attack. This commitment is a deep source of Chinese distrust of, and tension with, the United States. </w:t>
      </w:r>
      <w:r w:rsidRPr="00C42FAA">
        <w:rPr>
          <w:rStyle w:val="StyleUnderline"/>
        </w:rPr>
        <w:t>Consequently, the United States should consider ending this commitment. Doing so would have both benefits and costs</w:t>
      </w:r>
      <w:r w:rsidRPr="00C42FAA">
        <w:rPr>
          <w:sz w:val="16"/>
        </w:rPr>
        <w:t xml:space="preserve">. ¶ Benefits. Eliminating the U.S. commitment to Taiwan would have three main benefits. </w:t>
      </w:r>
      <w:r w:rsidRPr="00C42FAA">
        <w:rPr>
          <w:rStyle w:val="StyleUnderline"/>
        </w:rPr>
        <w:t>First, it would reduce the probability of war between the United States and China over Taiwan.</w:t>
      </w:r>
      <w:r w:rsidRPr="00C42FAA">
        <w:rPr>
          <w:sz w:val="16"/>
        </w:rPr>
        <w:t xml:space="preserve"> China's improved military capabilities are reducing the United States' ability to come to Taiwan's aid in the event of a challenge from Beijing. These capabilities, combined with China's expectation of growing regional influence, may lead China to decide to seek reunification with Taiwan through military means. Second, </w:t>
      </w:r>
      <w:r w:rsidRPr="00C42FAA">
        <w:rPr>
          <w:rStyle w:val="StyleUnderline"/>
        </w:rPr>
        <w:t>U.S. support for Taiwan may be the most important policy-driven source of China's suspicions about U.S. motives and intentions in East Asia</w:t>
      </w:r>
      <w:r w:rsidRPr="00C42FAA">
        <w:rPr>
          <w:sz w:val="16"/>
        </w:rPr>
        <w:t xml:space="preserve">. Consequently, ending the U.S. commitment to Taiwan has the potential to dramatically improve U.S.-China relations. Third, terminating this commitment could also </w:t>
      </w:r>
      <w:r w:rsidRPr="00C42FAA">
        <w:rPr>
          <w:rStyle w:val="StyleUnderline"/>
        </w:rPr>
        <w:t>greatly moderate the intensifying military competition between the United States and China</w:t>
      </w:r>
      <w:r w:rsidRPr="00C42FAA">
        <w:rPr>
          <w:sz w:val="16"/>
        </w:rPr>
        <w:t xml:space="preserve">. Much of China's military modernization, including its growing capability to control the sea lines of communication (SLOCs) in the South China and East China Seas, is dedicated to defending Taiwan. The United States has devised a concept, widely known as AirSea Battle, to counter China's increasing capabilities and maintain dominance of these SLOCs. </w:t>
      </w:r>
      <w:r w:rsidRPr="00C42FAA">
        <w:rPr>
          <w:rStyle w:val="StyleUnderline"/>
        </w:rPr>
        <w:t xml:space="preserve">Ending the U.S. commitment to Taiwan would eliminate the scenario most likely to draw the United States into a large war with China, </w:t>
      </w:r>
      <w:r w:rsidRPr="00C42FAA">
        <w:rPr>
          <w:sz w:val="16"/>
        </w:rPr>
        <w:t xml:space="preserve">thus reducing the importance that China places on controlling these SLOCs and helping to significantly moderate U.S.-China competition. ¶ Costs. Ending the U.S. commitment to Taiwan would put important U.S. political and ideological values at risk. Taiwan is a multiparty democracy with a population of 23 million. If China were to gain control of Taiwan, its authoritarian government would likely be unwilling to fully accept the political institutions and personal freedoms that Taiwan’s people currently enjoy. Additionally, U.S. accommodation on Taiwan could lead China to doubt U.S. resolve and embolden it to pursue more assertive policies in East Asia. ¶ </w:t>
      </w:r>
      <w:r w:rsidRPr="00C42FAA">
        <w:rPr>
          <w:rStyle w:val="StyleUnderline"/>
        </w:rPr>
        <w:t>Requiring Chinese Concessions</w:t>
      </w:r>
      <w:r w:rsidRPr="00C42FAA">
        <w:rPr>
          <w:sz w:val="16"/>
        </w:rPr>
        <w:t xml:space="preserve"> ¶ To reduce the potential risk to Taiwan, </w:t>
      </w:r>
      <w:r w:rsidRPr="00C42FAA">
        <w:rPr>
          <w:rStyle w:val="StyleUnderline"/>
        </w:rPr>
        <w:t>the United States should make ending its commitment to Taiwan contingent of two Chinese concessions. First, China must resolve its disputes in the South China and East China Seas on fair terms.</w:t>
      </w:r>
      <w:r w:rsidRPr="00C42FAA">
        <w:rPr>
          <w:sz w:val="16"/>
        </w:rPr>
        <w:t xml:space="preserve"> This could include placing the disputed territories, some of which have valuable gas and oil reserves, under international control. Such action would not only eliminate dangerous flash points, but </w:t>
      </w:r>
      <w:r w:rsidRPr="00C42FAA">
        <w:rPr>
          <w:rStyle w:val="StyleUnderline"/>
        </w:rPr>
        <w:t>also provide evidence of China's limited aims.</w:t>
      </w:r>
      <w:r w:rsidRPr="00C42FAA">
        <w:rPr>
          <w:sz w:val="16"/>
        </w:rPr>
        <w:t xml:space="preserve"> ¶ Second, China would officially </w:t>
      </w:r>
      <w:r w:rsidRPr="00C42FAA">
        <w:rPr>
          <w:rStyle w:val="StyleUnderline"/>
        </w:rPr>
        <w:t xml:space="preserve">accept the United States' long-term security role in East Asia, </w:t>
      </w:r>
      <w:r w:rsidRPr="00C42FAA">
        <w:rPr>
          <w:sz w:val="16"/>
        </w:rPr>
        <w:t xml:space="preserve">including its alliances and forward-deployed forces. This would reflect the Chinese leadership's willingness to incur the domestic political costs of confronting influential hard-liners who favor more ambitious Chinese policies in East Asia. ¶ A grand bargain would not constitute the entirety of U.S. policy toward China. Unilateral measures and alliances would remain essential components of U.S. policy. When uncertain about a state's motives and goals, a state should pursue a mix of cooperative and competitive policies. In response to improvements in China's forces, the United States should invest in maintaining the military capabilities necessary to protect its allies, to preserve those allies' confidence in U.S. commitments, to deter crises and war, and to fight effectively if deterrence fails. ¶ </w:t>
      </w:r>
      <w:r w:rsidRPr="00C42FAA">
        <w:rPr>
          <w:rStyle w:val="StyleUnderline"/>
        </w:rPr>
        <w:t>Reassuring U.S. Allies</w:t>
      </w:r>
      <w:r w:rsidRPr="00C42FAA">
        <w:rPr>
          <w:sz w:val="16"/>
        </w:rPr>
        <w:t xml:space="preserve"> ¶ Possibly </w:t>
      </w:r>
      <w:r w:rsidRPr="00C42FAA">
        <w:rPr>
          <w:rStyle w:val="StyleUnderline"/>
        </w:rPr>
        <w:t xml:space="preserve">the most frequently raised objection to the United States ending its commitment to Taiwan is that it would undermine the credibility of U.S. defense commitments to its </w:t>
      </w:r>
      <w:r w:rsidRPr="00C42FAA">
        <w:rPr>
          <w:rStyle w:val="Emphasis"/>
        </w:rPr>
        <w:t>East Asia allies</w:t>
      </w:r>
      <w:r w:rsidRPr="00C42FAA">
        <w:rPr>
          <w:rStyle w:val="StyleUnderline"/>
        </w:rPr>
        <w:t>.</w:t>
      </w:r>
      <w:r w:rsidRPr="00C42FAA">
        <w:rPr>
          <w:sz w:val="16"/>
        </w:rPr>
        <w:t xml:space="preserve"> This </w:t>
      </w:r>
      <w:r w:rsidRPr="00C42FAA">
        <w:rPr>
          <w:rStyle w:val="Emphasis"/>
        </w:rPr>
        <w:t>concern is overstated</w:t>
      </w:r>
      <w:r w:rsidRPr="00C42FAA">
        <w:rPr>
          <w:sz w:val="16"/>
        </w:rPr>
        <w:t xml:space="preserve">. U.S. entry into a grand bargain with China would undoubtedly send political shockwaves throughout the Asia Pacific, but the </w:t>
      </w:r>
      <w:r w:rsidRPr="00C42FAA">
        <w:rPr>
          <w:rStyle w:val="StyleUnderline"/>
        </w:rPr>
        <w:t xml:space="preserve">United States could take a variety of actions to demonstrate the strength of its continuing commitments. </w:t>
      </w:r>
      <w:r w:rsidRPr="00C42FAA">
        <w:rPr>
          <w:sz w:val="16"/>
        </w:rPr>
        <w:t>For example,</w:t>
      </w:r>
      <w:r w:rsidRPr="00C42FAA">
        <w:rPr>
          <w:rStyle w:val="StyleUnderline"/>
        </w:rPr>
        <w:t xml:space="preserve"> it could increase the capability of the forces it commits to the region and further deepen joint U.S.- Japan military planning and high-level discussions</w:t>
      </w:r>
      <w:r w:rsidRPr="00C42FAA">
        <w:rPr>
          <w:sz w:val="16"/>
        </w:rPr>
        <w:t xml:space="preserve"> on the requirements for extended deterrence. In fact, the United States has already begun taking some of these measures. ¶ </w:t>
      </w:r>
      <w:r w:rsidRPr="00C42FAA">
        <w:rPr>
          <w:rStyle w:val="Emphasis"/>
        </w:rPr>
        <w:t>U.S. alliances</w:t>
      </w:r>
      <w:r w:rsidRPr="00C42FAA">
        <w:rPr>
          <w:rStyle w:val="StyleUnderline"/>
        </w:rPr>
        <w:t xml:space="preserve"> are </w:t>
      </w:r>
      <w:r w:rsidRPr="00C42FAA">
        <w:rPr>
          <w:rStyle w:val="Emphasis"/>
        </w:rPr>
        <w:t>likely to endure</w:t>
      </w:r>
      <w:r w:rsidRPr="00C42FAA">
        <w:rPr>
          <w:rStyle w:val="StyleUnderline"/>
        </w:rPr>
        <w:t xml:space="preserve"> because its </w:t>
      </w:r>
      <w:r w:rsidRPr="00C42FAA">
        <w:rPr>
          <w:rStyle w:val="Emphasis"/>
        </w:rPr>
        <w:t>allies do not have options that are more appealing.</w:t>
      </w:r>
      <w:r w:rsidRPr="00C42FAA">
        <w:rPr>
          <w:sz w:val="16"/>
        </w:rPr>
        <w:t xml:space="preserve"> Meanwhile, their need for security is likely to continue to grow as China rises. </w:t>
      </w:r>
      <w:r w:rsidRPr="00C42FAA">
        <w:rPr>
          <w:rStyle w:val="Emphasis"/>
        </w:rPr>
        <w:t>Any doubts about U.S. reliability</w:t>
      </w:r>
      <w:r w:rsidRPr="00C42FAA">
        <w:rPr>
          <w:rStyle w:val="StyleUnderline"/>
        </w:rPr>
        <w:t xml:space="preserve"> are likely to </w:t>
      </w:r>
      <w:r w:rsidRPr="00C42FAA">
        <w:rPr>
          <w:rStyle w:val="Emphasis"/>
        </w:rPr>
        <w:t>convince them to work harder</w:t>
      </w:r>
      <w:r w:rsidRPr="00C42FAA">
        <w:rPr>
          <w:rStyle w:val="StyleUnderline"/>
        </w:rPr>
        <w:t xml:space="preserve"> to strengthen their alliances with the United States, not to abandon it or to bandwagon with China.</w:t>
      </w:r>
    </w:p>
    <w:p w14:paraId="4FC210B7" w14:textId="77777777" w:rsidR="00A24315" w:rsidRDefault="00A24315" w:rsidP="00A24315">
      <w:pPr>
        <w:rPr>
          <w:rStyle w:val="StyleUnderline"/>
        </w:rPr>
      </w:pPr>
    </w:p>
    <w:p w14:paraId="75F1FE23" w14:textId="77777777" w:rsidR="00A24315" w:rsidRPr="00A24315" w:rsidRDefault="00A24315" w:rsidP="00A24315"/>
    <w:p w14:paraId="03C8C480" w14:textId="77777777" w:rsidR="00563501" w:rsidRPr="00B74349" w:rsidRDefault="00563501" w:rsidP="00563501">
      <w:pPr>
        <w:pStyle w:val="Heading3"/>
      </w:pPr>
      <w:r w:rsidRPr="00B74349">
        <w:t>Entrapment Turn</w:t>
      </w:r>
    </w:p>
    <w:p w14:paraId="4827081D" w14:textId="77777777" w:rsidR="00563501" w:rsidRPr="00B74349" w:rsidRDefault="00563501" w:rsidP="00563501"/>
    <w:p w14:paraId="1C6F216C" w14:textId="77777777" w:rsidR="00563501" w:rsidRDefault="00563501" w:rsidP="00563501">
      <w:pPr>
        <w:pStyle w:val="Heading4"/>
      </w:pPr>
      <w:r>
        <w:t xml:space="preserve">Taiwanese commitment causes entrapment – but allies </w:t>
      </w:r>
      <w:r>
        <w:rPr>
          <w:u w:val="single"/>
        </w:rPr>
        <w:t>oppose</w:t>
      </w:r>
      <w:r>
        <w:t xml:space="preserve"> security guarantees</w:t>
      </w:r>
    </w:p>
    <w:p w14:paraId="6E61DA63" w14:textId="77777777" w:rsidR="00563501" w:rsidRPr="00E964CC" w:rsidRDefault="00563501" w:rsidP="00563501">
      <w:r w:rsidRPr="00E964CC">
        <w:rPr>
          <w:b/>
          <w:bCs/>
          <w:sz w:val="26"/>
          <w:szCs w:val="26"/>
        </w:rPr>
        <w:t>Lind 16</w:t>
      </w:r>
      <w:r>
        <w:t xml:space="preserve"> (</w:t>
      </w:r>
      <w:r w:rsidRPr="00E964CC">
        <w:t>Jennifer Lind</w:t>
      </w:r>
      <w:r>
        <w:t xml:space="preserve"> is an Associate Professor of Government at Dartmouth</w:t>
      </w:r>
      <w:r w:rsidRPr="00E964CC">
        <w:t>, "Article Review 52 on “The Myth of Entangling Alliances.” International Security 39:4," H-Diplo | ISSF, https://issforum.org/articlereviews/52-entangling-alliances#_ftn15</w:t>
      </w:r>
      <w:r>
        <w:t>)SEM</w:t>
      </w:r>
    </w:p>
    <w:p w14:paraId="3B0403F9" w14:textId="77777777" w:rsidR="00563501" w:rsidRDefault="00563501" w:rsidP="00563501">
      <w:pPr>
        <w:rPr>
          <w:sz w:val="16"/>
        </w:rPr>
      </w:pPr>
      <w:r w:rsidRPr="00563501">
        <w:rPr>
          <w:rStyle w:val="StyleUnderline"/>
        </w:rPr>
        <w:t>Entanglement can be conceptualized as the pressure that a country feels to engage in a conflict because of an alliance—pressure it would not feel if the alliance did not exist</w:t>
      </w:r>
      <w:r w:rsidRPr="00563501">
        <w:rPr>
          <w:sz w:val="16"/>
        </w:rPr>
        <w:t xml:space="preserve">. Beckley usefully discusses the methodological challenges of how to recognize a case of entanglement, warning against coding “cases in which the United States backed allies for self-interested reasons as cases of entanglement” (10-11). He argues that entanglement occurs when “an alliance drags a state into a military conflict against its national interest” (13). A problem with this measurement is that its overly narrow definition of entanglement may overlook cases of the phenomenon in the empirical record. Beckley searches for cases of MIDs “in which alliances caused U.S. leaders to deviate from the strict pursuit” of national interests (24). But what if, as Beckley hypothesizes in his theory development (14-15), alliances entangle because they begin to be seen as ends in themselves; alliance preservation itself, and thus a reputation for keeping commitments, becomes seen as a vital national interest. Beckley finds, yet dismisses, evidence of this phenomenon. In the context of discussing the Vietnam War, Beckley reports that U.S. planners made arguments that the United States had to intervene (and later, could not withdraw) in order to uphold its credibility in the eyes of Japan and NATO. (32-35) But Beckley dismisses these views as illogical—correctly pointing out that though American officials said that NATO allies would be dismayed by U.S. non-intervention, </w:t>
      </w:r>
      <w:r w:rsidRPr="00563501">
        <w:rPr>
          <w:rStyle w:val="StyleUnderline"/>
        </w:rPr>
        <w:t>U.S. non-intervention was in fact the exact policy that American allies sought</w:t>
      </w:r>
      <w:r w:rsidRPr="00563501">
        <w:rPr>
          <w:sz w:val="16"/>
        </w:rPr>
        <w:t xml:space="preserve">. </w:t>
      </w:r>
      <w:r w:rsidRPr="00563501">
        <w:rPr>
          <w:rStyle w:val="StyleUnderline"/>
        </w:rPr>
        <w:t>Beckley thus characterizes this evidence not as entanglement but as a sort of misguided “self-entrapment.”</w:t>
      </w:r>
      <w:r w:rsidRPr="00563501">
        <w:rPr>
          <w:sz w:val="16"/>
        </w:rPr>
        <w:t xml:space="preserve"> (47) But what if the two are the same? ‘</w:t>
      </w:r>
      <w:r w:rsidRPr="00563501">
        <w:rPr>
          <w:rStyle w:val="StyleUnderline"/>
        </w:rPr>
        <w:t>Self-entrapment</w:t>
      </w:r>
      <w:r w:rsidRPr="00563501">
        <w:rPr>
          <w:sz w:val="16"/>
        </w:rPr>
        <w:t xml:space="preserve">,’ after all, is not some strange cousin of entanglement; it </w:t>
      </w:r>
      <w:r w:rsidRPr="00563501">
        <w:rPr>
          <w:rStyle w:val="StyleUnderline"/>
        </w:rPr>
        <w:t>is entanglement</w:t>
      </w:r>
      <w:r w:rsidRPr="00563501">
        <w:rPr>
          <w:sz w:val="16"/>
        </w:rPr>
        <w:t xml:space="preserve"> – it is one hypothesized process that draws countries into war, examined by IR theorists in the alliance literature, and warned about by offshore balancers in grand strategy debates. Indeed, from Korea, to Vietnam, to Bosnia, to Libya, to President Barack Obama’s ‘red line’ in Syria, debates about U.S. intervention are thick with admonitions that ‘Our Credibility Is On The Line.’[10] In this familiar pattern, </w:t>
      </w:r>
      <w:r w:rsidRPr="00563501">
        <w:rPr>
          <w:rStyle w:val="StyleUnderline"/>
        </w:rPr>
        <w:t>many U.S. leaders and foreign policy elites today argue that, in the event of a war in the Taiwan strait, the United States must defend Taiwan or see its credibility collapse</w:t>
      </w:r>
      <w:r w:rsidRPr="00563501">
        <w:rPr>
          <w:sz w:val="16"/>
        </w:rPr>
        <w:t xml:space="preserve">.[11] Yet all the while, U.S. </w:t>
      </w:r>
      <w:r w:rsidRPr="00563501">
        <w:rPr>
          <w:rStyle w:val="Emphasis"/>
        </w:rPr>
        <w:t>allies in Asia make it clear that they under no circumstances want war in the Taiwan strait, and fear that the Americans will someday fight one with China</w:t>
      </w:r>
      <w:r w:rsidRPr="00563501">
        <w:rPr>
          <w:rStyle w:val="StyleUnderline"/>
        </w:rPr>
        <w:t>. What Beckley would diagnose as illogical self-entrapment is precisely entanglement: calls for intervention in a conflict (involving a non-ally, no less)</w:t>
      </w:r>
      <w:r w:rsidRPr="00563501">
        <w:rPr>
          <w:sz w:val="16"/>
        </w:rPr>
        <w:t xml:space="preserve"> </w:t>
      </w:r>
      <w:r w:rsidRPr="00563501">
        <w:rPr>
          <w:rStyle w:val="Emphasis"/>
        </w:rPr>
        <w:t>because the existence of other alliances</w:t>
      </w:r>
      <w:r w:rsidRPr="00563501">
        <w:rPr>
          <w:sz w:val="16"/>
        </w:rPr>
        <w:t xml:space="preserve"> (and concerns about their credibility) have led foreign policy elites to redefine the U.S. national interest.</w:t>
      </w:r>
    </w:p>
    <w:p w14:paraId="2419329D" w14:textId="77777777" w:rsidR="00563501" w:rsidRDefault="00563501" w:rsidP="00563501"/>
    <w:p w14:paraId="32C08F87" w14:textId="77777777" w:rsidR="00BC4C22" w:rsidRDefault="00BC4C22" w:rsidP="00BC4C22">
      <w:pPr>
        <w:pStyle w:val="Heading3"/>
      </w:pPr>
      <w:r>
        <w:t>Japan Alliance Doubts Good</w:t>
      </w:r>
    </w:p>
    <w:p w14:paraId="204EE9C3" w14:textId="77777777" w:rsidR="00BC4C22" w:rsidRDefault="00BC4C22" w:rsidP="00BC4C22"/>
    <w:p w14:paraId="0E6AAEC4" w14:textId="77777777" w:rsidR="00BC4C22" w:rsidRDefault="00BC4C22" w:rsidP="00BC4C22"/>
    <w:p w14:paraId="2DBF4F46" w14:textId="77777777" w:rsidR="00BC4C22" w:rsidRDefault="00BC4C22" w:rsidP="00BC4C22"/>
    <w:p w14:paraId="1F510181" w14:textId="77777777" w:rsidR="00BC4C22" w:rsidRDefault="00BC4C22" w:rsidP="00BC4C22">
      <w:pPr>
        <w:pStyle w:val="Heading4"/>
      </w:pPr>
      <w:r>
        <w:t>Japanese doubts are good – they encourage an end to free-riding and defense self-sufficiency</w:t>
      </w:r>
    </w:p>
    <w:p w14:paraId="01B379E0" w14:textId="77777777" w:rsidR="00BC4C22" w:rsidRDefault="00BC4C22" w:rsidP="00BC4C22">
      <w:r w:rsidRPr="00D75BA0">
        <w:rPr>
          <w:b/>
          <w:bCs/>
          <w:sz w:val="26"/>
          <w:szCs w:val="26"/>
        </w:rPr>
        <w:t xml:space="preserve">Carpenter </w:t>
      </w:r>
      <w:r>
        <w:rPr>
          <w:b/>
          <w:bCs/>
          <w:sz w:val="26"/>
          <w:szCs w:val="26"/>
        </w:rPr>
        <w:t>&amp;</w:t>
      </w:r>
      <w:r w:rsidRPr="00D75BA0">
        <w:rPr>
          <w:b/>
          <w:bCs/>
          <w:sz w:val="26"/>
          <w:szCs w:val="26"/>
        </w:rPr>
        <w:t xml:space="preserve"> Gomez 16</w:t>
      </w:r>
      <w:r>
        <w:t xml:space="preserve"> (</w:t>
      </w:r>
      <w:r w:rsidRPr="00D75BA0">
        <w:t>Ted Galen Carpenter is senior fellow for defense and foreign policy studies at the Cato Institute. Eric Gomez is a policy analyst for defense and foreign policy studies at the Cato Institute, 8-10-2016, "East Asia and a Strategy of Restraint," Cato Institute, https://www.cato.org/publications/commentary/east-asia-strategy-restraint</w:t>
      </w:r>
      <w:r>
        <w:t>)SEM</w:t>
      </w:r>
    </w:p>
    <w:p w14:paraId="5D5728D7" w14:textId="77777777" w:rsidR="00BC4C22" w:rsidRPr="00D75BA0" w:rsidRDefault="00BC4C22" w:rsidP="00BC4C22">
      <w:pPr>
        <w:rPr>
          <w:rStyle w:val="StyleUnderline"/>
        </w:rPr>
      </w:pPr>
      <w:r w:rsidRPr="00D75BA0">
        <w:rPr>
          <w:sz w:val="16"/>
        </w:rPr>
        <w:t xml:space="preserve">The Obama administration’s response to these challenges has been </w:t>
      </w:r>
      <w:r w:rsidRPr="00D75BA0">
        <w:rPr>
          <w:rStyle w:val="StyleUnderline"/>
        </w:rPr>
        <w:t>the “pivot”</w:t>
      </w:r>
      <w:r w:rsidRPr="00D75BA0">
        <w:rPr>
          <w:sz w:val="16"/>
        </w:rPr>
        <w:t xml:space="preserve"> or rebalance </w:t>
      </w:r>
      <w:r w:rsidRPr="00D75BA0">
        <w:rPr>
          <w:rStyle w:val="StyleUnderline"/>
        </w:rPr>
        <w:t>to Asia</w:t>
      </w:r>
      <w:r w:rsidRPr="00D75BA0">
        <w:rPr>
          <w:sz w:val="16"/>
        </w:rPr>
        <w:t xml:space="preserve">. This is an attempt to shift security and diplomatic resources from a Middle East-centric policy toward Asia with the aim of preserving Washington’s traditional regional dominance. However, placing more military assets in the region and increasing American participation in regional institutions served to </w:t>
      </w:r>
      <w:r w:rsidRPr="00D75BA0">
        <w:rPr>
          <w:rStyle w:val="StyleUnderline"/>
        </w:rPr>
        <w:t>increase Chinese perceptions that the United States was seeking to contain China’s growing power. Beijing has pushed back</w:t>
      </w:r>
      <w:r w:rsidRPr="00D75BA0">
        <w:rPr>
          <w:sz w:val="16"/>
        </w:rPr>
        <w:t xml:space="preserve"> against this perceived containment effort </w:t>
      </w:r>
      <w:r w:rsidRPr="00D75BA0">
        <w:rPr>
          <w:rStyle w:val="StyleUnderline"/>
        </w:rPr>
        <w:t xml:space="preserve">by increasing its own military power, which encourages Washington to demonstrate its resolve in turn, creating a </w:t>
      </w:r>
      <w:r w:rsidRPr="00D75BA0">
        <w:rPr>
          <w:rStyle w:val="Emphasis"/>
        </w:rPr>
        <w:t>dangerous spiral of tension</w:t>
      </w:r>
      <w:r w:rsidRPr="00D75BA0">
        <w:rPr>
          <w:sz w:val="16"/>
        </w:rPr>
        <w:t xml:space="preserve">. Instead of continuing the “pivot” or “rebalance” and bolstering American primacy, </w:t>
      </w:r>
      <w:r w:rsidRPr="00D75BA0">
        <w:rPr>
          <w:rStyle w:val="StyleUnderline"/>
        </w:rPr>
        <w:t>U.S. policymakers should</w:t>
      </w:r>
      <w:r w:rsidRPr="00D75BA0">
        <w:rPr>
          <w:sz w:val="16"/>
        </w:rPr>
        <w:t xml:space="preserve"> focus on deterring armed conflict with China, </w:t>
      </w:r>
      <w:r w:rsidRPr="00D75BA0">
        <w:rPr>
          <w:rStyle w:val="StyleUnderline"/>
        </w:rPr>
        <w:t>encourage burden shifting and greater initiative by U.S. allies, and reform those alliances to keep pace with the changing security environment.</w:t>
      </w:r>
      <w:r>
        <w:rPr>
          <w:rStyle w:val="StyleUnderline"/>
        </w:rPr>
        <w:t xml:space="preserve"> </w:t>
      </w:r>
      <w:r w:rsidRPr="00D75BA0">
        <w:rPr>
          <w:rStyle w:val="StyleUnderline"/>
        </w:rPr>
        <w:t>There are a variety of potential flashpoints for conflict</w:t>
      </w:r>
      <w:r w:rsidRPr="00D75BA0">
        <w:rPr>
          <w:sz w:val="16"/>
        </w:rPr>
        <w:t xml:space="preserve"> in the western Pacific that could bring China and the United States into military conflict. </w:t>
      </w:r>
      <w:r w:rsidRPr="00D75BA0">
        <w:rPr>
          <w:rStyle w:val="StyleUnderline"/>
        </w:rPr>
        <w:t>They include Taiwan, as well as territorial disputes in the South and East China Seas</w:t>
      </w:r>
      <w:r w:rsidRPr="00D75BA0">
        <w:rPr>
          <w:sz w:val="16"/>
        </w:rPr>
        <w:t xml:space="preserve">. The Chinese military has fielded increasingly capable weapons systems designed to prevent U.S. forces from operating in these disputed areas, posing a major challenge to the dominant position of the U.S. military in the region. At the same time, the </w:t>
      </w:r>
      <w:r w:rsidRPr="00D75BA0">
        <w:rPr>
          <w:rStyle w:val="StyleUnderline"/>
        </w:rPr>
        <w:t>Chinese</w:t>
      </w:r>
      <w:r w:rsidRPr="00D75BA0">
        <w:rPr>
          <w:sz w:val="16"/>
        </w:rPr>
        <w:t xml:space="preserve"> approach to these </w:t>
      </w:r>
      <w:r w:rsidRPr="00D75BA0">
        <w:rPr>
          <w:rStyle w:val="StyleUnderline"/>
        </w:rPr>
        <w:t>territorial disputes</w:t>
      </w:r>
      <w:r w:rsidRPr="00D75BA0">
        <w:rPr>
          <w:sz w:val="16"/>
        </w:rPr>
        <w:t xml:space="preserve">, particularly its island building in the South China Sea, </w:t>
      </w:r>
      <w:r w:rsidRPr="00D75BA0">
        <w:rPr>
          <w:rStyle w:val="StyleUnderline"/>
        </w:rPr>
        <w:t>has antagonized</w:t>
      </w:r>
      <w:r w:rsidRPr="00D75BA0">
        <w:rPr>
          <w:sz w:val="16"/>
        </w:rPr>
        <w:t xml:space="preserve"> many Asian states, including nominally unaligned states like Vietnam as well as </w:t>
      </w:r>
      <w:r w:rsidRPr="00D75BA0">
        <w:rPr>
          <w:rStyle w:val="StyleUnderline"/>
        </w:rPr>
        <w:t xml:space="preserve">the Philippines and Japan, both of which are U.S. treaty allies. These disputes thus raise the potential for U.S. </w:t>
      </w:r>
      <w:r w:rsidRPr="00D75BA0">
        <w:rPr>
          <w:rStyle w:val="Emphasis"/>
        </w:rPr>
        <w:t>entanglement</w:t>
      </w:r>
      <w:r w:rsidRPr="00D75BA0">
        <w:rPr>
          <w:rStyle w:val="StyleUnderline"/>
        </w:rPr>
        <w:t xml:space="preserve"> in military conflict with a well-armed and highly motivated adversary</w:t>
      </w:r>
      <w:r w:rsidRPr="00D75BA0">
        <w:rPr>
          <w:sz w:val="16"/>
        </w:rPr>
        <w:t xml:space="preserve">. Demonstrations of American resolve, such as the U.S. Navy’s freedom of navigation operations (FONOPs) in the South China Sea, have not caused China to cease its confrontational activities. </w:t>
      </w:r>
      <w:r w:rsidRPr="00D75BA0">
        <w:rPr>
          <w:rStyle w:val="StyleUnderline"/>
        </w:rPr>
        <w:t>States in the region have taken some unilateral steps to improve their positions vis-à-vis China</w:t>
      </w:r>
      <w:r w:rsidRPr="00D75BA0">
        <w:rPr>
          <w:sz w:val="16"/>
        </w:rPr>
        <w:t xml:space="preserve">. Last month, a tribunal convened at the Permanent Court of Arbitration issued a ruling in a case brought against China by the Philippines. The ruling was overwhelmingly positive for the Philippines. The tribunal declared China’s claims to sovereignty and historic rights within its infamous “nine-dash line” (which would encompass some 85 percent of the South China Sea) to be unlawful and admonished China for the ecological damage caused by its island building campaign. Beijing has repeatedly declared the ruling illegitimate and refuses to abide by it. The Philippine government has invited American warships back to Subic Bay, formerly the site of a large U.S. naval base, and American military aircraft have a rotational presence at several Philippine air bases. Vietnam purchased six Kilo-class submarines from Russia in 2009 and has expanded its coast guard with indigenously-built vessels. The Obama administration’s decision to lift the U.S. arms embargo on Vietnam puts Hanoi in a position to further strengthen its military capabilities. Yet U.S. </w:t>
      </w:r>
      <w:r w:rsidRPr="00D75BA0">
        <w:rPr>
          <w:rStyle w:val="StyleUnderline"/>
        </w:rPr>
        <w:t>allies have little incentive to continue more assertive policies if the United States increases its security commitments to the region. American policymakers should not continue increasing America’s military presence in East Asia</w:t>
      </w:r>
      <w:r w:rsidRPr="00D75BA0">
        <w:rPr>
          <w:sz w:val="16"/>
        </w:rPr>
        <w:t xml:space="preserve">. Rather, they should begin planning for </w:t>
      </w:r>
      <w:r w:rsidRPr="00D75BA0">
        <w:rPr>
          <w:rStyle w:val="StyleUnderline"/>
        </w:rPr>
        <w:t>long-term reductions in forward-deployed forces</w:t>
      </w:r>
      <w:r w:rsidRPr="00D75BA0">
        <w:rPr>
          <w:sz w:val="16"/>
        </w:rPr>
        <w:t xml:space="preserve">. This </w:t>
      </w:r>
      <w:r w:rsidRPr="00D75BA0">
        <w:rPr>
          <w:rStyle w:val="StyleUnderline"/>
        </w:rPr>
        <w:t>will provide allies with the necessary time to expand their defenses to provide a more sustainable deterrent</w:t>
      </w:r>
      <w:r w:rsidRPr="00D75BA0">
        <w:rPr>
          <w:sz w:val="16"/>
        </w:rPr>
        <w:t xml:space="preserve">. This restrained posture will be less costly and less dangerous than attempting to maintain U.S. military dominance in the region indefinitely. The risk of conflict with China over territories in the South and East China Seas should not be taken lightly. </w:t>
      </w:r>
      <w:r w:rsidRPr="00D75BA0">
        <w:rPr>
          <w:rStyle w:val="StyleUnderline"/>
        </w:rPr>
        <w:t>China’s growing military power has significantly increased the potential costs of such conflict for the United States.</w:t>
      </w:r>
      <w:r w:rsidRPr="00D75BA0">
        <w:rPr>
          <w:sz w:val="16"/>
        </w:rPr>
        <w:t xml:space="preserve"> The risk of conflict is compounded by China’s slowing economy, which could tempt Beijing into demonstrations of national strength to distract the public from economic woes. U.S. policymakers might provide material and financial assistance to states like Vietnam and the Philippines to improve their self-defense capabilities, as well as encourage increased regional cooperation with nations like Japan and India. Moreover, Washington should critically evaluate the effectiveness of FONOPs before these continue given China’s penchant for using the operations as a rationale for increasing its military presence in the South China Sea. This does not mean FONOPs should completely cease, as they are useful for demonstrating U.S. interests in the rule of law and the intrinsic importance of keeping the sea lanes open but regular FONOPs would likely encourage a dangerous escalation of tensions. </w:t>
      </w:r>
      <w:r w:rsidRPr="00D75BA0">
        <w:rPr>
          <w:rStyle w:val="StyleUnderline"/>
        </w:rPr>
        <w:t xml:space="preserve">America’s presence in East Asia </w:t>
      </w:r>
      <w:r w:rsidRPr="00D75BA0">
        <w:rPr>
          <w:rStyle w:val="Emphasis"/>
        </w:rPr>
        <w:t>encourages its allies to cheap-ride</w:t>
      </w:r>
      <w:r w:rsidRPr="00D75BA0">
        <w:rPr>
          <w:rStyle w:val="StyleUnderline"/>
        </w:rPr>
        <w:t xml:space="preserve"> on the United States, spending relatively little for their own defense and relying on the American military to make up the difference. Japan and Taiwan are two notable examples</w:t>
      </w:r>
      <w:r w:rsidRPr="00D75BA0">
        <w:rPr>
          <w:sz w:val="16"/>
        </w:rPr>
        <w:t xml:space="preserve"> of wealthy states that cheap-ride off American security commitments. </w:t>
      </w:r>
      <w:r w:rsidRPr="00D75BA0">
        <w:rPr>
          <w:rStyle w:val="StyleUnderline"/>
        </w:rPr>
        <w:t>Both spend very little on defense given the size of their economies</w:t>
      </w:r>
      <w:r w:rsidRPr="00D75BA0">
        <w:rPr>
          <w:sz w:val="16"/>
        </w:rPr>
        <w:t xml:space="preserve">. According to data from the Stockholm International Peace Research Institute, in 2015, Japan, the third-largest economy in the world, spent only 1 percent of its GDP on defense. Taiwan’s figure for the same year was 2 percent of GDP. Japan hosts just over 52,000 military personnel, more than any other ally in the world. </w:t>
      </w:r>
      <w:r w:rsidRPr="00D75BA0">
        <w:rPr>
          <w:rStyle w:val="StyleUnderline"/>
        </w:rPr>
        <w:t>The United States also sells some of its best equipment to the Japan Self-Defense Forces</w:t>
      </w:r>
      <w:r w:rsidRPr="00D75BA0">
        <w:rPr>
          <w:sz w:val="16"/>
        </w:rPr>
        <w:t xml:space="preserve">, such as the F-35 fighter aircraft. Yet Japan may be the East Asian ally most capable of defending itself without U.S. assistance, given its large economy and well-developed defense industry. There are two major sources of Japan’s cheap-riding: strong domestic political and legal barriers to increasing the size and role of the Japan Self-Defense Forces, and U.S. willingness to increase its level of support as Japan’s security environment becomes more dangerous. </w:t>
      </w:r>
      <w:r w:rsidRPr="00D75BA0">
        <w:rPr>
          <w:rStyle w:val="StyleUnderline"/>
        </w:rPr>
        <w:t>Recent events show that Tokyo can overcome domestic opposition to expanding its military forces under certain conditions.</w:t>
      </w:r>
      <w:r w:rsidRPr="00D75BA0">
        <w:rPr>
          <w:sz w:val="16"/>
        </w:rPr>
        <w:t xml:space="preserve"> Defense reforms championed by Prime Minister Shinzo Abe were driven in part by a fear that the United States was unwilling to respond to aggressive Chinese behavior in the East China Sea. In a recent Cato Policy Analysis, Jennifer Lind of Dartmouth writes: Despite [U.S.] assurances [to protect the Senkakus], many in Japan question whether the United States would risk an unwanted and potentially devastating war with China…over an issue in which the United States has no direct interest. When Japan has to do more for its own defense, it does. Examples include passing legislation permitting Japan’s defense forces to come to the aid of allies under attack, slow but steady increases in defense spending, and expanding cooperation with other Asian states. </w:t>
      </w:r>
      <w:r w:rsidRPr="00D75BA0">
        <w:rPr>
          <w:rStyle w:val="Emphasis"/>
        </w:rPr>
        <w:t>U.S. policymakers should encourage Japan’s continued defense transformation</w:t>
      </w:r>
      <w:r w:rsidRPr="00D75BA0">
        <w:rPr>
          <w:rStyle w:val="StyleUnderline"/>
        </w:rPr>
        <w:t>. The best way to encourage meaningful reforms and greater burden sharing is to slowly reduce the U.S. military presence in Japan, place greater emphasis on naval and air power, and transfer primary responsibility for Japan’s defense to its own forces.</w:t>
      </w:r>
    </w:p>
    <w:p w14:paraId="045E799C" w14:textId="05A57BFA" w:rsidR="00382A73" w:rsidRDefault="00382A73" w:rsidP="00382A73">
      <w:pPr>
        <w:pStyle w:val="Heading2"/>
      </w:pPr>
      <w:r>
        <w:t>Deterrence DA</w:t>
      </w:r>
    </w:p>
    <w:p w14:paraId="3891D972" w14:textId="4E4FCA06" w:rsidR="00382A73" w:rsidRDefault="00382A73" w:rsidP="00382A73"/>
    <w:p w14:paraId="668A3957" w14:textId="5830D3E3" w:rsidR="000D25DA" w:rsidRDefault="000D25DA" w:rsidP="000D25DA">
      <w:pPr>
        <w:pStyle w:val="Heading3"/>
      </w:pPr>
      <w:r>
        <w:t xml:space="preserve">2AC </w:t>
      </w:r>
      <w:r w:rsidR="009B583F">
        <w:t xml:space="preserve">Grand Bargain </w:t>
      </w:r>
      <w:r>
        <w:t>Opacity Trick</w:t>
      </w:r>
    </w:p>
    <w:p w14:paraId="5FC6B9DC" w14:textId="77777777" w:rsidR="000D25DA" w:rsidRDefault="000D25DA" w:rsidP="000D25DA"/>
    <w:p w14:paraId="65D52568" w14:textId="55C79BEA" w:rsidR="000D25DA" w:rsidRDefault="00EE74F0" w:rsidP="000D25DA">
      <w:pPr>
        <w:pStyle w:val="Heading4"/>
      </w:pPr>
      <w:r>
        <w:t xml:space="preserve">And, the plan’s conditional approach to future U.S.-China interactions on Taiwan makes Chinese motives transparent </w:t>
      </w:r>
    </w:p>
    <w:p w14:paraId="65B5526C" w14:textId="77777777" w:rsidR="00EE74F0" w:rsidRPr="00EE74F0" w:rsidRDefault="00EE74F0" w:rsidP="00EE74F0"/>
    <w:p w14:paraId="3D08E39E" w14:textId="77777777" w:rsidR="000D25DA" w:rsidRPr="007346D3" w:rsidRDefault="000D25DA" w:rsidP="000D25DA">
      <w:pPr>
        <w:rPr>
          <w:b/>
          <w:sz w:val="26"/>
        </w:rPr>
      </w:pPr>
      <w:r>
        <w:rPr>
          <w:rStyle w:val="Style13ptBold"/>
        </w:rPr>
        <w:t>Gomez 15</w:t>
      </w:r>
      <w:r w:rsidRPr="00350188">
        <w:t xml:space="preserve"> [</w:t>
      </w:r>
      <w:r>
        <w:t xml:space="preserve">Eric, </w:t>
      </w:r>
      <w:r w:rsidRPr="00350188">
        <w:t>independent analyst and recent Master’s graduate of the Bush School of Government and Public Service at Texas A&amp;M University</w:t>
      </w:r>
      <w:r>
        <w:t>, “</w:t>
      </w:r>
      <w:r w:rsidRPr="00350188">
        <w:t xml:space="preserve">Deep Accommodation: The Best Option For Preventing War In </w:t>
      </w:r>
      <w:r>
        <w:t>t</w:t>
      </w:r>
      <w:r w:rsidRPr="00350188">
        <w:t>he Taiwan Strait</w:t>
      </w:r>
      <w:r>
        <w:t xml:space="preserve">,” accessible online at </w:t>
      </w:r>
      <w:hyperlink r:id="rId104" w:history="1">
        <w:r w:rsidRPr="00630E72">
          <w:rPr>
            <w:rStyle w:val="Hyperlink"/>
          </w:rPr>
          <w:t>http://cimsec.org/deep-accommodation-best-option-preventing-war-taiwan-strait/18128</w:t>
        </w:r>
      </w:hyperlink>
      <w:r>
        <w:t>, published 08/06/15] // BBM</w:t>
      </w:r>
    </w:p>
    <w:p w14:paraId="19110043" w14:textId="77777777" w:rsidR="000D25DA" w:rsidRPr="007346D3" w:rsidRDefault="000D25DA" w:rsidP="000D25DA">
      <w:r w:rsidRPr="00350188">
        <w:rPr>
          <w:sz w:val="16"/>
        </w:rPr>
        <w:t xml:space="preserve">Second, </w:t>
      </w:r>
      <w:r w:rsidRPr="00350188">
        <w:rPr>
          <w:rStyle w:val="StyleUnderline"/>
        </w:rPr>
        <w:t xml:space="preserve">there is an easily identifiable </w:t>
      </w:r>
      <w:r w:rsidRPr="00350188">
        <w:rPr>
          <w:rStyle w:val="Emphasis"/>
        </w:rPr>
        <w:t>off-ramp</w:t>
      </w:r>
      <w:r w:rsidRPr="00350188">
        <w:rPr>
          <w:rStyle w:val="StyleUnderline"/>
        </w:rPr>
        <w:t xml:space="preserve"> that can be used by Taiwan if the policy is not successful</w:t>
      </w:r>
      <w:r w:rsidRPr="00350188">
        <w:rPr>
          <w:sz w:val="16"/>
        </w:rPr>
        <w:t xml:space="preserve">. </w:t>
      </w:r>
      <w:r w:rsidRPr="00350188">
        <w:rPr>
          <w:rStyle w:val="StyleUnderline"/>
        </w:rPr>
        <w:t xml:space="preserve">Stopping arms purchases is meant to be a way of </w:t>
      </w:r>
      <w:r w:rsidRPr="00350188">
        <w:rPr>
          <w:rStyle w:val="Emphasis"/>
        </w:rPr>
        <w:t>testing the water</w:t>
      </w:r>
      <w:r w:rsidRPr="00350188">
        <w:rPr>
          <w:sz w:val="16"/>
        </w:rPr>
        <w:t xml:space="preserve">. </w:t>
      </w:r>
      <w:r w:rsidRPr="00350188">
        <w:rPr>
          <w:rStyle w:val="StyleUnderline"/>
        </w:rPr>
        <w:t>If the Chinese respond positively</w:t>
      </w:r>
      <w:r w:rsidRPr="00350188">
        <w:rPr>
          <w:sz w:val="16"/>
        </w:rPr>
        <w:t xml:space="preserve"> to the decision by offering greater military cooperation with Taiwan or some form of political concessions </w:t>
      </w:r>
      <w:r w:rsidRPr="00350188">
        <w:rPr>
          <w:rStyle w:val="StyleUnderline"/>
        </w:rPr>
        <w:t>then Beijing signals its commitment to the accommodation process</w:t>
      </w:r>
      <w:r w:rsidRPr="00350188">
        <w:rPr>
          <w:sz w:val="16"/>
        </w:rPr>
        <w:t xml:space="preserve">. </w:t>
      </w:r>
      <w:r w:rsidRPr="00350188">
        <w:rPr>
          <w:rStyle w:val="StyleUnderline"/>
        </w:rPr>
        <w:t>On the other hand</w:t>
      </w:r>
      <w:r w:rsidRPr="00350188">
        <w:rPr>
          <w:sz w:val="16"/>
        </w:rPr>
        <w:t xml:space="preserve">, </w:t>
      </w:r>
      <w:r w:rsidRPr="00350188">
        <w:rPr>
          <w:rStyle w:val="StyleUnderline"/>
        </w:rPr>
        <w:t>if the Chinese refuse to follow through</w:t>
      </w:r>
      <w:r w:rsidRPr="00350188">
        <w:rPr>
          <w:sz w:val="16"/>
        </w:rPr>
        <w:t xml:space="preserve"> and meet Taiwan halfway </w:t>
      </w:r>
      <w:r w:rsidRPr="00350188">
        <w:rPr>
          <w:rStyle w:val="StyleUnderline"/>
        </w:rPr>
        <w:t>then Beijing signals that it is not actually committed to accommodation</w:t>
      </w:r>
      <w:r w:rsidRPr="00350188">
        <w:rPr>
          <w:sz w:val="16"/>
        </w:rPr>
        <w:t xml:space="preserve">. Taiwan would then resume purchasing American weapons with the knowledge that it must find some other way to prevent conflict. Accommodation by giving up American arms sales is a tough pill for </w:t>
      </w:r>
      <w:r w:rsidRPr="00350188">
        <w:rPr>
          <w:rStyle w:val="StyleUnderline"/>
        </w:rPr>
        <w:t>Taiwan</w:t>
      </w:r>
      <w:r w:rsidRPr="00350188">
        <w:rPr>
          <w:sz w:val="16"/>
        </w:rPr>
        <w:t xml:space="preserve"> to swallow, but it simply </w:t>
      </w:r>
      <w:r w:rsidRPr="00350188">
        <w:rPr>
          <w:rStyle w:val="StyleUnderline"/>
        </w:rPr>
        <w:t>does not have many other</w:t>
      </w:r>
      <w:r w:rsidRPr="00350188">
        <w:rPr>
          <w:sz w:val="16"/>
        </w:rPr>
        <w:t xml:space="preserve"> viable </w:t>
      </w:r>
      <w:r w:rsidRPr="00350188">
        <w:rPr>
          <w:rStyle w:val="StyleUnderline"/>
        </w:rPr>
        <w:t>alternatives to preventing conflict</w:t>
      </w:r>
      <w:r w:rsidRPr="00350188">
        <w:rPr>
          <w:sz w:val="16"/>
        </w:rPr>
        <w:t xml:space="preserve">. </w:t>
      </w:r>
      <w:r w:rsidRPr="00350188">
        <w:rPr>
          <w:rStyle w:val="StyleUnderline"/>
        </w:rPr>
        <w:t>Taiwan could pursue acquiring nuclear weapons</w:t>
      </w:r>
      <w:r w:rsidRPr="00350188">
        <w:rPr>
          <w:sz w:val="16"/>
        </w:rPr>
        <w:t xml:space="preserve">, </w:t>
      </w:r>
      <w:r w:rsidRPr="00350188">
        <w:rPr>
          <w:rStyle w:val="StyleUnderline"/>
        </w:rPr>
        <w:t xml:space="preserve">but this would be met by American </w:t>
      </w:r>
      <w:r w:rsidRPr="00350188">
        <w:rPr>
          <w:rStyle w:val="Emphasis"/>
        </w:rPr>
        <w:t>opposition</w:t>
      </w:r>
      <w:r w:rsidRPr="00350188">
        <w:rPr>
          <w:sz w:val="16"/>
        </w:rPr>
        <w:t xml:space="preserve"> </w:t>
      </w:r>
      <w:r w:rsidRPr="00350188">
        <w:rPr>
          <w:rStyle w:val="StyleUnderline"/>
        </w:rPr>
        <w:t>and would</w:t>
      </w:r>
      <w:r w:rsidRPr="00350188">
        <w:rPr>
          <w:sz w:val="16"/>
        </w:rPr>
        <w:t xml:space="preserve"> likely </w:t>
      </w:r>
      <w:r w:rsidRPr="00350188">
        <w:rPr>
          <w:rStyle w:val="StyleUnderline"/>
        </w:rPr>
        <w:t xml:space="preserve">trigger a </w:t>
      </w:r>
      <w:r w:rsidRPr="00350188">
        <w:rPr>
          <w:rStyle w:val="Emphasis"/>
        </w:rPr>
        <w:t>pre-emptive attack</w:t>
      </w:r>
      <w:r w:rsidRPr="00350188">
        <w:rPr>
          <w:rStyle w:val="StyleUnderline"/>
        </w:rPr>
        <w:t xml:space="preserve"> by China</w:t>
      </w:r>
      <w:r w:rsidRPr="00350188">
        <w:rPr>
          <w:sz w:val="16"/>
        </w:rPr>
        <w:t xml:space="preserve"> </w:t>
      </w:r>
      <w:r w:rsidRPr="00350188">
        <w:rPr>
          <w:rStyle w:val="StyleUnderline"/>
        </w:rPr>
        <w:t>if the weapons program were discovered</w:t>
      </w:r>
      <w:r w:rsidRPr="00350188">
        <w:rPr>
          <w:sz w:val="16"/>
        </w:rPr>
        <w:t xml:space="preserve">. Taiwan could try to avert conflict by increasing military spending to forestall, but this would be difficult to sustain so long as China’s economy and military spending is also growing. Analysts at CSBA have argued for deterrence through protraction, which advocates employing </w:t>
      </w:r>
      <w:r w:rsidRPr="00350188">
        <w:rPr>
          <w:rStyle w:val="StyleUnderline"/>
        </w:rPr>
        <w:t>asymmetric guerrilla-style tactics</w:t>
      </w:r>
      <w:r w:rsidRPr="00350188">
        <w:rPr>
          <w:sz w:val="16"/>
        </w:rPr>
        <w:t xml:space="preserve"> to prevent China from achieving air and sea dominance. This </w:t>
      </w:r>
      <w:r w:rsidRPr="00350188">
        <w:rPr>
          <w:rStyle w:val="StyleUnderline"/>
        </w:rPr>
        <w:t>has the highest likelihood of success of</w:t>
      </w:r>
      <w:r w:rsidRPr="00350188">
        <w:rPr>
          <w:sz w:val="16"/>
        </w:rPr>
        <w:t xml:space="preserve"> the three </w:t>
      </w:r>
      <w:r w:rsidRPr="00350188">
        <w:rPr>
          <w:rStyle w:val="StyleUnderline"/>
        </w:rPr>
        <w:t>alternatives</w:t>
      </w:r>
      <w:r w:rsidRPr="00350188">
        <w:rPr>
          <w:sz w:val="16"/>
        </w:rPr>
        <w:t xml:space="preserve"> mentioned in this paragraph, </w:t>
      </w:r>
      <w:r w:rsidRPr="00350188">
        <w:rPr>
          <w:rStyle w:val="StyleUnderline"/>
        </w:rPr>
        <w:t xml:space="preserve">but it still relies on </w:t>
      </w:r>
      <w:r w:rsidRPr="00350188">
        <w:rPr>
          <w:rStyle w:val="Emphasis"/>
        </w:rPr>
        <w:t>intervention</w:t>
      </w:r>
      <w:r w:rsidRPr="00350188">
        <w:rPr>
          <w:sz w:val="16"/>
        </w:rPr>
        <w:t xml:space="preserve"> by outside powers </w:t>
      </w:r>
      <w:r w:rsidRPr="00350188">
        <w:rPr>
          <w:rStyle w:val="StyleUnderline"/>
        </w:rPr>
        <w:t>to ultimately save the day</w:t>
      </w:r>
      <w:r w:rsidRPr="00350188">
        <w:rPr>
          <w:sz w:val="16"/>
        </w:rPr>
        <w:t xml:space="preserve">. </w:t>
      </w:r>
      <w:r w:rsidRPr="00350188">
        <w:rPr>
          <w:rStyle w:val="StyleUnderline"/>
        </w:rPr>
        <w:t>Taiwan’s military deterrent will not be able to prevent a Chinese attempt to change the status quo</w:t>
      </w:r>
      <w:r w:rsidRPr="00350188">
        <w:rPr>
          <w:sz w:val="16"/>
        </w:rPr>
        <w:t xml:space="preserve"> by force </w:t>
      </w:r>
      <w:r w:rsidRPr="00350188">
        <w:rPr>
          <w:rStyle w:val="StyleUnderline"/>
        </w:rPr>
        <w:t>for much longer</w:t>
      </w:r>
      <w:r w:rsidRPr="00350188">
        <w:rPr>
          <w:sz w:val="16"/>
        </w:rPr>
        <w:t xml:space="preserve">. </w:t>
      </w:r>
      <w:r w:rsidRPr="00350188">
        <w:rPr>
          <w:rStyle w:val="StyleUnderline"/>
        </w:rPr>
        <w:t>Any conflict in the</w:t>
      </w:r>
      <w:r w:rsidRPr="00350188">
        <w:rPr>
          <w:sz w:val="16"/>
        </w:rPr>
        <w:t xml:space="preserve"> Taiwan </w:t>
      </w:r>
      <w:r w:rsidRPr="00350188">
        <w:rPr>
          <w:rStyle w:val="StyleUnderline"/>
        </w:rPr>
        <w:t>Strait would</w:t>
      </w:r>
      <w:r w:rsidRPr="00350188">
        <w:rPr>
          <w:sz w:val="16"/>
        </w:rPr>
        <w:t xml:space="preserve"> likely </w:t>
      </w:r>
      <w:r w:rsidRPr="00350188">
        <w:rPr>
          <w:rStyle w:val="StyleUnderline"/>
        </w:rPr>
        <w:t>involve a commitment of U.S. forces</w:t>
      </w:r>
      <w:r w:rsidRPr="00350188">
        <w:rPr>
          <w:sz w:val="16"/>
        </w:rPr>
        <w:t xml:space="preserve"> </w:t>
      </w:r>
      <w:r w:rsidRPr="00350188">
        <w:rPr>
          <w:rStyle w:val="StyleUnderline"/>
        </w:rPr>
        <w:t xml:space="preserve">and could lead to a </w:t>
      </w:r>
      <w:r w:rsidRPr="00350188">
        <w:rPr>
          <w:rStyle w:val="Emphasis"/>
        </w:rPr>
        <w:t>major war</w:t>
      </w:r>
      <w:r w:rsidRPr="00350188">
        <w:rPr>
          <w:sz w:val="16"/>
        </w:rPr>
        <w:t xml:space="preserve"> between the U.S. and China. </w:t>
      </w:r>
      <w:r w:rsidRPr="00350188">
        <w:rPr>
          <w:rStyle w:val="StyleUnderline"/>
        </w:rPr>
        <w:t xml:space="preserve">Accommodation could be the </w:t>
      </w:r>
      <w:r w:rsidRPr="00350188">
        <w:rPr>
          <w:rStyle w:val="Emphasis"/>
        </w:rPr>
        <w:t>best</w:t>
      </w:r>
      <w:r w:rsidRPr="00350188">
        <w:rPr>
          <w:sz w:val="16"/>
        </w:rPr>
        <w:t xml:space="preserve"> worst </w:t>
      </w:r>
      <w:r w:rsidRPr="00350188">
        <w:rPr>
          <w:rStyle w:val="StyleUnderline"/>
        </w:rPr>
        <w:t>option that Taiwan</w:t>
      </w:r>
      <w:r w:rsidRPr="00350188">
        <w:rPr>
          <w:sz w:val="16"/>
        </w:rPr>
        <w:t xml:space="preserve">, </w:t>
      </w:r>
      <w:r w:rsidRPr="00350188">
        <w:rPr>
          <w:rStyle w:val="StyleUnderline"/>
        </w:rPr>
        <w:t>and the U.S.</w:t>
      </w:r>
      <w:r w:rsidRPr="00350188">
        <w:rPr>
          <w:sz w:val="16"/>
        </w:rPr>
        <w:t xml:space="preserve">, </w:t>
      </w:r>
      <w:r w:rsidRPr="00350188">
        <w:rPr>
          <w:rStyle w:val="StyleUnderline"/>
        </w:rPr>
        <w:t>has for preventing a war with China</w:t>
      </w:r>
      <w:r w:rsidRPr="00350188">
        <w:rPr>
          <w:sz w:val="16"/>
        </w:rPr>
        <w:t xml:space="preserve">. </w:t>
      </w:r>
      <w:r w:rsidRPr="00350188">
        <w:rPr>
          <w:rStyle w:val="StyleUnderline"/>
        </w:rPr>
        <w:t xml:space="preserve">Announcing an end to American weapons purchases could bring Taiwan progress on </w:t>
      </w:r>
      <w:r w:rsidRPr="00350188">
        <w:rPr>
          <w:rStyle w:val="Emphasis"/>
        </w:rPr>
        <w:t>negotiations</w:t>
      </w:r>
      <w:r w:rsidRPr="00350188">
        <w:rPr>
          <w:sz w:val="16"/>
        </w:rPr>
        <w:t xml:space="preserve"> with China if successful </w:t>
      </w:r>
      <w:r w:rsidRPr="00350188">
        <w:rPr>
          <w:rStyle w:val="StyleUnderline"/>
        </w:rPr>
        <w:t xml:space="preserve">while still providing </w:t>
      </w:r>
      <w:r w:rsidRPr="00350188">
        <w:rPr>
          <w:rStyle w:val="Emphasis"/>
        </w:rPr>
        <w:t>off-ramps</w:t>
      </w:r>
      <w:r w:rsidRPr="00350188">
        <w:rPr>
          <w:sz w:val="16"/>
        </w:rPr>
        <w:t xml:space="preserve"> </w:t>
      </w:r>
      <w:r w:rsidRPr="00350188">
        <w:rPr>
          <w:rStyle w:val="StyleUnderline"/>
        </w:rPr>
        <w:t>that Taiwan could take if unsuccessful</w:t>
      </w:r>
      <w:r w:rsidRPr="00350188">
        <w:rPr>
          <w:sz w:val="16"/>
        </w:rPr>
        <w:t xml:space="preserve">. I admit, the idea of accommodation does have its flaws, and more work needs to be done to flesh out this idea. I hope that this idea of deep accommodation will add to the discussion about the management of the Taiwan Strait issue. </w:t>
      </w:r>
      <w:r w:rsidRPr="00350188">
        <w:rPr>
          <w:rStyle w:val="StyleUnderline"/>
        </w:rPr>
        <w:t>The status quo won’t last forever</w:t>
      </w:r>
      <w:r w:rsidRPr="00350188">
        <w:rPr>
          <w:sz w:val="16"/>
        </w:rPr>
        <w:t xml:space="preserve">, </w:t>
      </w:r>
      <w:r w:rsidRPr="00350188">
        <w:rPr>
          <w:rStyle w:val="StyleUnderline"/>
        </w:rPr>
        <w:t>and a vigorous debate will be needed to arrive at the best possible solution</w:t>
      </w:r>
      <w:r w:rsidRPr="00350188">
        <w:rPr>
          <w:sz w:val="16"/>
        </w:rPr>
        <w:t>.</w:t>
      </w:r>
    </w:p>
    <w:p w14:paraId="3C43D857" w14:textId="77777777" w:rsidR="000D25DA" w:rsidRPr="00382A73" w:rsidRDefault="000D25DA" w:rsidP="000D25DA"/>
    <w:p w14:paraId="2DC89888" w14:textId="77777777" w:rsidR="00DF6BD2" w:rsidRDefault="00DF6BD2" w:rsidP="00DF6BD2">
      <w:pPr>
        <w:pStyle w:val="Heading3"/>
      </w:pPr>
      <w:r>
        <w:t>AT: Lose Taiwan DA</w:t>
      </w:r>
    </w:p>
    <w:p w14:paraId="0390750C" w14:textId="39562875" w:rsidR="00DF6BD2" w:rsidRDefault="00DF6BD2" w:rsidP="00DF6BD2"/>
    <w:p w14:paraId="395AD2AB" w14:textId="243856EF" w:rsidR="007569A2" w:rsidRDefault="007569A2" w:rsidP="007569A2">
      <w:pPr>
        <w:pStyle w:val="Heading4"/>
      </w:pPr>
      <w:r>
        <w:t>And, China wont take Taiwan --- regional backlash and weak PLA training</w:t>
      </w:r>
    </w:p>
    <w:p w14:paraId="1A36837F" w14:textId="77777777" w:rsidR="007569A2" w:rsidRPr="007569A2" w:rsidRDefault="007569A2" w:rsidP="007569A2"/>
    <w:p w14:paraId="57E70674" w14:textId="77777777" w:rsidR="00DF6BD2" w:rsidRDefault="00DF6BD2" w:rsidP="00DF6BD2">
      <w:pPr>
        <w:pStyle w:val="Heading4"/>
      </w:pPr>
      <w:r>
        <w:t>Gomez ‘16</w:t>
      </w:r>
    </w:p>
    <w:p w14:paraId="54EF79B7" w14:textId="77777777" w:rsidR="00DF6BD2" w:rsidRPr="00B254AB" w:rsidRDefault="00DF6BD2" w:rsidP="00DF6BD2">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021D38B3" w14:textId="77777777" w:rsidR="00DF6BD2" w:rsidRPr="002519EE" w:rsidRDefault="00DF6BD2" w:rsidP="00DF6BD2">
      <w:pPr>
        <w:rPr>
          <w:sz w:val="12"/>
        </w:rPr>
      </w:pPr>
      <w:r w:rsidRPr="007569A2">
        <w:rPr>
          <w:rStyle w:val="Emphasis"/>
        </w:rPr>
        <w:t>Ending the U.S. defense commitment to Taiwan could be detrimental to the U.S. military’s broader goals in East Asia</w:t>
      </w:r>
      <w:r w:rsidRPr="007569A2">
        <w:rPr>
          <w:sz w:val="12"/>
        </w:rPr>
        <w:t xml:space="preserve">. Taiwan lies in the middle of an island chain that runs from Japan to the South China Sea. </w:t>
      </w:r>
      <w:r w:rsidRPr="007569A2">
        <w:rPr>
          <w:rStyle w:val="Emphasis"/>
        </w:rPr>
        <w:t>Control of Taiwan has important strategic implications because of this location</w:t>
      </w:r>
      <w:r w:rsidRPr="007569A2">
        <w:rPr>
          <w:sz w:val="12"/>
        </w:rPr>
        <w:t xml:space="preserve">. The PLA could use Taiwan as a staging area to more easily project power into the South China Sea, the East China Sea, and the western Pacific.89 </w:t>
      </w:r>
      <w:r w:rsidRPr="007569A2">
        <w:rPr>
          <w:rStyle w:val="Emphasis"/>
        </w:rPr>
        <w:t>Keeping this island chain free of Chinese military bases and friendly to the United States is therefore seen as essential for America’s position in the region</w:t>
      </w:r>
      <w:r w:rsidRPr="007569A2">
        <w:rPr>
          <w:sz w:val="12"/>
        </w:rPr>
        <w:t xml:space="preserve">. Indeed, Taiwan has loomed large in American military strategy in the region for decades. In 1950 General Douglas MacArthur described Taiwan as “an unsinkable aircraft carrier and submarine tender ideally located to accomplish offensive strategy and at the same time checkmate defensive or counter-offensive operations” from the surrounding area.90 </w:t>
      </w:r>
      <w:r w:rsidRPr="007569A2">
        <w:rPr>
          <w:rStyle w:val="Emphasis"/>
        </w:rPr>
        <w:t>If Taiwan becomes the PLA’s “unsinkable aircraft carrier,” it would make U.S. military actions in support of other regional interests more difficult</w:t>
      </w:r>
      <w:r w:rsidRPr="007569A2">
        <w:rPr>
          <w:sz w:val="12"/>
        </w:rPr>
        <w:t xml:space="preserve">. </w:t>
      </w:r>
      <w:r w:rsidRPr="007569A2">
        <w:rPr>
          <w:rStyle w:val="Emphasis"/>
        </w:rPr>
        <w:t>Fears over China’s improved military position</w:t>
      </w:r>
      <w:r w:rsidRPr="007569A2">
        <w:rPr>
          <w:sz w:val="12"/>
        </w:rPr>
        <w:t xml:space="preserve"> </w:t>
      </w:r>
      <w:r w:rsidRPr="007569A2">
        <w:rPr>
          <w:rStyle w:val="Emphasis"/>
        </w:rPr>
        <w:t>that would follow seizing control over Taiwan are valid, but there are roadblocks to this outcome that exist independent of the U.S. defense commitment</w:t>
      </w:r>
      <w:r w:rsidRPr="007569A2">
        <w:rPr>
          <w:sz w:val="12"/>
        </w:rPr>
        <w:t xml:space="preserve">. As mentioned earlier in this analysis, </w:t>
      </w:r>
      <w:r w:rsidRPr="007569A2">
        <w:rPr>
          <w:rStyle w:val="Emphasis"/>
        </w:rPr>
        <w:t>China would face numerous hurdles and negative consequences if it tried to invade Taiwan</w:t>
      </w:r>
      <w:r w:rsidRPr="007569A2">
        <w:rPr>
          <w:sz w:val="12"/>
        </w:rPr>
        <w:t xml:space="preserve">, given the difficulty of conducting amphibious invasions, </w:t>
      </w:r>
      <w:r w:rsidRPr="007569A2">
        <w:rPr>
          <w:rStyle w:val="Emphasis"/>
        </w:rPr>
        <w:t>the high likelihood of regional backlash</w:t>
      </w:r>
      <w:r w:rsidRPr="007569A2">
        <w:rPr>
          <w:sz w:val="12"/>
        </w:rPr>
        <w:t xml:space="preserve">, and </w:t>
      </w:r>
      <w:r w:rsidRPr="007569A2">
        <w:rPr>
          <w:rStyle w:val="Emphasis"/>
        </w:rPr>
        <w:t>the materiel and training limitations of the PLA</w:t>
      </w:r>
      <w:r w:rsidRPr="007569A2">
        <w:rPr>
          <w:sz w:val="12"/>
        </w:rPr>
        <w:t xml:space="preserve">.91 Taiwan could also do more to raise the costs of conflict for China through changes in military technology and warfighting doctrine.92 For example, Taiwan’s fleet of fighter aircraft is costly to maintain and outclassed by PLA fighters and surfaceto-air missile capabilities.93 </w:t>
      </w:r>
      <w:r w:rsidRPr="007569A2">
        <w:rPr>
          <w:rStyle w:val="Emphasis"/>
        </w:rPr>
        <w:t>Reducing the size of Taiwan’s fighter fleet and redirecting funds to build up mobile missile forces that could support ground units fighting against a PLA invasion attempt would improve Taiwan’s ability to resist the PLA and inflict heavy losses on Chinese forces</w:t>
      </w:r>
      <w:r w:rsidRPr="007569A2">
        <w:rPr>
          <w:sz w:val="12"/>
        </w:rPr>
        <w:t xml:space="preserve">.94 </w:t>
      </w:r>
      <w:r w:rsidRPr="007569A2">
        <w:rPr>
          <w:rStyle w:val="Emphasis"/>
        </w:rPr>
        <w:t>If</w:t>
      </w:r>
      <w:r w:rsidRPr="007569A2">
        <w:rPr>
          <w:sz w:val="12"/>
        </w:rPr>
        <w:t xml:space="preserve"> President </w:t>
      </w:r>
      <w:r w:rsidRPr="007569A2">
        <w:rPr>
          <w:rStyle w:val="Emphasis"/>
        </w:rPr>
        <w:t>Tsai and the DPP</w:t>
      </w:r>
      <w:r w:rsidRPr="007569A2">
        <w:rPr>
          <w:sz w:val="12"/>
        </w:rPr>
        <w:t xml:space="preserve"> can </w:t>
      </w:r>
      <w:r w:rsidRPr="007569A2">
        <w:rPr>
          <w:rStyle w:val="Emphasis"/>
        </w:rPr>
        <w:t>deliver on their promises to increase defense spending and develop Taiwan’s defense industries, Taiwan could</w:t>
      </w:r>
      <w:r w:rsidRPr="007569A2">
        <w:rPr>
          <w:sz w:val="12"/>
        </w:rPr>
        <w:t xml:space="preserve"> be capable of </w:t>
      </w:r>
      <w:r w:rsidRPr="007569A2">
        <w:rPr>
          <w:rStyle w:val="Emphasis"/>
        </w:rPr>
        <w:t>mount</w:t>
      </w:r>
      <w:r w:rsidRPr="007569A2">
        <w:rPr>
          <w:sz w:val="12"/>
        </w:rPr>
        <w:t xml:space="preserve">ing </w:t>
      </w:r>
      <w:r w:rsidRPr="007569A2">
        <w:rPr>
          <w:rStyle w:val="Emphasis"/>
        </w:rPr>
        <w:t>an effective self defense without American intervention</w:t>
      </w:r>
      <w:r w:rsidRPr="007569A2">
        <w:rPr>
          <w:sz w:val="12"/>
        </w:rPr>
        <w:t xml:space="preserve"> in the coming decades.</w:t>
      </w:r>
      <w:r w:rsidRPr="002519EE">
        <w:rPr>
          <w:sz w:val="12"/>
        </w:rPr>
        <w:t xml:space="preserve"> </w:t>
      </w:r>
    </w:p>
    <w:p w14:paraId="01DEFD84" w14:textId="179CD022" w:rsidR="002B360E" w:rsidRDefault="002B360E" w:rsidP="00DF6BD2"/>
    <w:p w14:paraId="75E95A40" w14:textId="39AA2BEC" w:rsidR="002B360E" w:rsidRDefault="002B360E" w:rsidP="002B360E">
      <w:pPr>
        <w:pStyle w:val="Heading3"/>
      </w:pPr>
      <w:r>
        <w:t>No Link: Plan Doesn’t Embolden China</w:t>
      </w:r>
    </w:p>
    <w:p w14:paraId="5063CE2E" w14:textId="1FE9A590" w:rsidR="002B360E" w:rsidRDefault="002B360E" w:rsidP="002B360E"/>
    <w:p w14:paraId="35892DC3" w14:textId="49F5CB82" w:rsidR="002B360E" w:rsidRPr="00DB29B0" w:rsidRDefault="00992208" w:rsidP="002B360E">
      <w:pPr>
        <w:pStyle w:val="Heading4"/>
      </w:pPr>
      <w:r>
        <w:t xml:space="preserve">No Link --- </w:t>
      </w:r>
      <w:r w:rsidR="002B360E">
        <w:t>the plan doesn’t increase China’s power</w:t>
      </w:r>
    </w:p>
    <w:p w14:paraId="1E4A43C8" w14:textId="77777777" w:rsidR="002B360E" w:rsidRDefault="002B360E" w:rsidP="002B360E">
      <w:pPr>
        <w:rPr>
          <w:rStyle w:val="Style13ptBold"/>
        </w:rPr>
      </w:pPr>
    </w:p>
    <w:p w14:paraId="56B12B04" w14:textId="0CE95038" w:rsidR="002B360E" w:rsidRDefault="002B360E" w:rsidP="002B360E">
      <w:r w:rsidRPr="00803D0B">
        <w:rPr>
          <w:rStyle w:val="Style13ptBold"/>
        </w:rPr>
        <w:t xml:space="preserve">Glaser </w:t>
      </w:r>
      <w:r>
        <w:rPr>
          <w:rStyle w:val="Style13ptBold"/>
        </w:rPr>
        <w:t>‘15</w:t>
      </w:r>
    </w:p>
    <w:p w14:paraId="6AAD6861" w14:textId="65D5D09E" w:rsidR="002B360E" w:rsidRDefault="002B360E" w:rsidP="002B360E">
      <w:r w:rsidRPr="002B360E">
        <w:t>(</w:t>
      </w:r>
      <w:r>
        <w:t xml:space="preserve">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2015 </w:t>
      </w:r>
      <w:r w:rsidRPr="002B360E">
        <w:t>“A U.S.-China Grand Bargain? The Hard Choice between Military Competition and Accommodation,” International Security, Volume 39, Number 4, Spring)</w:t>
      </w:r>
    </w:p>
    <w:p w14:paraId="69355B4D" w14:textId="684D3C1B" w:rsidR="002B360E" w:rsidRPr="002B360E" w:rsidRDefault="002B360E" w:rsidP="002B360E">
      <w:pPr>
        <w:rPr>
          <w:sz w:val="14"/>
        </w:rPr>
      </w:pPr>
      <w:r w:rsidRPr="002B360E">
        <w:rPr>
          <w:rStyle w:val="StyleUnderline"/>
        </w:rPr>
        <w:t>A</w:t>
      </w:r>
      <w:r w:rsidRPr="002B360E">
        <w:rPr>
          <w:sz w:val="14"/>
        </w:rPr>
        <w:t xml:space="preserve"> second </w:t>
      </w:r>
      <w:r w:rsidRPr="002B360E">
        <w:rPr>
          <w:rStyle w:val="StyleUnderline"/>
        </w:rPr>
        <w:t>potential threat to U.S. security is that territorial accommodation could reduce U.S. military capabilities</w:t>
      </w:r>
      <w:r w:rsidRPr="002B360E">
        <w:rPr>
          <w:sz w:val="14"/>
        </w:rPr>
        <w:t xml:space="preserve">. Although numerous analysts suggest that China's control of Taiwan would have this effect, little sustained analysis of this issue is publically available. </w:t>
      </w:r>
      <w:r w:rsidRPr="002B360E">
        <w:rPr>
          <w:rStyle w:val="StyleUnderline"/>
        </w:rPr>
        <w:t>One possibility is that U.S. accommodation would free up military forces and investments that China now commits to coercing and if necessary attacking Taiwan, which would in turn enable China to shift resource to better challenge the U.S. ability to protect the East Asian SLOCs and possibly beyond</w:t>
      </w:r>
      <w:r w:rsidRPr="002B360E">
        <w:rPr>
          <w:sz w:val="14"/>
        </w:rPr>
        <w:t xml:space="preserve">.82 According to this argument, because the Taiwan mission has absorbed the vast majority of the Chinese army's force modernization and organizational training,83 the resources made available for other missions would be large.84 </w:t>
      </w:r>
      <w:r w:rsidRPr="002B360E">
        <w:rPr>
          <w:rStyle w:val="StyleUnderline"/>
        </w:rPr>
        <w:t>This danger is smaller than critics suggest</w:t>
      </w:r>
      <w:r w:rsidRPr="002B360E">
        <w:rPr>
          <w:sz w:val="14"/>
        </w:rPr>
        <w:t xml:space="preserve">, however. </w:t>
      </w:r>
      <w:r w:rsidRPr="002B360E">
        <w:rPr>
          <w:rStyle w:val="StyleUnderline"/>
        </w:rPr>
        <w:t>If China decides to fully pursue more ambitious missions, it would have to make large investments that would likely dwarf the amount it is spending on Taiwan-specific missions</w:t>
      </w:r>
      <w:r w:rsidRPr="002B360E">
        <w:rPr>
          <w:sz w:val="14"/>
        </w:rPr>
        <w:t xml:space="preserve">. Consequently, </w:t>
      </w:r>
      <w:r w:rsidRPr="002B360E">
        <w:rPr>
          <w:rStyle w:val="StyleUnderline"/>
        </w:rPr>
        <w:t xml:space="preserve">whether China eventually gains control of Taiwan is </w:t>
      </w:r>
      <w:r w:rsidRPr="002B360E">
        <w:rPr>
          <w:rStyle w:val="Emphasis"/>
        </w:rPr>
        <w:t>unlikely to be decisive</w:t>
      </w:r>
      <w:r w:rsidRPr="002B360E">
        <w:rPr>
          <w:rStyle w:val="StyleUnderline"/>
        </w:rPr>
        <w:t xml:space="preserve"> in determining China's ability to invest in efforts to control the South China and East China Sea SLOCs, and beyond</w:t>
      </w:r>
      <w:r w:rsidRPr="002B360E">
        <w:rPr>
          <w:sz w:val="14"/>
        </w:rPr>
        <w:t xml:space="preserve">. Related, </w:t>
      </w:r>
      <w:r w:rsidRPr="002B360E">
        <w:rPr>
          <w:rStyle w:val="StyleUnderline"/>
        </w:rPr>
        <w:t>it is likely that Chinese capabilities dedicated to Taiwan will eventually become so effective that Beijing will be able to reallocate some of its future military investment to other missions</w:t>
      </w:r>
      <w:r w:rsidRPr="002B360E">
        <w:rPr>
          <w:sz w:val="14"/>
        </w:rPr>
        <w:t xml:space="preserve">.85 Moreover, </w:t>
      </w:r>
      <w:r w:rsidRPr="002B360E">
        <w:rPr>
          <w:rStyle w:val="StyleUnderline"/>
        </w:rPr>
        <w:t>ending the U.S. commitment to Taiwan could reduce China's determination to pursue more challenging distant naval missions because the U</w:t>
      </w:r>
      <w:r w:rsidRPr="002B360E">
        <w:rPr>
          <w:sz w:val="14"/>
        </w:rPr>
        <w:t xml:space="preserve">nited </w:t>
      </w:r>
      <w:r w:rsidRPr="002B360E">
        <w:rPr>
          <w:rStyle w:val="StyleUnderline"/>
        </w:rPr>
        <w:t>S</w:t>
      </w:r>
      <w:r w:rsidRPr="002B360E">
        <w:rPr>
          <w:sz w:val="14"/>
        </w:rPr>
        <w:t xml:space="preserve">tates </w:t>
      </w:r>
      <w:r w:rsidRPr="002B360E">
        <w:rPr>
          <w:rStyle w:val="StyleUnderline"/>
        </w:rPr>
        <w:t>will not interrupt these SLOCs, except possibly during a severe crisis or major war. Eliminating the possibility of war over Taiwan would therefore greatly reduce Beijing's incentives to make investments in these missions</w:t>
      </w:r>
      <w:r w:rsidRPr="002B360E">
        <w:rPr>
          <w:sz w:val="14"/>
        </w:rPr>
        <w:t xml:space="preserve">. China could, however, pursue greatly expanded power projection capabilities for a variety of other reasons,86 including worst-case planning that imagines the United States will interrupt its SLOCs under even the most unlikely conditions, a Mahanian view of naval power that connects “commercial health with naval primacy,”87 or the belief that superpower status requires power projection capabilities.88 Finally, </w:t>
      </w:r>
      <w:r w:rsidRPr="002B360E">
        <w:rPr>
          <w:rStyle w:val="StyleUnderline"/>
        </w:rPr>
        <w:t>one should not exaggerate the security risks of being unable to fully control these SLOCs. The U</w:t>
      </w:r>
      <w:r w:rsidRPr="002B360E">
        <w:rPr>
          <w:sz w:val="14"/>
        </w:rPr>
        <w:t xml:space="preserve">nited </w:t>
      </w:r>
      <w:r w:rsidRPr="002B360E">
        <w:rPr>
          <w:rStyle w:val="StyleUnderline"/>
        </w:rPr>
        <w:t>S</w:t>
      </w:r>
      <w:r w:rsidRPr="002B360E">
        <w:rPr>
          <w:sz w:val="14"/>
        </w:rPr>
        <w:t xml:space="preserve">tates </w:t>
      </w:r>
      <w:r w:rsidRPr="002B360E">
        <w:rPr>
          <w:rStyle w:val="StyleUnderline"/>
        </w:rPr>
        <w:t>does not need to control the Strait of Malacca and the East Asian SLOCs to enable shipping to reach Japan during a war with China. Instead, bypass routes could allow shipping to reach oil ports on Japan's east coast</w:t>
      </w:r>
      <w:r w:rsidRPr="002B360E">
        <w:rPr>
          <w:sz w:val="14"/>
        </w:rPr>
        <w:t xml:space="preserve">.89 </w:t>
      </w:r>
      <w:r w:rsidRPr="002B360E">
        <w:rPr>
          <w:rStyle w:val="StyleUnderline"/>
        </w:rPr>
        <w:t>Also, the ability to deny China use of these SLOCs would be sufficient to preserve the U.S. ability to coerce China</w:t>
      </w:r>
      <w:r w:rsidRPr="002B360E">
        <w:rPr>
          <w:sz w:val="14"/>
        </w:rPr>
        <w:t>.</w:t>
      </w:r>
    </w:p>
    <w:p w14:paraId="61813989" w14:textId="77777777" w:rsidR="002B360E" w:rsidRPr="002B360E" w:rsidRDefault="002B360E" w:rsidP="002B360E"/>
    <w:p w14:paraId="6E02BA82" w14:textId="77777777" w:rsidR="005B14B4" w:rsidRDefault="005B14B4" w:rsidP="005B14B4">
      <w:pPr>
        <w:pStyle w:val="Heading3"/>
      </w:pPr>
      <w:r>
        <w:t>Uniq: Deter Collapse Inev.</w:t>
      </w:r>
    </w:p>
    <w:p w14:paraId="79BA064F" w14:textId="77777777" w:rsidR="005B14B4" w:rsidRDefault="005B14B4" w:rsidP="005B14B4"/>
    <w:p w14:paraId="7090F2EB" w14:textId="77777777" w:rsidR="005B14B4" w:rsidRPr="00447E37" w:rsidRDefault="005B14B4" w:rsidP="005B14B4">
      <w:pPr>
        <w:pStyle w:val="Heading4"/>
        <w:rPr>
          <w:rFonts w:cs="Arial"/>
        </w:rPr>
      </w:pPr>
      <w:r w:rsidRPr="00447E37">
        <w:rPr>
          <w:rFonts w:cs="Arial"/>
        </w:rPr>
        <w:t>Multiple alt causes – Multipolarity, arsenal reductions, cyberweapons, and peace-time ambiguity make deterrence failure inevitable</w:t>
      </w:r>
    </w:p>
    <w:p w14:paraId="03C402B5" w14:textId="77777777" w:rsidR="005B14B4" w:rsidRPr="00447E37" w:rsidRDefault="005B14B4" w:rsidP="005B14B4">
      <w:r w:rsidRPr="00447E37">
        <w:rPr>
          <w:rStyle w:val="Style13ptBold"/>
        </w:rPr>
        <w:t>Krepinevich 3/12</w:t>
      </w:r>
      <w:r w:rsidRPr="00447E37">
        <w:t xml:space="preserve"> </w:t>
      </w:r>
      <w:r w:rsidRPr="00447E37">
        <w:rPr>
          <w:sz w:val="16"/>
          <w:szCs w:val="16"/>
        </w:rPr>
        <w:t>(Andrew F. Krepinevich - Senior Fellow at Hudson Institute. President and chief executive officer of Solarium LLC, a defense consulting firm, Adjunct Senior Fellow at the Center for a New American Security, founder of the Center for Strategic and Budgetary Assessments (CSBA), Former served on the Department of Defense’s Office of Net Assessment, and on the personal staff of three secretaries of defense, He has also served as a member of the National Defense Panel, the Defense Science Board Task Force on Joint Experimentation, and Secretary of Defense Robert Gates’ Defense Policy Board, Chairman of the Chief of Naval Operations Executive Panel and on the Advisory Council of Business Executives for National Security, member of the Congressional National Defense Strategy Commission. &lt;MKIM&gt; “The Decline of Deterrence”. 3/12/19. https://www.hudson.org/research/14871-the-decline-of-deterrence)</w:t>
      </w:r>
    </w:p>
    <w:p w14:paraId="11A88B6F" w14:textId="77777777" w:rsidR="005B14B4" w:rsidRPr="00447E37" w:rsidRDefault="005B14B4" w:rsidP="005B14B4">
      <w:pPr>
        <w:rPr>
          <w:sz w:val="16"/>
          <w:szCs w:val="16"/>
        </w:rPr>
      </w:pPr>
      <w:r w:rsidRPr="00447E37">
        <w:rPr>
          <w:b/>
          <w:bCs/>
          <w:u w:val="single"/>
        </w:rPr>
        <w:t>The United States confronts an international security system which</w:t>
      </w:r>
      <w:r w:rsidRPr="00447E37">
        <w:rPr>
          <w:sz w:val="16"/>
          <w:szCs w:val="16"/>
        </w:rPr>
        <w:t xml:space="preserve">, unlike the system between 1945 and the present, </w:t>
      </w:r>
      <w:r w:rsidRPr="00447E37">
        <w:rPr>
          <w:b/>
          <w:bCs/>
          <w:u w:val="single"/>
        </w:rPr>
        <w:t>is not bipolar or unipolar, but multipolar</w:t>
      </w:r>
      <w:r w:rsidRPr="00447E37">
        <w:rPr>
          <w:sz w:val="16"/>
          <w:szCs w:val="16"/>
        </w:rPr>
        <w:t xml:space="preserve">. </w:t>
      </w:r>
      <w:r w:rsidRPr="00447E37">
        <w:rPr>
          <w:b/>
          <w:bCs/>
          <w:u w:val="single"/>
        </w:rPr>
        <w:t>The emergence of major revisionist great powers in China and Russia, combined with the proliferation of nuclear weapons and other advanced military capabilities to second-tier powers, has increased the number of rivals the United States seeks to deter, providing more opportunities for deterrence to fail.</w:t>
      </w:r>
      <w:r w:rsidRPr="00447E37">
        <w:rPr>
          <w:sz w:val="16"/>
          <w:szCs w:val="16"/>
        </w:rPr>
        <w:t xml:space="preserve"> With respect to nuclear weapons, </w:t>
      </w:r>
      <w:r w:rsidRPr="00447E37">
        <w:rPr>
          <w:b/>
          <w:bCs/>
          <w:u w:val="single"/>
        </w:rPr>
        <w:t>the radical reductions in U.S</w:t>
      </w:r>
      <w:r w:rsidRPr="00447E37">
        <w:rPr>
          <w:sz w:val="16"/>
          <w:szCs w:val="16"/>
        </w:rPr>
        <w:t xml:space="preserve">. and Russian </w:t>
      </w:r>
      <w:r w:rsidRPr="00447E37">
        <w:rPr>
          <w:b/>
          <w:bCs/>
          <w:u w:val="single"/>
        </w:rPr>
        <w:t>Cold War nuclear arsenals, combined with the growth in Chinese</w:t>
      </w:r>
      <w:r w:rsidRPr="00447E37">
        <w:rPr>
          <w:sz w:val="16"/>
          <w:szCs w:val="16"/>
        </w:rPr>
        <w:t xml:space="preserve">, Indian, and Pakistani </w:t>
      </w:r>
      <w:r w:rsidRPr="00447E37">
        <w:rPr>
          <w:b/>
          <w:bCs/>
          <w:u w:val="single"/>
        </w:rPr>
        <w:t>arsenals, is progressively shifting the competitive environment from the bipolar Cold War framework to a multipolar system</w:t>
      </w:r>
      <w:r w:rsidRPr="00447E37">
        <w:rPr>
          <w:sz w:val="16"/>
          <w:szCs w:val="16"/>
        </w:rPr>
        <w:t xml:space="preserve">. </w:t>
      </w:r>
      <w:r w:rsidRPr="00447E37">
        <w:rPr>
          <w:b/>
          <w:bCs/>
          <w:u w:val="single"/>
        </w:rPr>
        <w:t>Consequently</w:t>
      </w:r>
      <w:r w:rsidRPr="00447E37">
        <w:rPr>
          <w:sz w:val="16"/>
          <w:szCs w:val="16"/>
        </w:rPr>
        <w:t xml:space="preserve">, some </w:t>
      </w:r>
      <w:r w:rsidRPr="00447E37">
        <w:rPr>
          <w:b/>
          <w:bCs/>
          <w:u w:val="single"/>
        </w:rPr>
        <w:t>nuclear postures</w:t>
      </w:r>
      <w:r w:rsidRPr="00447E37">
        <w:rPr>
          <w:sz w:val="16"/>
          <w:szCs w:val="16"/>
        </w:rPr>
        <w:t xml:space="preserve"> that contributed to stability during the Cold War—</w:t>
      </w:r>
      <w:r w:rsidRPr="00447E37">
        <w:rPr>
          <w:b/>
          <w:bCs/>
          <w:u w:val="single"/>
        </w:rPr>
        <w:t>such as “parity”—may be</w:t>
      </w:r>
      <w:r w:rsidRPr="00447E37">
        <w:rPr>
          <w:sz w:val="16"/>
          <w:szCs w:val="16"/>
        </w:rPr>
        <w:t xml:space="preserve"> problematic or even </w:t>
      </w:r>
      <w:r w:rsidRPr="00447E37">
        <w:rPr>
          <w:b/>
          <w:bCs/>
          <w:u w:val="single"/>
        </w:rPr>
        <w:t>impossible to achieve.</w:t>
      </w:r>
      <w:r w:rsidRPr="00447E37">
        <w:rPr>
          <w:sz w:val="16"/>
          <w:szCs w:val="16"/>
        </w:rPr>
        <w:t xml:space="preserve"> </w:t>
      </w:r>
      <w:r w:rsidRPr="00447E37">
        <w:rPr>
          <w:b/>
          <w:bCs/>
          <w:u w:val="single"/>
        </w:rPr>
        <w:t>The geopolitical environment is also considerably more dynamic than</w:t>
      </w:r>
      <w:r w:rsidRPr="00447E37">
        <w:rPr>
          <w:sz w:val="16"/>
          <w:szCs w:val="16"/>
        </w:rPr>
        <w:t xml:space="preserve"> either the Cold War system or </w:t>
      </w:r>
      <w:r w:rsidRPr="00447E37">
        <w:rPr>
          <w:b/>
          <w:bCs/>
          <w:u w:val="single"/>
        </w:rPr>
        <w:t>the U.S.-dominated unipolar system</w:t>
      </w:r>
      <w:r w:rsidRPr="00447E37">
        <w:rPr>
          <w:sz w:val="16"/>
          <w:szCs w:val="16"/>
        </w:rPr>
        <w:t xml:space="preserve"> that followed it. </w:t>
      </w:r>
      <w:r w:rsidRPr="00447E37">
        <w:rPr>
          <w:b/>
          <w:bCs/>
          <w:u w:val="single"/>
        </w:rPr>
        <w:t>This makes rapid—and potentially highly destabilizing—shifts in</w:t>
      </w:r>
      <w:r w:rsidRPr="00447E37">
        <w:rPr>
          <w:sz w:val="16"/>
          <w:szCs w:val="16"/>
        </w:rPr>
        <w:t xml:space="preserve"> geopolitical alignments and the </w:t>
      </w:r>
      <w:r w:rsidRPr="00447E37">
        <w:rPr>
          <w:b/>
          <w:bCs/>
          <w:u w:val="single"/>
        </w:rPr>
        <w:t>military balance relatively</w:t>
      </w:r>
      <w:r w:rsidRPr="00447E37">
        <w:rPr>
          <w:sz w:val="16"/>
          <w:szCs w:val="16"/>
        </w:rPr>
        <w:t xml:space="preserve"> more </w:t>
      </w:r>
      <w:r w:rsidRPr="00447E37">
        <w:rPr>
          <w:b/>
          <w:bCs/>
          <w:u w:val="single"/>
        </w:rPr>
        <w:t>likely</w:t>
      </w:r>
      <w:r w:rsidRPr="00447E37">
        <w:rPr>
          <w:sz w:val="16"/>
          <w:szCs w:val="16"/>
        </w:rPr>
        <w:t xml:space="preserve">, </w:t>
      </w:r>
      <w:r w:rsidRPr="00447E37">
        <w:rPr>
          <w:b/>
          <w:bCs/>
          <w:u w:val="single"/>
        </w:rPr>
        <w:t>presenting additional challenges</w:t>
      </w:r>
      <w:r w:rsidRPr="00447E37">
        <w:rPr>
          <w:b/>
          <w:bCs/>
          <w:sz w:val="16"/>
          <w:szCs w:val="16"/>
        </w:rPr>
        <w:t xml:space="preserve"> </w:t>
      </w:r>
      <w:r w:rsidRPr="00447E37">
        <w:rPr>
          <w:b/>
          <w:bCs/>
          <w:u w:val="single"/>
        </w:rPr>
        <w:t>to</w:t>
      </w:r>
      <w:r w:rsidRPr="00447E37">
        <w:rPr>
          <w:sz w:val="16"/>
          <w:szCs w:val="16"/>
        </w:rPr>
        <w:t xml:space="preserve"> executing strategies </w:t>
      </w:r>
      <w:r w:rsidRPr="00447E37">
        <w:rPr>
          <w:b/>
          <w:bCs/>
          <w:u w:val="single"/>
        </w:rPr>
        <w:t>relying</w:t>
      </w:r>
      <w:r w:rsidRPr="00447E37">
        <w:rPr>
          <w:sz w:val="16"/>
          <w:szCs w:val="16"/>
        </w:rPr>
        <w:t xml:space="preserve"> primarily </w:t>
      </w:r>
      <w:r w:rsidRPr="00447E37">
        <w:rPr>
          <w:b/>
          <w:bCs/>
          <w:u w:val="single"/>
        </w:rPr>
        <w:t>on deterrence</w:t>
      </w:r>
      <w:r w:rsidRPr="00447E37">
        <w:rPr>
          <w:sz w:val="16"/>
          <w:szCs w:val="16"/>
        </w:rPr>
        <w:t xml:space="preserve">. A Multidimensional Strategic Military Competition </w:t>
      </w:r>
      <w:r w:rsidRPr="00447E37">
        <w:rPr>
          <w:b/>
          <w:bCs/>
          <w:u w:val="single"/>
        </w:rPr>
        <w:t>Conventional weapons have become</w:t>
      </w:r>
      <w:r w:rsidRPr="00447E37">
        <w:rPr>
          <w:sz w:val="16"/>
          <w:szCs w:val="16"/>
        </w:rPr>
        <w:t xml:space="preserve"> increasingly </w:t>
      </w:r>
      <w:r w:rsidRPr="00447E37">
        <w:rPr>
          <w:b/>
          <w:bCs/>
          <w:u w:val="single"/>
        </w:rPr>
        <w:t>precise</w:t>
      </w:r>
      <w:r w:rsidRPr="00447E37">
        <w:rPr>
          <w:sz w:val="16"/>
          <w:szCs w:val="16"/>
        </w:rPr>
        <w:t xml:space="preserve">, </w:t>
      </w:r>
      <w:r w:rsidRPr="00447E37">
        <w:rPr>
          <w:b/>
          <w:bCs/>
          <w:u w:val="single"/>
        </w:rPr>
        <w:t>capable of effectively striking</w:t>
      </w:r>
      <w:r w:rsidRPr="00447E37">
        <w:rPr>
          <w:sz w:val="16"/>
          <w:szCs w:val="16"/>
        </w:rPr>
        <w:t xml:space="preserve"> some </w:t>
      </w:r>
      <w:r w:rsidRPr="00447E37">
        <w:rPr>
          <w:b/>
          <w:bCs/>
          <w:u w:val="single"/>
        </w:rPr>
        <w:t>targets</w:t>
      </w:r>
      <w:r w:rsidRPr="00447E37">
        <w:rPr>
          <w:sz w:val="16"/>
          <w:szCs w:val="16"/>
        </w:rPr>
        <w:t xml:space="preserve"> once </w:t>
      </w:r>
      <w:r w:rsidRPr="00447E37">
        <w:rPr>
          <w:b/>
          <w:bCs/>
          <w:u w:val="single"/>
        </w:rPr>
        <w:t>reserved solely for nuclear weapons</w:t>
      </w:r>
      <w:r w:rsidRPr="00447E37">
        <w:rPr>
          <w:sz w:val="16"/>
          <w:szCs w:val="16"/>
        </w:rPr>
        <w:t xml:space="preserve">. Advances in their design have enabled the fielding of increasingly discriminate weapons. </w:t>
      </w:r>
      <w:r w:rsidRPr="00447E37">
        <w:rPr>
          <w:b/>
          <w:bCs/>
          <w:u w:val="single"/>
        </w:rPr>
        <w:t>Thus</w:t>
      </w:r>
      <w:r w:rsidRPr="00447E37">
        <w:rPr>
          <w:sz w:val="16"/>
          <w:szCs w:val="16"/>
        </w:rPr>
        <w:t xml:space="preserve"> </w:t>
      </w:r>
      <w:r w:rsidRPr="00447E37">
        <w:rPr>
          <w:b/>
          <w:bCs/>
          <w:u w:val="single"/>
        </w:rPr>
        <w:t>the</w:t>
      </w:r>
      <w:r w:rsidRPr="00447E37">
        <w:rPr>
          <w:sz w:val="16"/>
          <w:szCs w:val="16"/>
        </w:rPr>
        <w:t xml:space="preserve"> clear </w:t>
      </w:r>
      <w:r w:rsidRPr="00447E37">
        <w:rPr>
          <w:b/>
          <w:bCs/>
          <w:u w:val="single"/>
        </w:rPr>
        <w:t>distinction</w:t>
      </w:r>
      <w:r w:rsidRPr="00447E37">
        <w:rPr>
          <w:sz w:val="16"/>
          <w:szCs w:val="16"/>
        </w:rPr>
        <w:t xml:space="preserve"> that existed for most of the Cold War </w:t>
      </w:r>
      <w:r w:rsidRPr="00447E37">
        <w:rPr>
          <w:b/>
          <w:bCs/>
          <w:u w:val="single"/>
        </w:rPr>
        <w:t>between conventional and nuclear weapons has become progressively blurred.</w:t>
      </w:r>
      <w:r w:rsidRPr="00447E37">
        <w:rPr>
          <w:sz w:val="16"/>
          <w:szCs w:val="16"/>
        </w:rPr>
        <w:t xml:space="preserve"> </w:t>
      </w:r>
      <w:r w:rsidRPr="00447E37">
        <w:rPr>
          <w:b/>
          <w:bCs/>
          <w:u w:val="single"/>
        </w:rPr>
        <w:t>Yet</w:t>
      </w:r>
      <w:r w:rsidRPr="00447E37">
        <w:rPr>
          <w:sz w:val="16"/>
          <w:szCs w:val="16"/>
        </w:rPr>
        <w:t xml:space="preserve"> despite this trend, a significant number of </w:t>
      </w:r>
      <w:r w:rsidRPr="00447E37">
        <w:rPr>
          <w:b/>
          <w:bCs/>
          <w:u w:val="single"/>
        </w:rPr>
        <w:t>Western political leaders believe nuclear weapons’ only use is to deter others from employing nuclear weapons</w:t>
      </w:r>
      <w:r w:rsidRPr="00447E37">
        <w:rPr>
          <w:sz w:val="16"/>
          <w:szCs w:val="16"/>
        </w:rPr>
        <w:t xml:space="preserve">. This perceived decoupling could lower the perceived risks of waging conventional war. </w:t>
      </w:r>
      <w:r w:rsidRPr="00447E37">
        <w:rPr>
          <w:b/>
          <w:bCs/>
          <w:u w:val="single"/>
        </w:rPr>
        <w:t>On the other hand</w:t>
      </w:r>
      <w:r w:rsidRPr="00447E37">
        <w:rPr>
          <w:sz w:val="16"/>
          <w:szCs w:val="16"/>
        </w:rPr>
        <w:t xml:space="preserve">, some civilian and </w:t>
      </w:r>
      <w:r w:rsidRPr="00447E37">
        <w:rPr>
          <w:b/>
          <w:bCs/>
          <w:u w:val="single"/>
        </w:rPr>
        <w:t>military leaders in</w:t>
      </w:r>
      <w:r w:rsidRPr="00447E37">
        <w:rPr>
          <w:sz w:val="16"/>
          <w:szCs w:val="16"/>
        </w:rPr>
        <w:t xml:space="preserve"> countries like </w:t>
      </w:r>
      <w:r w:rsidRPr="00447E37">
        <w:rPr>
          <w:b/>
          <w:bCs/>
          <w:u w:val="single"/>
        </w:rPr>
        <w:t>China</w:t>
      </w:r>
      <w:r w:rsidRPr="00447E37">
        <w:rPr>
          <w:sz w:val="16"/>
          <w:szCs w:val="16"/>
        </w:rPr>
        <w:t xml:space="preserve"> and Russia </w:t>
      </w:r>
      <w:r w:rsidRPr="00447E37">
        <w:rPr>
          <w:b/>
          <w:bCs/>
          <w:u w:val="single"/>
        </w:rPr>
        <w:t>assert that</w:t>
      </w:r>
      <w:r w:rsidRPr="00447E37">
        <w:rPr>
          <w:sz w:val="16"/>
          <w:szCs w:val="16"/>
        </w:rPr>
        <w:t xml:space="preserve"> certain types of </w:t>
      </w:r>
      <w:r w:rsidRPr="00447E37">
        <w:rPr>
          <w:b/>
          <w:bCs/>
          <w:u w:val="single"/>
        </w:rPr>
        <w:t>nuclear weapons are</w:t>
      </w:r>
      <w:r w:rsidRPr="00447E37">
        <w:rPr>
          <w:sz w:val="16"/>
          <w:szCs w:val="16"/>
        </w:rPr>
        <w:t xml:space="preserve">, in some cases, </w:t>
      </w:r>
      <w:r w:rsidRPr="00447E37">
        <w:rPr>
          <w:b/>
          <w:bCs/>
          <w:u w:val="single"/>
        </w:rPr>
        <w:t>available for use in a major conventional war.</w:t>
      </w:r>
      <w:r w:rsidRPr="00447E37">
        <w:rPr>
          <w:sz w:val="16"/>
          <w:szCs w:val="16"/>
        </w:rPr>
        <w:t xml:space="preserve"> </w:t>
      </w:r>
      <w:r w:rsidRPr="00447E37">
        <w:rPr>
          <w:b/>
          <w:bCs/>
          <w:u w:val="single"/>
        </w:rPr>
        <w:t>Deterrence may be compromised if Western leaders see the risks that nuclear weapons will be employed in a conventional war as minimal, while the Chinese</w:t>
      </w:r>
      <w:r w:rsidRPr="00447E37">
        <w:rPr>
          <w:sz w:val="16"/>
          <w:szCs w:val="16"/>
        </w:rPr>
        <w:t xml:space="preserve"> and Russians </w:t>
      </w:r>
      <w:r w:rsidRPr="00447E37">
        <w:rPr>
          <w:b/>
          <w:bCs/>
          <w:u w:val="single"/>
        </w:rPr>
        <w:t xml:space="preserve">view these weapons as available for use. </w:t>
      </w:r>
      <w:r w:rsidRPr="00447E37">
        <w:rPr>
          <w:sz w:val="16"/>
          <w:szCs w:val="16"/>
        </w:rPr>
        <w:t xml:space="preserve">The introduction of </w:t>
      </w:r>
      <w:r w:rsidRPr="00447E37">
        <w:rPr>
          <w:b/>
          <w:bCs/>
          <w:u w:val="single"/>
        </w:rPr>
        <w:t>cyberweapons</w:t>
      </w:r>
      <w:r w:rsidRPr="00447E37">
        <w:rPr>
          <w:sz w:val="16"/>
          <w:szCs w:val="16"/>
        </w:rPr>
        <w:t xml:space="preserve">, with their enormous but untested potential, has </w:t>
      </w:r>
      <w:r w:rsidRPr="00447E37">
        <w:rPr>
          <w:b/>
          <w:bCs/>
          <w:u w:val="single"/>
        </w:rPr>
        <w:t>further muddied the deterrence waters</w:t>
      </w:r>
      <w:r w:rsidRPr="00447E37">
        <w:rPr>
          <w:sz w:val="16"/>
          <w:szCs w:val="16"/>
        </w:rPr>
        <w:t xml:space="preserve">. </w:t>
      </w:r>
      <w:r w:rsidRPr="00447E37">
        <w:rPr>
          <w:b/>
          <w:bCs/>
          <w:u w:val="single"/>
        </w:rPr>
        <w:t>Insofar as cyberweapons reduce senior decision-makers’ confidence in their early warning</w:t>
      </w:r>
      <w:r w:rsidRPr="00447E37">
        <w:rPr>
          <w:sz w:val="16"/>
          <w:szCs w:val="16"/>
        </w:rPr>
        <w:t xml:space="preserve"> </w:t>
      </w:r>
      <w:r w:rsidRPr="00447E37">
        <w:rPr>
          <w:b/>
          <w:bCs/>
          <w:u w:val="single"/>
        </w:rPr>
        <w:t>and</w:t>
      </w:r>
      <w:r w:rsidRPr="00447E37">
        <w:rPr>
          <w:sz w:val="16"/>
          <w:szCs w:val="16"/>
        </w:rPr>
        <w:t xml:space="preserve"> </w:t>
      </w:r>
      <w:r w:rsidRPr="00447E37">
        <w:rPr>
          <w:b/>
          <w:bCs/>
          <w:u w:val="single"/>
        </w:rPr>
        <w:t>command-and-control</w:t>
      </w:r>
      <w:r w:rsidRPr="00447E37">
        <w:rPr>
          <w:sz w:val="16"/>
          <w:szCs w:val="16"/>
        </w:rPr>
        <w:t xml:space="preserve"> (C2) </w:t>
      </w:r>
      <w:r w:rsidRPr="00447E37">
        <w:rPr>
          <w:b/>
          <w:bCs/>
          <w:u w:val="single"/>
        </w:rPr>
        <w:t>systems</w:t>
      </w:r>
      <w:r w:rsidRPr="00447E37">
        <w:rPr>
          <w:sz w:val="16"/>
          <w:szCs w:val="16"/>
        </w:rPr>
        <w:t xml:space="preserve">, </w:t>
      </w:r>
      <w:r w:rsidRPr="00447E37">
        <w:rPr>
          <w:b/>
          <w:bCs/>
          <w:u w:val="single"/>
        </w:rPr>
        <w:t>they may</w:t>
      </w:r>
      <w:r w:rsidRPr="00447E37">
        <w:rPr>
          <w:sz w:val="16"/>
          <w:szCs w:val="16"/>
        </w:rPr>
        <w:t xml:space="preserve"> be compelled to </w:t>
      </w:r>
      <w:r w:rsidRPr="00447E37">
        <w:rPr>
          <w:b/>
          <w:bCs/>
          <w:u w:val="single"/>
        </w:rPr>
        <w:t>delegate nuclear</w:t>
      </w:r>
      <w:r w:rsidRPr="00447E37">
        <w:rPr>
          <w:sz w:val="16"/>
          <w:szCs w:val="16"/>
        </w:rPr>
        <w:t xml:space="preserve"> (or strategic) force </w:t>
      </w:r>
      <w:r w:rsidRPr="00447E37">
        <w:rPr>
          <w:b/>
          <w:bCs/>
          <w:u w:val="single"/>
        </w:rPr>
        <w:t>release</w:t>
      </w:r>
      <w:r w:rsidRPr="00447E37">
        <w:rPr>
          <w:sz w:val="16"/>
          <w:szCs w:val="16"/>
        </w:rPr>
        <w:t xml:space="preserve"> </w:t>
      </w:r>
      <w:r w:rsidRPr="00447E37">
        <w:rPr>
          <w:b/>
          <w:bCs/>
          <w:u w:val="single"/>
        </w:rPr>
        <w:t>authority to subordinate commanders, increasing</w:t>
      </w:r>
      <w:r w:rsidRPr="00447E37">
        <w:rPr>
          <w:sz w:val="16"/>
          <w:szCs w:val="16"/>
        </w:rPr>
        <w:t xml:space="preserve"> </w:t>
      </w:r>
      <w:r w:rsidRPr="00447E37">
        <w:rPr>
          <w:b/>
          <w:bCs/>
          <w:u w:val="single"/>
        </w:rPr>
        <w:t>substantially</w:t>
      </w:r>
      <w:r w:rsidRPr="00447E37">
        <w:rPr>
          <w:sz w:val="16"/>
          <w:szCs w:val="16"/>
        </w:rPr>
        <w:t xml:space="preserve"> </w:t>
      </w:r>
      <w:r w:rsidRPr="00447E37">
        <w:rPr>
          <w:b/>
          <w:bCs/>
          <w:u w:val="single"/>
        </w:rPr>
        <w:t>the</w:t>
      </w:r>
      <w:r w:rsidRPr="00447E37">
        <w:rPr>
          <w:sz w:val="16"/>
          <w:szCs w:val="16"/>
        </w:rPr>
        <w:t xml:space="preserve"> number of </w:t>
      </w:r>
      <w:r w:rsidRPr="00447E37">
        <w:rPr>
          <w:b/>
          <w:bCs/>
          <w:u w:val="single"/>
        </w:rPr>
        <w:t>individuals who can authorize a strategic attack</w:t>
      </w:r>
      <w:r w:rsidRPr="00447E37">
        <w:rPr>
          <w:sz w:val="16"/>
          <w:szCs w:val="16"/>
        </w:rPr>
        <w:t xml:space="preserve">. </w:t>
      </w:r>
      <w:r w:rsidRPr="00447E37">
        <w:rPr>
          <w:b/>
          <w:bCs/>
          <w:u w:val="single"/>
        </w:rPr>
        <w:t>If even one of these individuals is more</w:t>
      </w:r>
      <w:r w:rsidRPr="00447E37">
        <w:rPr>
          <w:sz w:val="16"/>
          <w:szCs w:val="16"/>
        </w:rPr>
        <w:t xml:space="preserve"> </w:t>
      </w:r>
      <w:r w:rsidRPr="00447E37">
        <w:rPr>
          <w:b/>
          <w:bCs/>
          <w:u w:val="single"/>
        </w:rPr>
        <w:t>risk tolerant</w:t>
      </w:r>
      <w:r w:rsidRPr="00447E37">
        <w:rPr>
          <w:sz w:val="16"/>
          <w:szCs w:val="16"/>
        </w:rPr>
        <w:t xml:space="preserve"> than their senior decision-maker(s), </w:t>
      </w:r>
      <w:r w:rsidRPr="00447E37">
        <w:rPr>
          <w:b/>
          <w:bCs/>
          <w:u w:val="single"/>
        </w:rPr>
        <w:t>deterrence will be weakened.</w:t>
      </w:r>
      <w:r w:rsidRPr="00447E37">
        <w:rPr>
          <w:sz w:val="16"/>
          <w:szCs w:val="16"/>
        </w:rPr>
        <w:t xml:space="preserve"> </w:t>
      </w:r>
      <w:r w:rsidRPr="00447E37">
        <w:rPr>
          <w:b/>
          <w:bCs/>
          <w:u w:val="single"/>
        </w:rPr>
        <w:t>If the</w:t>
      </w:r>
      <w:r w:rsidRPr="00447E37">
        <w:rPr>
          <w:sz w:val="16"/>
          <w:szCs w:val="16"/>
        </w:rPr>
        <w:t xml:space="preserve"> prospective </w:t>
      </w:r>
      <w:r w:rsidRPr="00447E37">
        <w:rPr>
          <w:b/>
          <w:bCs/>
          <w:u w:val="single"/>
        </w:rPr>
        <w:t>attacker’s</w:t>
      </w:r>
      <w:r w:rsidRPr="00447E37">
        <w:rPr>
          <w:sz w:val="16"/>
          <w:szCs w:val="16"/>
        </w:rPr>
        <w:t xml:space="preserve"> decision-makers </w:t>
      </w:r>
      <w:r w:rsidRPr="00447E37">
        <w:rPr>
          <w:b/>
          <w:bCs/>
          <w:u w:val="single"/>
        </w:rPr>
        <w:t>believe the effectiveness of a rival’s early warning and C2 systems is significantly compromised</w:t>
      </w:r>
      <w:r w:rsidRPr="00447E37">
        <w:rPr>
          <w:sz w:val="16"/>
          <w:szCs w:val="16"/>
        </w:rPr>
        <w:t xml:space="preserve">, this would logically reduce the anticipated costs (and risks) of executing a surprise attack during a crisis, all other factors being equal. If so, </w:t>
      </w:r>
      <w:r w:rsidRPr="00447E37">
        <w:rPr>
          <w:b/>
          <w:bCs/>
          <w:u w:val="single"/>
        </w:rPr>
        <w:t>the efficacy of deterrence would be diminished. The uncertainty over the</w:t>
      </w:r>
      <w:r w:rsidRPr="00447E37">
        <w:rPr>
          <w:sz w:val="16"/>
          <w:szCs w:val="16"/>
        </w:rPr>
        <w:t xml:space="preserve"> relative value and </w:t>
      </w:r>
      <w:r w:rsidRPr="00447E37">
        <w:rPr>
          <w:b/>
          <w:bCs/>
          <w:u w:val="single"/>
        </w:rPr>
        <w:t>effectiveness of</w:t>
      </w:r>
      <w:r w:rsidRPr="00447E37">
        <w:rPr>
          <w:sz w:val="16"/>
          <w:szCs w:val="16"/>
        </w:rPr>
        <w:t xml:space="preserve"> these </w:t>
      </w:r>
      <w:r w:rsidRPr="00447E37">
        <w:rPr>
          <w:b/>
          <w:bCs/>
          <w:u w:val="single"/>
        </w:rPr>
        <w:t>military capabilities is further complicated by</w:t>
      </w:r>
      <w:r w:rsidRPr="00447E37">
        <w:rPr>
          <w:sz w:val="16"/>
          <w:szCs w:val="16"/>
        </w:rPr>
        <w:t xml:space="preserve"> </w:t>
      </w:r>
      <w:r w:rsidRPr="00447E37">
        <w:rPr>
          <w:b/>
          <w:bCs/>
          <w:u w:val="single"/>
        </w:rPr>
        <w:t>the</w:t>
      </w:r>
      <w:r w:rsidRPr="00447E37">
        <w:rPr>
          <w:sz w:val="16"/>
          <w:szCs w:val="16"/>
        </w:rPr>
        <w:t xml:space="preserve"> long </w:t>
      </w:r>
      <w:r w:rsidRPr="00447E37">
        <w:rPr>
          <w:b/>
          <w:bCs/>
          <w:u w:val="single"/>
        </w:rPr>
        <w:t>absence of war</w:t>
      </w:r>
      <w:r w:rsidRPr="00447E37">
        <w:rPr>
          <w:sz w:val="16"/>
          <w:szCs w:val="16"/>
        </w:rPr>
        <w:t xml:space="preserve"> </w:t>
      </w:r>
      <w:r w:rsidRPr="00447E37">
        <w:rPr>
          <w:b/>
          <w:bCs/>
          <w:u w:val="single"/>
        </w:rPr>
        <w:t>between</w:t>
      </w:r>
      <w:r w:rsidRPr="00447E37">
        <w:rPr>
          <w:sz w:val="16"/>
          <w:szCs w:val="16"/>
        </w:rPr>
        <w:t xml:space="preserve"> major military </w:t>
      </w:r>
      <w:r w:rsidRPr="00447E37">
        <w:rPr>
          <w:b/>
          <w:bCs/>
          <w:u w:val="single"/>
        </w:rPr>
        <w:t>powers</w:t>
      </w:r>
      <w:r w:rsidRPr="00447E37">
        <w:rPr>
          <w:sz w:val="16"/>
          <w:szCs w:val="16"/>
        </w:rPr>
        <w:t xml:space="preserve">, which provides the ultimate test of military systems, force structures, and the doctrines governing their employment. </w:t>
      </w:r>
      <w:r w:rsidRPr="00447E37">
        <w:rPr>
          <w:b/>
          <w:bCs/>
          <w:u w:val="single"/>
        </w:rPr>
        <w:t>As time passes, uncertainty increases with respect to the true nuclear</w:t>
      </w:r>
      <w:r w:rsidRPr="00447E37">
        <w:rPr>
          <w:sz w:val="16"/>
          <w:szCs w:val="16"/>
        </w:rPr>
        <w:t xml:space="preserve">, conventional, and cyber military </w:t>
      </w:r>
      <w:r w:rsidRPr="00447E37">
        <w:rPr>
          <w:b/>
          <w:bCs/>
          <w:u w:val="single"/>
        </w:rPr>
        <w:t>balances and their interrelationships</w:t>
      </w:r>
      <w:r w:rsidRPr="00447E37">
        <w:rPr>
          <w:sz w:val="16"/>
          <w:szCs w:val="16"/>
        </w:rPr>
        <w:t>. The introduction of new capabilities will complicate matters even further. This heightens the chances that prospective belligerents will reach significantly different conclusions about the true military balance and, by extension, the risks of pursuing a proscribed course of action.</w:t>
      </w:r>
    </w:p>
    <w:p w14:paraId="06BF4E44" w14:textId="1AC57857" w:rsidR="005B14B4" w:rsidRDefault="005B14B4" w:rsidP="005B14B4">
      <w:pPr>
        <w:pStyle w:val="Heading3"/>
      </w:pPr>
      <w:r>
        <w:t>Uniq: U.S. Commitment Unsustain</w:t>
      </w:r>
    </w:p>
    <w:p w14:paraId="742A4C75" w14:textId="77777777" w:rsidR="005B14B4" w:rsidRPr="00F16152" w:rsidRDefault="005B14B4" w:rsidP="005B14B4"/>
    <w:p w14:paraId="15C428D5" w14:textId="77777777" w:rsidR="005B14B4" w:rsidRDefault="005B14B4" w:rsidP="005B14B4">
      <w:pPr>
        <w:pStyle w:val="Heading4"/>
      </w:pPr>
      <w:r>
        <w:t xml:space="preserve">Current US commitment is unsustainable for deterring China </w:t>
      </w:r>
    </w:p>
    <w:p w14:paraId="215F1E77" w14:textId="77777777" w:rsidR="005B14B4" w:rsidRDefault="005B14B4" w:rsidP="005B14B4">
      <w:pPr>
        <w:rPr>
          <w:b/>
          <w:bCs/>
          <w:sz w:val="26"/>
          <w:szCs w:val="26"/>
        </w:rPr>
      </w:pPr>
    </w:p>
    <w:p w14:paraId="59207FB7" w14:textId="77777777" w:rsidR="005B14B4" w:rsidRPr="00A6290C" w:rsidRDefault="005B14B4" w:rsidP="005B14B4">
      <w:r w:rsidRPr="00D26CB0">
        <w:rPr>
          <w:b/>
          <w:bCs/>
          <w:sz w:val="26"/>
          <w:szCs w:val="26"/>
        </w:rPr>
        <w:t>Gomez 16</w:t>
      </w:r>
      <w:r>
        <w:t xml:space="preserve"> (</w:t>
      </w:r>
      <w:hyperlink r:id="rId105" w:history="1">
        <w:r w:rsidRPr="00D26CB0">
          <w:rPr>
            <w:rStyle w:val="Hyperlink"/>
          </w:rPr>
          <w:t>Eric Gomez</w:t>
        </w:r>
      </w:hyperlink>
      <w:r w:rsidRPr="00D26CB0">
        <w:t> is a policy analyst in defense and foreign policy studies at the Cato Institute, 9-28-2016, "A Costly Commitment: Options for the Future of the U.S.-Taiwan Defense Relationship," Cato Institute, https://www.cato.org/publications/policy-analysis/costly-commitment-options-future-us-taiwan-defense-relationship</w:t>
      </w:r>
      <w:r>
        <w:t>)SEM</w:t>
      </w:r>
    </w:p>
    <w:p w14:paraId="4ED06A11" w14:textId="77777777" w:rsidR="005B14B4" w:rsidRDefault="005B14B4" w:rsidP="005B14B4">
      <w:pPr>
        <w:rPr>
          <w:rStyle w:val="Emphasis"/>
        </w:rPr>
      </w:pPr>
      <w:r w:rsidRPr="00A6290C">
        <w:rPr>
          <w:sz w:val="16"/>
        </w:rPr>
        <w:t xml:space="preserve">Sustaining a Minimum Advantage </w:t>
      </w:r>
      <w:r w:rsidRPr="00A6290C">
        <w:rPr>
          <w:rStyle w:val="StyleUnderline"/>
        </w:rPr>
        <w:t>The biggest weakness of sustaining a minimum U.S. military advantage is that it does not resolve any of the underlying issues in the cross-strait dispute</w:t>
      </w:r>
      <w:r w:rsidRPr="00A6290C">
        <w:rPr>
          <w:sz w:val="16"/>
        </w:rPr>
        <w:t xml:space="preserve">, most important of which is the fact that </w:t>
      </w:r>
      <w:r w:rsidRPr="00A6290C">
        <w:rPr>
          <w:rStyle w:val="Emphasis"/>
        </w:rPr>
        <w:t>Taiwan matters more to China than it does to the United States</w:t>
      </w:r>
      <w:r w:rsidRPr="00A6290C">
        <w:rPr>
          <w:rStyle w:val="StyleUnderline"/>
        </w:rPr>
        <w:t xml:space="preserve">. Since the United States cannot equalize the imbalance of stakes vis-à-vis China, credible deterrence will require the United States to maintain military superiority over a </w:t>
      </w:r>
      <w:r w:rsidRPr="00A6290C">
        <w:rPr>
          <w:rStyle w:val="Emphasis"/>
        </w:rPr>
        <w:t>steadily improving PLA</w:t>
      </w:r>
      <w:r w:rsidRPr="00A6290C">
        <w:rPr>
          <w:sz w:val="16"/>
        </w:rPr>
        <w:t xml:space="preserve">. The United States is capable of absorbing these costs in the short run, but the recent history of the U.S.-China military balance suggests that </w:t>
      </w:r>
      <w:r w:rsidRPr="00A6290C">
        <w:rPr>
          <w:rStyle w:val="Emphasis"/>
        </w:rPr>
        <w:t>China will be able to narrow the gap eventually.</w:t>
      </w:r>
      <w:r w:rsidRPr="00A6290C">
        <w:rPr>
          <w:sz w:val="16"/>
        </w:rPr>
        <w:t xml:space="preserve"> </w:t>
      </w:r>
      <w:r w:rsidRPr="00A6290C">
        <w:rPr>
          <w:rStyle w:val="StyleUnderline"/>
        </w:rPr>
        <w:t>Maintaining stability in the Taiwan Strait will become more complicated as a result of two trends in cross-strait relations and one higher-level trend</w:t>
      </w:r>
      <w:r w:rsidRPr="00A6290C">
        <w:rPr>
          <w:sz w:val="16"/>
        </w:rPr>
        <w:t xml:space="preserve">. First, </w:t>
      </w:r>
      <w:r w:rsidRPr="00A6290C">
        <w:rPr>
          <w:rStyle w:val="StyleUnderline"/>
        </w:rPr>
        <w:t>a distinct identity is taking hold in Taiwan; the people living there see themselves as Taiwanese instead of Chinese</w:t>
      </w:r>
      <w:r w:rsidRPr="00A6290C">
        <w:rPr>
          <w:sz w:val="16"/>
        </w:rPr>
        <w:t xml:space="preserve">. Surveys conducted in 2014 showed that “fewer than 4 percent of respondents [in Taiwan] self-identified as solely Chinese, with a clear majority (60 percent) self-identifying solely as Taiwanese.”75 A unique Taiwanese identity is dangerous to Beijing because </w:t>
      </w:r>
      <w:r w:rsidRPr="00A6290C">
        <w:rPr>
          <w:rStyle w:val="StyleUnderline"/>
        </w:rPr>
        <w:t>it makes China’s ultimate goal of reunification more difficult, especially if the identity issue leads to greater political support for independence</w:t>
      </w:r>
      <w:r w:rsidRPr="00A6290C">
        <w:rPr>
          <w:sz w:val="16"/>
        </w:rPr>
        <w:t xml:space="preserve">. Thankfully, the Taiwanese people have been very pragmatic and have not yet made a significant push for de jure independence.76 Second, </w:t>
      </w:r>
      <w:r w:rsidRPr="00A6290C">
        <w:rPr>
          <w:rStyle w:val="Emphasis"/>
        </w:rPr>
        <w:t>if China’s economy continues to slow down Beijing could become more aggressive toward Taiwan</w:t>
      </w:r>
      <w:r w:rsidRPr="00A6290C">
        <w:rPr>
          <w:sz w:val="16"/>
        </w:rPr>
        <w:t xml:space="preserve">. A parade of doom and gloom headlines reveal the weaknesses of China’s economic miracle. </w:t>
      </w:r>
      <w:r w:rsidRPr="00A6290C">
        <w:rPr>
          <w:rStyle w:val="StyleUnderline"/>
        </w:rPr>
        <w:t>The Chinese stock market experienced downturns</w:t>
      </w:r>
      <w:r w:rsidRPr="00A6290C">
        <w:rPr>
          <w:sz w:val="16"/>
        </w:rPr>
        <w:t xml:space="preserve"> in August 2015 and January 2016 that affected global financial markets.77 China Labor Bulletin, a Hong Kong-based workers’ rights group, recorded more than 2,700 strikes and worker protests throughout China in 2015—more than double the 1,300 recorded the year before.78 In February 2016, Reuters reported that 1.8 million workers in China’s state-owned coal and steel companies will be laid off in the coming years.79 This is not to say that China’s economy is in imminent danger of a catastrophic collapse. However, </w:t>
      </w:r>
      <w:r w:rsidRPr="00A6290C">
        <w:rPr>
          <w:rStyle w:val="StyleUnderline"/>
        </w:rPr>
        <w:t xml:space="preserve">the political instability resulting from economic troubles could </w:t>
      </w:r>
      <w:r w:rsidRPr="00A6290C">
        <w:rPr>
          <w:rStyle w:val="Emphasis"/>
        </w:rPr>
        <w:t>create an incentive for Beijing to act aggressively</w:t>
      </w:r>
      <w:r w:rsidRPr="00A6290C">
        <w:rPr>
          <w:rStyle w:val="StyleUnderline"/>
        </w:rPr>
        <w:t xml:space="preserve"> to burnish the Chinese Communist Party’s image at home</w:t>
      </w:r>
      <w:r w:rsidRPr="00A6290C">
        <w:rPr>
          <w:sz w:val="16"/>
        </w:rPr>
        <w:t xml:space="preserve">.80 Exacerbating this risk is </w:t>
      </w:r>
      <w:r w:rsidRPr="00A6290C">
        <w:rPr>
          <w:rStyle w:val="StyleUnderline"/>
        </w:rPr>
        <w:t>the rise of nationalist forces</w:t>
      </w:r>
      <w:r w:rsidRPr="00A6290C">
        <w:rPr>
          <w:sz w:val="16"/>
        </w:rPr>
        <w:t xml:space="preserve"> within Chinese society that </w:t>
      </w:r>
      <w:r w:rsidRPr="00A6290C">
        <w:rPr>
          <w:rStyle w:val="StyleUnderline"/>
        </w:rPr>
        <w:t>could push the government into a more aggressive cross-strait policy.</w:t>
      </w:r>
      <w:r w:rsidRPr="00A6290C">
        <w:rPr>
          <w:sz w:val="16"/>
        </w:rPr>
        <w:t xml:space="preserve"> Such forces played an important role in the government’s heavy-handed response to 2014’s Occupy Central protests in Hong Kong.81 </w:t>
      </w:r>
      <w:r w:rsidRPr="00A6290C">
        <w:rPr>
          <w:rStyle w:val="Emphasis"/>
        </w:rPr>
        <w:t>Economic problems coupled with aggressive ideology</w:t>
      </w:r>
      <w:r w:rsidRPr="00A6290C">
        <w:rPr>
          <w:rStyle w:val="StyleUnderline"/>
        </w:rPr>
        <w:t xml:space="preserve"> could prompt China to back away from any rapprochement with Taiwan. </w:t>
      </w:r>
      <w:r w:rsidRPr="00A6290C">
        <w:rPr>
          <w:rStyle w:val="Emphasis"/>
        </w:rPr>
        <w:t>This could make the task of deterring a Chinese attack harder for the United States.</w:t>
      </w:r>
      <w:r>
        <w:rPr>
          <w:rStyle w:val="Emphasis"/>
        </w:rPr>
        <w:t xml:space="preserve"> </w:t>
      </w:r>
      <w:r w:rsidRPr="00A6290C">
        <w:rPr>
          <w:sz w:val="16"/>
        </w:rPr>
        <w:t xml:space="preserve">Third, </w:t>
      </w:r>
      <w:r w:rsidRPr="00A6290C">
        <w:rPr>
          <w:rStyle w:val="StyleUnderline"/>
        </w:rPr>
        <w:t>America’s other security commitments could draw attention and resources away from Taiwan. Keeping pace with the PLA in the Taiwan Strait will require investments in military power that will become more difficult to sustain, barring either a reduction in global commitments or a significant decrease in China’s own economic and military power. The fight against ISIS</w:t>
      </w:r>
      <w:r w:rsidRPr="00A6290C">
        <w:rPr>
          <w:sz w:val="16"/>
        </w:rPr>
        <w:t xml:space="preserve"> in the Middle East and North Africa, </w:t>
      </w:r>
      <w:r w:rsidRPr="00A6290C">
        <w:rPr>
          <w:rStyle w:val="StyleUnderline"/>
        </w:rPr>
        <w:t>the Russian threat to Eastern Europe, and</w:t>
      </w:r>
      <w:r w:rsidRPr="00A6290C">
        <w:rPr>
          <w:sz w:val="16"/>
        </w:rPr>
        <w:t xml:space="preserve"> Chinese island-building in </w:t>
      </w:r>
      <w:r w:rsidRPr="00A6290C">
        <w:rPr>
          <w:rStyle w:val="StyleUnderline"/>
        </w:rPr>
        <w:t>the South China Sea are all vying for the attention of the U.S. military. The military has been able to cope</w:t>
      </w:r>
      <w:r w:rsidRPr="00A6290C">
        <w:rPr>
          <w:sz w:val="16"/>
        </w:rPr>
        <w:t xml:space="preserve"> with these contingencies, </w:t>
      </w:r>
      <w:r w:rsidRPr="00A6290C">
        <w:rPr>
          <w:rStyle w:val="StyleUnderline"/>
        </w:rPr>
        <w:t xml:space="preserve">but </w:t>
      </w:r>
      <w:r w:rsidRPr="00A6290C">
        <w:rPr>
          <w:rStyle w:val="Emphasis"/>
        </w:rPr>
        <w:t>there are signs of strain on the force</w:t>
      </w:r>
      <w:r w:rsidRPr="00A6290C">
        <w:rPr>
          <w:sz w:val="16"/>
        </w:rPr>
        <w:t xml:space="preserve">.82 </w:t>
      </w:r>
      <w:r w:rsidRPr="00A6290C">
        <w:rPr>
          <w:rStyle w:val="StyleUnderline"/>
        </w:rPr>
        <w:t xml:space="preserve">Given America’s current global security posture, </w:t>
      </w:r>
      <w:r w:rsidRPr="00A6290C">
        <w:rPr>
          <w:rStyle w:val="Emphasis"/>
        </w:rPr>
        <w:t>it will be difficult for the United States to sustain a minimum advantage over the PLA in perpetuity.</w:t>
      </w:r>
      <w:r>
        <w:rPr>
          <w:rStyle w:val="Emphasis"/>
        </w:rPr>
        <w:t xml:space="preserve"> </w:t>
      </w:r>
      <w:r w:rsidRPr="00A6290C">
        <w:rPr>
          <w:rStyle w:val="StyleUnderline"/>
        </w:rPr>
        <w:t>Sustaining a minimum U.S. military advantage is growing more difficult and costly over time as these above trends develop.</w:t>
      </w:r>
      <w:r w:rsidRPr="00A6290C">
        <w:rPr>
          <w:sz w:val="16"/>
        </w:rPr>
        <w:t xml:space="preserve"> Fortunately, the costs are likely to increase slowly and could be mitigated by advances in U.S. military technology. However, </w:t>
      </w:r>
      <w:r w:rsidRPr="00A6290C">
        <w:rPr>
          <w:rStyle w:val="Emphasis"/>
        </w:rPr>
        <w:t>ultimately the United States will be stuck in the unenviable position of trying to defend Taiwan from a China that has growing military power and a strong interest in prevailing in any dispute.</w:t>
      </w:r>
    </w:p>
    <w:p w14:paraId="3353C019" w14:textId="3B82529C" w:rsidR="006A27D3" w:rsidRDefault="00500DBB" w:rsidP="00DE5432">
      <w:pPr>
        <w:pStyle w:val="Heading3"/>
      </w:pPr>
      <w:r>
        <w:t xml:space="preserve">No Internal: </w:t>
      </w:r>
      <w:r w:rsidR="00DE5432">
        <w:t>Taiwan Collapses Quick</w:t>
      </w:r>
    </w:p>
    <w:p w14:paraId="6B5A4123" w14:textId="0081C106" w:rsidR="00DE5432" w:rsidRDefault="00DE5432" w:rsidP="00DE5432"/>
    <w:p w14:paraId="21BD38A4" w14:textId="77777777" w:rsidR="00DE5432" w:rsidRPr="00447E37" w:rsidRDefault="00DE5432" w:rsidP="00DE5432">
      <w:pPr>
        <w:rPr>
          <w:sz w:val="16"/>
          <w:szCs w:val="16"/>
        </w:rPr>
      </w:pPr>
    </w:p>
    <w:p w14:paraId="7332B1E5" w14:textId="7D907551" w:rsidR="00DE5432" w:rsidRDefault="00DE5432" w:rsidP="00DE5432">
      <w:pPr>
        <w:pStyle w:val="Heading4"/>
        <w:rPr>
          <w:rFonts w:cs="Arial"/>
        </w:rPr>
      </w:pPr>
      <w:r w:rsidRPr="00447E37">
        <w:rPr>
          <w:rFonts w:cs="Arial"/>
        </w:rPr>
        <w:t xml:space="preserve">Recent shifts in conscription policy render Taiwanese recruits “cannon fodder” – They’ll last 4 days maximum </w:t>
      </w:r>
    </w:p>
    <w:p w14:paraId="29F1A9CD" w14:textId="77777777" w:rsidR="00DE5432" w:rsidRPr="00DE5432" w:rsidRDefault="00DE5432" w:rsidP="00DE5432"/>
    <w:p w14:paraId="7ADF9D3B" w14:textId="77777777" w:rsidR="00DE5432" w:rsidRPr="00447E37" w:rsidRDefault="00DE5432" w:rsidP="00DE5432">
      <w:r w:rsidRPr="00447E37">
        <w:rPr>
          <w:rStyle w:val="Style13ptBold"/>
        </w:rPr>
        <w:t>Minnick 3/19</w:t>
      </w:r>
      <w:r w:rsidRPr="00447E37">
        <w:t xml:space="preserve"> </w:t>
      </w:r>
      <w:r w:rsidRPr="00447E37">
        <w:rPr>
          <w:sz w:val="16"/>
          <w:szCs w:val="16"/>
        </w:rPr>
        <w:t>(Wendell Minnick - Military journalist who has spent two decades covering military and security issues in Asia, including one book on intelligence and over 1,500 articles. From 2006-2016, Minnick served as the Asia Bureau Chief for Defense News. &lt;MKIM&gt; “How to Save Taiwan from Itself”. 3/19/19. DOA: 7/10/19. https://nationalinterest.org/feature/how-save-taiwan-itself-48122)</w:t>
      </w:r>
    </w:p>
    <w:p w14:paraId="6F9FCC67" w14:textId="77777777" w:rsidR="00DE5432" w:rsidRPr="00447E37" w:rsidRDefault="00DE5432" w:rsidP="00DE5432">
      <w:pPr>
        <w:rPr>
          <w:sz w:val="16"/>
          <w:szCs w:val="16"/>
        </w:rPr>
      </w:pPr>
      <w:r w:rsidRPr="00447E37">
        <w:rPr>
          <w:sz w:val="16"/>
          <w:szCs w:val="16"/>
        </w:rPr>
        <w:t xml:space="preserve">Part of </w:t>
      </w:r>
      <w:r w:rsidRPr="00447E37">
        <w:rPr>
          <w:b/>
          <w:bCs/>
          <w:u w:val="single"/>
        </w:rPr>
        <w:t>the problem is conscription and a decline in patriotism.</w:t>
      </w:r>
      <w:r w:rsidRPr="00447E37">
        <w:rPr>
          <w:sz w:val="16"/>
          <w:szCs w:val="16"/>
        </w:rPr>
        <w:t xml:space="preserve"> </w:t>
      </w:r>
      <w:r w:rsidRPr="00447E37">
        <w:rPr>
          <w:b/>
          <w:bCs/>
          <w:u w:val="single"/>
        </w:rPr>
        <w:t>Those born before 1994 were required to serve</w:t>
      </w:r>
      <w:r w:rsidRPr="00447E37">
        <w:rPr>
          <w:sz w:val="16"/>
          <w:szCs w:val="16"/>
        </w:rPr>
        <w:t xml:space="preserve"> </w:t>
      </w:r>
      <w:r w:rsidRPr="00447E37">
        <w:rPr>
          <w:b/>
          <w:bCs/>
          <w:u w:val="single"/>
        </w:rPr>
        <w:t>one-year</w:t>
      </w:r>
      <w:r w:rsidRPr="00447E37">
        <w:rPr>
          <w:sz w:val="16"/>
          <w:szCs w:val="16"/>
        </w:rPr>
        <w:t xml:space="preserve"> </w:t>
      </w:r>
      <w:r w:rsidRPr="00447E37">
        <w:rPr>
          <w:b/>
          <w:bCs/>
          <w:u w:val="single"/>
        </w:rPr>
        <w:t>conscription</w:t>
      </w:r>
      <w:r w:rsidRPr="00447E37">
        <w:rPr>
          <w:sz w:val="16"/>
          <w:szCs w:val="16"/>
        </w:rPr>
        <w:t xml:space="preserve">, </w:t>
      </w:r>
      <w:r w:rsidRPr="00447E37">
        <w:rPr>
          <w:b/>
          <w:bCs/>
          <w:u w:val="single"/>
        </w:rPr>
        <w:t>but it dropped to four months in 2016</w:t>
      </w:r>
      <w:r w:rsidRPr="00447E37">
        <w:rPr>
          <w:sz w:val="16"/>
          <w:szCs w:val="16"/>
        </w:rPr>
        <w:t xml:space="preserve"> when that generation turned eighteen. Since the end of year-long conscription service, </w:t>
      </w:r>
      <w:r w:rsidRPr="00447E37">
        <w:rPr>
          <w:b/>
          <w:bCs/>
          <w:u w:val="single"/>
        </w:rPr>
        <w:t>the military has been relying on personnel from the four-month program to fill in at least 10 percent of the frontline strength. Conscripts</w:t>
      </w:r>
      <w:r w:rsidRPr="00447E37">
        <w:rPr>
          <w:sz w:val="16"/>
          <w:szCs w:val="16"/>
        </w:rPr>
        <w:t xml:space="preserve"> now </w:t>
      </w:r>
      <w:r w:rsidRPr="00447E37">
        <w:rPr>
          <w:b/>
          <w:bCs/>
          <w:u w:val="single"/>
        </w:rPr>
        <w:t>receive five weeks of basic training and eleven weeks of specialized training</w:t>
      </w:r>
      <w:r w:rsidRPr="00447E37">
        <w:rPr>
          <w:sz w:val="16"/>
          <w:szCs w:val="16"/>
        </w:rPr>
        <w:t xml:space="preserve">. </w:t>
      </w:r>
      <w:r w:rsidRPr="00447E37">
        <w:rPr>
          <w:b/>
          <w:bCs/>
          <w:u w:val="single"/>
        </w:rPr>
        <w:t>This will average about five turnovers per year</w:t>
      </w:r>
      <w:r w:rsidRPr="00447E37">
        <w:rPr>
          <w:sz w:val="16"/>
          <w:szCs w:val="16"/>
        </w:rPr>
        <w:t xml:space="preserve"> for individual field units. </w:t>
      </w:r>
      <w:r w:rsidRPr="00447E37">
        <w:rPr>
          <w:b/>
          <w:bCs/>
          <w:u w:val="single"/>
        </w:rPr>
        <w:t>They are</w:t>
      </w:r>
      <w:r w:rsidRPr="00447E37">
        <w:rPr>
          <w:sz w:val="16"/>
          <w:szCs w:val="16"/>
        </w:rPr>
        <w:t xml:space="preserve"> also </w:t>
      </w:r>
      <w:r w:rsidRPr="00447E37">
        <w:rPr>
          <w:b/>
          <w:bCs/>
          <w:u w:val="single"/>
        </w:rPr>
        <w:t>counted as active duty personnel, despite their lack of</w:t>
      </w:r>
      <w:r w:rsidRPr="00447E37">
        <w:rPr>
          <w:sz w:val="16"/>
          <w:szCs w:val="16"/>
        </w:rPr>
        <w:t xml:space="preserve"> real </w:t>
      </w:r>
      <w:r w:rsidRPr="00447E37">
        <w:rPr>
          <w:b/>
          <w:bCs/>
          <w:u w:val="single"/>
        </w:rPr>
        <w:t>contribution to the overall warfighting capabilities</w:t>
      </w:r>
      <w:r w:rsidRPr="00447E37">
        <w:rPr>
          <w:sz w:val="16"/>
          <w:szCs w:val="16"/>
        </w:rPr>
        <w:t xml:space="preserve"> of the island. </w:t>
      </w:r>
      <w:r w:rsidRPr="00447E37">
        <w:rPr>
          <w:b/>
          <w:bCs/>
          <w:u w:val="single"/>
        </w:rPr>
        <w:t>Taiwan</w:t>
      </w:r>
      <w:r w:rsidRPr="00447E37">
        <w:rPr>
          <w:sz w:val="16"/>
          <w:szCs w:val="16"/>
        </w:rPr>
        <w:t xml:space="preserve">’s Ministry of Foreign Affairs just </w:t>
      </w:r>
      <w:r w:rsidRPr="00447E37">
        <w:rPr>
          <w:b/>
          <w:bCs/>
          <w:u w:val="single"/>
        </w:rPr>
        <w:t>announced a $100 million gift to Nicaragua</w:t>
      </w:r>
      <w:r w:rsidRPr="00447E37">
        <w:rPr>
          <w:sz w:val="16"/>
          <w:szCs w:val="16"/>
        </w:rPr>
        <w:t xml:space="preserve">; one of the numerous corrupt regimes with which Taiwan trades diplomatic status and recognition for dollars. </w:t>
      </w:r>
      <w:r w:rsidRPr="00447E37">
        <w:rPr>
          <w:b/>
          <w:bCs/>
          <w:u w:val="single"/>
        </w:rPr>
        <w:t>Yet</w:t>
      </w:r>
      <w:r w:rsidRPr="00447E37">
        <w:rPr>
          <w:sz w:val="16"/>
          <w:szCs w:val="16"/>
        </w:rPr>
        <w:t xml:space="preserve">, at the same time, </w:t>
      </w:r>
      <w:r w:rsidRPr="00447E37">
        <w:rPr>
          <w:b/>
          <w:bCs/>
          <w:u w:val="single"/>
        </w:rPr>
        <w:t>it continues to cut the number of bullets</w:t>
      </w:r>
      <w:r w:rsidRPr="00447E37">
        <w:rPr>
          <w:sz w:val="16"/>
          <w:szCs w:val="16"/>
        </w:rPr>
        <w:t xml:space="preserve">, all manufactured locally, </w:t>
      </w:r>
      <w:r w:rsidRPr="00447E37">
        <w:rPr>
          <w:b/>
          <w:bCs/>
          <w:u w:val="single"/>
        </w:rPr>
        <w:t>to be used for infantry training</w:t>
      </w:r>
      <w:r w:rsidRPr="00447E37">
        <w:rPr>
          <w:sz w:val="16"/>
          <w:szCs w:val="16"/>
        </w:rPr>
        <w:t xml:space="preserve">. It’s worth noting that $100 million buys a lot of bullets. </w:t>
      </w:r>
      <w:r w:rsidRPr="00447E37">
        <w:rPr>
          <w:b/>
          <w:bCs/>
          <w:u w:val="single"/>
        </w:rPr>
        <w:t>During annual exercises</w:t>
      </w:r>
      <w:r w:rsidRPr="00447E37">
        <w:rPr>
          <w:sz w:val="16"/>
          <w:szCs w:val="16"/>
        </w:rPr>
        <w:t xml:space="preserve">, </w:t>
      </w:r>
      <w:r w:rsidRPr="00447E37">
        <w:rPr>
          <w:b/>
          <w:bCs/>
          <w:u w:val="single"/>
        </w:rPr>
        <w:t>individual companies</w:t>
      </w:r>
      <w:r w:rsidRPr="00447E37">
        <w:rPr>
          <w:sz w:val="16"/>
          <w:szCs w:val="16"/>
        </w:rPr>
        <w:t xml:space="preserve"> in the infantry, now down to skeleton crews, </w:t>
      </w:r>
      <w:r w:rsidRPr="00447E37">
        <w:rPr>
          <w:b/>
          <w:bCs/>
          <w:u w:val="single"/>
        </w:rPr>
        <w:t>must borrow heavily from other companies to fill gaps</w:t>
      </w:r>
      <w:r w:rsidRPr="00447E37">
        <w:rPr>
          <w:sz w:val="16"/>
          <w:szCs w:val="16"/>
        </w:rPr>
        <w:t xml:space="preserve"> </w:t>
      </w:r>
      <w:r w:rsidRPr="00447E37">
        <w:rPr>
          <w:b/>
          <w:bCs/>
          <w:u w:val="single"/>
        </w:rPr>
        <w:t>needed to carry out</w:t>
      </w:r>
      <w:r w:rsidRPr="00447E37">
        <w:rPr>
          <w:sz w:val="16"/>
          <w:szCs w:val="16"/>
        </w:rPr>
        <w:t xml:space="preserve"> what have become </w:t>
      </w:r>
      <w:r w:rsidRPr="00447E37">
        <w:rPr>
          <w:b/>
          <w:bCs/>
          <w:u w:val="single"/>
        </w:rPr>
        <w:t>dog-and-pony shows for the media. To handle</w:t>
      </w:r>
      <w:r w:rsidRPr="00447E37">
        <w:rPr>
          <w:sz w:val="16"/>
          <w:szCs w:val="16"/>
        </w:rPr>
        <w:t xml:space="preserve"> anything beyond </w:t>
      </w:r>
      <w:r w:rsidRPr="00447E37">
        <w:rPr>
          <w:b/>
          <w:bCs/>
          <w:u w:val="single"/>
        </w:rPr>
        <w:t>the first wave of the invasion, the military reasons that it can dip into its 1.5 million reserves</w:t>
      </w:r>
      <w:r w:rsidRPr="00447E37">
        <w:rPr>
          <w:sz w:val="16"/>
          <w:szCs w:val="16"/>
        </w:rPr>
        <w:t xml:space="preserve">, </w:t>
      </w:r>
      <w:r w:rsidRPr="00447E37">
        <w:rPr>
          <w:b/>
          <w:bCs/>
          <w:u w:val="single"/>
        </w:rPr>
        <w:t>but the effectiveness of such mobilization relies</w:t>
      </w:r>
      <w:r w:rsidRPr="00447E37">
        <w:rPr>
          <w:sz w:val="16"/>
          <w:szCs w:val="16"/>
        </w:rPr>
        <w:t xml:space="preserve"> largely </w:t>
      </w:r>
      <w:r w:rsidRPr="00447E37">
        <w:rPr>
          <w:b/>
          <w:bCs/>
          <w:u w:val="single"/>
        </w:rPr>
        <w:t>on the backbone of a small</w:t>
      </w:r>
      <w:r w:rsidRPr="00447E37">
        <w:rPr>
          <w:sz w:val="16"/>
          <w:szCs w:val="16"/>
        </w:rPr>
        <w:t xml:space="preserve"> but elite </w:t>
      </w:r>
      <w:r w:rsidRPr="00447E37">
        <w:rPr>
          <w:b/>
          <w:bCs/>
          <w:u w:val="single"/>
        </w:rPr>
        <w:t xml:space="preserve">core of trained personnel. </w:t>
      </w:r>
      <w:r w:rsidRPr="00447E37">
        <w:rPr>
          <w:sz w:val="16"/>
          <w:szCs w:val="16"/>
        </w:rPr>
        <w:t xml:space="preserve">Officially, reservists are required to spend only five days every two years for training, during which time they typically perform simple chores and not weapons training. However, </w:t>
      </w:r>
      <w:r w:rsidRPr="00447E37">
        <w:rPr>
          <w:b/>
          <w:bCs/>
          <w:u w:val="single"/>
        </w:rPr>
        <w:t>the MND might never contact a</w:t>
      </w:r>
      <w:r w:rsidRPr="00447E37">
        <w:rPr>
          <w:sz w:val="16"/>
          <w:szCs w:val="16"/>
        </w:rPr>
        <w:t xml:space="preserve">n individual </w:t>
      </w:r>
      <w:r w:rsidRPr="00447E37">
        <w:rPr>
          <w:b/>
          <w:bCs/>
          <w:u w:val="single"/>
        </w:rPr>
        <w:t>reservist due to</w:t>
      </w:r>
      <w:r w:rsidRPr="00447E37">
        <w:rPr>
          <w:sz w:val="16"/>
          <w:szCs w:val="16"/>
        </w:rPr>
        <w:t xml:space="preserve"> a variety of reasons, including </w:t>
      </w:r>
      <w:r w:rsidRPr="00447E37">
        <w:rPr>
          <w:b/>
          <w:bCs/>
          <w:u w:val="single"/>
        </w:rPr>
        <w:t>critical missions, budgetary constraints, reservists refusing to comply, failure to simply locate and notify reservists, etc.</w:t>
      </w:r>
      <w:r w:rsidRPr="00447E37">
        <w:rPr>
          <w:sz w:val="16"/>
          <w:szCs w:val="16"/>
        </w:rPr>
        <w:t xml:space="preserve"> One </w:t>
      </w:r>
      <w:r w:rsidRPr="00447E37">
        <w:rPr>
          <w:b/>
          <w:bCs/>
          <w:u w:val="single"/>
        </w:rPr>
        <w:t>MND</w:t>
      </w:r>
      <w:r w:rsidRPr="00447E37">
        <w:rPr>
          <w:sz w:val="16"/>
          <w:szCs w:val="16"/>
        </w:rPr>
        <w:t xml:space="preserve"> source </w:t>
      </w:r>
      <w:r w:rsidRPr="00447E37">
        <w:rPr>
          <w:b/>
          <w:bCs/>
          <w:u w:val="single"/>
        </w:rPr>
        <w:t xml:space="preserve">told the National Interest that the ill-trained reserves were nothing more than “cannon fodder.” </w:t>
      </w:r>
      <w:r w:rsidRPr="00447E37">
        <w:rPr>
          <w:sz w:val="16"/>
          <w:szCs w:val="16"/>
        </w:rPr>
        <w:t xml:space="preserve">Requirements for weapons are driven by outdated estimates going back ten to twenty years for a military that will fight a conventional war in the air, on land and at sea. Requirements set by generals who have long since retired. After all, colonels do not become generals by pushing reforms and upgrade programs—despite their cost-effectiveness. They score shiny, new stars for procuring bright shiny objects at several times greater cost. </w:t>
      </w:r>
      <w:r w:rsidRPr="00447E37">
        <w:rPr>
          <w:b/>
          <w:bCs/>
          <w:u w:val="single"/>
        </w:rPr>
        <w:t>Today’s matrix has changed. China will destroy Taiwan’s air bases</w:t>
      </w:r>
      <w:r w:rsidRPr="00447E37">
        <w:rPr>
          <w:sz w:val="16"/>
          <w:szCs w:val="16"/>
        </w:rPr>
        <w:t xml:space="preserve"> </w:t>
      </w:r>
      <w:r w:rsidRPr="00447E37">
        <w:rPr>
          <w:b/>
          <w:bCs/>
          <w:u w:val="single"/>
        </w:rPr>
        <w:t>with</w:t>
      </w:r>
      <w:r w:rsidRPr="00447E37">
        <w:rPr>
          <w:sz w:val="16"/>
          <w:szCs w:val="16"/>
        </w:rPr>
        <w:t xml:space="preserve"> </w:t>
      </w:r>
      <w:r w:rsidRPr="00447E37">
        <w:rPr>
          <w:b/>
          <w:bCs/>
          <w:u w:val="single"/>
        </w:rPr>
        <w:t>its</w:t>
      </w:r>
      <w:r w:rsidRPr="00447E37">
        <w:rPr>
          <w:sz w:val="16"/>
          <w:szCs w:val="16"/>
        </w:rPr>
        <w:t xml:space="preserve"> </w:t>
      </w:r>
      <w:r w:rsidRPr="00447E37">
        <w:rPr>
          <w:b/>
          <w:bCs/>
          <w:u w:val="single"/>
        </w:rPr>
        <w:t>stockpile of</w:t>
      </w:r>
      <w:r w:rsidRPr="00447E37">
        <w:rPr>
          <w:sz w:val="16"/>
          <w:szCs w:val="16"/>
        </w:rPr>
        <w:t xml:space="preserve"> 1,300 short-range </w:t>
      </w:r>
      <w:r w:rsidRPr="00447E37">
        <w:rPr>
          <w:b/>
          <w:bCs/>
          <w:u w:val="single"/>
        </w:rPr>
        <w:t>ballistic missiles</w:t>
      </w:r>
      <w:r w:rsidRPr="00447E37">
        <w:rPr>
          <w:sz w:val="16"/>
          <w:szCs w:val="16"/>
        </w:rPr>
        <w:t xml:space="preserve">, </w:t>
      </w:r>
      <w:r w:rsidRPr="00447E37">
        <w:rPr>
          <w:b/>
          <w:bCs/>
          <w:u w:val="single"/>
        </w:rPr>
        <w:t>satellites</w:t>
      </w:r>
      <w:r w:rsidRPr="00447E37">
        <w:rPr>
          <w:sz w:val="16"/>
          <w:szCs w:val="16"/>
        </w:rPr>
        <w:t xml:space="preserve"> with infrared </w:t>
      </w:r>
      <w:r w:rsidRPr="00447E37">
        <w:rPr>
          <w:b/>
          <w:bCs/>
          <w:u w:val="single"/>
        </w:rPr>
        <w:t>will locate tanks</w:t>
      </w:r>
      <w:r w:rsidRPr="00447E37">
        <w:rPr>
          <w:sz w:val="16"/>
          <w:szCs w:val="16"/>
        </w:rPr>
        <w:t xml:space="preserve"> for its fighter aircraft, </w:t>
      </w:r>
      <w:r w:rsidRPr="00447E37">
        <w:rPr>
          <w:b/>
          <w:bCs/>
          <w:u w:val="single"/>
        </w:rPr>
        <w:t>and</w:t>
      </w:r>
      <w:r w:rsidRPr="00447E37">
        <w:rPr>
          <w:sz w:val="16"/>
          <w:szCs w:val="16"/>
        </w:rPr>
        <w:t xml:space="preserve"> its vast array of hundreds of </w:t>
      </w:r>
      <w:r w:rsidRPr="00447E37">
        <w:rPr>
          <w:b/>
          <w:bCs/>
          <w:u w:val="single"/>
        </w:rPr>
        <w:t>anti-ship missiles and submarines</w:t>
      </w:r>
      <w:r w:rsidRPr="00447E37">
        <w:rPr>
          <w:sz w:val="16"/>
          <w:szCs w:val="16"/>
        </w:rPr>
        <w:t xml:space="preserve"> (over sixty) </w:t>
      </w:r>
      <w:r w:rsidRPr="00447E37">
        <w:rPr>
          <w:b/>
          <w:bCs/>
          <w:u w:val="single"/>
        </w:rPr>
        <w:t>will sink its warships</w:t>
      </w:r>
      <w:r w:rsidRPr="00447E37">
        <w:rPr>
          <w:sz w:val="16"/>
          <w:szCs w:val="16"/>
        </w:rPr>
        <w:t xml:space="preserve">. </w:t>
      </w:r>
      <w:r w:rsidRPr="00447E37">
        <w:rPr>
          <w:b/>
          <w:bCs/>
          <w:u w:val="single"/>
        </w:rPr>
        <w:t>This will be in the first three or four days,</w:t>
      </w:r>
      <w:r w:rsidRPr="00447E37">
        <w:rPr>
          <w:sz w:val="16"/>
          <w:szCs w:val="16"/>
        </w:rPr>
        <w:t xml:space="preserve"> according to modeling. </w:t>
      </w:r>
      <w:r w:rsidRPr="00447E37">
        <w:rPr>
          <w:b/>
          <w:bCs/>
          <w:u w:val="single"/>
        </w:rPr>
        <w:t>Anyone suggesting Taiwan’s ennui over a Chinese invasion</w:t>
      </w:r>
      <w:r w:rsidRPr="00447E37">
        <w:rPr>
          <w:sz w:val="16"/>
          <w:szCs w:val="16"/>
        </w:rPr>
        <w:t xml:space="preserve"> is a new problem </w:t>
      </w:r>
      <w:r w:rsidRPr="00447E37">
        <w:rPr>
          <w:b/>
          <w:bCs/>
          <w:u w:val="single"/>
        </w:rPr>
        <w:t>would demonstrate</w:t>
      </w:r>
      <w:r w:rsidRPr="00447E37">
        <w:rPr>
          <w:sz w:val="16"/>
          <w:szCs w:val="16"/>
        </w:rPr>
        <w:t xml:space="preserve"> </w:t>
      </w:r>
      <w:r w:rsidRPr="00447E37">
        <w:rPr>
          <w:b/>
          <w:bCs/>
          <w:u w:val="single"/>
        </w:rPr>
        <w:t>a lack of institutional memory</w:t>
      </w:r>
      <w:r w:rsidRPr="00447E37">
        <w:rPr>
          <w:sz w:val="16"/>
          <w:szCs w:val="16"/>
        </w:rPr>
        <w:t xml:space="preserve">, if not idiocy. When Taiwan first procured 150 F-16A/Bs in the 1990s, it badgered, ranted and whined about Washington’s refusal to release the AIM-120 AMRAAM’s for its F-16s, yet when they were released in 2004, the initial order was only for 200, then cut to 120. Critics complained Taiwan’s military was the only one on the planet that would procure 120 bullets for 150 guns. The Air Force procured more over the years, 218 in 2007, but its reputation was badly damaged. As a general rule, </w:t>
      </w:r>
      <w:r w:rsidRPr="00447E37">
        <w:rPr>
          <w:b/>
          <w:bCs/>
          <w:u w:val="single"/>
        </w:rPr>
        <w:t xml:space="preserve">Taiwan has about one-third </w:t>
      </w:r>
      <w:r w:rsidRPr="00447E37">
        <w:rPr>
          <w:sz w:val="16"/>
          <w:szCs w:val="16"/>
        </w:rPr>
        <w:t xml:space="preserve">to one-half </w:t>
      </w:r>
      <w:r w:rsidRPr="00447E37">
        <w:rPr>
          <w:b/>
          <w:bCs/>
          <w:u w:val="single"/>
        </w:rPr>
        <w:t>of the munitions it needs for two-days of aerial combat</w:t>
      </w:r>
      <w:r w:rsidRPr="00447E37">
        <w:rPr>
          <w:sz w:val="16"/>
          <w:szCs w:val="16"/>
        </w:rPr>
        <w:t xml:space="preserve">; </w:t>
      </w:r>
      <w:r w:rsidRPr="00447E37">
        <w:rPr>
          <w:b/>
          <w:bCs/>
          <w:u w:val="single"/>
        </w:rPr>
        <w:t>it plans to place an emergency order with the United States</w:t>
      </w:r>
      <w:r w:rsidRPr="00447E37">
        <w:rPr>
          <w:sz w:val="16"/>
          <w:szCs w:val="16"/>
        </w:rPr>
        <w:t xml:space="preserve"> when a war is on the horizon. In 1996, during the height of the Taiwan Strait Missile Crisis, emergency orders were sent to Washington for a wide array of missiles and bombs, but quickly canceled when the crisis ended.</w:t>
      </w:r>
    </w:p>
    <w:p w14:paraId="607181E1" w14:textId="11A7F202" w:rsidR="00DE5432" w:rsidRDefault="00DE5432" w:rsidP="00DE5432">
      <w:pPr>
        <w:rPr>
          <w:sz w:val="16"/>
          <w:szCs w:val="16"/>
        </w:rPr>
      </w:pPr>
    </w:p>
    <w:p w14:paraId="72FBE734" w14:textId="08007A99" w:rsidR="00500DBB" w:rsidRDefault="00415CA7" w:rsidP="00500DBB">
      <w:pPr>
        <w:pStyle w:val="Heading3"/>
      </w:pPr>
      <w:r>
        <w:t>No Link</w:t>
      </w:r>
      <w:r w:rsidR="00500DBB">
        <w:t xml:space="preserve">: </w:t>
      </w:r>
      <w:r>
        <w:t>A/S Don’t Deter</w:t>
      </w:r>
    </w:p>
    <w:p w14:paraId="40DCD5E5" w14:textId="73067A92" w:rsidR="00500DBB" w:rsidRDefault="00500DBB" w:rsidP="00500DBB"/>
    <w:p w14:paraId="5A991EB6" w14:textId="3F3C06B5" w:rsidR="00500DBB" w:rsidRDefault="00500DBB" w:rsidP="00500DBB"/>
    <w:p w14:paraId="55E63E25" w14:textId="77777777" w:rsidR="00500DBB" w:rsidRDefault="00500DBB" w:rsidP="00500DBB">
      <w:pPr>
        <w:pStyle w:val="Heading4"/>
      </w:pPr>
      <w:r>
        <w:t>Current arms have zero benefit – they can’t deter China</w:t>
      </w:r>
    </w:p>
    <w:p w14:paraId="7CEAE37C" w14:textId="77777777" w:rsidR="00500DBB" w:rsidRPr="0052186A" w:rsidRDefault="00500DBB" w:rsidP="00500DBB">
      <w:r w:rsidRPr="0052186A">
        <w:rPr>
          <w:b/>
          <w:bCs/>
          <w:sz w:val="26"/>
          <w:szCs w:val="26"/>
        </w:rPr>
        <w:t>Gjoza 19</w:t>
      </w:r>
      <w:r>
        <w:t xml:space="preserve"> (</w:t>
      </w:r>
      <w:r w:rsidRPr="0052186A">
        <w:t>Enea Gjoza is a fellow at Defense Priorities and a graduate of the Harvard Kennedy School of Government, 6-11-2019, "The US Wants to Sell Taiwan the Wrong Weapons," Defense One, https://www.defenseone.com/ideas/2019/06/us-wants-sell-taiwan-wrong-weapons/157630/)SEM</w:t>
      </w:r>
    </w:p>
    <w:p w14:paraId="5A260847" w14:textId="77777777" w:rsidR="00500DBB" w:rsidRPr="0052186A" w:rsidRDefault="00500DBB" w:rsidP="00500DBB">
      <w:pPr>
        <w:rPr>
          <w:rStyle w:val="StyleUnderline"/>
        </w:rPr>
      </w:pPr>
      <w:r w:rsidRPr="0052186A">
        <w:rPr>
          <w:rStyle w:val="StyleUnderline"/>
        </w:rPr>
        <w:t>The United States is in negotiations to sell Taiwan $2 billion in weapons, a move sure to upset Beijing</w:t>
      </w:r>
      <w:r w:rsidRPr="0052186A">
        <w:rPr>
          <w:sz w:val="16"/>
        </w:rPr>
        <w:t xml:space="preserve">. Ensuring that Taiwan can credibly deter an invasion on its own is a worthy goal. Given the existing, if ambiguous, U.S. security commitment to the ROC, a conflict in the Taiwan Strait risks drawing the United States into a broader war with China. However, </w:t>
      </w:r>
      <w:r w:rsidRPr="0052186A">
        <w:rPr>
          <w:rStyle w:val="Emphasis"/>
        </w:rPr>
        <w:t>this weapons package fails to materially improve Taiwan’s defenses and continues to saddle the United States with most of the</w:t>
      </w:r>
      <w:r w:rsidRPr="0052186A">
        <w:rPr>
          <w:sz w:val="16"/>
        </w:rPr>
        <w:t xml:space="preserve"> (putative) </w:t>
      </w:r>
      <w:r w:rsidRPr="0052186A">
        <w:rPr>
          <w:rStyle w:val="Emphasis"/>
        </w:rPr>
        <w:t>defensive burden</w:t>
      </w:r>
      <w:r w:rsidRPr="0052186A">
        <w:rPr>
          <w:rStyle w:val="StyleUnderline"/>
        </w:rPr>
        <w:t>. A better approach is to push Taiwan to acquire more countermeasures to China’s naval and air forces, thereby increasing the cost of a Chinese</w:t>
      </w:r>
      <w:r>
        <w:rPr>
          <w:rStyle w:val="StyleUnderline"/>
        </w:rPr>
        <w:t xml:space="preserve"> </w:t>
      </w:r>
      <w:r w:rsidRPr="0052186A">
        <w:rPr>
          <w:rStyle w:val="StyleUnderline"/>
        </w:rPr>
        <w:t>The proposed arms package includes</w:t>
      </w:r>
      <w:r w:rsidRPr="0052186A">
        <w:rPr>
          <w:sz w:val="16"/>
        </w:rPr>
        <w:t xml:space="preserve"> 108 main battle </w:t>
      </w:r>
      <w:r w:rsidRPr="0052186A">
        <w:rPr>
          <w:rStyle w:val="StyleUnderline"/>
        </w:rPr>
        <w:t>tanks</w:t>
      </w:r>
      <w:r w:rsidRPr="0052186A">
        <w:rPr>
          <w:sz w:val="16"/>
        </w:rPr>
        <w:t xml:space="preserve">, 250 Stinger </w:t>
      </w:r>
      <w:r w:rsidRPr="0052186A">
        <w:rPr>
          <w:rStyle w:val="StyleUnderline"/>
        </w:rPr>
        <w:t>anti-air missiles</w:t>
      </w:r>
      <w:r w:rsidRPr="0052186A">
        <w:rPr>
          <w:sz w:val="16"/>
        </w:rPr>
        <w:t xml:space="preserve">, as well as 409 Javelin and 1,240 TOW </w:t>
      </w:r>
      <w:r w:rsidRPr="0052186A">
        <w:rPr>
          <w:rStyle w:val="StyleUnderline"/>
        </w:rPr>
        <w:t xml:space="preserve">anti-tank missiles. This would be fine if Taiwan were preparing for a ground war, but </w:t>
      </w:r>
      <w:r w:rsidRPr="0052186A">
        <w:rPr>
          <w:rStyle w:val="Emphasis"/>
        </w:rPr>
        <w:t>the real conflict if China invades will be at sea and in the air</w:t>
      </w:r>
      <w:r w:rsidRPr="0052186A">
        <w:rPr>
          <w:rStyle w:val="StyleUnderline"/>
        </w:rPr>
        <w:t>. Taiwan should focus on acquiring the most cost-effective methods of stopping a Chinese invading force before it lands.</w:t>
      </w:r>
      <w:r>
        <w:rPr>
          <w:rStyle w:val="StyleUnderline"/>
        </w:rPr>
        <w:t xml:space="preserve"> </w:t>
      </w:r>
      <w:r w:rsidRPr="0052186A">
        <w:rPr>
          <w:rStyle w:val="StyleUnderline"/>
        </w:rPr>
        <w:t>A Chinese invasion of Taiwan is not inevitable. Beijing has shown little interest in territorial conquest</w:t>
      </w:r>
      <w:r w:rsidRPr="0052186A">
        <w:rPr>
          <w:sz w:val="16"/>
        </w:rPr>
        <w:t xml:space="preserve">: since the founding of the People’s Republic, PRC troops have conquered territory in three nations (North Korea, India, and Vietnam) that they subsequently relinquished voluntarily. </w:t>
      </w:r>
      <w:r w:rsidRPr="0052186A">
        <w:rPr>
          <w:rStyle w:val="StyleUnderline"/>
        </w:rPr>
        <w:t>But Taiwan is different</w:t>
      </w:r>
      <w:r w:rsidRPr="0052186A">
        <w:rPr>
          <w:sz w:val="16"/>
        </w:rPr>
        <w:t xml:space="preserve">, given its historical, linguistic, and ethnic ties to China, and its strategic value. And so the risk of a Chinese invasion remains the organizing challenge for Taiwan’s military. </w:t>
      </w:r>
      <w:r w:rsidRPr="0052186A">
        <w:rPr>
          <w:rStyle w:val="StyleUnderline"/>
        </w:rPr>
        <w:t>U.S. efforts to provide Taiwan with weaponry have long hinged on a faulty strategy: that Taiwan only needs to be strong enough to hold out before the United States intervenes on its behalf</w:t>
      </w:r>
      <w:r w:rsidRPr="0052186A">
        <w:rPr>
          <w:sz w:val="16"/>
        </w:rPr>
        <w:t xml:space="preserve">. As China’s capabilities grow, a scenario in which America fights a great power war over Taiwan looks like an increasingly poor tradeoff. Taiwan can draw important lessons from its main adversary on how to deal with a superior challenger. In seeking to limit American power in the Western Pacific, </w:t>
      </w:r>
      <w:r w:rsidRPr="0052186A">
        <w:rPr>
          <w:rStyle w:val="StyleUnderline"/>
        </w:rPr>
        <w:t>China has built up anti-access/area denial capabilities that can cost-effectively counter U.S. carrier battle groups and land-based aircraft.</w:t>
      </w:r>
      <w:r>
        <w:rPr>
          <w:rStyle w:val="StyleUnderline"/>
        </w:rPr>
        <w:t xml:space="preserve"> </w:t>
      </w:r>
      <w:r w:rsidRPr="0052186A">
        <w:rPr>
          <w:sz w:val="16"/>
        </w:rPr>
        <w:t xml:space="preserve">Advances in radar, sensor, and missile technology have increased the advantage that defenders typically enjoy in war. China’s A2/AD network of radar, sensors, and weapons (surface-to-air missiles, anti-ship missiles, etc.) can impose prohibitive costs on the expensive U.S. assets that would operate near its shores in a conflict. </w:t>
      </w:r>
      <w:r w:rsidRPr="0052186A">
        <w:rPr>
          <w:rStyle w:val="StyleUnderline"/>
        </w:rPr>
        <w:t>Taiwan should capitalize on these technological trends and focus its military spending on building out its own A2/AD capabilities to defend against invasion.</w:t>
      </w:r>
      <w:r>
        <w:rPr>
          <w:rStyle w:val="StyleUnderline"/>
        </w:rPr>
        <w:t xml:space="preserve"> </w:t>
      </w:r>
      <w:r w:rsidRPr="0052186A">
        <w:rPr>
          <w:sz w:val="16"/>
        </w:rPr>
        <w:t xml:space="preserve">The ROC currently spends $10.5 billion annually on its military, a tiny fraction of the PRC’s $239 billion. China also maintains a (vastly) numerically superior and in many aspects qualitatively superior military than Taiwan. Aircraft or warships deployed by Taiwan in a conflict would also be in range of China’s A2/AD defenses, further compounding the disadvantage. </w:t>
      </w:r>
      <w:r w:rsidRPr="0052186A">
        <w:rPr>
          <w:rStyle w:val="StyleUnderline"/>
        </w:rPr>
        <w:t>The scarcity of Taiwanese defense dollars and Taiwan’s inability to match China one-for-one in ships and aircraft makes it especially important to invest in weapons that maximize the cost to an invader. Tanks and TOW missiles do not provide that, but a robust A2/AD network would.</w:t>
      </w:r>
      <w:r>
        <w:rPr>
          <w:rStyle w:val="StyleUnderline"/>
        </w:rPr>
        <w:t xml:space="preserve"> </w:t>
      </w:r>
      <w:r w:rsidRPr="0052186A">
        <w:rPr>
          <w:rStyle w:val="StyleUnderline"/>
        </w:rPr>
        <w:t>Taiwan should reduce investment in long-range strike platforms and fighter aircraft</w:t>
      </w:r>
      <w:r w:rsidRPr="0052186A">
        <w:rPr>
          <w:sz w:val="16"/>
        </w:rPr>
        <w:t xml:space="preserve"> (it has asked for an assortment of cutting-edge U.S. fighters), and instead grow its stockpile of anti-air and anti-ship missiles. The Taiwanese can improve their air defenses by buying more MIM-104 Patriot batteries and accompanying missiles. </w:t>
      </w:r>
      <w:r w:rsidRPr="0052186A">
        <w:rPr>
          <w:rStyle w:val="StyleUnderline"/>
        </w:rPr>
        <w:t>They should also shift investments away from large surface vessels that can easily be spotted and sunk</w:t>
      </w:r>
      <w:r w:rsidRPr="0052186A">
        <w:rPr>
          <w:sz w:val="16"/>
        </w:rPr>
        <w:t xml:space="preserve">, and instead build out a fleet of rapid attack boats and fast corvettes (like the Tuo Jiang class) equipped with anti-ship missiles. To defend its radar and sensors, the most vulnerable and most important part of an A2/AD network, Taiwan should add more of them and harden the defenses around them. It should also, as a 2017 report from RAND advised, develop survivable high-altitude airborne sensors and distributed ground-based sensors that can be continually moved in the event of war. In addition to making these weapons available for sale, </w:t>
      </w:r>
      <w:r w:rsidRPr="0052186A">
        <w:rPr>
          <w:rStyle w:val="StyleUnderline"/>
        </w:rPr>
        <w:t>Washington should push Taiwan to shift away from flashy but limited value weapons</w:t>
      </w:r>
      <w:r w:rsidRPr="0052186A">
        <w:rPr>
          <w:sz w:val="16"/>
        </w:rPr>
        <w:t xml:space="preserve">, and instead develop a native defensive capability that is both practical and robust. While it might seem strange for the United States to dictate a foreign nation’s military acquisitions, our current policy commits American lives and assets to Taiwan’s defense. As long as that persists, it is the responsibility of U.S. policymakers to ensure Taiwan provides the most favorable operational environment possible. </w:t>
      </w:r>
      <w:r w:rsidRPr="0052186A">
        <w:rPr>
          <w:rStyle w:val="StyleUnderline"/>
        </w:rPr>
        <w:t>For every big-ticket weapons sale to Taiwan, the United States bears a political cost with China. The weapons transferred must therefore contribute to a sound defensive strategy and deter rather than invite armed conflict. By empowering Taiwan to properly defend itself, the U.S. can dodge the politically treacherous question of just how far it is willing to go in Taiwan’s defense, and incentivize China to seek a peaceful resolution to the Taiwan question.</w:t>
      </w:r>
    </w:p>
    <w:p w14:paraId="156C021F" w14:textId="77777777" w:rsidR="00415CA7" w:rsidRDefault="00415CA7" w:rsidP="00415CA7">
      <w:pPr>
        <w:pStyle w:val="Heading4"/>
      </w:pPr>
      <w:r w:rsidRPr="001B57DA">
        <w:rPr>
          <w:u w:val="single"/>
        </w:rPr>
        <w:t>Depleted readiness</w:t>
      </w:r>
      <w:r>
        <w:t xml:space="preserve"> means Taiwanese deterrence is a façade – US arms are ineffective</w:t>
      </w:r>
    </w:p>
    <w:p w14:paraId="6B9A1E20" w14:textId="77777777" w:rsidR="00415CA7" w:rsidRPr="00C969E4" w:rsidRDefault="00415CA7" w:rsidP="00415CA7">
      <w:r w:rsidRPr="00C969E4">
        <w:rPr>
          <w:b/>
          <w:bCs/>
          <w:sz w:val="26"/>
          <w:szCs w:val="26"/>
        </w:rPr>
        <w:t>Minnick 19</w:t>
      </w:r>
      <w:r w:rsidRPr="00C969E4">
        <w:t xml:space="preserve"> (</w:t>
      </w:r>
      <w:hyperlink r:id="rId106" w:tgtFrame="_blank" w:history="1">
        <w:r w:rsidRPr="00C969E4">
          <w:rPr>
            <w:rStyle w:val="Hyperlink"/>
          </w:rPr>
          <w:t>Wendell Minnick</w:t>
        </w:r>
      </w:hyperlink>
      <w:r w:rsidRPr="00C969E4">
        <w:t> is an author, commentator, journalist and speaker who has spent two decades covering military and security issues in Asia, including one book on intelligence and over 1,200 articles. From 2006–2016, Minnick served as the Asia Bureau Chief for Defense News, a Washington-based defense weekly newspaper., 3-19-2019, "How to Save Taiwan from Itself," National Interest, </w:t>
      </w:r>
      <w:hyperlink r:id="rId107" w:history="1">
        <w:r w:rsidRPr="00C969E4">
          <w:rPr>
            <w:rStyle w:val="Hyperlink"/>
          </w:rPr>
          <w:t>https://nationalinterest.org/feature/how-save-taiwan-itself-48122</w:t>
        </w:r>
      </w:hyperlink>
      <w:r w:rsidRPr="00C969E4">
        <w:t>)SEM</w:t>
      </w:r>
    </w:p>
    <w:p w14:paraId="12829AAD" w14:textId="77777777" w:rsidR="00415CA7" w:rsidRDefault="00415CA7" w:rsidP="00415CA7">
      <w:pPr>
        <w:rPr>
          <w:sz w:val="16"/>
        </w:rPr>
      </w:pPr>
      <w:r w:rsidRPr="00C969E4">
        <w:rPr>
          <w:rStyle w:val="StyleUnderline"/>
        </w:rPr>
        <w:t>Washington must concoct a way to convince Taiwan’s idealistic idle chattering political elites to stop believing in the fantasy that American troops will swing-in</w:t>
      </w:r>
      <w:r w:rsidRPr="00C969E4">
        <w:rPr>
          <w:sz w:val="16"/>
        </w:rPr>
        <w:t xml:space="preserve"> like Tarzan </w:t>
      </w:r>
      <w:r w:rsidRPr="00C969E4">
        <w:rPr>
          <w:rStyle w:val="StyleUnderline"/>
        </w:rPr>
        <w:t>and save them from the tiger</w:t>
      </w:r>
      <w:r w:rsidRPr="00C969E4">
        <w:rPr>
          <w:sz w:val="16"/>
        </w:rPr>
        <w:t xml:space="preserve">—especially with the current destabilization of American political culture. Taiwan’s military brass are very cognizant of the China threat; it is </w:t>
      </w:r>
      <w:r w:rsidRPr="00C969E4">
        <w:rPr>
          <w:rStyle w:val="StyleUnderline"/>
        </w:rPr>
        <w:t>Taipei’s political leadership</w:t>
      </w:r>
      <w:r w:rsidRPr="00C969E4">
        <w:rPr>
          <w:sz w:val="16"/>
        </w:rPr>
        <w:t xml:space="preserve"> that </w:t>
      </w:r>
      <w:r w:rsidRPr="00C969E4">
        <w:rPr>
          <w:rStyle w:val="StyleUnderline"/>
        </w:rPr>
        <w:t xml:space="preserve">has forced the military to </w:t>
      </w:r>
      <w:r w:rsidRPr="00C969E4">
        <w:rPr>
          <w:rStyle w:val="Emphasis"/>
        </w:rPr>
        <w:t>reduce military readiness</w:t>
      </w:r>
      <w:r w:rsidRPr="00C969E4">
        <w:rPr>
          <w:rStyle w:val="StyleUnderline"/>
        </w:rPr>
        <w:t xml:space="preserve"> over the past twenty years. </w:t>
      </w:r>
      <w:r w:rsidRPr="00C969E4">
        <w:rPr>
          <w:rStyle w:val="Emphasis"/>
        </w:rPr>
        <w:t>Public lethargy and a lack of confidence in the military</w:t>
      </w:r>
      <w:r w:rsidRPr="00C969E4">
        <w:rPr>
          <w:rStyle w:val="StyleUnderline"/>
        </w:rPr>
        <w:t xml:space="preserve"> has drained the armed forces of manpower and morale.</w:t>
      </w:r>
      <w:r w:rsidRPr="00C969E4">
        <w:rPr>
          <w:sz w:val="16"/>
        </w:rPr>
        <w:t xml:space="preserve"> And it is this lethargy, along with the unwillingness of Taiwan’s political elites to communicate this imminent threat to the public, that must be addressed. </w:t>
      </w:r>
      <w:r w:rsidRPr="00C969E4">
        <w:rPr>
          <w:rStyle w:val="StyleUnderline"/>
        </w:rPr>
        <w:t xml:space="preserve">Taiwan’s military wants to procure </w:t>
      </w:r>
      <w:r w:rsidRPr="00C969E4">
        <w:rPr>
          <w:rStyle w:val="Emphasis"/>
        </w:rPr>
        <w:t>big-ticket items from the United States</w:t>
      </w:r>
      <w:r w:rsidRPr="00C969E4">
        <w:rPr>
          <w:rStyle w:val="StyleUnderline"/>
        </w:rPr>
        <w:t xml:space="preserve">, but at the same time it has been forced to </w:t>
      </w:r>
      <w:r w:rsidRPr="00C969E4">
        <w:rPr>
          <w:rStyle w:val="Emphasis"/>
        </w:rPr>
        <w:t>reduce conscription and training due to funding issues and an apathetic civilian populatio</w:t>
      </w:r>
      <w:r w:rsidRPr="00C969E4">
        <w:rPr>
          <w:rStyle w:val="StyleUnderline"/>
        </w:rPr>
        <w:t>n.</w:t>
      </w:r>
      <w:r>
        <w:rPr>
          <w:rStyle w:val="StyleUnderline"/>
        </w:rPr>
        <w:t xml:space="preserve"> </w:t>
      </w:r>
      <w:r w:rsidRPr="00C969E4">
        <w:rPr>
          <w:rStyle w:val="StyleUnderline"/>
        </w:rPr>
        <w:t>Taiwan’s Air Force just announced an official request from the United States for sixty-six F-16V fighter aircraft</w:t>
      </w:r>
      <w:r w:rsidRPr="00C969E4">
        <w:rPr>
          <w:sz w:val="16"/>
        </w:rPr>
        <w:t xml:space="preserve">; the Army has secured the sale of M1 Abrams main battle tanks; and the Navy has gone forward with the initial procurement of the Mark 41 Vertical Launch System (VLS) for its upcoming local-build corvettes. The VLS will be fitted with the Tien Hai (Tien Kung variant) surface-to-air missile. </w:t>
      </w:r>
      <w:r w:rsidRPr="00C969E4">
        <w:rPr>
          <w:rStyle w:val="StyleUnderline"/>
        </w:rPr>
        <w:t xml:space="preserve">Even if Taiwan procures all of its dreams and desires from the U.S. government, then the question becomes: </w:t>
      </w:r>
      <w:r w:rsidRPr="00C969E4">
        <w:rPr>
          <w:rStyle w:val="Emphasis"/>
        </w:rPr>
        <w:t>who will fly them, drive them, sail them and fire them.</w:t>
      </w:r>
      <w:r>
        <w:rPr>
          <w:rStyle w:val="Emphasis"/>
        </w:rPr>
        <w:t xml:space="preserve"> </w:t>
      </w:r>
      <w:r w:rsidRPr="00C969E4">
        <w:rPr>
          <w:sz w:val="16"/>
        </w:rPr>
        <w:t xml:space="preserve">According to the Ministry of National Defense (MND), </w:t>
      </w:r>
      <w:r w:rsidRPr="00C969E4">
        <w:rPr>
          <w:rStyle w:val="StyleUnderline"/>
        </w:rPr>
        <w:t>the current estimate of personnel officially stands at 215,000. Many critics argue that this is the bare minimum needed to repel the first wave of a Chinese invasion.</w:t>
      </w:r>
      <w:r>
        <w:rPr>
          <w:rStyle w:val="StyleUnderline"/>
        </w:rPr>
        <w:t xml:space="preserve"> </w:t>
      </w:r>
      <w:r w:rsidRPr="00C969E4">
        <w:rPr>
          <w:rStyle w:val="StyleUnderline"/>
        </w:rPr>
        <w:t xml:space="preserve">Now remember, that is the </w:t>
      </w:r>
      <w:r w:rsidRPr="00C969E4">
        <w:rPr>
          <w:rStyle w:val="Emphasis"/>
        </w:rPr>
        <w:t>minimum</w:t>
      </w:r>
      <w:r w:rsidRPr="00C969E4">
        <w:rPr>
          <w:rStyle w:val="StyleUnderline"/>
        </w:rPr>
        <w:t>.</w:t>
      </w:r>
      <w:r>
        <w:rPr>
          <w:rStyle w:val="StyleUnderline"/>
        </w:rPr>
        <w:t xml:space="preserve"> </w:t>
      </w:r>
      <w:r w:rsidRPr="00C969E4">
        <w:rPr>
          <w:sz w:val="16"/>
        </w:rPr>
        <w:t xml:space="preserve">The reduction to 215,000 was the result of the 2011–2014 Jing-cui streamlining program, which was extended to 2015. Fortunately, the follow-up Yung-gu plan was canceled. It would have further reduced the number from 215,000 to 175,000 and eliminated conscription entirely, opting for an all-volunteer force. Now, </w:t>
      </w:r>
      <w:r w:rsidRPr="00C969E4">
        <w:rPr>
          <w:rStyle w:val="StyleUnderline"/>
        </w:rPr>
        <w:t xml:space="preserve">recruiters face a real nightmare. Last year the big brains in the presidential office </w:t>
      </w:r>
      <w:r w:rsidRPr="00C969E4">
        <w:rPr>
          <w:rStyle w:val="Emphasis"/>
        </w:rPr>
        <w:t>cut pensions</w:t>
      </w:r>
      <w:r w:rsidRPr="00C969E4">
        <w:rPr>
          <w:rStyle w:val="StyleUnderline"/>
        </w:rPr>
        <w:t xml:space="preserve"> 30 percent, with plans to </w:t>
      </w:r>
      <w:r w:rsidRPr="00C969E4">
        <w:rPr>
          <w:rStyle w:val="Emphasis"/>
        </w:rPr>
        <w:t>further reduce it 50 percent.</w:t>
      </w:r>
      <w:r>
        <w:rPr>
          <w:rStyle w:val="Emphasis"/>
        </w:rPr>
        <w:t xml:space="preserve"> </w:t>
      </w:r>
      <w:r w:rsidRPr="00C969E4">
        <w:rPr>
          <w:sz w:val="16"/>
        </w:rPr>
        <w:t xml:space="preserve">Even though Yung-gu is temporarily on hold, </w:t>
      </w:r>
      <w:r w:rsidRPr="00C969E4">
        <w:rPr>
          <w:rStyle w:val="StyleUnderline"/>
        </w:rPr>
        <w:t xml:space="preserve">the official current number, 215,000, is an outright lie. The actual number of operational active duty personnel is </w:t>
      </w:r>
      <w:r w:rsidRPr="00C969E4">
        <w:rPr>
          <w:rStyle w:val="Emphasis"/>
        </w:rPr>
        <w:t>devastating</w:t>
      </w:r>
      <w:r w:rsidRPr="00C969E4">
        <w:rPr>
          <w:rStyle w:val="StyleUnderline"/>
        </w:rPr>
        <w:t>.</w:t>
      </w:r>
      <w:r>
        <w:rPr>
          <w:rStyle w:val="StyleUnderline"/>
        </w:rPr>
        <w:t xml:space="preserve"> </w:t>
      </w:r>
      <w:r w:rsidRPr="00C969E4">
        <w:rPr>
          <w:sz w:val="16"/>
        </w:rPr>
        <w:t xml:space="preserve">There are actually only 188,000 in total and </w:t>
      </w:r>
      <w:r w:rsidRPr="00C969E4">
        <w:rPr>
          <w:rStyle w:val="StyleUnderline"/>
        </w:rPr>
        <w:t>if you exclude civilian employees, noncombat personnel, those on leave, and cadets, the actual number of warfighters is 152,280; 81 percent of the authorized strength levels needed for fending off an invasion.</w:t>
      </w:r>
      <w:r>
        <w:rPr>
          <w:rStyle w:val="StyleUnderline"/>
        </w:rPr>
        <w:t xml:space="preserve"> </w:t>
      </w:r>
      <w:r w:rsidRPr="00C969E4">
        <w:rPr>
          <w:rStyle w:val="Emphasis"/>
        </w:rPr>
        <w:t>Part of the problem is conscription and a decline in patriotism.</w:t>
      </w:r>
      <w:r>
        <w:rPr>
          <w:rStyle w:val="Emphasis"/>
        </w:rPr>
        <w:t xml:space="preserve"> </w:t>
      </w:r>
      <w:r w:rsidRPr="00C969E4">
        <w:rPr>
          <w:sz w:val="16"/>
        </w:rPr>
        <w:t xml:space="preserve">Those born before 1994 were required to serve one-year conscription, but it dropped to four months in 2016 when that generation turned eighteen. </w:t>
      </w:r>
      <w:r w:rsidRPr="00C969E4">
        <w:rPr>
          <w:rStyle w:val="StyleUnderline"/>
        </w:rPr>
        <w:t>Since the end of year-long conscription service, the military has been relying on personnel from the four-month program to fill in at least 10 percent of the frontline strength.</w:t>
      </w:r>
      <w:r>
        <w:rPr>
          <w:rStyle w:val="StyleUnderline"/>
        </w:rPr>
        <w:t xml:space="preserve"> </w:t>
      </w:r>
      <w:r w:rsidRPr="00C969E4">
        <w:rPr>
          <w:rStyle w:val="StyleUnderline"/>
        </w:rPr>
        <w:t>Conscripts now receive five weeks of basic training</w:t>
      </w:r>
      <w:r w:rsidRPr="00C969E4">
        <w:rPr>
          <w:sz w:val="16"/>
        </w:rPr>
        <w:t xml:space="preserve"> and eleven weeks of specialized training. This will average about five turnovers per year for individual field units. </w:t>
      </w:r>
      <w:r w:rsidRPr="00C969E4">
        <w:rPr>
          <w:rStyle w:val="StyleUnderline"/>
        </w:rPr>
        <w:t>They are also counted as active duty personnel, despite their lack of real contribution to the overall warfighting capabilities of the island.</w:t>
      </w:r>
      <w:r w:rsidRPr="00C969E4">
        <w:rPr>
          <w:sz w:val="16"/>
        </w:rPr>
        <w:t xml:space="preserve"> Taiwan’s Ministry of Foreign Affairs just announced a $100 million gift to Nicaragua; one of the numerous corrupt regimes with which Taiwan trades diplomatic status and recognition for dollars. Yet, at the same time, it continues to cut the number of bullets, all manufactured locally, to be used for infantry training. It’s worth noting that $100 million buys a lot of bullets. During annual exercises, </w:t>
      </w:r>
      <w:r w:rsidRPr="00C969E4">
        <w:rPr>
          <w:rStyle w:val="StyleUnderline"/>
        </w:rPr>
        <w:t xml:space="preserve">individual companies in the infantry, </w:t>
      </w:r>
      <w:r w:rsidRPr="00C969E4">
        <w:rPr>
          <w:rStyle w:val="Emphasis"/>
        </w:rPr>
        <w:t>now down to skeleton crews</w:t>
      </w:r>
      <w:r w:rsidRPr="00C969E4">
        <w:rPr>
          <w:rStyle w:val="StyleUnderline"/>
        </w:rPr>
        <w:t xml:space="preserve">, must borrow heavily from other companies to fill gaps </w:t>
      </w:r>
      <w:r w:rsidRPr="00C969E4">
        <w:rPr>
          <w:sz w:val="16"/>
        </w:rPr>
        <w:t xml:space="preserve">needed to carry out what have become dog-and-pony shows for the media. </w:t>
      </w:r>
      <w:r w:rsidRPr="00C969E4">
        <w:rPr>
          <w:rStyle w:val="StyleUnderline"/>
        </w:rPr>
        <w:t>To handle anything beyond the first wave of the invasion, the military reasons that it can dip into its 1.5 million reserves, but the effectiveness of such mobilization relies largely on the backbone of a small but elite core of trained personnel.</w:t>
      </w:r>
      <w:r>
        <w:rPr>
          <w:rStyle w:val="StyleUnderline"/>
        </w:rPr>
        <w:t xml:space="preserve"> </w:t>
      </w:r>
      <w:r w:rsidRPr="00C969E4">
        <w:rPr>
          <w:sz w:val="16"/>
        </w:rPr>
        <w:t xml:space="preserve">Officially, </w:t>
      </w:r>
      <w:r w:rsidRPr="00C969E4">
        <w:rPr>
          <w:rStyle w:val="StyleUnderline"/>
        </w:rPr>
        <w:t>reservists are required to spend only five days every two years for training</w:t>
      </w:r>
      <w:r w:rsidRPr="00C969E4">
        <w:rPr>
          <w:sz w:val="16"/>
        </w:rPr>
        <w:t xml:space="preserve">, during which time they typically perform simple chores and not weapons training. </w:t>
      </w:r>
      <w:r w:rsidRPr="00C969E4">
        <w:rPr>
          <w:rStyle w:val="StyleUnderline"/>
        </w:rPr>
        <w:t xml:space="preserve">However, the MND </w:t>
      </w:r>
      <w:r w:rsidRPr="00C969E4">
        <w:rPr>
          <w:rStyle w:val="Emphasis"/>
        </w:rPr>
        <w:t>might never contact an individual reservist</w:t>
      </w:r>
      <w:r w:rsidRPr="00C969E4">
        <w:rPr>
          <w:rStyle w:val="StyleUnderline"/>
        </w:rPr>
        <w:t xml:space="preserve"> due to</w:t>
      </w:r>
      <w:r w:rsidRPr="00C969E4">
        <w:rPr>
          <w:sz w:val="16"/>
        </w:rPr>
        <w:t xml:space="preserve"> a variety of reasons, including </w:t>
      </w:r>
      <w:r w:rsidRPr="00C969E4">
        <w:rPr>
          <w:rStyle w:val="StyleUnderline"/>
        </w:rPr>
        <w:t>critical missions, budgetary constraints, reservists refusing to comply, failure to simply locate and notify reservists, etc</w:t>
      </w:r>
      <w:r w:rsidRPr="00C969E4">
        <w:rPr>
          <w:sz w:val="16"/>
        </w:rPr>
        <w:t xml:space="preserve">. One MND source told the National Interest that the </w:t>
      </w:r>
      <w:r w:rsidRPr="00C969E4">
        <w:rPr>
          <w:rStyle w:val="StyleUnderline"/>
        </w:rPr>
        <w:t>ill-trained reserves were nothing more than “cannon fodder.”</w:t>
      </w:r>
      <w:r>
        <w:rPr>
          <w:rStyle w:val="StyleUnderline"/>
        </w:rPr>
        <w:t xml:space="preserve"> </w:t>
      </w:r>
      <w:r w:rsidRPr="00C969E4">
        <w:rPr>
          <w:rStyle w:val="StyleUnderline"/>
        </w:rPr>
        <w:t>Requirements for weapons are driven by outdated estimates</w:t>
      </w:r>
      <w:r w:rsidRPr="00C969E4">
        <w:rPr>
          <w:sz w:val="16"/>
        </w:rPr>
        <w:t xml:space="preserve"> going back ten to twenty years for a military that will fight a conventional war in the air, on land and at sea. Requirements set by generals who have long since retired. After all, colonels do not become generals by pushing reforms and upgrade programs—despite their cost-effectiveness. They score shiny, new stars for procuring bright shiny objects at several times greater cost. Today’s matrix has changed. </w:t>
      </w:r>
      <w:r w:rsidRPr="00C969E4">
        <w:rPr>
          <w:rStyle w:val="Emphasis"/>
        </w:rPr>
        <w:t>China will destroy Taiwan’s air bases</w:t>
      </w:r>
      <w:r w:rsidRPr="00C969E4">
        <w:rPr>
          <w:rStyle w:val="StyleUnderline"/>
        </w:rPr>
        <w:t xml:space="preserve"> with its stockpile of 1,300 short-range ballistic missiles, satellites with infrared will locate tanks for its fighter aircraft, and its vast array of hundreds of anti-ship missiles and submarines</w:t>
      </w:r>
      <w:r w:rsidRPr="00C969E4">
        <w:rPr>
          <w:sz w:val="16"/>
        </w:rPr>
        <w:t xml:space="preserve"> (over sixty) </w:t>
      </w:r>
      <w:r w:rsidRPr="00C969E4">
        <w:rPr>
          <w:rStyle w:val="Emphasis"/>
        </w:rPr>
        <w:t>will sink its warships</w:t>
      </w:r>
      <w:r w:rsidRPr="00C969E4">
        <w:rPr>
          <w:sz w:val="16"/>
        </w:rPr>
        <w:t xml:space="preserve">. </w:t>
      </w:r>
      <w:r w:rsidRPr="00C969E4">
        <w:rPr>
          <w:rStyle w:val="Emphasis"/>
        </w:rPr>
        <w:t>This will be in the first three or four days, according to modeling.</w:t>
      </w:r>
      <w:r>
        <w:rPr>
          <w:rStyle w:val="Emphasis"/>
        </w:rPr>
        <w:t xml:space="preserve"> </w:t>
      </w:r>
      <w:r w:rsidRPr="00C969E4">
        <w:rPr>
          <w:sz w:val="16"/>
        </w:rPr>
        <w:t xml:space="preserve">Anyone suggesting Taiwan’s ennui over a Chinese invasion is a new problem would demonstrate a lack of institutional memory, if not idiocy. When Taiwan first procured 150 F-16A/Bs in the 1990s, it badgered, ranted and whined about Washington’s refusal to release the AIM-120 AMRAAM’s for its F-16s, yet when they were released in 2004, the initial order was only for 200, then cut to 120. Critics complained Taiwan’s military was the only one on the planet that would procure 120 bullets for 150 guns. The Air Force procured more over the years, 218 in 2007, but its reputation was badly damaged. As a general rule, </w:t>
      </w:r>
      <w:r w:rsidRPr="00C969E4">
        <w:rPr>
          <w:rStyle w:val="StyleUnderline"/>
        </w:rPr>
        <w:t>Taiwan has about one-third to one-half of the munitions it needs for two-days of aerial combat</w:t>
      </w:r>
      <w:r w:rsidRPr="00C969E4">
        <w:rPr>
          <w:sz w:val="16"/>
        </w:rPr>
        <w:t>; it plans to place an emergency order with the United States when a war is on the horizon. In 1996, during the height of the Taiwan Strait Missile Crisis, emergency orders were sent to Washington for a wide array of missiles and bombs, but quickly canceled when the crisis ended.</w:t>
      </w:r>
    </w:p>
    <w:p w14:paraId="7CDA1861" w14:textId="77777777" w:rsidR="00500DBB" w:rsidRPr="00500DBB" w:rsidRDefault="00500DBB" w:rsidP="00500DBB"/>
    <w:p w14:paraId="0B6B7549" w14:textId="77777777" w:rsidR="00CE38B0" w:rsidRPr="00CE38B0" w:rsidRDefault="00CE38B0" w:rsidP="00CE38B0"/>
    <w:p w14:paraId="1CAC01BD" w14:textId="77777777" w:rsidR="006A27D3" w:rsidRPr="006A27D3" w:rsidRDefault="006A27D3" w:rsidP="006A27D3"/>
    <w:p w14:paraId="376FE01A" w14:textId="77777777" w:rsidR="005B14B4" w:rsidRPr="00047321" w:rsidRDefault="005B14B4" w:rsidP="005B14B4">
      <w:pPr>
        <w:pStyle w:val="Heading3"/>
      </w:pPr>
      <w:r w:rsidRPr="00047321">
        <w:t>No Impact: Deterrence Not Credible</w:t>
      </w:r>
    </w:p>
    <w:p w14:paraId="59F50A87" w14:textId="77777777" w:rsidR="005B14B4" w:rsidRDefault="005B14B4" w:rsidP="005B14B4"/>
    <w:p w14:paraId="28A1C904" w14:textId="77777777" w:rsidR="005B14B4" w:rsidRDefault="005B14B4" w:rsidP="005B14B4">
      <w:pPr>
        <w:pStyle w:val="Heading4"/>
      </w:pPr>
      <w:r>
        <w:t>Deterrence fails – it isn’t credible because China doesn’t believe the U.S. is willing to incur the costs to defend</w:t>
      </w:r>
    </w:p>
    <w:p w14:paraId="61A96E7A" w14:textId="77777777" w:rsidR="005B14B4" w:rsidRPr="00047321" w:rsidRDefault="005B14B4" w:rsidP="005B14B4"/>
    <w:p w14:paraId="3C0017DC" w14:textId="77777777" w:rsidR="005B14B4" w:rsidRPr="00161AB1" w:rsidRDefault="005B14B4" w:rsidP="005B14B4">
      <w:pPr>
        <w:rPr>
          <w:rStyle w:val="Style13ptBold"/>
        </w:rPr>
      </w:pPr>
      <w:r>
        <w:rPr>
          <w:rStyle w:val="Style13ptBold"/>
        </w:rPr>
        <w:t xml:space="preserve">White 15 </w:t>
      </w:r>
      <w:r w:rsidRPr="00161AB1">
        <w:t>[</w:t>
      </w:r>
      <w:r>
        <w:t xml:space="preserve">Hugh, </w:t>
      </w:r>
      <w:r w:rsidRPr="00161AB1">
        <w:t>Professor of Strategic Studies in the School of International, Political &amp; Strategic Studies at the Australian National University</w:t>
      </w:r>
      <w:r>
        <w:t>, “</w:t>
      </w:r>
      <w:r w:rsidRPr="00161AB1">
        <w:t>Taiwan: US deterrence is failing</w:t>
      </w:r>
      <w:r>
        <w:t xml:space="preserve">,” accessible online at </w:t>
      </w:r>
      <w:hyperlink r:id="rId108" w:history="1">
        <w:r w:rsidRPr="00B85DB0">
          <w:rPr>
            <w:rStyle w:val="Hyperlink"/>
          </w:rPr>
          <w:t>http://www.lowyinstitute.org/the-interpreter/taiwan-us-deterrence-failing</w:t>
        </w:r>
      </w:hyperlink>
      <w:r>
        <w:t>, published 05/22/15] // BBM</w:t>
      </w:r>
    </w:p>
    <w:p w14:paraId="6AA02F15" w14:textId="2FC888D3" w:rsidR="005B14B4" w:rsidRDefault="005B14B4" w:rsidP="005B14B4">
      <w:pPr>
        <w:rPr>
          <w:sz w:val="16"/>
        </w:rPr>
      </w:pPr>
      <w:r w:rsidRPr="00F442F9">
        <w:rPr>
          <w:rStyle w:val="StyleUnderline"/>
        </w:rPr>
        <w:t>Deterrence</w:t>
      </w:r>
      <w:r w:rsidRPr="00161AB1">
        <w:rPr>
          <w:sz w:val="16"/>
        </w:rPr>
        <w:t xml:space="preserve"> is a beguiling concept. It offers </w:t>
      </w:r>
      <w:r w:rsidRPr="00F442F9">
        <w:rPr>
          <w:rStyle w:val="StyleUnderline"/>
        </w:rPr>
        <w:t>the hope that we can prevail over our opponents without actually fighting them because our mere possession of military power will be sufficient to compel them to our will</w:t>
      </w:r>
      <w:r w:rsidRPr="00161AB1">
        <w:rPr>
          <w:sz w:val="16"/>
        </w:rPr>
        <w:t xml:space="preserve">. This seductive idea seems to be the basis of Michael Cole's view that deterrence will allow America and its allies to defend Taiwan from China with incurring the costs and risks of conflict, and that they should therefore commit themselves to doing so. This view is set out in Michael's most recent contribution to an exchange between us about this issue, and I'd like to thank him for his thoughtful part in our exchange on this sensitive topic. Alas, I think </w:t>
      </w:r>
      <w:r w:rsidRPr="00F442F9">
        <w:rPr>
          <w:rStyle w:val="StyleUnderline"/>
        </w:rPr>
        <w:t>this view of</w:t>
      </w:r>
      <w:r w:rsidRPr="00161AB1">
        <w:rPr>
          <w:sz w:val="16"/>
        </w:rPr>
        <w:t xml:space="preserve"> </w:t>
      </w:r>
      <w:r w:rsidRPr="00F442F9">
        <w:rPr>
          <w:rStyle w:val="StyleUnderline"/>
        </w:rPr>
        <w:t xml:space="preserve">deterrence is </w:t>
      </w:r>
      <w:r w:rsidRPr="00F442F9">
        <w:rPr>
          <w:rStyle w:val="Emphasis"/>
        </w:rPr>
        <w:t>mistaken</w:t>
      </w:r>
      <w:r w:rsidRPr="00161AB1">
        <w:rPr>
          <w:sz w:val="16"/>
        </w:rPr>
        <w:t xml:space="preserve">. </w:t>
      </w:r>
      <w:r w:rsidRPr="00F442F9">
        <w:rPr>
          <w:rStyle w:val="StyleUnderline"/>
        </w:rPr>
        <w:t>Deterrence can work</w:t>
      </w:r>
      <w:r w:rsidRPr="00161AB1">
        <w:rPr>
          <w:sz w:val="16"/>
        </w:rPr>
        <w:t xml:space="preserve">, of course, but </w:t>
      </w:r>
      <w:r w:rsidRPr="00F442F9">
        <w:rPr>
          <w:rStyle w:val="Emphasis"/>
        </w:rPr>
        <w:t>only</w:t>
      </w:r>
      <w:r w:rsidRPr="00161AB1">
        <w:rPr>
          <w:sz w:val="16"/>
        </w:rPr>
        <w:t xml:space="preserve"> </w:t>
      </w:r>
      <w:r w:rsidRPr="00F442F9">
        <w:rPr>
          <w:rStyle w:val="StyleUnderline"/>
        </w:rPr>
        <w:t>where the deterred power believes that the deterring power is willing to incur the costs and risks of conflict</w:t>
      </w:r>
      <w:r w:rsidRPr="00161AB1">
        <w:rPr>
          <w:sz w:val="16"/>
        </w:rPr>
        <w:t xml:space="preserve">. </w:t>
      </w:r>
      <w:r w:rsidRPr="00F442F9">
        <w:rPr>
          <w:rStyle w:val="StyleUnderline"/>
        </w:rPr>
        <w:t xml:space="preserve">So Washington can only deter Beijing from using force against Taiwan if Beijing is </w:t>
      </w:r>
      <w:r w:rsidRPr="00F442F9">
        <w:rPr>
          <w:rStyle w:val="Emphasis"/>
        </w:rPr>
        <w:t>reasonably sure</w:t>
      </w:r>
      <w:r w:rsidRPr="00F442F9">
        <w:rPr>
          <w:rStyle w:val="StyleUnderline"/>
        </w:rPr>
        <w:t xml:space="preserve"> that Washington is willing to actually fight to do so</w:t>
      </w:r>
      <w:r w:rsidRPr="00161AB1">
        <w:rPr>
          <w:sz w:val="16"/>
        </w:rPr>
        <w:t xml:space="preserve">. Moreover, </w:t>
      </w:r>
      <w:r w:rsidRPr="00F442F9">
        <w:rPr>
          <w:rStyle w:val="StyleUnderline"/>
        </w:rPr>
        <w:t xml:space="preserve">because the </w:t>
      </w:r>
      <w:r w:rsidRPr="00F442F9">
        <w:rPr>
          <w:rStyle w:val="Emphasis"/>
        </w:rPr>
        <w:t>stakes</w:t>
      </w:r>
      <w:r w:rsidRPr="00F442F9">
        <w:rPr>
          <w:rStyle w:val="StyleUnderline"/>
        </w:rPr>
        <w:t xml:space="preserve"> are so high and the </w:t>
      </w:r>
      <w:r w:rsidRPr="00F442F9">
        <w:rPr>
          <w:rStyle w:val="Emphasis"/>
        </w:rPr>
        <w:t>nuclear threshold</w:t>
      </w:r>
      <w:r w:rsidRPr="00F442F9">
        <w:rPr>
          <w:rStyle w:val="StyleUnderline"/>
        </w:rPr>
        <w:t xml:space="preserve"> is so unclear</w:t>
      </w:r>
      <w:r w:rsidRPr="00161AB1">
        <w:rPr>
          <w:sz w:val="16"/>
        </w:rPr>
        <w:t xml:space="preserve">, </w:t>
      </w:r>
      <w:r w:rsidRPr="00F442F9">
        <w:rPr>
          <w:rStyle w:val="StyleUnderline"/>
        </w:rPr>
        <w:t xml:space="preserve">Washington must convince Beijing that it is willing to fight a </w:t>
      </w:r>
      <w:r w:rsidRPr="00F442F9">
        <w:rPr>
          <w:rStyle w:val="Emphasis"/>
        </w:rPr>
        <w:t>nuclear war</w:t>
      </w:r>
      <w:r w:rsidRPr="00F442F9">
        <w:rPr>
          <w:rStyle w:val="StyleUnderline"/>
        </w:rPr>
        <w:t xml:space="preserve"> over Taiwan</w:t>
      </w:r>
      <w:r w:rsidRPr="00161AB1">
        <w:rPr>
          <w:sz w:val="16"/>
        </w:rPr>
        <w:t xml:space="preserve"> </w:t>
      </w:r>
      <w:r w:rsidRPr="00F442F9">
        <w:rPr>
          <w:rStyle w:val="StyleUnderline"/>
        </w:rPr>
        <w:t>if it is to deter China from starting a conventional one</w:t>
      </w:r>
      <w:r w:rsidRPr="00161AB1">
        <w:rPr>
          <w:sz w:val="16"/>
        </w:rPr>
        <w:t xml:space="preserve">. </w:t>
      </w:r>
      <w:r w:rsidRPr="00F442F9">
        <w:rPr>
          <w:rStyle w:val="StyleUnderline"/>
        </w:rPr>
        <w:t>Simply possessing armed forces</w:t>
      </w:r>
      <w:r w:rsidRPr="00161AB1">
        <w:rPr>
          <w:sz w:val="16"/>
        </w:rPr>
        <w:t xml:space="preserve">, including nuclear forces, </w:t>
      </w:r>
      <w:r w:rsidRPr="00F442F9">
        <w:rPr>
          <w:rStyle w:val="StyleUnderline"/>
        </w:rPr>
        <w:t xml:space="preserve">is </w:t>
      </w:r>
      <w:r w:rsidRPr="00F442F9">
        <w:rPr>
          <w:rStyle w:val="Emphasis"/>
        </w:rPr>
        <w:t xml:space="preserve">not enough </w:t>
      </w:r>
      <w:r w:rsidRPr="00F442F9">
        <w:rPr>
          <w:rStyle w:val="StyleUnderline"/>
        </w:rPr>
        <w:t>to do this</w:t>
      </w:r>
      <w:r w:rsidRPr="00161AB1">
        <w:rPr>
          <w:sz w:val="16"/>
        </w:rPr>
        <w:t xml:space="preserve">. </w:t>
      </w:r>
      <w:r w:rsidRPr="00F442F9">
        <w:rPr>
          <w:rStyle w:val="StyleUnderline"/>
        </w:rPr>
        <w:t>You also have to convince the other side that you are willing to use them</w:t>
      </w:r>
      <w:r w:rsidRPr="00161AB1">
        <w:rPr>
          <w:sz w:val="16"/>
        </w:rPr>
        <w:t xml:space="preserve">, </w:t>
      </w:r>
      <w:r w:rsidRPr="00F442F9">
        <w:rPr>
          <w:rStyle w:val="StyleUnderline"/>
        </w:rPr>
        <w:t>and are willing to incur the costs and risks of the resulting conflict</w:t>
      </w:r>
      <w:r w:rsidRPr="00161AB1">
        <w:rPr>
          <w:sz w:val="16"/>
        </w:rPr>
        <w:t xml:space="preserve">. There is, as Michael acknowledges, a parallel here with the Ukraine. Many in the West believed Russia could be deterred from any military intervention in the Ukraine. But deterrence did not work because Moscow did not believe that Washington cared enough about Ukraine to accept the costs and risks of a military conflict with Russia. </w:t>
      </w:r>
      <w:r w:rsidRPr="00F442F9">
        <w:rPr>
          <w:rStyle w:val="StyleUnderline"/>
        </w:rPr>
        <w:t>Some might hope that China can be convinced that the US is willing to fight</w:t>
      </w:r>
      <w:r w:rsidRPr="00161AB1">
        <w:rPr>
          <w:sz w:val="16"/>
        </w:rPr>
        <w:t xml:space="preserve">, </w:t>
      </w:r>
      <w:r w:rsidRPr="00F442F9">
        <w:rPr>
          <w:rStyle w:val="StyleUnderline"/>
        </w:rPr>
        <w:t>even if it isn't</w:t>
      </w:r>
      <w:r w:rsidRPr="00161AB1">
        <w:rPr>
          <w:sz w:val="16"/>
        </w:rPr>
        <w:t xml:space="preserve">. </w:t>
      </w:r>
      <w:r w:rsidRPr="00F442F9">
        <w:rPr>
          <w:rStyle w:val="StyleUnderline"/>
        </w:rPr>
        <w:t>This is</w:t>
      </w:r>
      <w:r w:rsidRPr="00161AB1">
        <w:rPr>
          <w:sz w:val="16"/>
        </w:rPr>
        <w:t xml:space="preserve"> called </w:t>
      </w:r>
      <w:r w:rsidRPr="00F442F9">
        <w:rPr>
          <w:rStyle w:val="StyleUnderline"/>
        </w:rPr>
        <w:t>bluffing</w:t>
      </w:r>
      <w:r w:rsidRPr="00161AB1">
        <w:rPr>
          <w:sz w:val="16"/>
        </w:rPr>
        <w:t xml:space="preserve">, </w:t>
      </w:r>
      <w:r w:rsidRPr="00F442F9">
        <w:rPr>
          <w:rStyle w:val="StyleUnderline"/>
        </w:rPr>
        <w:t xml:space="preserve">and it's a </w:t>
      </w:r>
      <w:r w:rsidRPr="00F442F9">
        <w:rPr>
          <w:rStyle w:val="Emphasis"/>
        </w:rPr>
        <w:t>dangerous</w:t>
      </w:r>
      <w:r w:rsidRPr="00F442F9">
        <w:rPr>
          <w:rStyle w:val="StyleUnderline"/>
        </w:rPr>
        <w:t xml:space="preserve"> and </w:t>
      </w:r>
      <w:r w:rsidRPr="00F442F9">
        <w:rPr>
          <w:rStyle w:val="Emphasis"/>
        </w:rPr>
        <w:t>unreliable</w:t>
      </w:r>
      <w:r w:rsidRPr="00F442F9">
        <w:rPr>
          <w:rStyle w:val="StyleUnderline"/>
        </w:rPr>
        <w:t xml:space="preserve"> tactic</w:t>
      </w:r>
      <w:r w:rsidRPr="00161AB1">
        <w:rPr>
          <w:sz w:val="16"/>
        </w:rPr>
        <w:t xml:space="preserve">. </w:t>
      </w:r>
      <w:r w:rsidRPr="00F442F9">
        <w:rPr>
          <w:rStyle w:val="StyleUnderline"/>
        </w:rPr>
        <w:t xml:space="preserve">And this is precisely why America </w:t>
      </w:r>
      <w:r w:rsidRPr="00F442F9">
        <w:rPr>
          <w:rStyle w:val="Emphasis"/>
        </w:rPr>
        <w:t>cannot</w:t>
      </w:r>
      <w:r w:rsidRPr="00F442F9">
        <w:rPr>
          <w:rStyle w:val="StyleUnderline"/>
        </w:rPr>
        <w:t xml:space="preserve"> reliably deter China from attacking Taiwan</w:t>
      </w:r>
      <w:r w:rsidRPr="00161AB1">
        <w:rPr>
          <w:sz w:val="16"/>
        </w:rPr>
        <w:t xml:space="preserve">. As Michael himself acknowledges, </w:t>
      </w:r>
      <w:r w:rsidRPr="00F442F9">
        <w:rPr>
          <w:rStyle w:val="StyleUnderline"/>
        </w:rPr>
        <w:t xml:space="preserve">there are </w:t>
      </w:r>
      <w:r w:rsidRPr="00F442F9">
        <w:rPr>
          <w:rStyle w:val="Emphasis"/>
        </w:rPr>
        <w:t>real doubts</w:t>
      </w:r>
      <w:r w:rsidRPr="00161AB1">
        <w:rPr>
          <w:sz w:val="16"/>
        </w:rPr>
        <w:t xml:space="preserve"> </w:t>
      </w:r>
      <w:r w:rsidRPr="00F442F9">
        <w:rPr>
          <w:rStyle w:val="StyleUnderline"/>
        </w:rPr>
        <w:t>that America would be willing to go to war with China</w:t>
      </w:r>
      <w:r w:rsidRPr="00161AB1">
        <w:rPr>
          <w:sz w:val="16"/>
        </w:rPr>
        <w:t xml:space="preserve">. It seems likely that those </w:t>
      </w:r>
      <w:r w:rsidRPr="00F442F9">
        <w:rPr>
          <w:rStyle w:val="StyleUnderline"/>
        </w:rPr>
        <w:t xml:space="preserve">doubts are </w:t>
      </w:r>
      <w:r w:rsidRPr="00F442F9">
        <w:rPr>
          <w:rStyle w:val="Emphasis"/>
        </w:rPr>
        <w:t>shared</w:t>
      </w:r>
      <w:r w:rsidRPr="00F442F9">
        <w:rPr>
          <w:rStyle w:val="StyleUnderline"/>
        </w:rPr>
        <w:t xml:space="preserve"> in Beijing</w:t>
      </w:r>
      <w:r w:rsidRPr="00161AB1">
        <w:rPr>
          <w:sz w:val="16"/>
        </w:rPr>
        <w:t xml:space="preserve">, </w:t>
      </w:r>
      <w:r w:rsidRPr="00F442F9">
        <w:rPr>
          <w:rStyle w:val="StyleUnderline"/>
        </w:rPr>
        <w:t>and they cannot be dispelled simply by rhetorical reaffirmations of the T</w:t>
      </w:r>
      <w:r w:rsidRPr="00161AB1">
        <w:rPr>
          <w:sz w:val="16"/>
        </w:rPr>
        <w:t xml:space="preserve">aiwan </w:t>
      </w:r>
      <w:r w:rsidRPr="00F442F9">
        <w:rPr>
          <w:rStyle w:val="StyleUnderline"/>
        </w:rPr>
        <w:t>R</w:t>
      </w:r>
      <w:r w:rsidRPr="00161AB1">
        <w:rPr>
          <w:sz w:val="16"/>
        </w:rPr>
        <w:t xml:space="preserve">elations </w:t>
      </w:r>
      <w:r w:rsidRPr="00F442F9">
        <w:rPr>
          <w:rStyle w:val="StyleUnderline"/>
        </w:rPr>
        <w:t>A</w:t>
      </w:r>
      <w:r w:rsidRPr="00161AB1">
        <w:rPr>
          <w:sz w:val="16"/>
        </w:rPr>
        <w:t xml:space="preserve">ct, </w:t>
      </w:r>
      <w:r w:rsidRPr="00F442F9">
        <w:rPr>
          <w:rStyle w:val="StyleUnderline"/>
        </w:rPr>
        <w:t>because they arise from</w:t>
      </w:r>
      <w:r w:rsidRPr="00161AB1">
        <w:rPr>
          <w:sz w:val="16"/>
        </w:rPr>
        <w:t xml:space="preserve"> a quite reasonable </w:t>
      </w:r>
      <w:r w:rsidRPr="00F442F9">
        <w:rPr>
          <w:rStyle w:val="Emphasis"/>
        </w:rPr>
        <w:t>assessment</w:t>
      </w:r>
      <w:r w:rsidRPr="00161AB1">
        <w:rPr>
          <w:sz w:val="16"/>
        </w:rPr>
        <w:t xml:space="preserve"> </w:t>
      </w:r>
      <w:r w:rsidRPr="00F442F9">
        <w:rPr>
          <w:rStyle w:val="StyleUnderline"/>
        </w:rPr>
        <w:t xml:space="preserve">of the balance between </w:t>
      </w:r>
      <w:r w:rsidRPr="00F442F9">
        <w:rPr>
          <w:rStyle w:val="Emphasis"/>
        </w:rPr>
        <w:t>costs</w:t>
      </w:r>
      <w:r w:rsidRPr="00161AB1">
        <w:rPr>
          <w:sz w:val="16"/>
        </w:rPr>
        <w:t xml:space="preserve"> to America of reunification on the one hand, and the costs of war with China on the other. This assessment does not minimise the costs of unification, both to America and to the Taiwanese themselves. It simply sets them realistically against the costs and risks of war with China, which Michael seems to agree are exceptionally grave. And </w:t>
      </w:r>
      <w:r w:rsidRPr="00161AB1">
        <w:rPr>
          <w:rStyle w:val="StyleUnderline"/>
        </w:rPr>
        <w:t>if Americans are not convinced of US resolve</w:t>
      </w:r>
      <w:r w:rsidRPr="00161AB1">
        <w:rPr>
          <w:sz w:val="16"/>
        </w:rPr>
        <w:t xml:space="preserve">, </w:t>
      </w:r>
      <w:r w:rsidRPr="00161AB1">
        <w:rPr>
          <w:rStyle w:val="StyleUnderline"/>
        </w:rPr>
        <w:t>why should we expect China's leaders to be?</w:t>
      </w:r>
      <w:r w:rsidRPr="00161AB1">
        <w:rPr>
          <w:sz w:val="16"/>
        </w:rPr>
        <w:t xml:space="preserve"> And if they are not reasonably sure that the US would be willing to actually commit its formidable forces to fight for Taiwan, how can they deter China from attacking it? The conclusion seems clear: </w:t>
      </w:r>
      <w:r w:rsidRPr="00161AB1">
        <w:rPr>
          <w:rStyle w:val="StyleUnderline"/>
        </w:rPr>
        <w:t>America cannot defend Taiwan unless it is really willing to fight China to do so</w:t>
      </w:r>
      <w:r w:rsidRPr="00161AB1">
        <w:rPr>
          <w:sz w:val="16"/>
        </w:rPr>
        <w:t>, and unless it is plainly willing to do that, Washington should not mislead the Taiwanese into thinking that they can rely on American support if the worst happens.</w:t>
      </w:r>
    </w:p>
    <w:p w14:paraId="3B35DAA6" w14:textId="758D0BD2" w:rsidR="00E91E41" w:rsidRDefault="00E91E41" w:rsidP="005B14B4">
      <w:pPr>
        <w:rPr>
          <w:sz w:val="16"/>
        </w:rPr>
      </w:pPr>
    </w:p>
    <w:p w14:paraId="3F0B7013" w14:textId="2580017E" w:rsidR="00992208" w:rsidRDefault="00992208" w:rsidP="00992208">
      <w:pPr>
        <w:pStyle w:val="Heading3"/>
      </w:pPr>
      <w:r>
        <w:t>No Impact: China Wont Advance</w:t>
      </w:r>
    </w:p>
    <w:p w14:paraId="3AC5F59F" w14:textId="576CAD1A" w:rsidR="00992208" w:rsidRDefault="00992208" w:rsidP="00992208"/>
    <w:p w14:paraId="60770FF9" w14:textId="77777777" w:rsidR="00992208" w:rsidRPr="004E2C62" w:rsidRDefault="00992208" w:rsidP="00992208">
      <w:pPr>
        <w:pStyle w:val="Heading4"/>
      </w:pPr>
      <w:r>
        <w:rPr>
          <w:u w:val="single"/>
        </w:rPr>
        <w:t>Zero chance</w:t>
      </w:r>
      <w:r>
        <w:t xml:space="preserve"> China dominates Asia — too many </w:t>
      </w:r>
      <w:r w:rsidRPr="004E2C62">
        <w:rPr>
          <w:u w:val="single"/>
        </w:rPr>
        <w:t>peer competitors</w:t>
      </w:r>
      <w:r>
        <w:t xml:space="preserve"> and they </w:t>
      </w:r>
      <w:r>
        <w:rPr>
          <w:u w:val="single"/>
        </w:rPr>
        <w:t>won’t even try</w:t>
      </w:r>
      <w:r>
        <w:t xml:space="preserve">. </w:t>
      </w:r>
    </w:p>
    <w:p w14:paraId="0BEC0A2F" w14:textId="77777777" w:rsidR="00992208" w:rsidRDefault="00992208" w:rsidP="00992208">
      <w:pPr>
        <w:rPr>
          <w:rStyle w:val="Style13ptBold"/>
        </w:rPr>
      </w:pPr>
    </w:p>
    <w:p w14:paraId="79111C6A" w14:textId="502DE661" w:rsidR="00992208" w:rsidRDefault="00992208" w:rsidP="00992208">
      <w:r w:rsidRPr="00812228">
        <w:rPr>
          <w:rStyle w:val="Style13ptBold"/>
        </w:rPr>
        <w:t>White 13</w:t>
      </w:r>
      <w:r>
        <w:t xml:space="preserve"> </w:t>
      </w:r>
    </w:p>
    <w:p w14:paraId="52ACB0A0" w14:textId="207C008D" w:rsidR="00992208" w:rsidRDefault="00992208" w:rsidP="00992208">
      <w:r w:rsidRPr="00992208">
        <w:t>(</w:t>
      </w:r>
      <w:r>
        <w:t xml:space="preserve">Hugh White, Professor of Strategic Studies at the Australian National University, former Intelligence Analyst with Australia’s Office of National Assessments and Senior Official with Australia’s Department of Defence, 2013 </w:t>
      </w:r>
      <w:r w:rsidRPr="00992208">
        <w:t>“Power and Ambition,” The China Choice: Why We Should Share Power, p. 57-58)</w:t>
      </w:r>
    </w:p>
    <w:p w14:paraId="5764D23A" w14:textId="243FCFC6" w:rsidR="00992208" w:rsidRPr="00992208" w:rsidRDefault="00992208" w:rsidP="00992208">
      <w:pPr>
        <w:rPr>
          <w:sz w:val="12"/>
        </w:rPr>
      </w:pPr>
      <w:r w:rsidRPr="00992208">
        <w:rPr>
          <w:sz w:val="12"/>
        </w:rPr>
        <w:t xml:space="preserve">What Does China Want? If I have persuaded you that China’s challenge should indeed be taken seriously, two critical questions will now arise: how much power and status does China want? And what does it have the power to get? </w:t>
      </w:r>
      <w:r w:rsidRPr="003C0747">
        <w:rPr>
          <w:rStyle w:val="StyleUnderline"/>
        </w:rPr>
        <w:t>The gloomiest possibility is that Beijing might want to establish a harsh regime of control across Asia backed by armed force, much as Stalin did over Eastern Europe</w:t>
      </w:r>
      <w:r w:rsidRPr="00992208">
        <w:rPr>
          <w:sz w:val="12"/>
        </w:rPr>
        <w:t xml:space="preserve"> after 1945. China’s communist political system makes it easy to assume that its strategic objectives will follow Stalin’s example. </w:t>
      </w:r>
      <w:r w:rsidRPr="003C0747">
        <w:rPr>
          <w:rStyle w:val="StyleUnderline"/>
        </w:rPr>
        <w:t>No doubt there are some people in China who would like their country to wield this kind of power</w:t>
      </w:r>
      <w:r w:rsidRPr="00992208">
        <w:rPr>
          <w:sz w:val="12"/>
        </w:rPr>
        <w:t xml:space="preserve">, and their numbers may grow. The stronger China becomes, the more tempted it will be to try to subjugate its neighbours. Guarding against this possibility must always be a prime concern for China’s neighbours and others with an interest in Asia’s future. Nonetheless, </w:t>
      </w:r>
      <w:r w:rsidRPr="00992208">
        <w:rPr>
          <w:rStyle w:val="StyleUnderline"/>
        </w:rPr>
        <w:t xml:space="preserve">while we should recognise this risk, we should not exaggerate it. Much as it may grow, China has </w:t>
      </w:r>
      <w:r w:rsidRPr="00992208">
        <w:rPr>
          <w:rStyle w:val="Emphasis"/>
        </w:rPr>
        <w:t>little chance</w:t>
      </w:r>
      <w:r w:rsidRPr="00992208">
        <w:rPr>
          <w:rStyle w:val="StyleUnderline"/>
        </w:rPr>
        <w:t xml:space="preserve"> of becoming powerful enough to impose a Stalinist-style dominion over Asia. There are </w:t>
      </w:r>
      <w:r w:rsidRPr="00992208">
        <w:rPr>
          <w:rStyle w:val="Emphasis"/>
        </w:rPr>
        <w:t>too many other strong states in the region</w:t>
      </w:r>
      <w:r w:rsidRPr="00992208">
        <w:rPr>
          <w:rStyle w:val="StyleUnderline"/>
        </w:rPr>
        <w:t xml:space="preserve"> that will get in the way. Most obviously and immediately, it will face America itself. </w:t>
      </w:r>
      <w:r w:rsidRPr="00992208">
        <w:rPr>
          <w:rStyle w:val="Emphasis"/>
        </w:rPr>
        <w:t>Japan</w:t>
      </w:r>
      <w:r w:rsidRPr="00992208">
        <w:rPr>
          <w:sz w:val="12"/>
        </w:rPr>
        <w:t xml:space="preserve">, for all its problems, </w:t>
      </w:r>
      <w:r w:rsidRPr="00992208">
        <w:rPr>
          <w:rStyle w:val="StyleUnderline"/>
        </w:rPr>
        <w:t xml:space="preserve">will be for many decades a country with great strategic potential based in a huge economy with great technological depth. </w:t>
      </w:r>
      <w:r w:rsidRPr="00992208">
        <w:rPr>
          <w:rStyle w:val="Emphasis"/>
        </w:rPr>
        <w:t>India</w:t>
      </w:r>
      <w:r w:rsidRPr="00992208">
        <w:rPr>
          <w:sz w:val="12"/>
        </w:rPr>
        <w:t xml:space="preserve">, if it fulfils its promise, </w:t>
      </w:r>
      <w:r w:rsidRPr="00992208">
        <w:rPr>
          <w:rStyle w:val="StyleUnderline"/>
        </w:rPr>
        <w:t>will start to rival China’s power before the middle of the century</w:t>
      </w:r>
      <w:r w:rsidRPr="00992208">
        <w:rPr>
          <w:sz w:val="12"/>
        </w:rPr>
        <w:t xml:space="preserve">. Finally, </w:t>
      </w:r>
      <w:r w:rsidRPr="00992208">
        <w:rPr>
          <w:rStyle w:val="Emphasis"/>
        </w:rPr>
        <w:t>Russia</w:t>
      </w:r>
      <w:r w:rsidRPr="00992208">
        <w:rPr>
          <w:sz w:val="12"/>
        </w:rPr>
        <w:t xml:space="preserve">, though no match for China in raw economic scale, and unlikely to be a key player in the wider Asian system, </w:t>
      </w:r>
      <w:r w:rsidRPr="00992208">
        <w:rPr>
          <w:rStyle w:val="StyleUnderline"/>
        </w:rPr>
        <w:t>will still be a formidably armed neighbour which China must always treat very carefully</w:t>
      </w:r>
      <w:r w:rsidRPr="00992208">
        <w:rPr>
          <w:sz w:val="12"/>
        </w:rPr>
        <w:t xml:space="preserve">. </w:t>
      </w:r>
      <w:r w:rsidRPr="00992208">
        <w:rPr>
          <w:rStyle w:val="StyleUnderline"/>
        </w:rPr>
        <w:t xml:space="preserve">Beijing would find it </w:t>
      </w:r>
      <w:r w:rsidRPr="00992208">
        <w:rPr>
          <w:rStyle w:val="Emphasis"/>
        </w:rPr>
        <w:t>virtually impossible</w:t>
      </w:r>
      <w:r w:rsidRPr="00992208">
        <w:rPr>
          <w:rStyle w:val="StyleUnderline"/>
        </w:rPr>
        <w:t xml:space="preserve"> to dominate Asia against the committed resistance of even one or two of these powers, let alone all of them. It could also face the resistance of several </w:t>
      </w:r>
      <w:r w:rsidRPr="00992208">
        <w:rPr>
          <w:rStyle w:val="Emphasis"/>
        </w:rPr>
        <w:t>substantial middle powers</w:t>
      </w:r>
      <w:r w:rsidRPr="00992208">
        <w:rPr>
          <w:rStyle w:val="StyleUnderline"/>
        </w:rPr>
        <w:t xml:space="preserve">, especially </w:t>
      </w:r>
      <w:r w:rsidRPr="00992208">
        <w:rPr>
          <w:rStyle w:val="Emphasis"/>
        </w:rPr>
        <w:t>South Korea</w:t>
      </w:r>
      <w:r w:rsidRPr="00992208">
        <w:rPr>
          <w:rStyle w:val="StyleUnderline"/>
        </w:rPr>
        <w:t xml:space="preserve">, </w:t>
      </w:r>
      <w:r w:rsidRPr="00992208">
        <w:rPr>
          <w:rStyle w:val="Emphasis"/>
        </w:rPr>
        <w:t>Vietnam</w:t>
      </w:r>
      <w:r w:rsidRPr="00992208">
        <w:rPr>
          <w:rStyle w:val="StyleUnderline"/>
        </w:rPr>
        <w:t xml:space="preserve"> and </w:t>
      </w:r>
      <w:r w:rsidRPr="00992208">
        <w:rPr>
          <w:rStyle w:val="Emphasis"/>
        </w:rPr>
        <w:t>Indonesia</w:t>
      </w:r>
      <w:r w:rsidRPr="00992208">
        <w:rPr>
          <w:rStyle w:val="StyleUnderline"/>
        </w:rPr>
        <w:t xml:space="preserve">, who might well support the great powers in resisting a Chinese bid for hegemony in Asia. Against such opposition, China would find that instead of securing assured primacy over Asia, it would be mired in an </w:t>
      </w:r>
      <w:r w:rsidRPr="00992208">
        <w:rPr>
          <w:rStyle w:val="Emphasis"/>
        </w:rPr>
        <w:t>open-ended, costly and ultimately unwinnable struggle</w:t>
      </w:r>
      <w:r w:rsidRPr="00992208">
        <w:rPr>
          <w:rStyle w:val="StyleUnderline"/>
        </w:rPr>
        <w:t xml:space="preserve"> from which it would emerge much the poorer, or even be plunged into a catastrophic war. So far these things seem well understood in China, which no doubt explains</w:t>
      </w:r>
      <w:r w:rsidRPr="00992208">
        <w:rPr>
          <w:sz w:val="12"/>
        </w:rPr>
        <w:t xml:space="preserve">, better than any commitment to abstract principles of international relations, </w:t>
      </w:r>
      <w:r w:rsidRPr="00992208">
        <w:rPr>
          <w:rStyle w:val="StyleUnderline"/>
        </w:rPr>
        <w:t xml:space="preserve">why China </w:t>
      </w:r>
      <w:r w:rsidRPr="00992208">
        <w:rPr>
          <w:rStyle w:val="Emphasis"/>
        </w:rPr>
        <w:t>shows no signs of following in Stalin’s footsteps</w:t>
      </w:r>
      <w:r w:rsidRPr="00992208">
        <w:rPr>
          <w:sz w:val="12"/>
        </w:rPr>
        <w:t>.</w:t>
      </w:r>
    </w:p>
    <w:p w14:paraId="7F399E33" w14:textId="77777777" w:rsidR="00992208" w:rsidRPr="00992208" w:rsidRDefault="00992208" w:rsidP="00992208"/>
    <w:p w14:paraId="44D471A1" w14:textId="77777777" w:rsidR="00992208" w:rsidRDefault="00992208" w:rsidP="005B14B4">
      <w:pPr>
        <w:rPr>
          <w:sz w:val="16"/>
        </w:rPr>
      </w:pPr>
    </w:p>
    <w:p w14:paraId="61652B67" w14:textId="77777777" w:rsidR="00CA61E8" w:rsidRDefault="00CA61E8" w:rsidP="00CA61E8">
      <w:pPr>
        <w:pStyle w:val="Heading3"/>
      </w:pPr>
      <w:r>
        <w:t>AT : Power Projection Impact</w:t>
      </w:r>
    </w:p>
    <w:p w14:paraId="013EE75D" w14:textId="77777777" w:rsidR="00CA61E8" w:rsidRPr="00652BA4" w:rsidRDefault="00CA61E8" w:rsidP="00CA61E8"/>
    <w:p w14:paraId="653E7F33" w14:textId="77777777" w:rsidR="00CA61E8" w:rsidRDefault="00CA61E8" w:rsidP="00CA61E8">
      <w:pPr>
        <w:pStyle w:val="Heading4"/>
      </w:pPr>
      <w:r>
        <w:t>Taiwan has a minimal impact on Chinese power projection</w:t>
      </w:r>
    </w:p>
    <w:p w14:paraId="29A2AC02" w14:textId="77777777" w:rsidR="00CA61E8" w:rsidRPr="00652BA4" w:rsidRDefault="00CA61E8" w:rsidP="00CA61E8"/>
    <w:p w14:paraId="60AD9DEB" w14:textId="77777777" w:rsidR="00CA61E8" w:rsidRPr="00455138" w:rsidRDefault="00CA61E8" w:rsidP="00CA61E8">
      <w:r w:rsidRPr="00231628">
        <w:rPr>
          <w:rStyle w:val="Style13ptBold"/>
        </w:rPr>
        <w:t>Glaser 15</w:t>
      </w:r>
      <w:r>
        <w:rPr>
          <w:rStyle w:val="Style13ptBold"/>
        </w:rPr>
        <w:t xml:space="preserve"> </w:t>
      </w:r>
      <w:r w:rsidRPr="00231628">
        <w:t>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doi:10.1162/ISEC_a_00199</w:t>
      </w:r>
      <w:r>
        <w:t>)SEM</w:t>
      </w:r>
      <w:r w:rsidRPr="00455138">
        <w:rPr>
          <w:sz w:val="16"/>
        </w:rPr>
        <w:br/>
        <w:t xml:space="preserve">Dissecting the strategic value of Taiwan requires assessing how Chinese control would influence China’s ability to perform specific military missions. </w:t>
      </w:r>
      <w:r w:rsidRPr="00455138">
        <w:rPr>
          <w:rStyle w:val="StyleUnderline"/>
        </w:rPr>
        <w:t xml:space="preserve">Available analyses provide </w:t>
      </w:r>
      <w:r w:rsidRPr="00455138">
        <w:rPr>
          <w:rStyle w:val="Emphasis"/>
        </w:rPr>
        <w:t>little reason to worry</w:t>
      </w:r>
      <w:r w:rsidRPr="00455138">
        <w:rPr>
          <w:rStyle w:val="StyleUnderline"/>
        </w:rPr>
        <w:t xml:space="preserve"> that possession of Taiwan would significantly increase China’s military reach or its ability to project power</w:t>
      </w:r>
      <w:r w:rsidRPr="00455138">
        <w:rPr>
          <w:sz w:val="16"/>
        </w:rPr>
        <w:t>.</w:t>
      </w:r>
      <w:bookmarkStart w:id="1" w:name="f94-text"/>
      <w:r w:rsidRPr="00455138">
        <w:rPr>
          <w:sz w:val="16"/>
        </w:rPr>
        <w:fldChar w:fldCharType="begin"/>
      </w:r>
      <w:r w:rsidRPr="00455138">
        <w:rPr>
          <w:sz w:val="16"/>
        </w:rPr>
        <w:instrText xml:space="preserve"> HYPERLINK "https://muse-jhu-edu.proxy.lib.umich.edu/article/580831" \l "f94" </w:instrText>
      </w:r>
      <w:r w:rsidRPr="00455138">
        <w:rPr>
          <w:sz w:val="16"/>
        </w:rPr>
        <w:fldChar w:fldCharType="separate"/>
      </w:r>
      <w:r w:rsidRPr="00455138">
        <w:rPr>
          <w:rStyle w:val="Hyperlink"/>
          <w:sz w:val="16"/>
        </w:rPr>
        <w:t>94</w:t>
      </w:r>
      <w:r w:rsidRPr="00455138">
        <w:rPr>
          <w:sz w:val="16"/>
        </w:rPr>
        <w:fldChar w:fldCharType="end"/>
      </w:r>
      <w:bookmarkEnd w:id="1"/>
      <w:r w:rsidRPr="00455138">
        <w:rPr>
          <w:sz w:val="16"/>
        </w:rPr>
        <w:t> Control of Taiwan would, however, enhance China’s A2/AD capabilities by increasing its ability to send submarines into the Philippine Sea. Owen Coté explains that Taiwan plays an important role in enabling the United States “to form effective acoustic barriers through which Chinese [diesel attack submarines/guided missile diesel submarines] must pass in transiting” from the shallow waters along China’s coast into the deep water of the Philippine Sea.</w:t>
      </w:r>
      <w:bookmarkStart w:id="2" w:name="f95-text"/>
      <w:r w:rsidRPr="00455138">
        <w:rPr>
          <w:sz w:val="16"/>
        </w:rPr>
        <w:fldChar w:fldCharType="begin"/>
      </w:r>
      <w:r w:rsidRPr="00455138">
        <w:rPr>
          <w:sz w:val="16"/>
        </w:rPr>
        <w:instrText xml:space="preserve"> HYPERLINK "https://muse-jhu-edu.proxy.lib.umich.edu/article/580831" \l "f95" </w:instrText>
      </w:r>
      <w:r w:rsidRPr="00455138">
        <w:rPr>
          <w:sz w:val="16"/>
        </w:rPr>
        <w:fldChar w:fldCharType="separate"/>
      </w:r>
      <w:r w:rsidRPr="00455138">
        <w:rPr>
          <w:rStyle w:val="Hyperlink"/>
          <w:sz w:val="16"/>
        </w:rPr>
        <w:t>95</w:t>
      </w:r>
      <w:r w:rsidRPr="00455138">
        <w:rPr>
          <w:sz w:val="16"/>
        </w:rPr>
        <w:fldChar w:fldCharType="end"/>
      </w:r>
      <w:bookmarkEnd w:id="2"/>
      <w:r w:rsidRPr="00455138">
        <w:rPr>
          <w:sz w:val="16"/>
        </w:rPr>
        <w:t xml:space="preserve"> This access is valuable because the United States plans to operate carrier battle groups in the Philippine Sea and Chinese diesel submarines would make these operations more difficult and riskier. </w:t>
      </w:r>
      <w:r w:rsidRPr="00455138">
        <w:rPr>
          <w:rStyle w:val="StyleUnderline"/>
        </w:rPr>
        <w:t>The impact of losing this antisubmarine</w:t>
      </w:r>
      <w:r w:rsidRPr="00455138">
        <w:rPr>
          <w:sz w:val="16"/>
        </w:rPr>
        <w:t> [End Page 76]</w:t>
      </w:r>
      <w:r w:rsidRPr="00455138">
        <w:rPr>
          <w:rStyle w:val="StyleUnderline"/>
        </w:rPr>
        <w:t>warfare barrier might not be large</w:t>
      </w:r>
      <w:r w:rsidRPr="00455138">
        <w:rPr>
          <w:sz w:val="16"/>
        </w:rPr>
        <w:t xml:space="preserve">, however, </w:t>
      </w:r>
      <w:r w:rsidRPr="00455138">
        <w:rPr>
          <w:rStyle w:val="StyleUnderline"/>
        </w:rPr>
        <w:t>because China increasingly has a variety of other ways to threaten U.S. carrier battle groups and undermine their effectiveness, such as antiship cruise missiles that can be launched from a diverse array of platforms (including guided missile diesel submarines), systems designed to counter U.S. space and cyber capabilities, and an emerging antiship ballistic missile capability</w:t>
      </w:r>
      <w:r w:rsidRPr="00455138">
        <w:rPr>
          <w:sz w:val="16"/>
        </w:rPr>
        <w:t>.</w:t>
      </w:r>
      <w:bookmarkStart w:id="3" w:name="f96-text"/>
      <w:r w:rsidRPr="00455138">
        <w:rPr>
          <w:sz w:val="16"/>
        </w:rPr>
        <w:fldChar w:fldCharType="begin"/>
      </w:r>
      <w:r w:rsidRPr="00455138">
        <w:rPr>
          <w:sz w:val="16"/>
        </w:rPr>
        <w:instrText xml:space="preserve"> HYPERLINK "https://muse-jhu-edu.proxy.lib.umich.edu/article/580831" \l "f96" </w:instrText>
      </w:r>
      <w:r w:rsidRPr="00455138">
        <w:rPr>
          <w:sz w:val="16"/>
        </w:rPr>
        <w:fldChar w:fldCharType="separate"/>
      </w:r>
      <w:r w:rsidRPr="00455138">
        <w:rPr>
          <w:rStyle w:val="Hyperlink"/>
          <w:sz w:val="16"/>
        </w:rPr>
        <w:t>96</w:t>
      </w:r>
      <w:r w:rsidRPr="00455138">
        <w:rPr>
          <w:sz w:val="16"/>
        </w:rPr>
        <w:fldChar w:fldCharType="end"/>
      </w:r>
      <w:bookmarkEnd w:id="3"/>
      <w:r w:rsidRPr="00455138">
        <w:rPr>
          <w:sz w:val="16"/>
        </w:rPr>
        <w:t> Nevertheless, U.S. carrier battle groups would experience some reduction in effectiveness.</w:t>
      </w:r>
    </w:p>
    <w:p w14:paraId="04369E40" w14:textId="555DC19C" w:rsidR="00E91E41" w:rsidRDefault="002B360E" w:rsidP="00E91E41">
      <w:pPr>
        <w:pStyle w:val="Heading3"/>
      </w:pPr>
      <w:r>
        <w:t>Reunification Inevitable</w:t>
      </w:r>
    </w:p>
    <w:p w14:paraId="08D968F9" w14:textId="77777777" w:rsidR="002B360E" w:rsidRPr="002B360E" w:rsidRDefault="002B360E" w:rsidP="002B360E"/>
    <w:p w14:paraId="3E61A8EF" w14:textId="77777777" w:rsidR="00E91E41" w:rsidRDefault="00E91E41" w:rsidP="00E91E41">
      <w:pPr>
        <w:pStyle w:val="Heading4"/>
      </w:pPr>
      <w:r>
        <w:t>Trade ties make closer Taiwanese ties with China inevitable</w:t>
      </w:r>
    </w:p>
    <w:p w14:paraId="439AAEB1" w14:textId="77777777" w:rsidR="00E91E41" w:rsidRPr="00464DEE" w:rsidRDefault="00E91E41" w:rsidP="00E91E41">
      <w:r w:rsidRPr="00464DEE">
        <w:rPr>
          <w:b/>
          <w:bCs/>
          <w:sz w:val="26"/>
          <w:szCs w:val="26"/>
        </w:rPr>
        <w:t>Chen 19</w:t>
      </w:r>
      <w:r>
        <w:t xml:space="preserve"> (</w:t>
      </w:r>
      <w:r w:rsidRPr="00464DEE">
        <w:t>Dr. Charles I-hsin Chen is Executive Director of the Institute for Taiwan-America Studies at Washington D.C., The Diplomat, 6-14-2019, "Why the US May Lose Taiwan to Beijing Economically," Diplomat, https://thediplomat.com/2019/06/why-the-us-may-lose-taiwan-to-beijing-economically/)SEM</w:t>
      </w:r>
    </w:p>
    <w:p w14:paraId="202C9C49" w14:textId="77777777" w:rsidR="00E91E41" w:rsidRDefault="00E91E41" w:rsidP="00E91E41">
      <w:pPr>
        <w:rPr>
          <w:rStyle w:val="Emphasis"/>
        </w:rPr>
      </w:pPr>
      <w:r w:rsidRPr="00464DEE">
        <w:rPr>
          <w:sz w:val="16"/>
        </w:rPr>
        <w:t xml:space="preserve">In March 2019, U.S. Secretary of State Mike Pompeo told the House Foreign Affairs Committee that China is a threat to the United States. “This is a great power battle and we’re engaged in it across the world,” he added. </w:t>
      </w:r>
      <w:r w:rsidRPr="00D92594">
        <w:rPr>
          <w:rStyle w:val="StyleUnderline"/>
        </w:rPr>
        <w:t>China now challenges American influence in</w:t>
      </w:r>
      <w:r w:rsidRPr="00464DEE">
        <w:rPr>
          <w:sz w:val="16"/>
        </w:rPr>
        <w:t xml:space="preserve"> all aspects, and </w:t>
      </w:r>
      <w:r w:rsidRPr="00D92594">
        <w:rPr>
          <w:rStyle w:val="StyleUnderline"/>
        </w:rPr>
        <w:t>Taiwan</w:t>
      </w:r>
      <w:r w:rsidRPr="00464DEE">
        <w:rPr>
          <w:sz w:val="16"/>
        </w:rPr>
        <w:t xml:space="preserve"> represents a frontier in this hybrid competition. While the island’s security still relies heavily on Washington’s guarantees, </w:t>
      </w:r>
      <w:r w:rsidRPr="00D92594">
        <w:rPr>
          <w:rStyle w:val="Emphasis"/>
        </w:rPr>
        <w:t>there’s a rising risk that the United States may lose Taiwan to Beijing economically</w:t>
      </w:r>
      <w:r w:rsidRPr="00464DEE">
        <w:rPr>
          <w:sz w:val="16"/>
        </w:rPr>
        <w:t xml:space="preserve">. There are three reasons for this trend. A Drifting Taiwan The first is Taiwan’s drift. </w:t>
      </w:r>
      <w:r w:rsidRPr="00D92594">
        <w:rPr>
          <w:rStyle w:val="StyleUnderline"/>
        </w:rPr>
        <w:t>Taiwan’s trade dependency on the United States was largely replaced by dependency on China after 2001</w:t>
      </w:r>
      <w:r w:rsidRPr="00464DEE">
        <w:rPr>
          <w:sz w:val="16"/>
        </w:rPr>
        <w:t xml:space="preserve">, when both Taiwan and China entered the World Trade Organization (WTO). The share of Taiwan’s total trade involving the United States halved, falling from 23 percent to 12 percent, from 1998 to 2018, while </w:t>
      </w:r>
      <w:r w:rsidRPr="00D92594">
        <w:rPr>
          <w:rStyle w:val="StyleUnderline"/>
        </w:rPr>
        <w:t>China’s share doubled from 15 to 31 percent</w:t>
      </w:r>
      <w:r w:rsidRPr="00464DEE">
        <w:rPr>
          <w:sz w:val="16"/>
        </w:rPr>
        <w:t xml:space="preserve">. In January 2017, Taiwan adopted a New Southbound Policy (NSP) attempting to divert the island’s exports away from China and into South and Southeast Asia, but without concrete results. </w:t>
      </w:r>
      <w:r w:rsidRPr="00D92594">
        <w:rPr>
          <w:rStyle w:val="StyleUnderline"/>
        </w:rPr>
        <w:t>Taiwan’s export reliance on China increased 2 percentage points to 41 percent in 2018, peaking historically at 45 percent</w:t>
      </w:r>
      <w:r w:rsidRPr="00464DEE">
        <w:rPr>
          <w:sz w:val="16"/>
        </w:rPr>
        <w:t xml:space="preserve"> that March, while the export share to the 18 countries covered in the NSP decreased by 1 percentage point in the same period. Simply put, this new policy did not work well. Even worse, </w:t>
      </w:r>
      <w:r w:rsidRPr="00D92594">
        <w:rPr>
          <w:rStyle w:val="StyleUnderline"/>
        </w:rPr>
        <w:t>Taiwan’s global strategy is not leading anywhere</w:t>
      </w:r>
      <w:r w:rsidRPr="00464DEE">
        <w:rPr>
          <w:sz w:val="16"/>
        </w:rPr>
        <w:t xml:space="preserve">. There are two groups of regional integration emerging around Taiwan, but the island is unlikely to enter either. First, the Regional Comprehensive Economic Partnership (RCEP), which targets 16 Asia-Pacific countries, including China, would require Taiwan to join as a province of China — a condition Taiwan simply cannot accept. Second is the Comprehensive and Progressive Agreement for Trans-Pacific Partnership (CPTPP), which includes 11 Trans-Pacific countries, now led by Japan after the withdrawal of the United States. However, China may also block Taiwan by pressuring its partners to veto any Taiwanese bid to join. The alternative for Taiwan to promote its trade relations is to sign free trade agreements (FTAs) with major economies. Yet the political issue of the status of Taiwan would halt most negotiations in the first round. Unfortunately, </w:t>
      </w:r>
      <w:r w:rsidRPr="00464DEE">
        <w:rPr>
          <w:rStyle w:val="StyleUnderline"/>
        </w:rPr>
        <w:t>Taiwan’s economy is drifting to the middle of nowhere</w:t>
      </w:r>
      <w:r w:rsidRPr="00464DEE">
        <w:rPr>
          <w:sz w:val="16"/>
        </w:rPr>
        <w:t xml:space="preserve">. A Pulling China The second factor is China’s pull. </w:t>
      </w:r>
      <w:r w:rsidRPr="00464DEE">
        <w:rPr>
          <w:rStyle w:val="Emphasis"/>
        </w:rPr>
        <w:t>China’s economic attraction for Taiwan is growing at both the regional and local levels.</w:t>
      </w:r>
      <w:r>
        <w:rPr>
          <w:rStyle w:val="Emphasis"/>
        </w:rPr>
        <w:t xml:space="preserve"> </w:t>
      </w:r>
      <w:r w:rsidRPr="00464DEE">
        <w:rPr>
          <w:rStyle w:val="StyleUnderline"/>
        </w:rPr>
        <w:t>China’s GDP per capita has increased nine times</w:t>
      </w:r>
      <w:r w:rsidRPr="00464DEE">
        <w:rPr>
          <w:sz w:val="16"/>
        </w:rPr>
        <w:t xml:space="preserve"> on a purchasing-power-parity basis </w:t>
      </w:r>
      <w:r w:rsidRPr="00464DEE">
        <w:rPr>
          <w:rStyle w:val="StyleUnderline"/>
        </w:rPr>
        <w:t>since 1990. This formed a strong economic gravity pulling all neighboring economies into China’s orbit — and particularly Taiwan</w:t>
      </w:r>
      <w:r w:rsidRPr="00464DEE">
        <w:rPr>
          <w:sz w:val="16"/>
        </w:rPr>
        <w:t xml:space="preserve">, which is just 100 nautical miles off the mainland’s southeast coast. </w:t>
      </w:r>
      <w:r w:rsidRPr="00464DEE">
        <w:rPr>
          <w:rStyle w:val="StyleUnderline"/>
        </w:rPr>
        <w:t xml:space="preserve">China now is capable of offering </w:t>
      </w:r>
      <w:r w:rsidRPr="00464DEE">
        <w:rPr>
          <w:rStyle w:val="Emphasis"/>
        </w:rPr>
        <w:t>lucrative incentives</w:t>
      </w:r>
      <w:r w:rsidRPr="00464DEE">
        <w:rPr>
          <w:rStyle w:val="StyleUnderline"/>
        </w:rPr>
        <w:t xml:space="preserve"> to convert the loyalty of its commercial allies as the </w:t>
      </w:r>
      <w:r w:rsidRPr="00464DEE">
        <w:rPr>
          <w:sz w:val="16"/>
        </w:rPr>
        <w:t xml:space="preserve">existing economic hegemon — namely, the </w:t>
      </w:r>
      <w:r w:rsidRPr="00464DEE">
        <w:rPr>
          <w:rStyle w:val="StyleUnderline"/>
        </w:rPr>
        <w:t>United States</w:t>
      </w:r>
      <w:r w:rsidRPr="00464DEE">
        <w:rPr>
          <w:sz w:val="16"/>
        </w:rPr>
        <w:t xml:space="preserve"> — </w:t>
      </w:r>
      <w:r w:rsidRPr="00464DEE">
        <w:rPr>
          <w:rStyle w:val="StyleUnderline"/>
        </w:rPr>
        <w:t>is in relative decline</w:t>
      </w:r>
      <w:r w:rsidRPr="00464DEE">
        <w:rPr>
          <w:sz w:val="16"/>
        </w:rPr>
        <w:t xml:space="preserve">. For example, some </w:t>
      </w:r>
      <w:r w:rsidRPr="00464DEE">
        <w:rPr>
          <w:rStyle w:val="StyleUnderline"/>
        </w:rPr>
        <w:t>Eurasian leaders</w:t>
      </w:r>
      <w:r w:rsidRPr="00464DEE">
        <w:rPr>
          <w:sz w:val="16"/>
        </w:rPr>
        <w:t xml:space="preserve"> in developing or underdeveloped countries may </w:t>
      </w:r>
      <w:r w:rsidRPr="00464DEE">
        <w:rPr>
          <w:rStyle w:val="StyleUnderline"/>
        </w:rPr>
        <w:t>see China’s Belt and Road Initiative as a good opportunity. They may also feel that the</w:t>
      </w:r>
      <w:r w:rsidRPr="00464DEE">
        <w:rPr>
          <w:sz w:val="16"/>
        </w:rPr>
        <w:t xml:space="preserve"> Chinese-led Asian Infrastructure Investment Bank (</w:t>
      </w:r>
      <w:r w:rsidRPr="00464DEE">
        <w:rPr>
          <w:rStyle w:val="StyleUnderline"/>
        </w:rPr>
        <w:t>AIIB) is more accessible than the</w:t>
      </w:r>
      <w:r w:rsidRPr="00464DEE">
        <w:rPr>
          <w:sz w:val="16"/>
        </w:rPr>
        <w:t xml:space="preserve"> American-led </w:t>
      </w:r>
      <w:r w:rsidRPr="00464DEE">
        <w:rPr>
          <w:rStyle w:val="StyleUnderline"/>
        </w:rPr>
        <w:t>World Bank</w:t>
      </w:r>
      <w:r w:rsidRPr="00464DEE">
        <w:rPr>
          <w:sz w:val="16"/>
        </w:rPr>
        <w:t xml:space="preserve"> in granting big loans for development projects. </w:t>
      </w:r>
      <w:r w:rsidRPr="00464DEE">
        <w:rPr>
          <w:rStyle w:val="StyleUnderline"/>
        </w:rPr>
        <w:t xml:space="preserve">At the local level, China’s economic influence on Taiwan specifically has become more </w:t>
      </w:r>
      <w:r w:rsidRPr="00464DEE">
        <w:rPr>
          <w:rStyle w:val="Emphasis"/>
        </w:rPr>
        <w:t>tangible and comprehensive</w:t>
      </w:r>
      <w:r w:rsidRPr="00464DEE">
        <w:rPr>
          <w:sz w:val="16"/>
        </w:rPr>
        <w:t xml:space="preserve">. Since the late 1980s, Taiwanese investment had been lured by preferential policies from Chinese central and local governments. As of last year, the total amount of </w:t>
      </w:r>
      <w:r w:rsidRPr="00464DEE">
        <w:rPr>
          <w:rStyle w:val="StyleUnderline"/>
        </w:rPr>
        <w:t>Taiwanese investment in China has accumulated to $180 billion</w:t>
      </w:r>
      <w:r w:rsidRPr="00464DEE">
        <w:rPr>
          <w:sz w:val="16"/>
        </w:rPr>
        <w:t xml:space="preserve"> — 10 times the Taiwanese investment in the United States in the same period. As a result, over </w:t>
      </w:r>
      <w:r w:rsidRPr="00464DEE">
        <w:rPr>
          <w:rStyle w:val="StyleUnderline"/>
        </w:rPr>
        <w:t>400,000 Taiwanese quality managers and talents are currently working and living in Chinese cities</w:t>
      </w:r>
      <w:r w:rsidRPr="00464DEE">
        <w:rPr>
          <w:sz w:val="16"/>
        </w:rPr>
        <w:t xml:space="preserve"> with their family members. The total number may surpass 2 million people, close to one-tenth of Taiwan’s population. In terms of cross-strait relations, </w:t>
      </w:r>
      <w:r w:rsidRPr="00464DEE">
        <w:rPr>
          <w:rStyle w:val="StyleUnderline"/>
        </w:rPr>
        <w:t>the two sides of the Taiwan Strait resumed warm ties in 2008 and reached 23 agreements during Ma Ying-jeou’s presidency</w:t>
      </w:r>
      <w:r w:rsidRPr="00464DEE">
        <w:rPr>
          <w:sz w:val="16"/>
        </w:rPr>
        <w:t xml:space="preserve">. Yet the official channel of dialogue was suspended after President Tsai Ing-wen’s inauguration in May 2016. Beijing began to unilaterally conduct cross-strait affairs without prior consultation or negotiation with Taipei. Even while cross-strait tensions rose, </w:t>
      </w:r>
      <w:r w:rsidRPr="00464DEE">
        <w:rPr>
          <w:rStyle w:val="StyleUnderline"/>
        </w:rPr>
        <w:t>in January 2018, quasi-citizenship was granted to Taiwanese living, studying, or working in China and some national treatments involving subsidies or bank loans were opened to Taiwanese enterprises.</w:t>
      </w:r>
      <w:r>
        <w:rPr>
          <w:rStyle w:val="StyleUnderline"/>
        </w:rPr>
        <w:t xml:space="preserve"> </w:t>
      </w:r>
      <w:r w:rsidRPr="00464DEE">
        <w:rPr>
          <w:rStyle w:val="StyleUnderline"/>
        </w:rPr>
        <w:t xml:space="preserve">Beijing’s carrot-and-stick approach towards Taiwan remains, and </w:t>
      </w:r>
      <w:r w:rsidRPr="00464DEE">
        <w:rPr>
          <w:rStyle w:val="Emphasis"/>
        </w:rPr>
        <w:t>the carrot is growing sweeter.</w:t>
      </w:r>
      <w:r>
        <w:rPr>
          <w:rStyle w:val="Emphasis"/>
        </w:rPr>
        <w:t xml:space="preserve"> </w:t>
      </w:r>
      <w:r w:rsidRPr="00464DEE">
        <w:rPr>
          <w:sz w:val="16"/>
        </w:rPr>
        <w:t xml:space="preserve">A Pushing America Meanwhile, </w:t>
      </w:r>
      <w:r w:rsidRPr="00464DEE">
        <w:rPr>
          <w:rStyle w:val="StyleUnderline"/>
        </w:rPr>
        <w:t>the United States risks pushing Taiwan away</w:t>
      </w:r>
      <w:r w:rsidRPr="00464DEE">
        <w:rPr>
          <w:sz w:val="16"/>
        </w:rPr>
        <w:t xml:space="preserve">. President Donald </w:t>
      </w:r>
      <w:r w:rsidRPr="00464DEE">
        <w:rPr>
          <w:rStyle w:val="StyleUnderline"/>
        </w:rPr>
        <w:t>Trump’s Taiwan policy</w:t>
      </w:r>
      <w:r w:rsidRPr="00464DEE">
        <w:rPr>
          <w:sz w:val="16"/>
        </w:rPr>
        <w:t xml:space="preserve">, if there is one, </w:t>
      </w:r>
      <w:r w:rsidRPr="00464DEE">
        <w:rPr>
          <w:rStyle w:val="StyleUnderline"/>
        </w:rPr>
        <w:t>has been inconsistent between political and economic affairs since 2017.</w:t>
      </w:r>
      <w:r>
        <w:rPr>
          <w:rStyle w:val="StyleUnderline"/>
        </w:rPr>
        <w:t xml:space="preserve"> </w:t>
      </w:r>
      <w:r w:rsidRPr="00464DEE">
        <w:rPr>
          <w:rStyle w:val="StyleUnderline"/>
        </w:rPr>
        <w:t>In politics, the United States has strengthened its security commitment to Taiwan to tackle the escalating tension in the Taiwan Strait</w:t>
      </w:r>
      <w:r w:rsidRPr="00464DEE">
        <w:rPr>
          <w:sz w:val="16"/>
        </w:rPr>
        <w:t xml:space="preserve">. The new Taiwan Travel Act, taking effect in March 2018, encouraged more frequent and higher level official exchanges between Washington and Taipei. To maintain Taiwan’s capacity of self-defense, informal notification of a $2 billion </w:t>
      </w:r>
      <w:r w:rsidRPr="00464DEE">
        <w:rPr>
          <w:rStyle w:val="StyleUnderline"/>
        </w:rPr>
        <w:t>sale of</w:t>
      </w:r>
      <w:r w:rsidRPr="00464DEE">
        <w:rPr>
          <w:sz w:val="16"/>
        </w:rPr>
        <w:t xml:space="preserve"> 108 M1A2 tanks and </w:t>
      </w:r>
      <w:r w:rsidRPr="00464DEE">
        <w:rPr>
          <w:rStyle w:val="StyleUnderline"/>
        </w:rPr>
        <w:t>weapons was sent to the U.S. Congress</w:t>
      </w:r>
      <w:r w:rsidRPr="00464DEE">
        <w:rPr>
          <w:sz w:val="16"/>
        </w:rPr>
        <w:t xml:space="preserve"> in early June. Another, bigger package — possibly including 66 F-16V fighter jets — may also seek Congress’ approval later this year. The Pentagon has further made naval patrols in the Taiwan Strait a new normal to contain Beijing’s maritime aggression. Nonetheless, </w:t>
      </w:r>
      <w:r w:rsidRPr="00464DEE">
        <w:rPr>
          <w:rStyle w:val="Emphasis"/>
        </w:rPr>
        <w:t>these policy favors do not apply to the economic field</w:t>
      </w:r>
      <w:r w:rsidRPr="00464DEE">
        <w:rPr>
          <w:rStyle w:val="StyleUnderline"/>
        </w:rPr>
        <w:t>. While economic ties have faded in recent years, the U.S. Trade Representative</w:t>
      </w:r>
      <w:r w:rsidRPr="00464DEE">
        <w:rPr>
          <w:sz w:val="16"/>
        </w:rPr>
        <w:t xml:space="preserve"> (USTR) </w:t>
      </w:r>
      <w:r w:rsidRPr="00464DEE">
        <w:rPr>
          <w:rStyle w:val="StyleUnderline"/>
        </w:rPr>
        <w:t>Office did not change its tough attitude toward Taiwan</w:t>
      </w:r>
      <w:r w:rsidRPr="00464DEE">
        <w:rPr>
          <w:sz w:val="16"/>
        </w:rPr>
        <w:t xml:space="preserve">. Its latest annual report reiterated serious concerns over Taiwan’s bans on U.S. pork products and beef products containing ractopamine. Due to this first priority issue, the </w:t>
      </w:r>
      <w:r w:rsidRPr="00464DEE">
        <w:rPr>
          <w:rStyle w:val="StyleUnderline"/>
        </w:rPr>
        <w:t>USTR has suspended regular trade talks</w:t>
      </w:r>
      <w:r w:rsidRPr="00464DEE">
        <w:rPr>
          <w:sz w:val="16"/>
        </w:rPr>
        <w:t xml:space="preserve"> since October 2016, </w:t>
      </w:r>
      <w:r w:rsidRPr="00464DEE">
        <w:rPr>
          <w:rStyle w:val="StyleUnderline"/>
        </w:rPr>
        <w:t>and put on hold the initial steps of preparing an FTA with Taiwan.</w:t>
      </w:r>
      <w:r w:rsidRPr="00464DEE">
        <w:rPr>
          <w:sz w:val="16"/>
        </w:rPr>
        <w:t xml:space="preserve"> During the APEC summit last November, U.S. Vice President Mike Pence agreed to bring the Taiwanese envoy’s request to restart talks back to Washington but there was no change. Apparently, the USTR is not inclined to compromise on this issue. Another case is even more acute and embarrassing. </w:t>
      </w:r>
      <w:r w:rsidRPr="00464DEE">
        <w:rPr>
          <w:rStyle w:val="StyleUnderline"/>
        </w:rPr>
        <w:t>Taiwan was subjected to Trump’s tariffs on steel and aluminum imports to the United States</w:t>
      </w:r>
      <w:r w:rsidRPr="00464DEE">
        <w:rPr>
          <w:sz w:val="16"/>
        </w:rPr>
        <w:t xml:space="preserve"> starting in March 2018, </w:t>
      </w:r>
      <w:r w:rsidRPr="00464DEE">
        <w:rPr>
          <w:rStyle w:val="StyleUnderline"/>
        </w:rPr>
        <w:t>because Taiwanese steel products were suspected to contain China-made steel. In response, Taiwan resorted to severe measures that restricted its steel products with any content of China-made steel from being exported to the U.S. market. Taipei even launched a self-investigation</w:t>
      </w:r>
      <w:r w:rsidRPr="00464DEE">
        <w:rPr>
          <w:sz w:val="16"/>
        </w:rPr>
        <w:t xml:space="preserve"> into dumping and government subsidies focused on select China-made steel products sold in Taiwan from 2015 to 2017. </w:t>
      </w:r>
      <w:r w:rsidRPr="00464DEE">
        <w:rPr>
          <w:rStyle w:val="StyleUnderline"/>
        </w:rPr>
        <w:t>Embarrassingly, these extra efforts were all in vain, and Taiwan was not included on the tariff exemption list.</w:t>
      </w:r>
      <w:r>
        <w:rPr>
          <w:rStyle w:val="StyleUnderline"/>
        </w:rPr>
        <w:t xml:space="preserve"> </w:t>
      </w:r>
      <w:r w:rsidRPr="00464DEE">
        <w:rPr>
          <w:rStyle w:val="Emphasis"/>
        </w:rPr>
        <w:t>While politicians in Washington have been wooing Taiwan, their economists are sabotaging that effort.</w:t>
      </w:r>
    </w:p>
    <w:p w14:paraId="746C9254" w14:textId="77777777" w:rsidR="00E91E41" w:rsidRDefault="00E91E41" w:rsidP="005B14B4">
      <w:pPr>
        <w:rPr>
          <w:sz w:val="16"/>
        </w:rPr>
      </w:pPr>
    </w:p>
    <w:p w14:paraId="1E3B2281" w14:textId="77777777" w:rsidR="005B14B4" w:rsidRPr="00047321" w:rsidRDefault="005B14B4" w:rsidP="005B14B4"/>
    <w:p w14:paraId="5DA77B97" w14:textId="73F24185" w:rsidR="005B14B4" w:rsidRDefault="005B14B4" w:rsidP="00E91E41">
      <w:pPr>
        <w:rPr>
          <w:rStyle w:val="Emphasis"/>
        </w:rPr>
      </w:pPr>
    </w:p>
    <w:p w14:paraId="66061953" w14:textId="530C83E0" w:rsidR="00382A73" w:rsidRDefault="00382A73" w:rsidP="00382A73">
      <w:pPr>
        <w:pStyle w:val="Heading2"/>
      </w:pPr>
      <w:r>
        <w:t xml:space="preserve">Politics DA </w:t>
      </w:r>
    </w:p>
    <w:p w14:paraId="222C1134" w14:textId="0F9CAFCA" w:rsidR="00542B5D" w:rsidRDefault="00542B5D" w:rsidP="00542B5D"/>
    <w:p w14:paraId="5DB7E73A" w14:textId="4B61C6E4" w:rsidR="00542B5D" w:rsidRPr="005E486E" w:rsidRDefault="00542B5D" w:rsidP="00542B5D">
      <w:pPr>
        <w:pStyle w:val="Heading3"/>
      </w:pPr>
      <w:r>
        <w:t>Plan Isnt Congress</w:t>
      </w:r>
    </w:p>
    <w:p w14:paraId="732E8066" w14:textId="77777777" w:rsidR="00542B5D" w:rsidRDefault="00542B5D" w:rsidP="00542B5D">
      <w:pPr>
        <w:pStyle w:val="Heading4"/>
      </w:pPr>
      <w:r>
        <w:t xml:space="preserve">The plan </w:t>
      </w:r>
      <w:r w:rsidRPr="005E486E">
        <w:rPr>
          <w:u w:val="single"/>
        </w:rPr>
        <w:t>doesn’t</w:t>
      </w:r>
      <w:r>
        <w:t xml:space="preserve"> require Congressional action. </w:t>
      </w:r>
    </w:p>
    <w:p w14:paraId="5A00AB36" w14:textId="77777777" w:rsidR="00542B5D" w:rsidRPr="00123415" w:rsidRDefault="00542B5D" w:rsidP="00542B5D">
      <w:r w:rsidRPr="00123415">
        <w:rPr>
          <w:rStyle w:val="Style13ptBold"/>
        </w:rPr>
        <w:t>Boot 12/14</w:t>
      </w:r>
      <w:r>
        <w:t xml:space="preserve"> — Max Boot, </w:t>
      </w:r>
      <w:r w:rsidRPr="00123415">
        <w:t>Jeane J. Kirkpatrick Senior Fellow in National Security Studies</w:t>
      </w:r>
      <w:r>
        <w:t xml:space="preserve"> at the Council on Foreign Relations, holds an M.A. in Diplomatic History from Yale University, 2016 (“</w:t>
      </w:r>
      <w:r w:rsidRPr="00123415">
        <w:t>Taiwan Is No Bargaining Chip</w:t>
      </w:r>
      <w:r>
        <w:t xml:space="preserve">,” </w:t>
      </w:r>
      <w:r>
        <w:rPr>
          <w:i/>
        </w:rPr>
        <w:t>Commentary</w:t>
      </w:r>
      <w:r>
        <w:t>, December 14</w:t>
      </w:r>
      <w:r w:rsidRPr="00123415">
        <w:rPr>
          <w:vertAlign w:val="superscript"/>
        </w:rPr>
        <w:t>th</w:t>
      </w:r>
      <w:r>
        <w:t xml:space="preserve">, Available Online at </w:t>
      </w:r>
      <w:hyperlink r:id="rId109" w:history="1">
        <w:r w:rsidRPr="00BF5782">
          <w:rPr>
            <w:rStyle w:val="Hyperlink"/>
          </w:rPr>
          <w:t>https://dev.commentarymagazine.com/foreign-policy/asia/taiwan-is-no-bargaining-chip/</w:t>
        </w:r>
      </w:hyperlink>
      <w:r>
        <w:t>, Accessed 01-24-2017)</w:t>
      </w:r>
    </w:p>
    <w:p w14:paraId="66B50EA8" w14:textId="77777777" w:rsidR="00542B5D" w:rsidRDefault="00542B5D" w:rsidP="00542B5D">
      <w:r w:rsidRPr="00935F9E">
        <w:rPr>
          <w:rStyle w:val="StyleUnderline"/>
        </w:rPr>
        <w:t>The</w:t>
      </w:r>
      <w:r w:rsidRPr="00935F9E">
        <w:t xml:space="preserve"> 1979 </w:t>
      </w:r>
      <w:r w:rsidRPr="00935F9E">
        <w:rPr>
          <w:rStyle w:val="StyleUnderline"/>
        </w:rPr>
        <w:t>T</w:t>
      </w:r>
      <w:r w:rsidRPr="00935F9E">
        <w:t xml:space="preserve">aiwan </w:t>
      </w:r>
      <w:r w:rsidRPr="00935F9E">
        <w:rPr>
          <w:rStyle w:val="StyleUnderline"/>
        </w:rPr>
        <w:t>R</w:t>
      </w:r>
      <w:r w:rsidRPr="00935F9E">
        <w:t xml:space="preserve">elations </w:t>
      </w:r>
      <w:r w:rsidRPr="00935F9E">
        <w:rPr>
          <w:rStyle w:val="StyleUnderline"/>
        </w:rPr>
        <w:t>A</w:t>
      </w:r>
      <w:r w:rsidRPr="00935F9E">
        <w:t xml:space="preserve">ct </w:t>
      </w:r>
      <w:r w:rsidRPr="00935F9E">
        <w:rPr>
          <w:rStyle w:val="StyleUnderline"/>
        </w:rPr>
        <w:t xml:space="preserve">obligates the U.S. “to provide Taiwan with arms of a defensive character,” but </w:t>
      </w:r>
      <w:r w:rsidRPr="00935F9E">
        <w:rPr>
          <w:rStyle w:val="Emphasis"/>
        </w:rPr>
        <w:t>the president retains vast discretion in terms of how to implement this legislation</w:t>
      </w:r>
      <w:r w:rsidRPr="00935F9E">
        <w:rPr>
          <w:rStyle w:val="StyleUnderline"/>
        </w:rPr>
        <w:t>. If</w:t>
      </w:r>
      <w:r w:rsidRPr="00935F9E">
        <w:t xml:space="preserve"> President </w:t>
      </w:r>
      <w:r w:rsidRPr="00935F9E">
        <w:rPr>
          <w:rStyle w:val="StyleUnderline"/>
        </w:rPr>
        <w:t xml:space="preserve">Trump suddenly announced that as part of a “great” deal with Beijing he was not selling Taiwan any major new weapon systems and would not be risking the lives of American service personnel to defend Taiwan, </w:t>
      </w:r>
      <w:r w:rsidRPr="00935F9E">
        <w:rPr>
          <w:rStyle w:val="Emphasis"/>
        </w:rPr>
        <w:t>it is doubtful that either the courts or Congress could obligate him to act otherwise</w:t>
      </w:r>
      <w:r w:rsidRPr="00935F9E">
        <w:t>.</w:t>
      </w:r>
    </w:p>
    <w:p w14:paraId="4B002D47" w14:textId="2D926BFC" w:rsidR="00542B5D" w:rsidRDefault="00542B5D" w:rsidP="00542B5D">
      <w:pPr>
        <w:pStyle w:val="Heading3"/>
      </w:pPr>
      <w:r>
        <w:t>Plan =/= Partisanship</w:t>
      </w:r>
    </w:p>
    <w:p w14:paraId="65457A70" w14:textId="77777777" w:rsidR="00542B5D" w:rsidRPr="00542B5D" w:rsidRDefault="00542B5D" w:rsidP="00542B5D"/>
    <w:p w14:paraId="60D5EC5C" w14:textId="43C7D1C9" w:rsidR="00542B5D" w:rsidRDefault="00542B5D" w:rsidP="00542B5D">
      <w:pPr>
        <w:pStyle w:val="Heading4"/>
      </w:pPr>
      <w:r>
        <w:t xml:space="preserve">No more support for Taiwan --- No backlash to the plan </w:t>
      </w:r>
    </w:p>
    <w:p w14:paraId="63C7F66A" w14:textId="77777777" w:rsidR="00542B5D" w:rsidRPr="00542B5D" w:rsidRDefault="00542B5D" w:rsidP="00542B5D"/>
    <w:p w14:paraId="4D67B62A" w14:textId="02F11E62" w:rsidR="00542B5D" w:rsidRDefault="00542B5D" w:rsidP="00542B5D">
      <w:r w:rsidRPr="004E2681">
        <w:rPr>
          <w:rStyle w:val="Style13ptBold"/>
        </w:rPr>
        <w:t xml:space="preserve">Tucker and Glaser </w:t>
      </w:r>
      <w:r w:rsidR="001A52EE">
        <w:rPr>
          <w:rStyle w:val="Style13ptBold"/>
        </w:rPr>
        <w:t>‘</w:t>
      </w:r>
      <w:r w:rsidRPr="004E2681">
        <w:rPr>
          <w:rStyle w:val="Style13ptBold"/>
        </w:rPr>
        <w:t>11</w:t>
      </w:r>
      <w:r>
        <w:t xml:space="preserve"> </w:t>
      </w:r>
    </w:p>
    <w:p w14:paraId="09D97106" w14:textId="3F98B8B6" w:rsidR="00542B5D" w:rsidRPr="00542B5D" w:rsidRDefault="00542B5D" w:rsidP="00542B5D">
      <w:pPr>
        <w:rPr>
          <w:sz w:val="16"/>
          <w:szCs w:val="16"/>
        </w:rPr>
      </w:pPr>
      <w:r w:rsidRPr="00542B5D">
        <w:rPr>
          <w:sz w:val="16"/>
          <w:szCs w:val="16"/>
        </w:rPr>
        <w:t xml:space="preserve">(Nancy Bernkopf Tucker, Professor of History at the Edmund A. Walsh School of Foreign Service at Georgetown University, Senior Scholar at the Woodrow Wilson International Center for Scholars, holds a Ph.D. in History from Columbia University, and Bonnie Glaser, Senior Fellow with the Freeman Chair in China Studies and Senior Associate with the CSIS Pacific Forum at the Center for Strategic and International Studies, Member of the Council on Foreign Relations and the Institute of International Strategic Studies, holds an M.A. in International Economics and Chinese Studies from the School of Advanced International Studies at Johns Hopkins University, 2011 “Should the United States Abandon Taiwan?,” The Washington Quarterly, Volume 34, Issue 4, Fall, pg online @ </w:t>
      </w:r>
      <w:hyperlink r:id="rId110" w:history="1">
        <w:r w:rsidRPr="00542B5D">
          <w:rPr>
            <w:rStyle w:val="Hyperlink"/>
            <w:sz w:val="16"/>
            <w:szCs w:val="16"/>
          </w:rPr>
          <w:t>https://csis-prod.s3.amazonaws.com/s3fs-public/legacy_files/files/publication/twq11autumntuckerglaser.pdf</w:t>
        </w:r>
      </w:hyperlink>
      <w:r w:rsidRPr="00542B5D">
        <w:rPr>
          <w:sz w:val="16"/>
          <w:szCs w:val="16"/>
        </w:rPr>
        <w:t>)</w:t>
      </w:r>
    </w:p>
    <w:p w14:paraId="0FB7B01E" w14:textId="20481196" w:rsidR="00542B5D" w:rsidRPr="00542B5D" w:rsidRDefault="00542B5D" w:rsidP="00542B5D">
      <w:pPr>
        <w:rPr>
          <w:sz w:val="12"/>
        </w:rPr>
      </w:pPr>
      <w:r w:rsidRPr="00542B5D">
        <w:rPr>
          <w:sz w:val="12"/>
        </w:rPr>
        <w:t xml:space="preserve">Tellingly, the U.S. </w:t>
      </w:r>
      <w:r w:rsidRPr="00542B5D">
        <w:rPr>
          <w:rStyle w:val="StyleUnderline"/>
        </w:rPr>
        <w:t xml:space="preserve">Congress, which was once a loud advocate of support for Taiwan, has become </w:t>
      </w:r>
      <w:r w:rsidRPr="00542B5D">
        <w:rPr>
          <w:rStyle w:val="Emphasis"/>
        </w:rPr>
        <w:t>much less voluble</w:t>
      </w:r>
      <w:r w:rsidRPr="00542B5D">
        <w:rPr>
          <w:rStyle w:val="StyleUnderline"/>
        </w:rPr>
        <w:t>. Capitol Hill rarely celebrates Taiwan as a doughty survivor of the Cold War anymore. Old friends, unhappy that Taiwan has sought to improve relations with China, have soured toward Taipei</w:t>
      </w:r>
      <w:r w:rsidRPr="00542B5D">
        <w:rPr>
          <w:sz w:val="12"/>
        </w:rPr>
        <w:t xml:space="preserve">. Representative Dana Rohrabacher (R-CA), for instance, although a founder in 2002 of the Congressional Taiwan Caucus, resigned as cochair in 2009, lamenting Taiwan’s decision to cooperate with Beijing, rather than oppose the repressive regime.12 </w:t>
      </w:r>
      <w:r w:rsidRPr="00542B5D">
        <w:rPr>
          <w:rStyle w:val="StyleUnderline"/>
        </w:rPr>
        <w:t>The waning of congressional attention to, and enthusiasm for, Taiwan has taken place gradually as memories of</w:t>
      </w:r>
      <w:r w:rsidRPr="00542B5D">
        <w:rPr>
          <w:sz w:val="12"/>
        </w:rPr>
        <w:t xml:space="preserve"> China’s 1989 </w:t>
      </w:r>
      <w:r w:rsidRPr="00542B5D">
        <w:rPr>
          <w:rStyle w:val="StyleUnderline"/>
        </w:rPr>
        <w:t>Tiananmen</w:t>
      </w:r>
      <w:r w:rsidRPr="00542B5D">
        <w:rPr>
          <w:sz w:val="12"/>
        </w:rPr>
        <w:t xml:space="preserve"> massacre </w:t>
      </w:r>
      <w:r w:rsidRPr="00542B5D">
        <w:rPr>
          <w:rStyle w:val="StyleUnderline"/>
        </w:rPr>
        <w:t>have faded, the PRC’s economic links to the U</w:t>
      </w:r>
      <w:r w:rsidRPr="00542B5D">
        <w:rPr>
          <w:sz w:val="12"/>
        </w:rPr>
        <w:t xml:space="preserve">nited </w:t>
      </w:r>
      <w:r w:rsidRPr="00542B5D">
        <w:rPr>
          <w:rStyle w:val="StyleUnderline"/>
        </w:rPr>
        <w:t>S</w:t>
      </w:r>
      <w:r w:rsidRPr="00542B5D">
        <w:rPr>
          <w:sz w:val="12"/>
        </w:rPr>
        <w:t xml:space="preserve">tates </w:t>
      </w:r>
      <w:r w:rsidRPr="00542B5D">
        <w:rPr>
          <w:rStyle w:val="StyleUnderline"/>
        </w:rPr>
        <w:t>boomed, and Taiwan’s presence on Capitol Hill ebbed. More than 20 years after Tiananmen, the horror has dissipated, and many Americans think of Tiananmen Square only as a tourist destination. China’s military modernization, its burgeoning international role, and its enormous economic power command attention and respect. Concurrently, the boost that Tiananmen and U.S. disillusionment with China gave to Taiwan has also diminished</w:t>
      </w:r>
      <w:r w:rsidRPr="00542B5D">
        <w:rPr>
          <w:sz w:val="12"/>
        </w:rPr>
        <w:t xml:space="preserve">. In fact, the very democracy that is Taiwan’s strongest bond with the United States has meant that </w:t>
      </w:r>
      <w:r w:rsidRPr="00542B5D">
        <w:rPr>
          <w:rStyle w:val="StyleUnderline"/>
        </w:rPr>
        <w:t>Taiwan’s goals and interests are no longer articulated by a single voice, and are not clear to busy members of Congress</w:t>
      </w:r>
      <w:r w:rsidRPr="00542B5D">
        <w:rPr>
          <w:sz w:val="12"/>
        </w:rPr>
        <w:t xml:space="preserve">. Instead, multiple organizations—governmental and nongovernmental—render different and conflicting claims on U.S. friendship and support.13 [end page 28] Ironically, </w:t>
      </w:r>
      <w:r w:rsidRPr="00542B5D">
        <w:rPr>
          <w:rStyle w:val="StyleUnderline"/>
        </w:rPr>
        <w:t>Taiwan has also suffered because of its improved relations with the executive branch</w:t>
      </w:r>
      <w:r w:rsidRPr="00542B5D">
        <w:rPr>
          <w:sz w:val="12"/>
        </w:rPr>
        <w:t xml:space="preserve"> of the U.S. government. After 1996, </w:t>
      </w:r>
      <w:r w:rsidRPr="00542B5D">
        <w:rPr>
          <w:rStyle w:val="StyleUnderline"/>
        </w:rPr>
        <w:t>the Clinton administration struck a bargain with Taipei: if it would stop seeking to overturn administration policies by mobilizing the Congress, the executive branch would be more accessible and responsive. Initially a clever and productive strategy, it had unforeseen consequences as Taiwan’s lobbying decreased and Taiwan’s legendary clout—second only to the Israel lobby—dwindled</w:t>
      </w:r>
      <w:r w:rsidRPr="00542B5D">
        <w:rPr>
          <w:sz w:val="12"/>
        </w:rPr>
        <w:t>. Nevertheless, although influential members like Senator Dianne Feinstein (D-CA) oppose arms sales to Taiwan, others such as Senator Richard Lugar (R-IN) object to ending those same sales and abandoning Taiwan.</w:t>
      </w:r>
    </w:p>
    <w:p w14:paraId="09109F32" w14:textId="77777777" w:rsidR="00542B5D" w:rsidRPr="00542B5D" w:rsidRDefault="00542B5D" w:rsidP="00542B5D"/>
    <w:p w14:paraId="6B263569" w14:textId="33DBE1C6" w:rsidR="00CB0AE5" w:rsidRDefault="00CB0AE5" w:rsidP="00CB0AE5"/>
    <w:p w14:paraId="157140AC" w14:textId="003B322C" w:rsidR="00CB0AE5" w:rsidRDefault="00CB0AE5" w:rsidP="00CB0AE5">
      <w:pPr>
        <w:pStyle w:val="Heading2"/>
      </w:pPr>
      <w:r>
        <w:t xml:space="preserve">Democracy DA </w:t>
      </w:r>
    </w:p>
    <w:p w14:paraId="7A007708" w14:textId="7EE35ED2" w:rsidR="00CB0AE5" w:rsidRDefault="00CB0AE5" w:rsidP="00CB0AE5"/>
    <w:p w14:paraId="73B9A2AF" w14:textId="1BD9D3D9" w:rsidR="00CB0AE5" w:rsidRDefault="00CB0AE5" w:rsidP="00CB0AE5">
      <w:pPr>
        <w:pStyle w:val="Heading3"/>
      </w:pPr>
      <w:r>
        <w:t>No Impact: Dem Down</w:t>
      </w:r>
    </w:p>
    <w:p w14:paraId="4D74992D" w14:textId="77777777" w:rsidR="00CB0AE5" w:rsidRPr="004D52FB" w:rsidRDefault="00CB0AE5" w:rsidP="00CB0AE5">
      <w:pPr>
        <w:pStyle w:val="Heading4"/>
      </w:pPr>
      <w:r>
        <w:t>Backsliding now.</w:t>
      </w:r>
    </w:p>
    <w:p w14:paraId="0D253C53" w14:textId="77777777" w:rsidR="00CB0AE5" w:rsidRDefault="00CB0AE5" w:rsidP="00CB0AE5">
      <w:r w:rsidRPr="009C34B9">
        <w:rPr>
          <w:rStyle w:val="Style13ptBold"/>
        </w:rPr>
        <w:t>Kurlantzick 1</w:t>
      </w:r>
      <w:r>
        <w:rPr>
          <w:rStyle w:val="Style13ptBold"/>
        </w:rPr>
        <w:t xml:space="preserve">6 </w:t>
      </w:r>
      <w:r>
        <w:t xml:space="preserve">[Joshua, </w:t>
      </w:r>
      <w:r w:rsidRPr="009C34B9">
        <w:t>fellow for Southeast Asia at the Council on Foreign Relations</w:t>
      </w:r>
      <w:r>
        <w:t xml:space="preserve">, </w:t>
      </w:r>
      <w:r w:rsidRPr="009C34B9">
        <w:t>previously a scholar at the Carnegie Endowment for International Peace</w:t>
      </w:r>
      <w:r>
        <w:t>, “</w:t>
      </w:r>
      <w:r w:rsidRPr="007D49D3">
        <w:t>Pivotal Moment</w:t>
      </w:r>
      <w:r>
        <w:t xml:space="preserve">,” accessible online at </w:t>
      </w:r>
      <w:hyperlink r:id="rId111" w:history="1">
        <w:r w:rsidRPr="00B85DB0">
          <w:rPr>
            <w:rStyle w:val="Hyperlink"/>
          </w:rPr>
          <w:t>http://democracyjournal.org/magazine/39/pivotal-moment,</w:t>
        </w:r>
      </w:hyperlink>
      <w:r>
        <w:rPr>
          <w:rStyle w:val="Hyperlink"/>
        </w:rPr>
        <w:t xml:space="preserve"> published 2016] // BBM</w:t>
      </w:r>
    </w:p>
    <w:p w14:paraId="688801FC" w14:textId="77777777" w:rsidR="00CB0AE5" w:rsidRPr="00A1598B" w:rsidRDefault="00CB0AE5" w:rsidP="00CB0AE5">
      <w:pPr>
        <w:rPr>
          <w:sz w:val="12"/>
        </w:rPr>
      </w:pPr>
      <w:r w:rsidRPr="00486E74">
        <w:rPr>
          <w:rStyle w:val="StyleUnderline"/>
        </w:rPr>
        <w:t>Throughout much of the 1990s and the early 2000s</w:t>
      </w:r>
      <w:r w:rsidRPr="00A1598B">
        <w:rPr>
          <w:sz w:val="12"/>
        </w:rPr>
        <w:t xml:space="preserve">, </w:t>
      </w:r>
      <w:r w:rsidRPr="00486E74">
        <w:rPr>
          <w:rStyle w:val="StyleUnderline"/>
        </w:rPr>
        <w:t xml:space="preserve">Southeast Asia was one of the </w:t>
      </w:r>
      <w:r w:rsidRPr="00486E74">
        <w:rPr>
          <w:rStyle w:val="Emphasis"/>
        </w:rPr>
        <w:t>brightest spots</w:t>
      </w:r>
      <w:r w:rsidRPr="00486E74">
        <w:rPr>
          <w:rStyle w:val="StyleUnderline"/>
        </w:rPr>
        <w:t xml:space="preserve"> for democracy globally</w:t>
      </w:r>
      <w:r w:rsidRPr="00A1598B">
        <w:rPr>
          <w:sz w:val="12"/>
        </w:rPr>
        <w:t xml:space="preserve">. </w:t>
      </w:r>
      <w:r w:rsidRPr="00486E74">
        <w:rPr>
          <w:rStyle w:val="StyleUnderline"/>
        </w:rPr>
        <w:t>Since the late 2000s</w:t>
      </w:r>
      <w:r w:rsidRPr="00A1598B">
        <w:rPr>
          <w:sz w:val="12"/>
        </w:rPr>
        <w:t xml:space="preserve">, </w:t>
      </w:r>
      <w:r w:rsidRPr="00486E74">
        <w:rPr>
          <w:rStyle w:val="StyleUnderline"/>
        </w:rPr>
        <w:t>however</w:t>
      </w:r>
      <w:r w:rsidRPr="00A1598B">
        <w:rPr>
          <w:sz w:val="12"/>
        </w:rPr>
        <w:t xml:space="preserve">, the region’s </w:t>
      </w:r>
      <w:r w:rsidRPr="00486E74">
        <w:rPr>
          <w:rStyle w:val="StyleUnderline"/>
        </w:rPr>
        <w:t xml:space="preserve">democratization has </w:t>
      </w:r>
      <w:r w:rsidRPr="00486E74">
        <w:rPr>
          <w:rStyle w:val="Emphasis"/>
        </w:rPr>
        <w:t>stalled</w:t>
      </w:r>
      <w:r w:rsidRPr="00A1598B">
        <w:rPr>
          <w:sz w:val="12"/>
        </w:rPr>
        <w:t xml:space="preserve">; </w:t>
      </w:r>
      <w:r w:rsidRPr="00486E74">
        <w:rPr>
          <w:rStyle w:val="StyleUnderline"/>
        </w:rPr>
        <w:t>in some of its most</w:t>
      </w:r>
      <w:r w:rsidRPr="00A1598B">
        <w:rPr>
          <w:sz w:val="12"/>
        </w:rPr>
        <w:t xml:space="preserve"> economically and strategically </w:t>
      </w:r>
      <w:r w:rsidRPr="00486E74">
        <w:rPr>
          <w:rStyle w:val="StyleUnderline"/>
        </w:rPr>
        <w:t>important nations</w:t>
      </w:r>
      <w:r w:rsidRPr="00A1598B">
        <w:rPr>
          <w:sz w:val="12"/>
        </w:rPr>
        <w:t xml:space="preserve">, </w:t>
      </w:r>
      <w:r w:rsidRPr="00486E74">
        <w:rPr>
          <w:rStyle w:val="StyleUnderline"/>
        </w:rPr>
        <w:t xml:space="preserve">it has even </w:t>
      </w:r>
      <w:r w:rsidRPr="00486E74">
        <w:rPr>
          <w:rStyle w:val="Emphasis"/>
        </w:rPr>
        <w:t>reversed</w:t>
      </w:r>
      <w:r w:rsidRPr="00A1598B">
        <w:rPr>
          <w:sz w:val="12"/>
        </w:rPr>
        <w:t xml:space="preserve">. </w:t>
      </w:r>
      <w:r w:rsidRPr="00486E74">
        <w:rPr>
          <w:rStyle w:val="Emphasis"/>
        </w:rPr>
        <w:t>Malaysia</w:t>
      </w:r>
      <w:r w:rsidRPr="00486E74">
        <w:rPr>
          <w:rStyle w:val="StyleUnderline"/>
        </w:rPr>
        <w:t xml:space="preserve">’s democratic institutions and culture have </w:t>
      </w:r>
      <w:r w:rsidRPr="00486E74">
        <w:rPr>
          <w:rStyle w:val="Emphasis"/>
        </w:rPr>
        <w:t>regressed</w:t>
      </w:r>
      <w:r w:rsidRPr="00A1598B">
        <w:rPr>
          <w:sz w:val="12"/>
        </w:rPr>
        <w:t xml:space="preserve">, </w:t>
      </w:r>
      <w:r w:rsidRPr="00486E74">
        <w:rPr>
          <w:rStyle w:val="StyleUnderline"/>
        </w:rPr>
        <w:t>with the long-ruling Barisan Nasional coalition cracking down on dissent</w:t>
      </w:r>
      <w:r w:rsidRPr="00A1598B">
        <w:rPr>
          <w:sz w:val="12"/>
        </w:rPr>
        <w:t xml:space="preserve">. The government essentially reinstated under a new name the long-hated Internal Security Act, allowing people to be detained indefinitely without trial, and has put the country’s opposition leader in jail on dubious charges and tried to shutter press outlets that reported allegations that the prime minister may have enriched himself at public expense. </w:t>
      </w:r>
      <w:r w:rsidRPr="00486E74">
        <w:rPr>
          <w:rStyle w:val="StyleUnderline"/>
        </w:rPr>
        <w:t>Over the past ten years</w:t>
      </w:r>
      <w:r w:rsidRPr="00A1598B">
        <w:rPr>
          <w:sz w:val="12"/>
        </w:rPr>
        <w:t xml:space="preserve">, </w:t>
      </w:r>
      <w:r w:rsidRPr="00486E74">
        <w:rPr>
          <w:rStyle w:val="Emphasis"/>
        </w:rPr>
        <w:t>Thailand</w:t>
      </w:r>
      <w:r w:rsidRPr="00A1598B">
        <w:rPr>
          <w:sz w:val="12"/>
        </w:rPr>
        <w:t xml:space="preserve"> </w:t>
      </w:r>
      <w:r w:rsidRPr="00486E74">
        <w:rPr>
          <w:rStyle w:val="StyleUnderline"/>
        </w:rPr>
        <w:t>has undergone a</w:t>
      </w:r>
      <w:r w:rsidRPr="00A1598B">
        <w:rPr>
          <w:sz w:val="12"/>
        </w:rPr>
        <w:t xml:space="preserve"> </w:t>
      </w:r>
      <w:r w:rsidRPr="00486E74">
        <w:rPr>
          <w:rStyle w:val="StyleUnderline"/>
        </w:rPr>
        <w:t xml:space="preserve">rapid and severe </w:t>
      </w:r>
      <w:r w:rsidRPr="00486E74">
        <w:rPr>
          <w:rStyle w:val="Emphasis"/>
        </w:rPr>
        <w:t>democratic regression</w:t>
      </w:r>
      <w:r w:rsidRPr="00A1598B">
        <w:rPr>
          <w:sz w:val="12"/>
        </w:rPr>
        <w:t xml:space="preserve">. </w:t>
      </w:r>
      <w:r w:rsidRPr="00486E74">
        <w:rPr>
          <w:rStyle w:val="StyleUnderline"/>
        </w:rPr>
        <w:t>The country has been mired in political crisis since 2006</w:t>
      </w:r>
      <w:r w:rsidRPr="00A1598B">
        <w:rPr>
          <w:sz w:val="12"/>
        </w:rPr>
        <w:t xml:space="preserve">, when the Thai military launched a coup while Prime Minister Thaksin Shinawatra was abroad. Since then, </w:t>
      </w:r>
      <w:r w:rsidRPr="00486E74">
        <w:rPr>
          <w:rStyle w:val="StyleUnderline"/>
        </w:rPr>
        <w:t xml:space="preserve">Thailand has been consumed by </w:t>
      </w:r>
      <w:r w:rsidRPr="00486E74">
        <w:rPr>
          <w:rStyle w:val="Emphasis"/>
        </w:rPr>
        <w:t>cycles</w:t>
      </w:r>
      <w:r w:rsidRPr="00486E74">
        <w:rPr>
          <w:rStyle w:val="StyleUnderline"/>
        </w:rPr>
        <w:t xml:space="preserve"> of </w:t>
      </w:r>
      <w:r w:rsidRPr="00486E74">
        <w:rPr>
          <w:rStyle w:val="Emphasis"/>
        </w:rPr>
        <w:t>violent</w:t>
      </w:r>
      <w:r w:rsidRPr="00486E74">
        <w:rPr>
          <w:rStyle w:val="StyleUnderline"/>
        </w:rPr>
        <w:t xml:space="preserve"> street </w:t>
      </w:r>
      <w:r w:rsidRPr="00486E74">
        <w:rPr>
          <w:rStyle w:val="Emphasis"/>
        </w:rPr>
        <w:t>protests</w:t>
      </w:r>
      <w:r w:rsidRPr="00486E74">
        <w:rPr>
          <w:rStyle w:val="StyleUnderline"/>
        </w:rPr>
        <w:t xml:space="preserve"> and counter-protests</w:t>
      </w:r>
      <w:r w:rsidRPr="00A1598B">
        <w:rPr>
          <w:sz w:val="12"/>
        </w:rPr>
        <w:t xml:space="preserve">, </w:t>
      </w:r>
      <w:r w:rsidRPr="00486E74">
        <w:rPr>
          <w:rStyle w:val="StyleUnderline"/>
        </w:rPr>
        <w:t>short-lived governments brought down through extra-constitutional means</w:t>
      </w:r>
      <w:r w:rsidRPr="00A1598B">
        <w:rPr>
          <w:sz w:val="12"/>
        </w:rPr>
        <w:t xml:space="preserve">, </w:t>
      </w:r>
      <w:r w:rsidRPr="00486E74">
        <w:rPr>
          <w:rStyle w:val="StyleUnderline"/>
        </w:rPr>
        <w:t>and harsh crackdowns on dissent</w:t>
      </w:r>
      <w:r w:rsidRPr="00A1598B">
        <w:rPr>
          <w:sz w:val="12"/>
        </w:rPr>
        <w:t xml:space="preserve">. </w:t>
      </w:r>
      <w:r w:rsidRPr="00486E74">
        <w:rPr>
          <w:rStyle w:val="StyleUnderline"/>
        </w:rPr>
        <w:t xml:space="preserve">In </w:t>
      </w:r>
      <w:r w:rsidRPr="00486E74">
        <w:rPr>
          <w:rStyle w:val="Emphasis"/>
        </w:rPr>
        <w:t>Myanmar</w:t>
      </w:r>
      <w:r w:rsidRPr="00A1598B">
        <w:rPr>
          <w:sz w:val="12"/>
        </w:rPr>
        <w:t xml:space="preserve">, </w:t>
      </w:r>
      <w:r w:rsidRPr="00486E74">
        <w:rPr>
          <w:rStyle w:val="StyleUnderline"/>
        </w:rPr>
        <w:t>members of the military</w:t>
      </w:r>
      <w:r w:rsidRPr="00A1598B">
        <w:rPr>
          <w:sz w:val="12"/>
        </w:rPr>
        <w:t xml:space="preserve"> allegedly </w:t>
      </w:r>
      <w:r w:rsidRPr="00486E74">
        <w:rPr>
          <w:rStyle w:val="StyleUnderline"/>
        </w:rPr>
        <w:t xml:space="preserve">have been involved in new </w:t>
      </w:r>
      <w:r w:rsidRPr="00486E74">
        <w:rPr>
          <w:rStyle w:val="Emphasis"/>
        </w:rPr>
        <w:t>paramilitary groups</w:t>
      </w:r>
      <w:r w:rsidRPr="00486E74">
        <w:rPr>
          <w:rStyle w:val="StyleUnderline"/>
        </w:rPr>
        <w:t xml:space="preserve"> emerging throughout the country</w:t>
      </w:r>
      <w:r w:rsidRPr="00A1598B">
        <w:rPr>
          <w:sz w:val="12"/>
        </w:rPr>
        <w:t xml:space="preserve">, burning down Muslims’ homes and shops, massacring Muslim families, and bombing Muslim quarters of cities. Suu Kyi has said little about these attacks, drawing widespread criticism from the international community for her silence. Many of the reasons for democracy’s failure in Southeast Asia are unrelated to outside powers, but </w:t>
      </w:r>
      <w:r w:rsidRPr="00486E74">
        <w:rPr>
          <w:rStyle w:val="StyleUnderline"/>
        </w:rPr>
        <w:t>the White House’s policy toward the region has</w:t>
      </w:r>
      <w:r w:rsidRPr="00A1598B">
        <w:rPr>
          <w:sz w:val="12"/>
        </w:rPr>
        <w:t xml:space="preserve"> also </w:t>
      </w:r>
      <w:r w:rsidRPr="00486E74">
        <w:rPr>
          <w:rStyle w:val="Emphasis"/>
        </w:rPr>
        <w:t>accelerated</w:t>
      </w:r>
      <w:r w:rsidRPr="00A1598B">
        <w:rPr>
          <w:sz w:val="12"/>
        </w:rPr>
        <w:t xml:space="preserve"> </w:t>
      </w:r>
      <w:r w:rsidRPr="00486E74">
        <w:rPr>
          <w:rStyle w:val="StyleUnderline"/>
        </w:rPr>
        <w:t>democratic backsliding</w:t>
      </w:r>
      <w:r w:rsidRPr="00A1598B">
        <w:rPr>
          <w:sz w:val="12"/>
        </w:rPr>
        <w:t xml:space="preserve">. </w:t>
      </w:r>
      <w:r w:rsidRPr="00486E74">
        <w:rPr>
          <w:rStyle w:val="StyleUnderline"/>
        </w:rPr>
        <w:t>The most serious damage to democracy has been done by</w:t>
      </w:r>
      <w:r w:rsidRPr="00A1598B">
        <w:rPr>
          <w:sz w:val="12"/>
        </w:rPr>
        <w:t xml:space="preserve"> growing U.S. military </w:t>
      </w:r>
      <w:r w:rsidRPr="00486E74">
        <w:rPr>
          <w:rStyle w:val="StyleUnderline"/>
        </w:rPr>
        <w:t>ties with mainland Southeast Asian nations</w:t>
      </w:r>
      <w:r w:rsidRPr="00A1598B">
        <w:rPr>
          <w:sz w:val="12"/>
        </w:rPr>
        <w:t xml:space="preserve">: </w:t>
      </w:r>
      <w:r w:rsidRPr="00486E74">
        <w:rPr>
          <w:rStyle w:val="StyleUnderline"/>
        </w:rPr>
        <w:t>These</w:t>
      </w:r>
      <w:r w:rsidRPr="00A1598B">
        <w:rPr>
          <w:sz w:val="12"/>
        </w:rPr>
        <w:t xml:space="preserve"> increased </w:t>
      </w:r>
      <w:r w:rsidRPr="00486E74">
        <w:rPr>
          <w:rStyle w:val="StyleUnderline"/>
        </w:rPr>
        <w:t>ties have not upheld promises that they would help make armed forces more accountable and less abusive</w:t>
      </w:r>
      <w:r w:rsidRPr="00A1598B">
        <w:rPr>
          <w:sz w:val="12"/>
        </w:rPr>
        <w:t xml:space="preserve">. Indeed, a Government Accountability Office analysis of the International Military Education and Training program and other military-to-military training </w:t>
      </w:r>
      <w:r w:rsidRPr="00486E74">
        <w:rPr>
          <w:rStyle w:val="StyleUnderline"/>
        </w:rPr>
        <w:t>programs</w:t>
      </w:r>
      <w:r w:rsidRPr="00A1598B">
        <w:rPr>
          <w:sz w:val="12"/>
        </w:rPr>
        <w:t xml:space="preserve"> showed that they </w:t>
      </w:r>
      <w:r w:rsidRPr="00486E74">
        <w:rPr>
          <w:rStyle w:val="StyleUnderline"/>
        </w:rPr>
        <w:t>rarely discuss human rights</w:t>
      </w:r>
      <w:r w:rsidRPr="00A1598B">
        <w:rPr>
          <w:sz w:val="12"/>
        </w:rPr>
        <w:t xml:space="preserve">. The Obama Administration’s </w:t>
      </w:r>
      <w:r w:rsidRPr="00486E74">
        <w:rPr>
          <w:rStyle w:val="StyleUnderline"/>
        </w:rPr>
        <w:t>desire for stronger</w:t>
      </w:r>
      <w:r w:rsidRPr="00A1598B">
        <w:rPr>
          <w:sz w:val="12"/>
        </w:rPr>
        <w:t xml:space="preserve"> military and diplomatic </w:t>
      </w:r>
      <w:r w:rsidRPr="00486E74">
        <w:rPr>
          <w:rStyle w:val="StyleUnderline"/>
        </w:rPr>
        <w:t>relationships</w:t>
      </w:r>
      <w:r w:rsidRPr="00A1598B">
        <w:rPr>
          <w:sz w:val="12"/>
        </w:rPr>
        <w:t xml:space="preserve"> throughout Southeast Asia </w:t>
      </w:r>
      <w:r w:rsidRPr="00486E74">
        <w:rPr>
          <w:rStyle w:val="StyleUnderline"/>
        </w:rPr>
        <w:t>also appears to have made the U</w:t>
      </w:r>
      <w:r w:rsidRPr="00A1598B">
        <w:rPr>
          <w:sz w:val="12"/>
        </w:rPr>
        <w:t xml:space="preserve">nited </w:t>
      </w:r>
      <w:r w:rsidRPr="00486E74">
        <w:rPr>
          <w:rStyle w:val="StyleUnderline"/>
        </w:rPr>
        <w:t>S</w:t>
      </w:r>
      <w:r w:rsidRPr="00A1598B">
        <w:rPr>
          <w:sz w:val="12"/>
        </w:rPr>
        <w:t xml:space="preserve">tates </w:t>
      </w:r>
      <w:r w:rsidRPr="00486E74">
        <w:rPr>
          <w:rStyle w:val="StyleUnderline"/>
        </w:rPr>
        <w:t>reluctant to take significant action when</w:t>
      </w:r>
      <w:r w:rsidRPr="00A1598B">
        <w:rPr>
          <w:sz w:val="12"/>
        </w:rPr>
        <w:t xml:space="preserve"> elected </w:t>
      </w:r>
      <w:r w:rsidRPr="00486E74">
        <w:rPr>
          <w:rStyle w:val="StyleUnderline"/>
        </w:rPr>
        <w:t>governments</w:t>
      </w:r>
      <w:r w:rsidRPr="00A1598B">
        <w:rPr>
          <w:sz w:val="12"/>
        </w:rPr>
        <w:t xml:space="preserve"> in the region </w:t>
      </w:r>
      <w:r w:rsidRPr="00486E74">
        <w:rPr>
          <w:rStyle w:val="StyleUnderline"/>
        </w:rPr>
        <w:t>are</w:t>
      </w:r>
      <w:r w:rsidRPr="00A1598B">
        <w:rPr>
          <w:sz w:val="12"/>
        </w:rPr>
        <w:t xml:space="preserve"> overthrown or </w:t>
      </w:r>
      <w:r w:rsidRPr="00486E74">
        <w:rPr>
          <w:rStyle w:val="StyleUnderline"/>
        </w:rPr>
        <w:t>undermined</w:t>
      </w:r>
      <w:r w:rsidRPr="00A1598B">
        <w:rPr>
          <w:sz w:val="12"/>
        </w:rPr>
        <w:t xml:space="preserve">. Most notably, </w:t>
      </w:r>
      <w:r w:rsidRPr="0086744D">
        <w:rPr>
          <w:rStyle w:val="StyleUnderline"/>
        </w:rPr>
        <w:t>after Thailand’s</w:t>
      </w:r>
      <w:r w:rsidRPr="00A1598B">
        <w:rPr>
          <w:sz w:val="12"/>
        </w:rPr>
        <w:t xml:space="preserve"> 2014 </w:t>
      </w:r>
      <w:r w:rsidRPr="0086744D">
        <w:rPr>
          <w:rStyle w:val="StyleUnderline"/>
        </w:rPr>
        <w:t>coup</w:t>
      </w:r>
      <w:r w:rsidRPr="00A1598B">
        <w:rPr>
          <w:sz w:val="12"/>
        </w:rPr>
        <w:t xml:space="preserve">, Secretary of State John Kerry condemned the putsch and the </w:t>
      </w:r>
      <w:r w:rsidRPr="0086744D">
        <w:rPr>
          <w:rStyle w:val="StyleUnderline"/>
        </w:rPr>
        <w:t>Obama</w:t>
      </w:r>
      <w:r w:rsidRPr="00A1598B">
        <w:rPr>
          <w:sz w:val="12"/>
        </w:rPr>
        <w:t xml:space="preserve"> Administration suspended some military aid to Bangkok—as it is required by law to do—but </w:t>
      </w:r>
      <w:r w:rsidRPr="0086744D">
        <w:rPr>
          <w:rStyle w:val="StyleUnderline"/>
        </w:rPr>
        <w:t>stopped short of applying tougher sanctions</w:t>
      </w:r>
      <w:r w:rsidRPr="00A1598B">
        <w:rPr>
          <w:sz w:val="12"/>
        </w:rPr>
        <w:t xml:space="preserve">. Harsher measures could have included asset freezes and travel bans on military leaders or an announcement that the United States would move the massive Cobra Gold joint exercises to another location for an extended period of time. </w:t>
      </w:r>
      <w:r w:rsidRPr="00486E74">
        <w:rPr>
          <w:rStyle w:val="StyleUnderline"/>
        </w:rPr>
        <w:t>The Obama Administration</w:t>
      </w:r>
      <w:r w:rsidRPr="00A1598B">
        <w:rPr>
          <w:sz w:val="12"/>
        </w:rPr>
        <w:t xml:space="preserve"> has also </w:t>
      </w:r>
      <w:r w:rsidRPr="00486E74">
        <w:rPr>
          <w:rStyle w:val="Emphasis"/>
        </w:rPr>
        <w:t>deemphasized</w:t>
      </w:r>
      <w:r w:rsidRPr="00A1598B">
        <w:rPr>
          <w:sz w:val="12"/>
        </w:rPr>
        <w:t xml:space="preserve"> </w:t>
      </w:r>
      <w:r w:rsidRPr="00486E74">
        <w:rPr>
          <w:rStyle w:val="StyleUnderline"/>
        </w:rPr>
        <w:t>democracy promotion</w:t>
      </w:r>
      <w:r w:rsidRPr="00A1598B">
        <w:rPr>
          <w:sz w:val="12"/>
        </w:rPr>
        <w:t xml:space="preserve">. In much of the region, the White House has combined democracy promotion and governance programs. Consolidating the two types of programs has limited the time embassy staffers and contractors spend on democracy and civil society promotion. In addition, </w:t>
      </w:r>
      <w:r w:rsidRPr="00486E74">
        <w:rPr>
          <w:rStyle w:val="StyleUnderline"/>
        </w:rPr>
        <w:t>the Administration has offered only muted criticism when electoral democracy in Southeast Asia has been thwarted</w:t>
      </w:r>
      <w:r w:rsidRPr="00A1598B">
        <w:rPr>
          <w:sz w:val="12"/>
        </w:rPr>
        <w:t xml:space="preserve">. In Malaysia, for example, three days after parliamentary elections in May 2013, the White House congratulated Prime Minister Najib Razak’s coalition on winning control of Parliament. The congratulations came even though Najib’s coalition had lost the popular vote to the opposition, and some election monitors had reported that the coalition would have lost a majority in Parliament, too, if not for widespread fraud. The White House also took little action after Prime Minister Hun Sen’s ruling Cambodian People’s Party was accused of stealing the 2013 national elections from the opposition Cambodia National Rescue Party. (Hun Sen supporters allegedly committed massive fraud during vote counting.) The opposition’s leaders appealed to foreign donors, including the United States, to push for a recount monitored by impartial observers; foreign donors provide more than 50 percent of Cambodia’s budget and thus could have significant influence. Instead, the United States and other donors applied minimal pressure on Hun Sen. The Obama Administration approved a congressional spending bill that suspended only a tiny portion of American aid to Cambodia. </w:t>
      </w:r>
    </w:p>
    <w:p w14:paraId="12010DA1" w14:textId="2B88A3DB" w:rsidR="00CB0AE5" w:rsidRDefault="00CB0AE5" w:rsidP="00CB0AE5"/>
    <w:p w14:paraId="3402C5B3" w14:textId="69674642" w:rsidR="00A1598B" w:rsidRDefault="00A1598B" w:rsidP="00CB0AE5"/>
    <w:p w14:paraId="0E0159F0" w14:textId="77777777" w:rsidR="00A1598B" w:rsidRDefault="00A1598B" w:rsidP="00A1598B"/>
    <w:p w14:paraId="64E3F7A5" w14:textId="00C04F54" w:rsidR="00A1598B" w:rsidRDefault="00A1598B" w:rsidP="00A1598B">
      <w:pPr>
        <w:pStyle w:val="Heading3"/>
      </w:pPr>
      <w:r>
        <w:t>N/U: China Destroys Demo Now</w:t>
      </w:r>
    </w:p>
    <w:p w14:paraId="6CB00562" w14:textId="77777777" w:rsidR="00A1598B" w:rsidRPr="00A1598B" w:rsidRDefault="00A1598B" w:rsidP="00A1598B"/>
    <w:p w14:paraId="18A05C45" w14:textId="77777777" w:rsidR="00A1598B" w:rsidRDefault="00A1598B" w:rsidP="00A1598B">
      <w:pPr>
        <w:pStyle w:val="Heading4"/>
      </w:pPr>
      <w:r>
        <w:t>China is destroying global democracy in the status quo.</w:t>
      </w:r>
    </w:p>
    <w:p w14:paraId="5B00890C" w14:textId="77777777" w:rsidR="00A1598B" w:rsidRPr="0034351E" w:rsidRDefault="00A1598B" w:rsidP="00A1598B">
      <w:pPr>
        <w:rPr>
          <w:rStyle w:val="Style13ptBold"/>
        </w:rPr>
      </w:pPr>
      <w:r>
        <w:rPr>
          <w:rStyle w:val="Style13ptBold"/>
        </w:rPr>
        <w:t>Rogin 19</w:t>
      </w:r>
      <w:r w:rsidRPr="0034351E">
        <w:t xml:space="preserve"> [</w:t>
      </w:r>
      <w:r>
        <w:t xml:space="preserve">Josh, </w:t>
      </w:r>
      <w:r w:rsidRPr="0034351E">
        <w:t>Columnist covering foreign policy and national security</w:t>
      </w:r>
      <w:r>
        <w:t xml:space="preserve"> for the Washington Post, “</w:t>
      </w:r>
      <w:r w:rsidRPr="0034351E">
        <w:t>The United States must help Taiwan resist Chinese dominance</w:t>
      </w:r>
      <w:r>
        <w:t xml:space="preserve">,” accessible online at </w:t>
      </w:r>
      <w:hyperlink r:id="rId112" w:history="1">
        <w:r w:rsidRPr="00B2537F">
          <w:rPr>
            <w:rStyle w:val="Hyperlink"/>
          </w:rPr>
          <w:t>https://www.washingtonpost.com/opinions/global-opinions/the-united-states-must-help-taiwan-resist-chinese-dominance/2019/03/28/c6c07868-5188-11e9-8d28-f5149e5a2fda_story.html?utm_term=.ab892e82b132</w:t>
        </w:r>
      </w:hyperlink>
      <w:r>
        <w:t>, published 03/28/19] // BBM</w:t>
      </w:r>
    </w:p>
    <w:p w14:paraId="3E96843A" w14:textId="77777777" w:rsidR="00A1598B" w:rsidRPr="00A1598B" w:rsidRDefault="00A1598B" w:rsidP="00A1598B">
      <w:pPr>
        <w:rPr>
          <w:sz w:val="14"/>
        </w:rPr>
      </w:pPr>
      <w:r w:rsidRPr="00A1598B">
        <w:rPr>
          <w:sz w:val="14"/>
        </w:rPr>
        <w:t xml:space="preserve">During a Hawaiian “transit stop” Wednesday, Taiwan’s President Tsai Ing-wen praised the U.S.-Taiwan relationship as “stronger than ever.” But here </w:t>
      </w:r>
      <w:r w:rsidRPr="0034351E">
        <w:rPr>
          <w:rStyle w:val="StyleUnderline"/>
        </w:rPr>
        <w:t>in Taiwan</w:t>
      </w:r>
      <w:r w:rsidRPr="00A1598B">
        <w:rPr>
          <w:sz w:val="14"/>
        </w:rPr>
        <w:t xml:space="preserve">, it’s </w:t>
      </w:r>
      <w:r w:rsidRPr="0034351E">
        <w:rPr>
          <w:rStyle w:val="StyleUnderline"/>
        </w:rPr>
        <w:t>China</w:t>
      </w:r>
      <w:r w:rsidRPr="00A1598B">
        <w:rPr>
          <w:sz w:val="14"/>
        </w:rPr>
        <w:t xml:space="preserve"> that </w:t>
      </w:r>
      <w:r w:rsidRPr="0034351E">
        <w:rPr>
          <w:rStyle w:val="Emphasis"/>
        </w:rPr>
        <w:t>dominates</w:t>
      </w:r>
      <w:r w:rsidRPr="0034351E">
        <w:rPr>
          <w:rStyle w:val="StyleUnderline"/>
        </w:rPr>
        <w:t xml:space="preserve"> every discussion</w:t>
      </w:r>
      <w:r w:rsidRPr="00A1598B">
        <w:rPr>
          <w:sz w:val="14"/>
        </w:rPr>
        <w:t xml:space="preserve">. </w:t>
      </w:r>
      <w:r w:rsidRPr="0034351E">
        <w:rPr>
          <w:rStyle w:val="StyleUnderline"/>
        </w:rPr>
        <w:t xml:space="preserve">Beijing’s </w:t>
      </w:r>
      <w:r w:rsidRPr="0034351E">
        <w:rPr>
          <w:rStyle w:val="Emphasis"/>
        </w:rPr>
        <w:t>malign influence</w:t>
      </w:r>
      <w:r w:rsidRPr="00A1598B">
        <w:rPr>
          <w:sz w:val="14"/>
        </w:rPr>
        <w:t xml:space="preserve"> </w:t>
      </w:r>
      <w:r w:rsidRPr="0034351E">
        <w:rPr>
          <w:rStyle w:val="StyleUnderline"/>
        </w:rPr>
        <w:t xml:space="preserve">is apparent </w:t>
      </w:r>
      <w:r w:rsidRPr="0034351E">
        <w:rPr>
          <w:rStyle w:val="Emphasis"/>
        </w:rPr>
        <w:t>everywhere</w:t>
      </w:r>
      <w:r w:rsidRPr="00A1598B">
        <w:rPr>
          <w:sz w:val="14"/>
        </w:rPr>
        <w:t xml:space="preserve">, </w:t>
      </w:r>
      <w:r w:rsidRPr="0034351E">
        <w:rPr>
          <w:rStyle w:val="StyleUnderline"/>
        </w:rPr>
        <w:t>while the U</w:t>
      </w:r>
      <w:r w:rsidRPr="00A1598B">
        <w:rPr>
          <w:sz w:val="14"/>
        </w:rPr>
        <w:t xml:space="preserve">nited </w:t>
      </w:r>
      <w:r w:rsidRPr="0034351E">
        <w:rPr>
          <w:rStyle w:val="StyleUnderline"/>
        </w:rPr>
        <w:t>S</w:t>
      </w:r>
      <w:r w:rsidRPr="00A1598B">
        <w:rPr>
          <w:sz w:val="14"/>
        </w:rPr>
        <w:t xml:space="preserve">tates </w:t>
      </w:r>
      <w:r w:rsidRPr="0034351E">
        <w:rPr>
          <w:rStyle w:val="StyleUnderline"/>
        </w:rPr>
        <w:t xml:space="preserve">is seen as </w:t>
      </w:r>
      <w:r w:rsidRPr="0034351E">
        <w:rPr>
          <w:rStyle w:val="Emphasis"/>
        </w:rPr>
        <w:t>largely absent</w:t>
      </w:r>
      <w:r w:rsidRPr="00A1598B">
        <w:rPr>
          <w:sz w:val="14"/>
        </w:rPr>
        <w:t>. Washington must wake up to the danger of China’s massive effort to infiltrate, undermine and eventually abolish Taiwan’s democracy. Tsai called for Washington’s help to confront Beijing’s comprehensive campaign to exert control over Taiwanese politics and society, which is steadily eroding a 40-year status quo that has kept a shaky peace. The 1979</w:t>
      </w:r>
      <w:r w:rsidRPr="00A1598B">
        <w:rPr>
          <w:rFonts w:ascii="Times New Roman" w:hAnsi="Times New Roman" w:cs="Times New Roman"/>
          <w:sz w:val="14"/>
        </w:rPr>
        <w:t> </w:t>
      </w:r>
      <w:r w:rsidRPr="00A1598B">
        <w:rPr>
          <w:sz w:val="14"/>
        </w:rPr>
        <w:t xml:space="preserve">Taiwan Relations Act, which governs the U.S.-Taiwan relationship, stipulates that the United States will “consider any effort to determine the future of Taiwan by other than peaceful means, including by boycotts or embargoes, a threat to the peace and security of the Western Pacific area and of grave concern to the United States.” In 2019, those words ring hollow. </w:t>
      </w:r>
      <w:r w:rsidRPr="0034351E">
        <w:rPr>
          <w:rStyle w:val="StyleUnderline"/>
        </w:rPr>
        <w:t>Xi</w:t>
      </w:r>
      <w:r w:rsidRPr="00A1598B">
        <w:rPr>
          <w:sz w:val="14"/>
        </w:rPr>
        <w:t xml:space="preserve"> Jinping’s government </w:t>
      </w:r>
      <w:r w:rsidRPr="0034351E">
        <w:rPr>
          <w:rStyle w:val="StyleUnderline"/>
        </w:rPr>
        <w:t xml:space="preserve">brazenly uses economic and political pressure to </w:t>
      </w:r>
      <w:r w:rsidRPr="0034351E">
        <w:rPr>
          <w:rStyle w:val="Emphasis"/>
        </w:rPr>
        <w:t>interfere</w:t>
      </w:r>
      <w:r w:rsidRPr="0034351E">
        <w:rPr>
          <w:rStyle w:val="StyleUnderline"/>
        </w:rPr>
        <w:t xml:space="preserve"> in Taiwan</w:t>
      </w:r>
      <w:r w:rsidRPr="00A1598B">
        <w:rPr>
          <w:sz w:val="14"/>
        </w:rPr>
        <w:t xml:space="preserve"> — an attempt to turn the Taiwanese people and their leaders toward Beijing and against the West. Xi himself smashed the status quo in January when he publicly called for Taiwan to rejoin China under the “One Country, Two Systems” model. One look at Hong Kong should be enough for any Taiwanese citizen to realize that means a steady erosion of their freedoms and sovereignty. During interviews with Taiwanese politicians, officials and national security experts, our delegation in Taiwan, organized by the East West Center, heard grave warnings. </w:t>
      </w:r>
      <w:r w:rsidRPr="0034351E">
        <w:rPr>
          <w:rStyle w:val="StyleUnderline"/>
        </w:rPr>
        <w:t>Following its successful interference effort in last November’s local elections</w:t>
      </w:r>
      <w:r w:rsidRPr="00A1598B">
        <w:rPr>
          <w:sz w:val="14"/>
        </w:rPr>
        <w:t xml:space="preserve">, </w:t>
      </w:r>
      <w:r w:rsidRPr="0034351E">
        <w:rPr>
          <w:rStyle w:val="StyleUnderline"/>
        </w:rPr>
        <w:t>Beijing is now focused</w:t>
      </w:r>
      <w:r w:rsidRPr="00A1598B">
        <w:rPr>
          <w:sz w:val="14"/>
        </w:rPr>
        <w:t xml:space="preserve"> intensely </w:t>
      </w:r>
      <w:r w:rsidRPr="0034351E">
        <w:rPr>
          <w:rStyle w:val="StyleUnderline"/>
        </w:rPr>
        <w:t xml:space="preserve">on </w:t>
      </w:r>
      <w:r w:rsidRPr="0034351E">
        <w:rPr>
          <w:rStyle w:val="Emphasis"/>
        </w:rPr>
        <w:t>ousting Tsai</w:t>
      </w:r>
      <w:r w:rsidRPr="00A1598B">
        <w:rPr>
          <w:sz w:val="14"/>
        </w:rPr>
        <w:t xml:space="preserve"> and her Democratic People’s Party </w:t>
      </w:r>
      <w:r w:rsidRPr="0034351E">
        <w:rPr>
          <w:rStyle w:val="StyleUnderline"/>
        </w:rPr>
        <w:t>in next January’s presidential contest</w:t>
      </w:r>
      <w:r w:rsidRPr="00A1598B">
        <w:rPr>
          <w:sz w:val="14"/>
        </w:rPr>
        <w:t>. “</w:t>
      </w:r>
      <w:r w:rsidRPr="0034351E">
        <w:rPr>
          <w:rStyle w:val="StyleUnderline"/>
        </w:rPr>
        <w:t xml:space="preserve">Next year’s election might be the </w:t>
      </w:r>
      <w:r w:rsidRPr="0034351E">
        <w:rPr>
          <w:rStyle w:val="Emphasis"/>
        </w:rPr>
        <w:t>last meaningful election</w:t>
      </w:r>
      <w:r w:rsidRPr="0034351E">
        <w:rPr>
          <w:rStyle w:val="StyleUnderline"/>
        </w:rPr>
        <w:t xml:space="preserve"> in Taiwan</w:t>
      </w:r>
      <w:r w:rsidRPr="00A1598B">
        <w:rPr>
          <w:sz w:val="14"/>
        </w:rPr>
        <w:t xml:space="preserve">. After that, it will be a Hong Kong-style election,” said Chen Ming-Chi, deputy minister of the Mainland Affairs Council. </w:t>
      </w:r>
      <w:r w:rsidRPr="0034351E">
        <w:rPr>
          <w:rStyle w:val="StyleUnderline"/>
        </w:rPr>
        <w:t>If China succeeds in returning the</w:t>
      </w:r>
      <w:r w:rsidRPr="00A1598B">
        <w:rPr>
          <w:sz w:val="14"/>
        </w:rPr>
        <w:t xml:space="preserve"> Beijing-sympathetic Nationalist Party (</w:t>
      </w:r>
      <w:r w:rsidRPr="0034351E">
        <w:rPr>
          <w:rStyle w:val="StyleUnderline"/>
        </w:rPr>
        <w:t>KMT</w:t>
      </w:r>
      <w:r w:rsidRPr="00A1598B">
        <w:rPr>
          <w:sz w:val="14"/>
        </w:rPr>
        <w:t xml:space="preserve">) </w:t>
      </w:r>
      <w:r w:rsidRPr="0034351E">
        <w:rPr>
          <w:rStyle w:val="StyleUnderline"/>
        </w:rPr>
        <w:t>to power</w:t>
      </w:r>
      <w:r w:rsidRPr="00A1598B">
        <w:rPr>
          <w:sz w:val="14"/>
        </w:rPr>
        <w:t xml:space="preserve">, </w:t>
      </w:r>
      <w:r w:rsidRPr="0034351E">
        <w:rPr>
          <w:rStyle w:val="StyleUnderline"/>
        </w:rPr>
        <w:t xml:space="preserve">that could be the </w:t>
      </w:r>
      <w:r w:rsidRPr="0034351E">
        <w:rPr>
          <w:rStyle w:val="Emphasis"/>
        </w:rPr>
        <w:t>tipping point</w:t>
      </w:r>
      <w:r w:rsidRPr="00A1598B">
        <w:rPr>
          <w:sz w:val="14"/>
        </w:rPr>
        <w:t xml:space="preserve"> </w:t>
      </w:r>
      <w:r w:rsidRPr="0034351E">
        <w:rPr>
          <w:rStyle w:val="StyleUnderline"/>
        </w:rPr>
        <w:t>after which Taiwan can never again exert its own sovereignty</w:t>
      </w:r>
      <w:r w:rsidRPr="00A1598B">
        <w:rPr>
          <w:sz w:val="14"/>
        </w:rPr>
        <w:t>, he said. “</w:t>
      </w:r>
      <w:r w:rsidRPr="0034351E">
        <w:rPr>
          <w:rStyle w:val="StyleUnderline"/>
        </w:rPr>
        <w:t xml:space="preserve">2020 would be the beginning of the </w:t>
      </w:r>
      <w:r w:rsidRPr="0034351E">
        <w:rPr>
          <w:rStyle w:val="Emphasis"/>
        </w:rPr>
        <w:t>reunification</w:t>
      </w:r>
      <w:r w:rsidRPr="00A1598B">
        <w:rPr>
          <w:sz w:val="14"/>
        </w:rPr>
        <w:t xml:space="preserve">.” In other words, a Chinese military invasion is no longer the scenario Taiwanese fear most. </w:t>
      </w:r>
      <w:r w:rsidRPr="0034351E">
        <w:rPr>
          <w:rStyle w:val="StyleUnderline"/>
        </w:rPr>
        <w:t>China’s strategy to take over Taiwan is focused now on</w:t>
      </w:r>
      <w:r w:rsidRPr="00A1598B">
        <w:rPr>
          <w:sz w:val="14"/>
        </w:rPr>
        <w:t xml:space="preserve"> the </w:t>
      </w:r>
      <w:r w:rsidRPr="0034351E">
        <w:rPr>
          <w:rStyle w:val="Emphasis"/>
        </w:rPr>
        <w:t>hybrid warfare</w:t>
      </w:r>
      <w:r w:rsidRPr="00A1598B">
        <w:rPr>
          <w:sz w:val="14"/>
        </w:rPr>
        <w:t xml:space="preserve"> </w:t>
      </w:r>
      <w:r w:rsidRPr="0034351E">
        <w:rPr>
          <w:rStyle w:val="StyleUnderline"/>
        </w:rPr>
        <w:t>tactics</w:t>
      </w:r>
      <w:r w:rsidRPr="00A1598B">
        <w:rPr>
          <w:sz w:val="14"/>
        </w:rPr>
        <w:t xml:space="preserve"> authoritarian regimes increasingly deploy in free societies. </w:t>
      </w:r>
      <w:r w:rsidRPr="0034351E">
        <w:rPr>
          <w:rStyle w:val="StyleUnderline"/>
        </w:rPr>
        <w:t xml:space="preserve">Pro-Beijing interests have </w:t>
      </w:r>
      <w:r w:rsidRPr="0034351E">
        <w:rPr>
          <w:rStyle w:val="Emphasis"/>
        </w:rPr>
        <w:t>bought up</w:t>
      </w:r>
      <w:r w:rsidRPr="0034351E">
        <w:rPr>
          <w:rStyle w:val="StyleUnderline"/>
        </w:rPr>
        <w:t xml:space="preserve"> a huge portion of Taiwanese media</w:t>
      </w:r>
      <w:r w:rsidRPr="00A1598B">
        <w:rPr>
          <w:sz w:val="14"/>
        </w:rPr>
        <w:t xml:space="preserve"> </w:t>
      </w:r>
      <w:r w:rsidRPr="0034351E">
        <w:rPr>
          <w:rStyle w:val="StyleUnderline"/>
        </w:rPr>
        <w:t xml:space="preserve">and coordinate with Beijing to </w:t>
      </w:r>
      <w:r w:rsidRPr="0034351E">
        <w:rPr>
          <w:rStyle w:val="Emphasis"/>
        </w:rPr>
        <w:t>spread propaganda</w:t>
      </w:r>
      <w:r w:rsidRPr="00A1598B">
        <w:rPr>
          <w:sz w:val="14"/>
        </w:rPr>
        <w:t xml:space="preserve"> and fake news and manipulate social media. The Chinese government uses economic coercion to both recruit and punish Taiwanese leaders. Meanwhile, China is working overtime to strip Taiwan of its diplomatic allies and keep it out of multilateral institutions. </w:t>
      </w:r>
      <w:r w:rsidRPr="0034351E">
        <w:rPr>
          <w:rStyle w:val="StyleUnderline"/>
        </w:rPr>
        <w:t xml:space="preserve">Beijing is literally trying to </w:t>
      </w:r>
      <w:r w:rsidRPr="0034351E">
        <w:rPr>
          <w:rStyle w:val="Emphasis"/>
        </w:rPr>
        <w:t>erase</w:t>
      </w:r>
      <w:r w:rsidRPr="0034351E">
        <w:rPr>
          <w:rStyle w:val="StyleUnderline"/>
        </w:rPr>
        <w:t xml:space="preserve"> the country from the map</w:t>
      </w:r>
      <w:r w:rsidRPr="00A1598B">
        <w:rPr>
          <w:sz w:val="14"/>
        </w:rPr>
        <w:t xml:space="preserve">. Taiwan is the testing ground for these methods, but China is now exporting them to other places, including the United States. </w:t>
      </w:r>
      <w:r w:rsidRPr="0034351E">
        <w:rPr>
          <w:rStyle w:val="StyleUnderline"/>
        </w:rPr>
        <w:t>That’s a threat</w:t>
      </w:r>
      <w:r w:rsidRPr="00A1598B">
        <w:rPr>
          <w:sz w:val="14"/>
        </w:rPr>
        <w:t xml:space="preserve"> not just to Taiwan but also </w:t>
      </w:r>
      <w:r w:rsidRPr="0034351E">
        <w:rPr>
          <w:rStyle w:val="StyleUnderline"/>
        </w:rPr>
        <w:t xml:space="preserve">to democracies </w:t>
      </w:r>
      <w:r w:rsidRPr="0034351E">
        <w:rPr>
          <w:rStyle w:val="Emphasis"/>
        </w:rPr>
        <w:t>worldwide</w:t>
      </w:r>
      <w:r w:rsidRPr="00A1598B">
        <w:rPr>
          <w:sz w:val="14"/>
        </w:rPr>
        <w:t>, said Deputy Foreign Minister Hsu Szu-chien. “</w:t>
      </w:r>
      <w:r w:rsidRPr="0034351E">
        <w:rPr>
          <w:rStyle w:val="StyleUnderline"/>
        </w:rPr>
        <w:t>Taiwan is only the beginning</w:t>
      </w:r>
      <w:r w:rsidRPr="00A1598B">
        <w:rPr>
          <w:sz w:val="14"/>
        </w:rPr>
        <w:t>,” he said. “</w:t>
      </w:r>
      <w:r w:rsidRPr="0034351E">
        <w:rPr>
          <w:rStyle w:val="StyleUnderline"/>
        </w:rPr>
        <w:t>They want their new civilization to become a new global order</w:t>
      </w:r>
      <w:r w:rsidRPr="00A1598B">
        <w:rPr>
          <w:sz w:val="14"/>
        </w:rPr>
        <w:t>. That’s what they are thinking. And together with an expansion of their physical power, now they are putting their dreams into reality.” Several KMT officials and former officials told our delegation fears of China were overblown and seeking accommodation with Beijing was the only reasonable approach. Former deputy foreign minister Bruce Linghu said the KMT is not “pro-China” but rather “pro-peace.” “Taiwan has to play it smart,” he said. “Why should we be provocative with China?” KMT officials insist they support the U.S.-China relationship and are not trying to appease Beijing. But actions speak louder than words. While Tsai was speaking to Americans, Kaohsiung Mayor Han Kuo-yu, a rising KMT leader and presidential prospect, was holding controversial meetings with Chinese Communist Party officials in Hong Kong and Macau. It’s clear which relationship the KMT prioritizes.</w:t>
      </w:r>
    </w:p>
    <w:p w14:paraId="39FF30D6" w14:textId="77777777" w:rsidR="00A1598B" w:rsidRPr="00CB0AE5" w:rsidRDefault="00A1598B" w:rsidP="00CB0AE5"/>
    <w:p w14:paraId="2F000280" w14:textId="093F50D8" w:rsidR="00382A73" w:rsidRDefault="009632EC" w:rsidP="009632EC">
      <w:pPr>
        <w:pStyle w:val="Heading2"/>
      </w:pPr>
      <w:r>
        <w:t>Appeasement DA</w:t>
      </w:r>
    </w:p>
    <w:p w14:paraId="12F24737" w14:textId="73A2B58F" w:rsidR="00A324B5" w:rsidRDefault="00A324B5" w:rsidP="00A324B5"/>
    <w:p w14:paraId="441C3213" w14:textId="77777777" w:rsidR="00A324B5" w:rsidRPr="00A324B5" w:rsidRDefault="00A324B5" w:rsidP="00A324B5"/>
    <w:p w14:paraId="4C156B3F" w14:textId="29BE7693" w:rsidR="00BD47BB" w:rsidRDefault="00A324B5" w:rsidP="00A324B5">
      <w:pPr>
        <w:pStyle w:val="Heading3"/>
      </w:pPr>
      <w:r>
        <w:t xml:space="preserve">2AC – </w:t>
      </w:r>
      <w:r w:rsidR="00BD47BB">
        <w:t>Link Answers</w:t>
      </w:r>
      <w:r>
        <w:t xml:space="preserve">: </w:t>
      </w:r>
      <w:r w:rsidR="00BD47BB">
        <w:t xml:space="preserve">Appeasement </w:t>
      </w:r>
    </w:p>
    <w:p w14:paraId="04055099" w14:textId="77777777" w:rsidR="00BD47BB" w:rsidRPr="00BD47BB" w:rsidRDefault="00BD47BB" w:rsidP="00BD47BB"/>
    <w:p w14:paraId="6CC02B99" w14:textId="77777777" w:rsidR="00BD47BB" w:rsidRDefault="00BD47BB" w:rsidP="00BD47BB">
      <w:pPr>
        <w:pStyle w:val="Heading4"/>
      </w:pPr>
      <w:r>
        <w:t xml:space="preserve">Extracting Chinese concessions signals </w:t>
      </w:r>
      <w:r>
        <w:rPr>
          <w:u w:val="single"/>
        </w:rPr>
        <w:t>strong</w:t>
      </w:r>
      <w:r w:rsidRPr="002046E9">
        <w:rPr>
          <w:u w:val="single"/>
        </w:rPr>
        <w:t xml:space="preserve"> US resolve</w:t>
      </w:r>
      <w:r>
        <w:t xml:space="preserve"> – that </w:t>
      </w:r>
      <w:r w:rsidRPr="002046E9">
        <w:rPr>
          <w:u w:val="single"/>
        </w:rPr>
        <w:t>preserves</w:t>
      </w:r>
      <w:r>
        <w:t xml:space="preserve"> deterrence posture and allied confidence – and </w:t>
      </w:r>
      <w:r w:rsidRPr="002046E9">
        <w:rPr>
          <w:u w:val="single"/>
        </w:rPr>
        <w:t>countervailing measures</w:t>
      </w:r>
      <w:r>
        <w:t xml:space="preserve"> solve</w:t>
      </w:r>
    </w:p>
    <w:p w14:paraId="23557303" w14:textId="77777777" w:rsidR="00BD47BB" w:rsidRPr="002046E9" w:rsidRDefault="00BD47BB" w:rsidP="00BD47BB">
      <w:r w:rsidRPr="00231628">
        <w:rPr>
          <w:rStyle w:val="Style13ptBold"/>
        </w:rPr>
        <w:t>Glaser 15</w:t>
      </w:r>
      <w:r>
        <w:rPr>
          <w:rStyle w:val="Style13ptBold"/>
        </w:rPr>
        <w:t xml:space="preserve"> </w:t>
      </w:r>
      <w:r w:rsidRPr="00231628">
        <w:t>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doi:10.1162/ISEC_a_00199</w:t>
      </w:r>
      <w:r>
        <w:t>)SEM</w:t>
      </w:r>
    </w:p>
    <w:p w14:paraId="2029F942" w14:textId="77777777" w:rsidR="00BD47BB" w:rsidRPr="002046E9" w:rsidRDefault="00BD47BB" w:rsidP="00BD47BB">
      <w:pPr>
        <w:rPr>
          <w:rStyle w:val="StyleUnderline"/>
        </w:rPr>
      </w:pPr>
      <w:r w:rsidRPr="002046E9">
        <w:rPr>
          <w:sz w:val="14"/>
        </w:rPr>
        <w:t xml:space="preserve">The Logic of a Grand Bargain The preceding assessment lays bare the complexity of a U.S. policy of territorial accommodation. On the one hand, </w:t>
      </w:r>
      <w:r w:rsidRPr="002046E9">
        <w:rPr>
          <w:rStyle w:val="StyleUnderline"/>
        </w:rPr>
        <w:t>ending the U.S. commitment to Taiwan could</w:t>
      </w:r>
      <w:r w:rsidRPr="002046E9">
        <w:rPr>
          <w:sz w:val="14"/>
        </w:rPr>
        <w:t xml:space="preserve"> greatly reduce and might even </w:t>
      </w:r>
      <w:r w:rsidRPr="002046E9">
        <w:rPr>
          <w:rStyle w:val="StyleUnderline"/>
        </w:rPr>
        <w:t>eliminate the possibility of a large war between the United States and China</w:t>
      </w:r>
      <w:r w:rsidRPr="002046E9">
        <w:rPr>
          <w:sz w:val="14"/>
        </w:rPr>
        <w:t xml:space="preserve"> by keeping the United States out of a China-Taiwan conflict. In addition, </w:t>
      </w:r>
      <w:r w:rsidRPr="002046E9">
        <w:rPr>
          <w:rStyle w:val="StyleUnderline"/>
        </w:rPr>
        <w:t>accommodation could improve China’s understanding of U.S. goals and its image of the United States, and moderate military competition</w:t>
      </w:r>
      <w:r w:rsidRPr="002046E9">
        <w:rPr>
          <w:sz w:val="14"/>
        </w:rPr>
        <w:t xml:space="preserve"> in Northeast Asia, thereby setting U.S.-China relations on a promising trajectory that takes advantage of the relatively benign structural environment in which China’s rise will occur. On the other hand, accommodation would be costly—running contrary to U.S. political and ideological interests—and risky, possibly reducing U.S. security by fueling Chinese underestimates of U.S. resolve and by encouraging China to adopt more extensive geopolitical aims. The United States’ choice of whether to end its commitment to defend Taiwan is complicated further by uncertainty about the nature and extent of China’s goals. </w:t>
      </w:r>
      <w:r w:rsidRPr="002046E9">
        <w:rPr>
          <w:rStyle w:val="StyleUnderline"/>
        </w:rPr>
        <w:t xml:space="preserve">If China places relatively little value on expanding its control and influence beyond Taiwan, then </w:t>
      </w:r>
      <w:r w:rsidRPr="002046E9">
        <w:rPr>
          <w:rStyle w:val="Emphasis"/>
        </w:rPr>
        <w:t>even if U.S. accommodation generated doubts about U.S. resolve, they would be of little consequence</w:t>
      </w:r>
      <w:r w:rsidRPr="002046E9">
        <w:rPr>
          <w:sz w:val="14"/>
        </w:rPr>
        <w:t xml:space="preserve">. In contrast, if [End Page 78] China highly values winning all of its maritime disputes and pushing the United States out of Northeast Asia, then reductions in U.S. credibility would be more costly. Similarly, if China’s aims are both limited and stable, then U.S. accommodation would not risk creating a more dangerous China. In contrast, if China’s goals are still evolving and if U.S. accommodation would empower domestic hard-liners, then U.S. security would be reduced. Therefore, the question arises whether policies exist that would reduce the risks while preserving the benefits of U.S. accommodation on Taiwan. </w:t>
      </w:r>
      <w:r w:rsidRPr="002046E9">
        <w:rPr>
          <w:rStyle w:val="StyleUnderline"/>
        </w:rPr>
        <w:t>If combining certain concessions by China in an overall package—a grand bargain, for lack of a better term—could achieve this goal, then the United States’ best option might be to make ending its commitment to Taiwan contingent on China making concessions of its own</w:t>
      </w:r>
      <w:r w:rsidRPr="002046E9">
        <w:rPr>
          <w:sz w:val="14"/>
        </w:rPr>
        <w:t xml:space="preserve">. The preceding analysis suggests that </w:t>
      </w:r>
      <w:r w:rsidRPr="002046E9">
        <w:rPr>
          <w:rStyle w:val="StyleUnderline"/>
        </w:rPr>
        <w:t>the United States should design such a grand bargain</w:t>
      </w:r>
      <w:r w:rsidRPr="002046E9">
        <w:rPr>
          <w:sz w:val="14"/>
        </w:rPr>
        <w:t xml:space="preserve"> with a variety of purposes in mind: </w:t>
      </w:r>
      <w:r w:rsidRPr="002046E9">
        <w:rPr>
          <w:rStyle w:val="StyleUnderline"/>
        </w:rPr>
        <w:t xml:space="preserve">to gain information about the nature and extent of China’s motives; </w:t>
      </w:r>
      <w:r w:rsidRPr="002046E9">
        <w:rPr>
          <w:rStyle w:val="Emphasis"/>
        </w:rPr>
        <w:t>to demonstrate its resolve to retain U.S. security commitments</w:t>
      </w:r>
      <w:r w:rsidRPr="002046E9">
        <w:rPr>
          <w:rStyle w:val="StyleUnderline"/>
        </w:rPr>
        <w:t xml:space="preserve"> in the region; and, related, </w:t>
      </w:r>
      <w:r w:rsidRPr="002046E9">
        <w:rPr>
          <w:rStyle w:val="Emphasis"/>
        </w:rPr>
        <w:t>to preserve the credibility of its commitments to its allies.</w:t>
      </w:r>
      <w:r>
        <w:rPr>
          <w:rStyle w:val="Emphasis"/>
        </w:rPr>
        <w:t xml:space="preserve"> </w:t>
      </w:r>
      <w:r w:rsidRPr="002046E9">
        <w:rPr>
          <w:sz w:val="14"/>
        </w:rPr>
        <w:t xml:space="preserve">Likely the </w:t>
      </w:r>
      <w:r w:rsidRPr="002046E9">
        <w:rPr>
          <w:rStyle w:val="StyleUnderline"/>
        </w:rPr>
        <w:t>most common way to envision a grand bargain is as an agreement in which two actors make concessions across multiple issue to create a fair deal</w:t>
      </w:r>
      <w:r w:rsidRPr="002046E9">
        <w:rPr>
          <w:sz w:val="14"/>
        </w:rPr>
        <w:t xml:space="preserve">—that is, one in which both benefit equally—that would have been impossible in an agreement that dealt with a single issue. A different way to envision a grand bargain is as an agreement in which the states trade across multiple issues, making both states better off, but not necessarily equally. A grand bargain in Northeast Asia is likely to take the latter form, partly because the agreement would be in response to a power shift that favors China and partly because China’s interests in the region are greater than those of the United States. </w:t>
      </w:r>
      <w:r w:rsidRPr="002046E9">
        <w:rPr>
          <w:rStyle w:val="StyleUnderline"/>
        </w:rPr>
        <w:t>The first component of a grand bargain</w:t>
      </w:r>
      <w:r w:rsidRPr="002046E9">
        <w:rPr>
          <w:sz w:val="14"/>
        </w:rPr>
        <w:t xml:space="preserve">, and probably the most important, </w:t>
      </w:r>
      <w:r w:rsidRPr="002046E9">
        <w:rPr>
          <w:rStyle w:val="StyleUnderline"/>
        </w:rPr>
        <w:t>would be for China to resolve its maritime disputes</w:t>
      </w:r>
      <w:r w:rsidRPr="002046E9">
        <w:rPr>
          <w:sz w:val="14"/>
        </w:rPr>
        <w:t xml:space="preserve"> on “fair” terms.100 Oddly, there seems to be both a little and a lot at stake in these disputes. Gaining sovereignty over the offshore islands would strengthen China’s claims to the oil and gas reserves, which have increased the importance of the disputes. At the same time, however, the disputes have severely hindered the exploration and extraction of these resources, and joint extraction and sharing agreements could provide all parties with substantial resource benefits. Growing nationalism has given the disputed territorial claims importance far beyond their material and strategic value, and it has damaged the prospects for any type of agreement. [End Page 79] </w:t>
      </w:r>
      <w:r w:rsidRPr="002046E9">
        <w:rPr>
          <w:rStyle w:val="StyleUnderline"/>
        </w:rPr>
        <w:t>An ideal solution would be for China and its neighbors to place the territories under some sort of international control</w:t>
      </w:r>
      <w:r w:rsidRPr="002046E9">
        <w:rPr>
          <w:sz w:val="14"/>
        </w:rPr>
        <w:t xml:space="preserve"> as a maritime preserve and to share the resources.101 Other solutions include joint governance over the use of the islands/islets, agreement not to object to other states’ sovereignty claims, and agreement to end unilateral military patrols near the disputed territories.102 </w:t>
      </w:r>
      <w:r w:rsidRPr="002046E9">
        <w:rPr>
          <w:rStyle w:val="StyleUnderline"/>
        </w:rPr>
        <w:t>China’s willingness to reach an agreement on the offshore islands</w:t>
      </w:r>
      <w:r w:rsidRPr="002046E9">
        <w:rPr>
          <w:sz w:val="14"/>
        </w:rPr>
        <w:t xml:space="preserve"> and related maritime disputes would provide the United States with valuable information. Most obviously, it </w:t>
      </w:r>
      <w:r w:rsidRPr="002046E9">
        <w:rPr>
          <w:rStyle w:val="StyleUnderline"/>
        </w:rPr>
        <w:t>would demonstrate that China’s aims are limited</w:t>
      </w:r>
      <w:r w:rsidRPr="002046E9">
        <w:rPr>
          <w:sz w:val="14"/>
        </w:rPr>
        <w:t xml:space="preserve"> (at least for now). Closely related, </w:t>
      </w:r>
      <w:r w:rsidRPr="002046E9">
        <w:rPr>
          <w:rStyle w:val="StyleUnderline"/>
        </w:rPr>
        <w:t>it would demonstrate</w:t>
      </w:r>
      <w:r w:rsidRPr="002046E9">
        <w:rPr>
          <w:sz w:val="14"/>
        </w:rPr>
        <w:t xml:space="preserve"> a degree of </w:t>
      </w:r>
      <w:r w:rsidRPr="002046E9">
        <w:rPr>
          <w:rStyle w:val="StyleUnderline"/>
        </w:rPr>
        <w:t>reasonableness in Chinese foreign policy</w:t>
      </w:r>
      <w:r w:rsidRPr="002046E9">
        <w:rPr>
          <w:sz w:val="14"/>
        </w:rPr>
        <w:t xml:space="preserve"> priorities and decisionmaking: given that the value of Taiwan dwarfs the value of these maritime disputes, Chinese unwillingness to reach this type of bargain would indicate deep inflexibility in its emerging foreign policy and possibly overconfidence in its ability to use its growing power to achieve all of its aims. China’s claims in these disputes are also weaker than its claims to Taiwan: for example, China did not claim the Senkaku/Diaoyu Islands until 1970, which suggests that it should be able to moderate this claim if the benefits were sufficiently large. In addition, </w:t>
      </w:r>
      <w:r w:rsidRPr="002046E9">
        <w:rPr>
          <w:rStyle w:val="StyleUnderline"/>
        </w:rPr>
        <w:t>an agreement would provide the United States with insights into the balance of power within China’s foreign policy decisionmaking</w:t>
      </w:r>
      <w:r w:rsidRPr="002046E9">
        <w:rPr>
          <w:sz w:val="14"/>
        </w:rPr>
        <w:t xml:space="preserve">. If China’s more assertive policies have reflected the growing influence of the People’s Liberation Army, narrow nationalist pressures, or both, then Chinese concessions would demonstrate that the country’s leaders could control these forces when the stakes are sufficiently large. Taken as a whole, this information about China’s goals would make U.S. accommodation over Taiwan less risky. </w:t>
      </w:r>
      <w:r w:rsidRPr="002046E9">
        <w:rPr>
          <w:rStyle w:val="Emphasis"/>
        </w:rPr>
        <w:t>Insisting on Chinese concessions would also demonstrate U.S. resolve to protect American interests</w:t>
      </w:r>
      <w:r w:rsidRPr="002046E9">
        <w:rPr>
          <w:sz w:val="14"/>
        </w:rPr>
        <w:t xml:space="preserve">. By making its willingness to end its commitment to Taiwan contingent on Chinese concessions, </w:t>
      </w:r>
      <w:r w:rsidRPr="002046E9">
        <w:rPr>
          <w:rStyle w:val="StyleUnderline"/>
        </w:rPr>
        <w:t xml:space="preserve">the United States would </w:t>
      </w:r>
      <w:r w:rsidRPr="002046E9">
        <w:rPr>
          <w:rStyle w:val="Emphasis"/>
        </w:rPr>
        <w:t>make clear that it is willing to run the risk</w:t>
      </w:r>
      <w:r w:rsidRPr="002046E9">
        <w:rPr>
          <w:rStyle w:val="StyleUnderline"/>
        </w:rPr>
        <w:t xml:space="preserve"> of protecting Taiwan and its allies’ interests in the South China and East China Seas, if China were uncompromising</w:t>
      </w:r>
      <w:r w:rsidRPr="002046E9">
        <w:rPr>
          <w:sz w:val="14"/>
        </w:rPr>
        <w:t xml:space="preserve">. Once again, the key issue from the U.S. perspective comes back to information—if China is more likely to have unlimited aims, then the risks of U.S. accommodation are larger and the United States should therefore be less willing to adopt this strategy. As argued above, China’s refusal to accept a [End Page 80] grand bargain, especially one that is so clearly weighted toward its interests (unless China is determined to push the United States out of Northeast Asia), would indicate more ambitious Chinese aims. Thus, </w:t>
      </w:r>
      <w:r w:rsidRPr="002046E9">
        <w:rPr>
          <w:rStyle w:val="StyleUnderline"/>
        </w:rPr>
        <w:t xml:space="preserve">compared to unilateral concessions, </w:t>
      </w:r>
      <w:r w:rsidRPr="002046E9">
        <w:rPr>
          <w:rStyle w:val="Emphasis"/>
        </w:rPr>
        <w:t>insisting on a package deal that included Chinese concessions would demonstrate a higher level of U.S. resolve</w:t>
      </w:r>
      <w:r w:rsidRPr="002046E9">
        <w:rPr>
          <w:rStyle w:val="StyleUnderline"/>
        </w:rPr>
        <w:t>.</w:t>
      </w:r>
      <w:r w:rsidRPr="002046E9">
        <w:rPr>
          <w:sz w:val="14"/>
        </w:rPr>
        <w:t xml:space="preserve"> In addition, </w:t>
      </w:r>
      <w:r w:rsidRPr="002046E9">
        <w:rPr>
          <w:rStyle w:val="StyleUnderline"/>
        </w:rPr>
        <w:t xml:space="preserve">resolution of the maritime disputes would </w:t>
      </w:r>
      <w:r w:rsidRPr="002046E9">
        <w:rPr>
          <w:rStyle w:val="Emphasis"/>
        </w:rPr>
        <w:t>directly increase U.S. security</w:t>
      </w:r>
      <w:r w:rsidRPr="002046E9">
        <w:rPr>
          <w:rStyle w:val="StyleUnderline"/>
        </w:rPr>
        <w:t xml:space="preserve"> by eliminating disputes that, via alliance commitments, could draw the United States into dangerous crises with China.</w:t>
      </w:r>
      <w:r>
        <w:rPr>
          <w:rStyle w:val="StyleUnderline"/>
        </w:rPr>
        <w:t xml:space="preserve"> </w:t>
      </w:r>
      <w:r w:rsidRPr="002046E9">
        <w:rPr>
          <w:sz w:val="14"/>
        </w:rPr>
        <w:t xml:space="preserve">A second component of a grand bargain would be official Chinese acceptance of the United States’ long-term security role in East Asia, including its alliances and forward-deployed forces. There have been periods when China viewed the U.S.-Japan alliance relatively favorable. For example, in 1980 China’s leader, Hua Guofeng, stated: “We appreciate Japan’s efforts to strengthen its alliance with the United States.”103 Since then a variety of factors, including the decline of Soviet power and the redefinition of the U.S.-Japan alliance starting in the mid-1990s have reduced, if not eliminated, China’s positive assessment.104 In recent years, some Chinese elites have begun expressing harshly negative views. For example, in 2014 the deputy chief of the general staff of the People’s Liberation Army described the U.S. alliance system as “an antiquated relic of the Cold War that should be replaced by an Asia-centric security architecture.”105 Although open to varying interpretations, President Xi Jinping’s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 Especially in light of Beijing’s increasingly negative assessment, </w:t>
      </w:r>
      <w:r w:rsidRPr="002046E9">
        <w:rPr>
          <w:rStyle w:val="StyleUnderline"/>
        </w:rPr>
        <w:t>official recognition</w:t>
      </w:r>
      <w:r w:rsidRPr="002046E9">
        <w:rPr>
          <w:sz w:val="14"/>
        </w:rPr>
        <w:t xml:space="preserve"> [End Page 81] </w:t>
      </w:r>
      <w:r w:rsidRPr="002046E9">
        <w:rPr>
          <w:rStyle w:val="StyleUnderline"/>
        </w:rPr>
        <w:t>and acceptance of the United States’ continuing alliance commitments would be a valuable signal</w:t>
      </w:r>
      <w:r w:rsidRPr="002046E9">
        <w:rPr>
          <w:sz w:val="14"/>
        </w:rPr>
        <w:t xml:space="preserve"> (not cheap talk). It would indicate the dominance of certain domestic forces over others and the Chinese leadership’s willingness to accept domestic political costs to advance China’s foreign policy. Such action would not guarantee stability in China’s policy, but it would provide greater confidence that China was willing to accept a revised geopolitical status quo. Maybe more important, if China were unwilling (or unable) to provide this official acceptance, the United States would have to be more worried that China’s leaders believe that its role in East Asia requires pushing the United States out of the region. A grand bargain would not constitute the entirety of U.S. policy—unilateral measures and alliances would remain essential components of the United States’ policy toward Northeast Asia. When uncertain about an adversary’s motives or when facing a state with mixed motives—a combination of security seeking and greed—a state should pursue a mix of cooperative and competitive policies.107 </w:t>
      </w:r>
      <w:r w:rsidRPr="002046E9">
        <w:rPr>
          <w:rStyle w:val="Emphasis"/>
        </w:rPr>
        <w:t>Maintaining</w:t>
      </w:r>
      <w:r w:rsidRPr="002046E9">
        <w:rPr>
          <w:rStyle w:val="StyleUnderline"/>
        </w:rPr>
        <w:t xml:space="preserve"> and </w:t>
      </w:r>
      <w:r w:rsidRPr="002046E9">
        <w:rPr>
          <w:rStyle w:val="Emphasis"/>
        </w:rPr>
        <w:t>enhancing U.S. commitments</w:t>
      </w:r>
      <w:r w:rsidRPr="002046E9">
        <w:rPr>
          <w:rStyle w:val="StyleUnderline"/>
        </w:rPr>
        <w:t xml:space="preserve"> to the region would provide some of the necessary balance in the overall policy of the United States</w:t>
      </w:r>
      <w:r w:rsidRPr="002046E9">
        <w:rPr>
          <w:sz w:val="14"/>
        </w:rPr>
        <w:t xml:space="preserve">. These components of U.S. policy would be necessary and appropriate even if China were unwilling to make the types of concessions discussed above, but they would become even more important in the context of a grand bargain. </w:t>
      </w:r>
      <w:r w:rsidRPr="002046E9">
        <w:rPr>
          <w:rStyle w:val="StyleUnderline"/>
        </w:rPr>
        <w:t>The key challenge is for the United States to sustain its credibility for protecting its allies</w:t>
      </w:r>
      <w:r w:rsidRPr="002046E9">
        <w:rPr>
          <w:sz w:val="14"/>
        </w:rPr>
        <w:t xml:space="preserve">. As already discussed, </w:t>
      </w:r>
      <w:r w:rsidRPr="002046E9">
        <w:rPr>
          <w:rStyle w:val="StyleUnderline"/>
        </w:rPr>
        <w:t>to help accomplish this, the United States could commit additional forces to the region, forward deploy larger forces, invest more in overall U.S. military capabilities, and increase the integration of alliance military planning</w:t>
      </w:r>
      <w:r w:rsidRPr="002046E9">
        <w:rPr>
          <w:sz w:val="14"/>
        </w:rPr>
        <w:t xml:space="preserve">. These measures would provide the additional benefits of helping to offset increases in China’s military power and to sustain the grand bargain by enhancing the U.S. ability to deter China from breaking the agreement. There is a potential downside, however: increased U.S. capabilities would likely appear threatening to China. But this danger would be reduced by America’s ending its commitment to Taiwan because </w:t>
      </w:r>
      <w:r w:rsidRPr="002046E9">
        <w:rPr>
          <w:rStyle w:val="StyleUnderline"/>
        </w:rPr>
        <w:t>a U.S. buildup would no longer threaten this vital Chinese interest and would therefore be more clearly intended only to defend U.S. allies</w:t>
      </w:r>
      <w:r w:rsidRPr="002046E9">
        <w:rPr>
          <w:sz w:val="14"/>
        </w:rPr>
        <w:t xml:space="preserve">. If, however, China wants to push the United States out of the East Asia, then it would be strongly opposed to, and provoked by, these measures. In this case, though, given the priority that U.S. grand strategy places on preserving the [End Page 82] United States’ alliances in East Asia, </w:t>
      </w:r>
      <w:r w:rsidRPr="002046E9">
        <w:rPr>
          <w:rStyle w:val="StyleUnderline"/>
        </w:rPr>
        <w:t>increasing U.S. capabilities would enhance its security.</w:t>
      </w:r>
    </w:p>
    <w:p w14:paraId="054C112D" w14:textId="77777777" w:rsidR="00BD47BB" w:rsidRDefault="00BD47BB" w:rsidP="00BD47BB">
      <w:pPr>
        <w:pStyle w:val="Heading4"/>
      </w:pPr>
      <w:r>
        <w:t>Extracting concessions in the SCS maintains a hard line toward China</w:t>
      </w:r>
    </w:p>
    <w:p w14:paraId="523BA7AA" w14:textId="77777777" w:rsidR="00BD47BB" w:rsidRPr="00672245" w:rsidRDefault="00BD47BB" w:rsidP="00BD47BB">
      <w:r w:rsidRPr="00672245">
        <w:rPr>
          <w:b/>
          <w:bCs/>
          <w:sz w:val="26"/>
          <w:szCs w:val="26"/>
        </w:rPr>
        <w:t>Ross 16</w:t>
      </w:r>
      <w:r>
        <w:t xml:space="preserve"> (</w:t>
      </w:r>
      <w:r w:rsidRPr="00672245">
        <w:t>Pete Ross</w:t>
      </w:r>
      <w:r>
        <w:t xml:space="preserve"> is an expert business and policy analyst, </w:t>
      </w:r>
      <w:r w:rsidRPr="00672245">
        <w:t>11-1-2016, "Why the West Must Stop China," Observer, https://observer.com/2016/11/why-the-west-must-stop-china/</w:t>
      </w:r>
      <w:r>
        <w:t>)SEM</w:t>
      </w:r>
    </w:p>
    <w:p w14:paraId="559C0710" w14:textId="77777777" w:rsidR="00BD47BB" w:rsidRPr="00672245" w:rsidRDefault="00BD47BB" w:rsidP="00BD47BB">
      <w:pPr>
        <w:rPr>
          <w:rStyle w:val="StyleUnderline"/>
        </w:rPr>
      </w:pPr>
      <w:r w:rsidRPr="00672245">
        <w:rPr>
          <w:sz w:val="16"/>
        </w:rPr>
        <w:t xml:space="preserve">Over the past decade, </w:t>
      </w:r>
      <w:r w:rsidRPr="00672245">
        <w:rPr>
          <w:rStyle w:val="StyleUnderline"/>
        </w:rPr>
        <w:t>China has become increasingly bold, doing everything it can to act the neighborhood bully</w:t>
      </w:r>
      <w:r w:rsidRPr="00672245">
        <w:rPr>
          <w:sz w:val="16"/>
        </w:rPr>
        <w:t xml:space="preserve">. Narcissistic, entitled and unwilling to bear any criticism, </w:t>
      </w:r>
      <w:r w:rsidRPr="00672245">
        <w:rPr>
          <w:rStyle w:val="StyleUnderline"/>
        </w:rPr>
        <w:t>China seems to believe it can walk over almost anyone</w:t>
      </w:r>
      <w:r w:rsidRPr="00672245">
        <w:rPr>
          <w:sz w:val="16"/>
        </w:rPr>
        <w:t xml:space="preserve">—mostly because no one has given them any reason to think otherwise. </w:t>
      </w:r>
      <w:r w:rsidRPr="00672245">
        <w:rPr>
          <w:rStyle w:val="StyleUnderline"/>
        </w:rPr>
        <w:t>Nations have refrained from criticizing China too strongly, or taking any kind of action, because they rely on</w:t>
      </w:r>
      <w:r w:rsidRPr="00672245">
        <w:rPr>
          <w:sz w:val="16"/>
        </w:rPr>
        <w:t xml:space="preserve"> the </w:t>
      </w:r>
      <w:r w:rsidRPr="00672245">
        <w:rPr>
          <w:rStyle w:val="StyleUnderline"/>
        </w:rPr>
        <w:t>trade</w:t>
      </w:r>
      <w:r w:rsidRPr="00672245">
        <w:rPr>
          <w:sz w:val="16"/>
        </w:rPr>
        <w:t xml:space="preserve"> that has increased so massively from a country of over one billion people. Such reliance, however, is like continually spending on a credit card, ignoring the fact that one day the bill is going to be due. In China’s case, </w:t>
      </w:r>
      <w:r w:rsidRPr="00672245">
        <w:rPr>
          <w:rStyle w:val="Emphasis"/>
        </w:rPr>
        <w:t>we can see this with their heavy extraction of concessions from anyone with whom they deal</w:t>
      </w:r>
      <w:r w:rsidRPr="00672245">
        <w:rPr>
          <w:sz w:val="16"/>
        </w:rPr>
        <w:t xml:space="preserve">. It began with the Dalai Lama, and the fact that the Chinese strongly caution any national leader who dare meet with him or even speak to him. It was always put across as a matter of respect for China’s internal sovereignty and basically not rocking the boat. Is one man really so powerful that the CCP needs to protest people meeting with him? This summer, when Australian swimmer Mack Horton called one of the Chinese swimmers a drug cheat, the response from the state-run Global Times was nothing short of hysterical. They demanded an apology and referred to Australia as being “at the fringes of civilization” and that “no one should be surprised at the uncivilized acts emanating from the country.” Quite a fit to throw over something an athlete said. Allowing of China into the World Trade Organization (WTO) was a classic case of putting short-term gains ahead of longer term prosperity. The Chinese have shown that they have next to no respect for the concept of intellectual property rights, AKA the cornerstone of modern business. Cheap knock-offs of everything from designer fashion brands to ambulance stretchers continue to flood the West, with no sign of slowing down. Then there is the cyber army that is paid to steal from Western business, government, military contractors and anyone deemed to have even the most slightly useful information. Other bad behaviors include the fact that China continues to undervalue its currency; that it protects its own companies while putting foreign firms at a competitive disadvantage, and that they are slow to implement WTO rules, while suddenly imposing unwritten laws that are unfavorable to foreigners. </w:t>
      </w:r>
      <w:r w:rsidRPr="00672245">
        <w:rPr>
          <w:rStyle w:val="StyleUnderline"/>
        </w:rPr>
        <w:t>And now we have China bullying anyone and everyone in the South China Sea, where they built a number of artificial islands with airstrips for military aircraft. China refutes the international regulations ruling that the islands belong to Japan</w:t>
      </w:r>
      <w:r w:rsidRPr="00672245">
        <w:rPr>
          <w:sz w:val="16"/>
        </w:rPr>
        <w:t xml:space="preserve">, just as they </w:t>
      </w:r>
      <w:r w:rsidRPr="00672245">
        <w:rPr>
          <w:rStyle w:val="StyleUnderline"/>
        </w:rPr>
        <w:t>refused the recent ruling of the International Court of Arbitration</w:t>
      </w:r>
      <w:r w:rsidRPr="00672245">
        <w:rPr>
          <w:sz w:val="16"/>
        </w:rPr>
        <w:t xml:space="preserve"> ruling that the “ten dash line,” whereby China claims the entirety of the South China Sea as their territory, is illegal. </w:t>
      </w:r>
      <w:r w:rsidRPr="00672245">
        <w:rPr>
          <w:rStyle w:val="StyleUnderline"/>
        </w:rPr>
        <w:t>Any ruling against China is seen by them as losing face, which poses the obvious problem for the West: How do you deal with a country that will disregard the international laws by which everyone else abides?</w:t>
      </w:r>
      <w:r>
        <w:rPr>
          <w:rStyle w:val="StyleUnderline"/>
        </w:rPr>
        <w:t xml:space="preserve"> </w:t>
      </w:r>
      <w:r w:rsidRPr="00672245">
        <w:rPr>
          <w:rStyle w:val="Emphasis"/>
        </w:rPr>
        <w:t>No one has yet stood up to China on this issue</w:t>
      </w:r>
      <w:r w:rsidRPr="00672245">
        <w:rPr>
          <w:rStyle w:val="StyleUnderline"/>
        </w:rPr>
        <w:t>, because many of the disputed islands have been deemed too small and insignificant to start a major diplomatic row</w:t>
      </w:r>
      <w:r w:rsidRPr="00672245">
        <w:rPr>
          <w:sz w:val="16"/>
        </w:rPr>
        <w:t xml:space="preserve">, or even a minor scuffle over. Yet </w:t>
      </w:r>
      <w:r w:rsidRPr="00672245">
        <w:rPr>
          <w:rStyle w:val="Emphasis"/>
        </w:rPr>
        <w:t>the lack of action by both China’s neighbors and by the West has allowed China to become increasingly bold in their actions</w:t>
      </w:r>
      <w:r w:rsidRPr="00672245">
        <w:rPr>
          <w:sz w:val="16"/>
        </w:rPr>
        <w:t xml:space="preserve">. We are now at the point where </w:t>
      </w:r>
      <w:r w:rsidRPr="00672245">
        <w:rPr>
          <w:rStyle w:val="StyleUnderline"/>
        </w:rPr>
        <w:t>anything short of</w:t>
      </w:r>
      <w:r w:rsidRPr="00672245">
        <w:rPr>
          <w:sz w:val="16"/>
        </w:rPr>
        <w:t xml:space="preserve"> military action—and a </w:t>
      </w:r>
      <w:r w:rsidRPr="00672245">
        <w:rPr>
          <w:rStyle w:val="StyleUnderline"/>
        </w:rPr>
        <w:t>hard line against China’s encroachment on the area—is going to continue to cost everyone dearly in the future.</w:t>
      </w:r>
    </w:p>
    <w:p w14:paraId="5DC7D6A3" w14:textId="77777777" w:rsidR="00BD47BB" w:rsidRDefault="00BD47BB" w:rsidP="00BD47BB"/>
    <w:p w14:paraId="568225A6" w14:textId="77777777" w:rsidR="00BD47BB" w:rsidRDefault="00BD47BB" w:rsidP="00BD47BB">
      <w:pPr>
        <w:pStyle w:val="Heading4"/>
      </w:pPr>
      <w:r>
        <w:t>Territorial accommodation is distinct from appeasement</w:t>
      </w:r>
    </w:p>
    <w:p w14:paraId="59EB2380" w14:textId="77777777" w:rsidR="00BD47BB" w:rsidRPr="00156AA9" w:rsidRDefault="00BD47BB" w:rsidP="00BD47BB">
      <w:r w:rsidRPr="00231628">
        <w:rPr>
          <w:rStyle w:val="Style13ptBold"/>
        </w:rPr>
        <w:t>Glaser 15</w:t>
      </w:r>
      <w:r>
        <w:rPr>
          <w:rStyle w:val="Style13ptBold"/>
        </w:rPr>
        <w:t xml:space="preserve"> </w:t>
      </w:r>
      <w:r w:rsidRPr="00231628">
        <w:t>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doi:10.1162/ISEC_a_00199</w:t>
      </w:r>
      <w:r>
        <w:t>)SEM</w:t>
      </w:r>
    </w:p>
    <w:p w14:paraId="11776084" w14:textId="62E374B6" w:rsidR="00D35D87" w:rsidRPr="00D35D87" w:rsidRDefault="00BD47BB" w:rsidP="00D35D87">
      <w:pPr>
        <w:rPr>
          <w:sz w:val="16"/>
        </w:rPr>
      </w:pPr>
      <w:r w:rsidRPr="00156AA9">
        <w:rPr>
          <w:sz w:val="16"/>
        </w:rPr>
        <w:t xml:space="preserve">Logic of a Strategy of Territorial Accommodation To lay the foundation for </w:t>
      </w:r>
      <w:r w:rsidRPr="00156AA9">
        <w:rPr>
          <w:rStyle w:val="StyleUnderline"/>
        </w:rPr>
        <w:t xml:space="preserve">evaluating a U.S. strategy toward China that includes </w:t>
      </w:r>
      <w:r w:rsidRPr="00BB4989">
        <w:rPr>
          <w:rStyle w:val="Emphasis"/>
        </w:rPr>
        <w:t>territorial accommodation</w:t>
      </w:r>
      <w:r w:rsidRPr="00156AA9">
        <w:rPr>
          <w:sz w:val="16"/>
        </w:rPr>
        <w:t xml:space="preserve">, I begin by reviewing the general logic of its benefits and costs. </w:t>
      </w:r>
      <w:r w:rsidRPr="00156AA9">
        <w:rPr>
          <w:rStyle w:val="StyleUnderline"/>
        </w:rPr>
        <w:t>Although territorial accommodation is frequently viewed as a deeply flawed strategy—often associated with British concessions to Germany at the 1938 Munich conference—</w:t>
      </w:r>
      <w:r w:rsidRPr="00156AA9">
        <w:rPr>
          <w:rStyle w:val="Emphasis"/>
        </w:rPr>
        <w:t>concessions can be a state’s best option for protecting its vital interests</w:t>
      </w:r>
      <w:r w:rsidRPr="00156AA9">
        <w:rPr>
          <w:sz w:val="16"/>
        </w:rPr>
        <w:t xml:space="preserve">. I focus here on unilateral territorial concessions to an adversary designed to reduce the probability of war.16 </w:t>
      </w:r>
      <w:r w:rsidRPr="00156AA9">
        <w:rPr>
          <w:rStyle w:val="Emphasis"/>
        </w:rPr>
        <w:t>Territorial accommodation</w:t>
      </w:r>
      <w:r w:rsidRPr="00156AA9">
        <w:rPr>
          <w:sz w:val="16"/>
        </w:rPr>
        <w:t xml:space="preserve"> [End Page 56] </w:t>
      </w:r>
      <w:r w:rsidRPr="00156AA9">
        <w:rPr>
          <w:rStyle w:val="Emphasis"/>
        </w:rPr>
        <w:t>could</w:t>
      </w:r>
      <w:r w:rsidRPr="00156AA9">
        <w:rPr>
          <w:sz w:val="16"/>
        </w:rPr>
        <w:t xml:space="preserve">, however, </w:t>
      </w:r>
      <w:r w:rsidRPr="00156AA9">
        <w:rPr>
          <w:rStyle w:val="Emphasis"/>
        </w:rPr>
        <w:t>be mutual or be part of an overall bargain in which the adversary also makes concessions over other things it values.</w:t>
      </w:r>
      <w:r>
        <w:rPr>
          <w:rStyle w:val="Emphasis"/>
        </w:rPr>
        <w:t xml:space="preserve"> </w:t>
      </w:r>
      <w:r w:rsidRPr="00156AA9">
        <w:rPr>
          <w:sz w:val="16"/>
        </w:rPr>
        <w:t xml:space="preserve">POTENTIAL BENEFITS There are </w:t>
      </w:r>
      <w:r w:rsidRPr="00156AA9">
        <w:rPr>
          <w:rStyle w:val="StyleUnderline"/>
        </w:rPr>
        <w:t>three paths</w:t>
      </w:r>
      <w:r w:rsidRPr="00156AA9">
        <w:rPr>
          <w:sz w:val="16"/>
        </w:rPr>
        <w:t xml:space="preserve"> that </w:t>
      </w:r>
      <w:r w:rsidRPr="00156AA9">
        <w:rPr>
          <w:rStyle w:val="StyleUnderline"/>
        </w:rPr>
        <w:t>can lead to the success of territorial accommodation</w:t>
      </w:r>
      <w:r w:rsidRPr="00156AA9">
        <w:rPr>
          <w:sz w:val="16"/>
        </w:rPr>
        <w:t xml:space="preserve">.17 </w:t>
      </w:r>
      <w:r w:rsidRPr="00156AA9">
        <w:rPr>
          <w:rStyle w:val="StyleUnderline"/>
        </w:rPr>
        <w:t>The first is satisfying or partially satisfying an adversary that wants to change the status quo, thereby reducing the costs it is willing to pay to further change the status quo</w:t>
      </w:r>
      <w:r w:rsidRPr="00156AA9">
        <w:rPr>
          <w:sz w:val="16"/>
        </w:rPr>
        <w:t xml:space="preserve">, which in turn reduces the probability of war.18 </w:t>
      </w:r>
      <w:r w:rsidRPr="00156AA9">
        <w:rPr>
          <w:rStyle w:val="StyleUnderline"/>
        </w:rPr>
        <w:t>When the adversary has limited aims, accommodation has the potential to completely satisfy it.</w:t>
      </w:r>
      <w:r w:rsidRPr="00156AA9">
        <w:rPr>
          <w:sz w:val="16"/>
        </w:rPr>
        <w:t xml:space="preserve"> In this case, following accommodation, a greedy state that had limited aims in the prior status quo becomes a security seeker in the new status quo. Thus the possibility of war over those limited aims is essentially eliminated. </w:t>
      </w:r>
      <w:r w:rsidRPr="00156AA9">
        <w:rPr>
          <w:rStyle w:val="StyleUnderline"/>
        </w:rPr>
        <w:t xml:space="preserve">The second path to success is </w:t>
      </w:r>
      <w:r w:rsidRPr="00156AA9">
        <w:rPr>
          <w:rStyle w:val="Emphasis"/>
        </w:rPr>
        <w:t>increasing an adversary’s security</w:t>
      </w:r>
      <w:r w:rsidRPr="00156AA9">
        <w:rPr>
          <w:sz w:val="16"/>
        </w:rPr>
        <w:t xml:space="preserve">, which can occur through a variety of mechanisms. For example, territorial accommodation can directly increase the adversary’s security if the state making concessions had deployed forces on the conceded territory that threatened the adversary. </w:t>
      </w:r>
      <w:r w:rsidRPr="00156AA9">
        <w:rPr>
          <w:rStyle w:val="StyleUnderline"/>
        </w:rPr>
        <w:t>Accommodation can</w:t>
      </w:r>
      <w:r w:rsidRPr="00156AA9">
        <w:rPr>
          <w:sz w:val="16"/>
        </w:rPr>
        <w:t xml:space="preserve"> also </w:t>
      </w:r>
      <w:r w:rsidRPr="00156AA9">
        <w:rPr>
          <w:rStyle w:val="StyleUnderline"/>
        </w:rPr>
        <w:t>increase the adversary’s security if the state deployed forces</w:t>
      </w:r>
      <w:r w:rsidRPr="00156AA9">
        <w:rPr>
          <w:sz w:val="16"/>
        </w:rPr>
        <w:t xml:space="preserve"> beyond the conceded territory </w:t>
      </w:r>
      <w:r w:rsidRPr="00156AA9">
        <w:rPr>
          <w:rStyle w:val="StyleUnderline"/>
        </w:rPr>
        <w:t>to protect it</w:t>
      </w:r>
      <w:r w:rsidRPr="00156AA9">
        <w:rPr>
          <w:sz w:val="16"/>
        </w:rPr>
        <w:t xml:space="preserve"> and if these forces threatened the adversary. Finally, </w:t>
      </w:r>
      <w:r w:rsidRPr="00156AA9">
        <w:rPr>
          <w:rStyle w:val="StyleUnderline"/>
        </w:rPr>
        <w:t>as explained by defensive realism, if accommodation signals that the state is a security seeker</w:t>
      </w:r>
      <w:r w:rsidRPr="00156AA9">
        <w:rPr>
          <w:sz w:val="16"/>
        </w:rPr>
        <w:t xml:space="preserve">, or even that it has more limited hostile aims than the adversary previously believed, </w:t>
      </w:r>
      <w:r w:rsidRPr="00156AA9">
        <w:rPr>
          <w:rStyle w:val="StyleUnderline"/>
        </w:rPr>
        <w:t>the adversary will be more secure and in turn less dangerous.</w:t>
      </w:r>
      <w:r>
        <w:rPr>
          <w:rStyle w:val="StyleUnderline"/>
        </w:rPr>
        <w:t xml:space="preserve"> </w:t>
      </w:r>
      <w:r w:rsidRPr="00156AA9">
        <w:rPr>
          <w:rStyle w:val="StyleUnderline"/>
        </w:rPr>
        <w:t>The third,</w:t>
      </w:r>
      <w:r w:rsidRPr="00156AA9">
        <w:rPr>
          <w:sz w:val="16"/>
        </w:rPr>
        <w:t xml:space="preserve"> partially related, </w:t>
      </w:r>
      <w:r w:rsidRPr="00156AA9">
        <w:rPr>
          <w:rStyle w:val="StyleUnderline"/>
        </w:rPr>
        <w:t>path involves increasing both states’ security by making unnecessary the military competition that the states would have engaged in</w:t>
      </w:r>
      <w:r w:rsidRPr="00156AA9">
        <w:rPr>
          <w:sz w:val="16"/>
        </w:rPr>
        <w:t xml:space="preserve"> while pursuing capabilities to defend or attack the territory in question. Under certain conditions, this military competition could have reduced both states’ capabilities or could have communicated greedy motives, thereby straining their political relationship and making war more likely.</w:t>
      </w:r>
    </w:p>
    <w:p w14:paraId="2BBE4F97" w14:textId="77777777" w:rsidR="00D35D87" w:rsidRDefault="00D35D87" w:rsidP="00D35D87">
      <w:pPr>
        <w:pStyle w:val="Heading4"/>
      </w:pPr>
      <w:r>
        <w:t>Accommodation isn’t appeasement – it’s key to maintain peace</w:t>
      </w:r>
    </w:p>
    <w:p w14:paraId="3F003111" w14:textId="77777777" w:rsidR="00D35D87" w:rsidRPr="00AE47A9" w:rsidRDefault="00D35D87" w:rsidP="00D35D87">
      <w:r w:rsidRPr="00AE47A9">
        <w:rPr>
          <w:b/>
          <w:bCs/>
          <w:sz w:val="26"/>
          <w:szCs w:val="26"/>
        </w:rPr>
        <w:t>Pilling 15</w:t>
      </w:r>
      <w:r>
        <w:t xml:space="preserve"> (</w:t>
      </w:r>
      <w:r w:rsidRPr="00AE47A9">
        <w:t>David Pilling is the Africa editor of the Financial Times. He was previously Asia editor and also formerly Tokyo Bureau Chief for the FT from January 2002 to August 2008. His column ranges over business, investment, politics and economics., 3-18-2015, "‘Accommodating’ Beijing may be no bad thing," Financial Times, https://www.ft.com/content/7480fe80-cbcf-11e4-aeb5-00144feab7de)SEM</w:t>
      </w:r>
    </w:p>
    <w:p w14:paraId="05673185" w14:textId="77777777" w:rsidR="00D35D87" w:rsidRPr="00EC4A92" w:rsidRDefault="00D35D87" w:rsidP="00D35D87">
      <w:pPr>
        <w:rPr>
          <w:rStyle w:val="StyleUnderline"/>
        </w:rPr>
      </w:pPr>
      <w:r w:rsidRPr="00EC4A92">
        <w:rPr>
          <w:sz w:val="16"/>
        </w:rPr>
        <w:t xml:space="preserve">In the 50 shades of diplomatic speak, </w:t>
      </w:r>
      <w:r w:rsidRPr="00EC4A92">
        <w:rPr>
          <w:rStyle w:val="StyleUnderline"/>
        </w:rPr>
        <w:t>the word “accommodation” is only slightly less stinging than</w:t>
      </w:r>
      <w:r w:rsidRPr="00EC4A92">
        <w:rPr>
          <w:sz w:val="16"/>
        </w:rPr>
        <w:t xml:space="preserve"> that other A-word: “</w:t>
      </w:r>
      <w:r w:rsidRPr="00EC4A92">
        <w:rPr>
          <w:rStyle w:val="StyleUnderline"/>
        </w:rPr>
        <w:t>appeasement</w:t>
      </w:r>
      <w:r w:rsidRPr="00EC4A92">
        <w:rPr>
          <w:sz w:val="16"/>
        </w:rPr>
        <w:t xml:space="preserve">”. Last week, a senior </w:t>
      </w:r>
      <w:r w:rsidRPr="00EC4A92">
        <w:rPr>
          <w:rStyle w:val="StyleUnderline"/>
        </w:rPr>
        <w:t>US official rebuked the UK for its “constant accommodation” of China. London had agreed to be a member of a Beijing-led infrastructure bank</w:t>
      </w:r>
      <w:r w:rsidRPr="00EC4A92">
        <w:rPr>
          <w:sz w:val="16"/>
        </w:rPr>
        <w:t xml:space="preserve"> that some fear could one day challenge a US-led World Bank. </w:t>
      </w:r>
      <w:r w:rsidRPr="00EC4A92">
        <w:rPr>
          <w:rStyle w:val="StyleUnderline"/>
        </w:rPr>
        <w:t>The implication is that other concessions have been made</w:t>
      </w:r>
      <w:r w:rsidRPr="00EC4A92">
        <w:rPr>
          <w:sz w:val="16"/>
        </w:rPr>
        <w:t xml:space="preserve">. A deal not to meet the Dalai Lama here. A soft-pedalling on Hong Kong democracy there. “We are wary about a trend toward constant accommodation of China, which is not the best way to engage a rising power,” the official said. That raises the question: what is the best way to engage a rising power? If “constant accommodation” is not the answer, what is? The US would doubtless deny that the alternative is “constant containment”. Rather, it would say, China must be coaxed into the existing international order, whose rules and norms have served the region well for 70 years. The problem is that, from Beijing’s perspective, those rules and norms have been made in Washington’s image. That applies to multilateral institutions such as the World Bank, where China has a 3.8 per cent share of voting rights despite having 16 per cent of global output. It also applies to norms covering maritime affairs that, again from Beijing’s viewpoint, allow the US to police Asian waters vital to China’s interest or to preserve postwar territorial delineations in contravention of China’s historic claims. If Beijing must abide by international norms created by the west when China was down on its knees, who, it might reasonably ask, needs containment anyway. When it comes to the bank, now that Britain has broken ranks, others are likely to follow. Indeed, there are good arguments for doing so. If Washington’s concern really is that the new bank will override environmental and social norms then it would be better to try to influence it from the inside than to stand aloof. The split over the bank is part of a much broader question of how to deal with a rising China generally. </w:t>
      </w:r>
      <w:r w:rsidRPr="00EC4A92">
        <w:rPr>
          <w:rStyle w:val="StyleUnderline"/>
        </w:rPr>
        <w:t>Hugh White</w:t>
      </w:r>
      <w:r w:rsidRPr="00EC4A92">
        <w:rPr>
          <w:sz w:val="16"/>
        </w:rPr>
        <w:t xml:space="preserve">, an Australian academic and former defence official, </w:t>
      </w:r>
      <w:r w:rsidRPr="00EC4A92">
        <w:rPr>
          <w:rStyle w:val="StyleUnderline"/>
        </w:rPr>
        <w:t>argues persuasively that China needs to be “accommodated”.</w:t>
      </w:r>
      <w:r w:rsidRPr="00EC4A92">
        <w:rPr>
          <w:sz w:val="16"/>
        </w:rPr>
        <w:t xml:space="preserve"> That’s right: he uses the very word wielded by the US as an insult. </w:t>
      </w:r>
      <w:r w:rsidRPr="00EC4A92">
        <w:rPr>
          <w:rStyle w:val="StyleUnderline"/>
        </w:rPr>
        <w:t>China simply will not accept a secondary role in its own backyard. He advocates a political deal that would give Beijing and Washington equal clout in the region</w:t>
      </w:r>
      <w:r w:rsidRPr="00EC4A92">
        <w:rPr>
          <w:sz w:val="16"/>
        </w:rPr>
        <w:t xml:space="preserve">, and allow India and Japan a stake in the new set-up. There are many objections to such thinking. For one, it sounds so 19th century. Surely the world is beyond spheres of influence and great power carve-ups? Such a “solution” would relegate other nations, such as Indonesia and South Korea, to second-tier status. And once the US cedes some power to China, what is to stop it pressing for more — say, by seeking to reclaim Taiwan or threatening its old adversary, Japan? </w:t>
      </w:r>
      <w:r w:rsidRPr="00EC4A92">
        <w:rPr>
          <w:rStyle w:val="StyleUnderline"/>
        </w:rPr>
        <w:t>To the sceptics, “accommodation” is just another word for “appeasement”.</w:t>
      </w:r>
      <w:r w:rsidRPr="00EC4A92">
        <w:rPr>
          <w:sz w:val="16"/>
        </w:rPr>
        <w:t xml:space="preserve"> Give Beijing an inch and it will grab a mile (preferably with an exclusive economic zone attached). Since 1938, when Britain and France allowed Germany to annex parts of Czechoslovakia, appeasement has had a terrible rap, associated with cowardice and disastrous miscalculation. Instead of bringing “peace in our time”, the Allies merely emboldened an aggressive Germany. Appeasers, said Winston Churchill, fed others to the crocodile in the hope that they would be eaten last. Professor White responds that, </w:t>
      </w:r>
      <w:r w:rsidRPr="00EC4A92">
        <w:rPr>
          <w:rStyle w:val="StyleUnderline"/>
        </w:rPr>
        <w:t xml:space="preserve">while the </w:t>
      </w:r>
      <w:r w:rsidRPr="00EC4A92">
        <w:rPr>
          <w:rStyle w:val="Emphasis"/>
        </w:rPr>
        <w:t>lessons of 1938</w:t>
      </w:r>
      <w:r w:rsidRPr="00EC4A92">
        <w:rPr>
          <w:rStyle w:val="StyleUnderline"/>
        </w:rPr>
        <w:t xml:space="preserve"> must be learnt, they </w:t>
      </w:r>
      <w:r w:rsidRPr="00EC4A92">
        <w:rPr>
          <w:rStyle w:val="Emphasis"/>
        </w:rPr>
        <w:t>should not be over-learnt</w:t>
      </w:r>
      <w:r w:rsidRPr="00EC4A92">
        <w:rPr>
          <w:rStyle w:val="StyleUnderline"/>
        </w:rPr>
        <w:t>. Today, the question must be: is President Xi Jinping’s China like Adolf Hitler’s Germany, an evil regime bent on war?</w:t>
      </w:r>
      <w:r w:rsidRPr="00EC4A92">
        <w:rPr>
          <w:sz w:val="16"/>
        </w:rPr>
        <w:t xml:space="preserve"> If so, then containment makes perfect sense. </w:t>
      </w:r>
      <w:r w:rsidRPr="00EC4A92">
        <w:rPr>
          <w:rStyle w:val="StyleUnderline"/>
        </w:rPr>
        <w:t>If not, then it may be containment that is the disastrous miscalculation. China may come to believe it can only gain influence in the world through conflict. “If we treat China like Nazi Germany,”</w:t>
      </w:r>
      <w:r w:rsidRPr="00EC4A92">
        <w:rPr>
          <w:sz w:val="16"/>
        </w:rPr>
        <w:t xml:space="preserve"> concludes Prof White, </w:t>
      </w:r>
      <w:r w:rsidRPr="00EC4A92">
        <w:rPr>
          <w:rStyle w:val="StyleUnderline"/>
        </w:rPr>
        <w:t>“then we will indeed end up going to war with it.”</w:t>
      </w:r>
      <w:r>
        <w:rPr>
          <w:rStyle w:val="StyleUnderline"/>
        </w:rPr>
        <w:t xml:space="preserve"> </w:t>
      </w:r>
      <w:r w:rsidRPr="00EC4A92">
        <w:rPr>
          <w:sz w:val="16"/>
        </w:rPr>
        <w:t xml:space="preserve">Thankfully, deciding whether to join a bank is a long way from world war three. Yet the question still boils down to this: </w:t>
      </w:r>
      <w:r w:rsidRPr="00EC4A92">
        <w:rPr>
          <w:rStyle w:val="StyleUnderline"/>
        </w:rPr>
        <w:t>must China be expected to play entirely by rules it had no part in establishing? Or will a risen China inevitably seek to influence international norms?</w:t>
      </w:r>
      <w:r w:rsidRPr="00EC4A92">
        <w:rPr>
          <w:sz w:val="16"/>
        </w:rPr>
        <w:t xml:space="preserve"> When it comes to the infrastructure bank, </w:t>
      </w:r>
      <w:r w:rsidRPr="00EC4A92">
        <w:rPr>
          <w:rStyle w:val="StyleUnderline"/>
        </w:rPr>
        <w:t>there is a strong argument for engagement. And if that looks like accommodation — well, so be it.</w:t>
      </w:r>
    </w:p>
    <w:p w14:paraId="464E2609" w14:textId="77777777" w:rsidR="00BD47BB" w:rsidRPr="00BD47BB" w:rsidRDefault="00BD47BB" w:rsidP="00BD47BB"/>
    <w:p w14:paraId="7D75DE97" w14:textId="2EB63D66" w:rsidR="009632EC" w:rsidRDefault="009632EC" w:rsidP="009632EC">
      <w:pPr>
        <w:pStyle w:val="Heading3"/>
      </w:pPr>
      <w:r w:rsidRPr="00A24930">
        <w:t>2AC –</w:t>
      </w:r>
      <w:r w:rsidR="00A324B5">
        <w:t xml:space="preserve"> </w:t>
      </w:r>
      <w:r w:rsidRPr="00A24930">
        <w:t>Revisionism</w:t>
      </w:r>
    </w:p>
    <w:p w14:paraId="205E3C03" w14:textId="5A30FD47" w:rsidR="00CB3133" w:rsidRDefault="00CB3133" w:rsidP="00CB3133"/>
    <w:p w14:paraId="31DC3416" w14:textId="77777777" w:rsidR="00CB3133" w:rsidRDefault="00CB3133" w:rsidP="00CB3133"/>
    <w:p w14:paraId="67C70D6D" w14:textId="77777777" w:rsidR="00CB3133" w:rsidRPr="00F665E4" w:rsidRDefault="00CB3133" w:rsidP="00CB3133">
      <w:pPr>
        <w:pStyle w:val="Heading4"/>
      </w:pPr>
      <w:r>
        <w:t>No revisionism – accommodationist tactics solve Chinese aggression and don’t disrupt alliances</w:t>
      </w:r>
    </w:p>
    <w:p w14:paraId="5A5AFBD8" w14:textId="77777777" w:rsidR="00CB3133" w:rsidRPr="00F665E4" w:rsidRDefault="00CB3133" w:rsidP="00CB3133">
      <w:r>
        <w:rPr>
          <w:b/>
          <w:bCs/>
          <w:sz w:val="26"/>
          <w:szCs w:val="26"/>
        </w:rPr>
        <w:t>Glaser</w:t>
      </w:r>
      <w:r w:rsidRPr="00F665E4">
        <w:rPr>
          <w:b/>
          <w:bCs/>
          <w:sz w:val="26"/>
          <w:szCs w:val="26"/>
        </w:rPr>
        <w:t xml:space="preserve"> 11</w:t>
      </w:r>
      <w:r>
        <w:t xml:space="preserve"> (</w:t>
      </w:r>
      <w:r w:rsidRPr="00F665E4">
        <w:t xml:space="preserve">Charles L. Glaser is professor of political science and international affairs and director of the Elliott School's Institute for Security and Conflict Studies. “Disengaging from Taiwan; Should Washington Continue Its Alliance With Taipei?: </w:t>
      </w:r>
      <w:r>
        <w:t>Glaser Replies</w:t>
      </w:r>
      <w:r w:rsidRPr="00F665E4">
        <w:t xml:space="preserve">,” Foreign Affairs, July/August 2011, </w:t>
      </w:r>
      <w:hyperlink r:id="rId113" w:history="1">
        <w:r w:rsidRPr="00F665E4">
          <w:rPr>
            <w:rStyle w:val="Hyperlink"/>
          </w:rPr>
          <w:t>https://www.foreignaffairs.com/articles/east-asia/2011-07-01/disengaging-taiwan</w:t>
        </w:r>
      </w:hyperlink>
      <w:r w:rsidRPr="00F665E4">
        <w:t>)SEM</w:t>
      </w:r>
    </w:p>
    <w:p w14:paraId="247183DB" w14:textId="119CDE7F" w:rsidR="00CB3133" w:rsidRPr="00CB3133" w:rsidRDefault="00CB3133" w:rsidP="00CB3133">
      <w:pPr>
        <w:rPr>
          <w:sz w:val="16"/>
        </w:rPr>
      </w:pPr>
      <w:r w:rsidRPr="00EB742D">
        <w:rPr>
          <w:rStyle w:val="StyleUnderline"/>
        </w:rPr>
        <w:t>Glaser Replies</w:t>
      </w:r>
      <w:r w:rsidRPr="00EB742D">
        <w:rPr>
          <w:sz w:val="16"/>
        </w:rPr>
        <w:t xml:space="preserve"> </w:t>
      </w:r>
      <w:r w:rsidRPr="00EB742D">
        <w:rPr>
          <w:rStyle w:val="StyleUnderline"/>
        </w:rPr>
        <w:t>Shyu-tu Lee s argument hinges on two key claims: that China does not feel threatened</w:t>
      </w:r>
      <w:r w:rsidRPr="00EB742D">
        <w:rPr>
          <w:sz w:val="16"/>
        </w:rPr>
        <w:t xml:space="preserve"> by the United States </w:t>
      </w:r>
      <w:r w:rsidRPr="00EB742D">
        <w:rPr>
          <w:rStyle w:val="StyleUnderline"/>
        </w:rPr>
        <w:t>and that China has essentially unlimited geopolitical aims</w:t>
      </w:r>
      <w:r w:rsidRPr="00EB742D">
        <w:rPr>
          <w:sz w:val="16"/>
        </w:rPr>
        <w:t xml:space="preserve">. </w:t>
      </w:r>
      <w:r w:rsidRPr="00EB742D">
        <w:rPr>
          <w:rStyle w:val="Emphasis"/>
        </w:rPr>
        <w:t>Both are quite unlikely</w:t>
      </w:r>
      <w:r w:rsidRPr="00EB742D">
        <w:rPr>
          <w:sz w:val="16"/>
        </w:rPr>
        <w:t xml:space="preserve">. First, </w:t>
      </w:r>
      <w:r w:rsidRPr="00EB742D">
        <w:rPr>
          <w:rStyle w:val="StyleUnderline"/>
        </w:rPr>
        <w:t>major powers tend to see the military capabilities of their peers as threatening, unless they share excellent political relations</w:t>
      </w:r>
      <w:r w:rsidRPr="00EB742D">
        <w:rPr>
          <w:sz w:val="16"/>
        </w:rPr>
        <w:t xml:space="preserve">. Although </w:t>
      </w:r>
      <w:r w:rsidRPr="00EB742D">
        <w:rPr>
          <w:rStyle w:val="StyleUnderline"/>
        </w:rPr>
        <w:t>China and the United States</w:t>
      </w:r>
      <w:r w:rsidRPr="00EB742D">
        <w:rPr>
          <w:sz w:val="16"/>
        </w:rPr>
        <w:t xml:space="preserve"> are not enemies, they </w:t>
      </w:r>
      <w:r w:rsidRPr="00EB742D">
        <w:rPr>
          <w:rStyle w:val="StyleUnderline"/>
        </w:rPr>
        <w:t>do not have confidence that each other's motives are benign</w:t>
      </w:r>
      <w:r w:rsidRPr="00EB742D">
        <w:rPr>
          <w:sz w:val="16"/>
        </w:rPr>
        <w:t xml:space="preserve">. This is reflected in China's concern about U.S. ballistic missile defense systems, the survivability of its nuclear force in the event of a war, and the threat posed to its sea-based commerce and energy imports by </w:t>
      </w:r>
      <w:r w:rsidRPr="00EB742D">
        <w:rPr>
          <w:rStyle w:val="StyleUnderline"/>
        </w:rPr>
        <w:t>U.S. naval forces</w:t>
      </w:r>
      <w:r w:rsidRPr="00EB742D">
        <w:rPr>
          <w:sz w:val="16"/>
        </w:rPr>
        <w:t xml:space="preserve">— which </w:t>
      </w:r>
      <w:r w:rsidRPr="00EB742D">
        <w:rPr>
          <w:rStyle w:val="StyleUnderline"/>
        </w:rPr>
        <w:t>could sever China's access to critical resources</w:t>
      </w:r>
      <w:r w:rsidRPr="00EB742D">
        <w:rPr>
          <w:sz w:val="16"/>
        </w:rPr>
        <w:t xml:space="preserve"> and render the country vulnerable to coercion during a crisis over Taiwan. Second, although experts disagree on China's motives, the most common assessment is that </w:t>
      </w:r>
      <w:r w:rsidRPr="00EB742D">
        <w:rPr>
          <w:rStyle w:val="StyleUnderline"/>
        </w:rPr>
        <w:t xml:space="preserve">China places </w:t>
      </w:r>
      <w:r w:rsidRPr="00EB742D">
        <w:rPr>
          <w:rStyle w:val="Emphasis"/>
        </w:rPr>
        <w:t xml:space="preserve">great value </w:t>
      </w:r>
      <w:r w:rsidRPr="00EB742D">
        <w:rPr>
          <w:rStyle w:val="StyleUnderline"/>
        </w:rPr>
        <w:t xml:space="preserve">on Taiwan, </w:t>
      </w:r>
      <w:r w:rsidRPr="00EB742D">
        <w:rPr>
          <w:rStyle w:val="Emphasis"/>
        </w:rPr>
        <w:t>some value</w:t>
      </w:r>
      <w:r w:rsidRPr="00EB742D">
        <w:rPr>
          <w:rStyle w:val="StyleUnderline"/>
        </w:rPr>
        <w:t xml:space="preserve"> on its ability to prevail in regional maritime disputes in the East China and South China seas, and </w:t>
      </w:r>
      <w:r w:rsidRPr="00EB742D">
        <w:rPr>
          <w:rStyle w:val="Emphasis"/>
        </w:rPr>
        <w:t>little value on gaining other territory</w:t>
      </w:r>
      <w:r w:rsidRPr="00EB742D">
        <w:rPr>
          <w:sz w:val="16"/>
        </w:rPr>
        <w:t xml:space="preserve">. Given these judgments, </w:t>
      </w:r>
      <w:r w:rsidRPr="00EB742D">
        <w:rPr>
          <w:rStyle w:val="StyleUnderline"/>
        </w:rPr>
        <w:t xml:space="preserve">U.S. policies that simply seek to increase its ability to project power in the Pacific could </w:t>
      </w:r>
      <w:r w:rsidRPr="00EB742D">
        <w:rPr>
          <w:rStyle w:val="Emphasis"/>
        </w:rPr>
        <w:t>needlessly spark tensions</w:t>
      </w:r>
      <w:r w:rsidRPr="00EB742D">
        <w:rPr>
          <w:rStyle w:val="StyleUnderline"/>
        </w:rPr>
        <w:t xml:space="preserve"> with China, heightening the possibility of conflict.</w:t>
      </w:r>
      <w:r w:rsidRPr="00EB742D">
        <w:rPr>
          <w:sz w:val="16"/>
        </w:rPr>
        <w:t xml:space="preserve"> Of course, this forecast of China's goals could prove wrong. Consequently, </w:t>
      </w:r>
      <w:r w:rsidRPr="00EB742D">
        <w:rPr>
          <w:rStyle w:val="StyleUnderline"/>
        </w:rPr>
        <w:t xml:space="preserve">the United States must implement political concessions and military restraint with caution, </w:t>
      </w:r>
      <w:r w:rsidRPr="00EB742D">
        <w:rPr>
          <w:rStyle w:val="Emphasis"/>
        </w:rPr>
        <w:t>maintaining its alliances with Japan and South</w:t>
      </w:r>
      <w:r w:rsidRPr="00EB742D">
        <w:rPr>
          <w:rStyle w:val="StyleUnderline"/>
        </w:rPr>
        <w:t xml:space="preserve"> </w:t>
      </w:r>
      <w:r w:rsidRPr="00EB742D">
        <w:rPr>
          <w:rStyle w:val="Emphasis"/>
        </w:rPr>
        <w:t>Korea</w:t>
      </w:r>
      <w:r w:rsidRPr="00EB742D">
        <w:rPr>
          <w:sz w:val="16"/>
        </w:rPr>
        <w:t xml:space="preserve"> to provide a successful counterbalance. Lastly, </w:t>
      </w:r>
      <w:r w:rsidRPr="00EB742D">
        <w:rPr>
          <w:rStyle w:val="StyleUnderline"/>
        </w:rPr>
        <w:t>Lee's argument about the increasing danger posed by China</w:t>
      </w:r>
      <w:r w:rsidRPr="00EB742D">
        <w:rPr>
          <w:sz w:val="16"/>
        </w:rPr>
        <w:t xml:space="preserve"> implies that maintaining the U.S. commitment to Taiwan will be ever more costly and perilous. This </w:t>
      </w:r>
      <w:r w:rsidRPr="00EB742D">
        <w:rPr>
          <w:rStyle w:val="StyleUnderline"/>
        </w:rPr>
        <w:t>bolsters the case for a U.S. pullback.</w:t>
      </w:r>
      <w:r w:rsidRPr="00EB742D">
        <w:rPr>
          <w:sz w:val="16"/>
        </w:rPr>
        <w:t xml:space="preserve"> Douglas Paal, meanwhile, believes that the people of Taiwan should have a large say in U.S. decision-making. International politics, however, rarely works this way Especially when important national se curity interests are at stake, </w:t>
      </w:r>
      <w:r w:rsidRPr="00EB742D">
        <w:rPr>
          <w:rStyle w:val="StyleUnderline"/>
        </w:rPr>
        <w:t>states make foreign policy decisions based on their own interests.</w:t>
      </w:r>
      <w:r w:rsidRPr="00EB742D">
        <w:rPr>
          <w:sz w:val="16"/>
        </w:rPr>
        <w:t xml:space="preserve"> Friends, </w:t>
      </w:r>
      <w:r w:rsidRPr="00EB742D">
        <w:rPr>
          <w:rStyle w:val="StyleUnderline"/>
        </w:rPr>
        <w:t>allies</w:t>
      </w:r>
      <w:r w:rsidRPr="00EB742D">
        <w:rPr>
          <w:sz w:val="16"/>
        </w:rPr>
        <w:t xml:space="preserve">, and adversaries may not like these decisions, but they </w:t>
      </w:r>
      <w:r w:rsidRPr="00EB742D">
        <w:rPr>
          <w:rStyle w:val="StyleUnderline"/>
        </w:rPr>
        <w:t>have little choice but to adapt to them</w:t>
      </w:r>
      <w:r w:rsidRPr="00EB742D">
        <w:rPr>
          <w:sz w:val="16"/>
        </w:rPr>
        <w:t xml:space="preserve">. Although my article focused on U.S. national security interests, it is true that </w:t>
      </w:r>
      <w:r w:rsidRPr="00EB742D">
        <w:rPr>
          <w:rStyle w:val="StyleUnderline"/>
        </w:rPr>
        <w:t>the United States has a significant interest in supporting freedom and democracy</w:t>
      </w:r>
      <w:r w:rsidRPr="00EB742D">
        <w:rPr>
          <w:sz w:val="16"/>
        </w:rPr>
        <w:t xml:space="preserve"> around the world, including in Taiwan. These interests offer the strongest argument for Washington to maintain its current commitment to Taipei. </w:t>
      </w:r>
      <w:r w:rsidRPr="00EB742D">
        <w:rPr>
          <w:rStyle w:val="StyleUnderline"/>
        </w:rPr>
        <w:t>But the United States should pursue these other interests only if they do not pose a serious national security risk</w:t>
      </w:r>
      <w:r w:rsidRPr="00EB742D">
        <w:rPr>
          <w:sz w:val="16"/>
        </w:rPr>
        <w:t xml:space="preserve">. Given the potential for the U.S. commitment to Taiwan to strain relations with China and even to lead to a severe crisis, </w:t>
      </w:r>
      <w:r w:rsidRPr="00EB742D">
        <w:rPr>
          <w:rStyle w:val="StyleUnderline"/>
        </w:rPr>
        <w:t xml:space="preserve">the United States should consider </w:t>
      </w:r>
      <w:r w:rsidRPr="00EB742D">
        <w:rPr>
          <w:rStyle w:val="Emphasis"/>
        </w:rPr>
        <w:t>scaling back—although not necessarily ending—that commitment.</w:t>
      </w:r>
      <w:r w:rsidRPr="00EB742D">
        <w:rPr>
          <w:rStyle w:val="StyleUnderline"/>
        </w:rPr>
        <w:t xml:space="preserve"> The United States could </w:t>
      </w:r>
      <w:r w:rsidRPr="00EB742D">
        <w:rPr>
          <w:rStyle w:val="Emphasis"/>
        </w:rPr>
        <w:t>stop selling arms</w:t>
      </w:r>
      <w:r w:rsidRPr="00EB742D">
        <w:rPr>
          <w:rStyle w:val="StyleUnderline"/>
        </w:rPr>
        <w:t xml:space="preserve"> to Taiwan but </w:t>
      </w:r>
      <w:r w:rsidRPr="00EB742D">
        <w:rPr>
          <w:rStyle w:val="Emphasis"/>
        </w:rPr>
        <w:t>maintain its pledge</w:t>
      </w:r>
      <w:r w:rsidRPr="00EB742D">
        <w:rPr>
          <w:rStyle w:val="StyleUnderline"/>
        </w:rPr>
        <w:t xml:space="preserve"> to defend Taiwan should China launch an unprovoked attack</w:t>
      </w:r>
      <w:r w:rsidRPr="00EB742D">
        <w:rPr>
          <w:sz w:val="16"/>
        </w:rPr>
        <w:t>; it could continue to sell Taiwan arms but make clear that it will not intervene on Taiwan's behalf should a conflict occur, even if Taiwan did not provoke it; or it could link its continued support to the Taiwanese government's willingness to refrain from moving toward independence. This final arrangement would establish the connection between Taiwanese public opinion and U.S. policy that Paal so strongly emphasizes. Given the stakes for the United States, a full-fledged analysis of these options is certainly warranted.</w:t>
      </w:r>
    </w:p>
    <w:p w14:paraId="2DE93719" w14:textId="77777777" w:rsidR="009632EC" w:rsidRPr="00A24930" w:rsidRDefault="009632EC" w:rsidP="009632EC">
      <w:pPr>
        <w:pStyle w:val="Heading4"/>
      </w:pPr>
      <w:r w:rsidRPr="00A24930">
        <w:t xml:space="preserve">China is </w:t>
      </w:r>
      <w:r w:rsidRPr="00A24930">
        <w:rPr>
          <w:u w:val="single"/>
        </w:rPr>
        <w:t>not</w:t>
      </w:r>
      <w:r w:rsidRPr="00A24930">
        <w:t xml:space="preserve"> revisionist – even if it was, the aff </w:t>
      </w:r>
      <w:r w:rsidRPr="00A24930">
        <w:rPr>
          <w:u w:val="single"/>
        </w:rPr>
        <w:t>solves</w:t>
      </w:r>
      <w:r w:rsidRPr="00A24930">
        <w:t xml:space="preserve"> revisionism. </w:t>
      </w:r>
    </w:p>
    <w:p w14:paraId="66F397D1" w14:textId="77777777" w:rsidR="009632EC" w:rsidRPr="00A24930" w:rsidRDefault="009632EC" w:rsidP="009632EC">
      <w:r w:rsidRPr="00A24930">
        <w:t xml:space="preserve">(Shelley </w:t>
      </w:r>
      <w:r w:rsidRPr="00A24930">
        <w:rPr>
          <w:rStyle w:val="Style13ptBold"/>
        </w:rPr>
        <w:t>Rigger</w:t>
      </w:r>
      <w:r w:rsidRPr="00A24930">
        <w:t>, 11-29-20</w:t>
      </w:r>
      <w:r w:rsidRPr="00A24930">
        <w:rPr>
          <w:rStyle w:val="Style13ptBold"/>
        </w:rPr>
        <w:t>11</w:t>
      </w:r>
      <w:r w:rsidRPr="00A24930">
        <w:t xml:space="preserve">, Senior Fellow in the Asia Program at the Foreign Policy Research Institute, is the Brown Professor of East Asian Politics at Davidson College in Davidson, North Carolina. She has a PhD in Government from Harvard University and a BA in Public and International Affairs from Princeton, "Why giving up Taiwan will not help us with China," AEI, </w:t>
      </w:r>
      <w:hyperlink r:id="rId114" w:history="1">
        <w:r w:rsidRPr="00A24930">
          <w:rPr>
            <w:rStyle w:val="Hyperlink"/>
          </w:rPr>
          <w:t>http://www.aei.org/publication/why-giving-up-taiwan-will-not-help-us-with-china/</w:t>
        </w:r>
      </w:hyperlink>
      <w:r w:rsidRPr="00A24930">
        <w:t>) //reem</w:t>
      </w:r>
    </w:p>
    <w:p w14:paraId="2A140FAF" w14:textId="77777777" w:rsidR="009632EC" w:rsidRPr="00A24930" w:rsidRDefault="009632EC" w:rsidP="009632EC">
      <w:pPr>
        <w:rPr>
          <w:sz w:val="14"/>
        </w:rPr>
      </w:pPr>
      <w:r w:rsidRPr="00A24930">
        <w:rPr>
          <w:sz w:val="14"/>
        </w:rPr>
        <w:t>Other voices soon echoed Owens’s call for a new look at Taiwan policy. In the January 2010 issue of Foreign Affairs, Bruce Gilley describes Taiwan’s current trajectory toward “Finlandization,” which means “</w:t>
      </w:r>
      <w:r w:rsidRPr="00276299">
        <w:rPr>
          <w:b/>
          <w:u w:val="single"/>
        </w:rPr>
        <w:t>Taiwan would reposition itself as a neutral power, rather than a U.S. strategic ally, in order to mollify Beijing’s fears about the island’s becoming an obstacle to China’s military and commercial ambitions in the region. It would also refrain from undermining the [Chinese Communist Party’s] rule in China.</w:t>
      </w:r>
      <w:r w:rsidRPr="00A24930">
        <w:rPr>
          <w:sz w:val="14"/>
        </w:rPr>
        <w:t xml:space="preserve"> In return, </w:t>
      </w:r>
      <w:r w:rsidRPr="00276299">
        <w:rPr>
          <w:b/>
          <w:u w:val="single"/>
        </w:rPr>
        <w:t>Beijing would back down on its military threats, grant Taipei expanded participation in international organizations, and extend the island favorable economic and social benefits</w:t>
      </w:r>
      <w:r w:rsidRPr="00A24930">
        <w:rPr>
          <w:sz w:val="14"/>
        </w:rPr>
        <w:t xml:space="preserve">.”[2] Gilley claims current US policy opposes this positive trend, since it </w:t>
      </w:r>
      <w:r w:rsidRPr="00A24930">
        <w:rPr>
          <w:strike/>
          <w:sz w:val="14"/>
        </w:rPr>
        <w:t>retards</w:t>
      </w:r>
      <w:r w:rsidRPr="00A24930">
        <w:rPr>
          <w:sz w:val="14"/>
        </w:rPr>
        <w:t xml:space="preserve"> [decelerates] the Finlandization process by encouraging Taiwan to follow an alternative route: dependence on the United States at the expense of improved relations with the PRC. In the March 2011 issue of Foreign Affairs, Charles Glaser makes similar arguments in analyzing Sino-American relations from the perspective of international relations theory.[3] He rejects the Realist prediction that a rising China inevitably will clash with the United States, the reigning global power. </w:t>
      </w:r>
      <w:r w:rsidRPr="00276299">
        <w:rPr>
          <w:b/>
          <w:u w:val="single"/>
        </w:rPr>
        <w:t>Glaser explains that China’s rise need not threaten US interests because “there is actually little reason to believe that [Beijing] has or will develop grand territorial ambitions in its region or beyond.”</w:t>
      </w:r>
      <w:r w:rsidRPr="00A24930">
        <w:rPr>
          <w:sz w:val="14"/>
        </w:rPr>
        <w:t xml:space="preserve"> Therefore, </w:t>
      </w:r>
      <w:r w:rsidRPr="00276299">
        <w:rPr>
          <w:b/>
          <w:u w:val="single"/>
        </w:rPr>
        <w:t>Washington’s priority should be avoiding unnecessary conflict, not countering or containing China’s growing power.</w:t>
      </w:r>
      <w:r w:rsidRPr="00A24930">
        <w:rPr>
          <w:sz w:val="14"/>
        </w:rPr>
        <w:t xml:space="preserve"> </w:t>
      </w:r>
      <w:r w:rsidRPr="00276299">
        <w:rPr>
          <w:b/>
          <w:u w:val="single"/>
        </w:rPr>
        <w:t xml:space="preserve">The best opportunity to reassure Beijing that the United States is not countering or containing it, he argues, is to yield to Beijing’s preferences regarding Taiwan. </w:t>
      </w:r>
      <w:r w:rsidRPr="00A24930">
        <w:rPr>
          <w:sz w:val="14"/>
        </w:rPr>
        <w:t>Glaser adds, “The challenge for the United States will come in making adjustments to its policies in situations in which less-than-vital interests (such as Taiwan) might cause problems and in making sure it does not exaggerate the risks posed by China’s growing power and military capabilities.”</w:t>
      </w:r>
    </w:p>
    <w:p w14:paraId="68D16BEC" w14:textId="77777777" w:rsidR="00A324B5" w:rsidRDefault="009632EC" w:rsidP="009632EC">
      <w:pPr>
        <w:pStyle w:val="Heading3"/>
      </w:pPr>
      <w:r w:rsidRPr="00A24930">
        <w:t xml:space="preserve">2AC – </w:t>
      </w:r>
      <w:r w:rsidR="00A324B5">
        <w:t>Conflict Inevitable – Plan Key</w:t>
      </w:r>
    </w:p>
    <w:p w14:paraId="5EAA6F7C" w14:textId="1B74BF09" w:rsidR="009632EC" w:rsidRPr="00A24930" w:rsidRDefault="009632EC" w:rsidP="00A324B5">
      <w:r w:rsidRPr="00A24930">
        <w:t xml:space="preserve"> </w:t>
      </w:r>
    </w:p>
    <w:p w14:paraId="4B83C9C1" w14:textId="77777777" w:rsidR="009632EC" w:rsidRPr="00A24930" w:rsidRDefault="009632EC" w:rsidP="009632EC">
      <w:pPr>
        <w:pStyle w:val="Heading4"/>
      </w:pPr>
      <w:r w:rsidRPr="00A24930">
        <w:t xml:space="preserve">Status quo means China conflict is </w:t>
      </w:r>
      <w:r w:rsidRPr="00A24930">
        <w:rPr>
          <w:u w:val="single"/>
        </w:rPr>
        <w:t>inevitable</w:t>
      </w:r>
      <w:r w:rsidRPr="00A24930">
        <w:t xml:space="preserve"> – only the plan can </w:t>
      </w:r>
      <w:r w:rsidRPr="00A24930">
        <w:rPr>
          <w:u w:val="single"/>
        </w:rPr>
        <w:t>solve</w:t>
      </w:r>
      <w:r w:rsidRPr="00A24930">
        <w:t xml:space="preserve">. </w:t>
      </w:r>
    </w:p>
    <w:p w14:paraId="19DFC58F" w14:textId="77777777" w:rsidR="009632EC" w:rsidRPr="00A24930" w:rsidRDefault="009632EC" w:rsidP="009632EC">
      <w:r w:rsidRPr="00A24930">
        <w:t xml:space="preserve">(Shelley </w:t>
      </w:r>
      <w:r w:rsidRPr="00A24930">
        <w:rPr>
          <w:rStyle w:val="Style13ptBold"/>
        </w:rPr>
        <w:t>Rigger</w:t>
      </w:r>
      <w:r w:rsidRPr="00A24930">
        <w:t>, 11-29-20</w:t>
      </w:r>
      <w:r w:rsidRPr="00A24930">
        <w:rPr>
          <w:rStyle w:val="Style13ptBold"/>
        </w:rPr>
        <w:t>11</w:t>
      </w:r>
      <w:r w:rsidRPr="00A24930">
        <w:t xml:space="preserve">, Senior Fellow in the Asia Program at the Foreign Policy Research Institute, is the Brown Professor of East Asian Politics at Davidson College in Davidson, North Carolina. She has a PhD in Government from Harvard University and a BA in Public and International Affairs from Princeton, "Why giving up Taiwan will not help us with China," AEI, </w:t>
      </w:r>
      <w:hyperlink r:id="rId115" w:history="1">
        <w:r w:rsidRPr="00A24930">
          <w:rPr>
            <w:rStyle w:val="Hyperlink"/>
          </w:rPr>
          <w:t>http://www.aei.org/publication/why-giving-up-taiwan-will-not-help-us-with-china/</w:t>
        </w:r>
      </w:hyperlink>
      <w:r w:rsidRPr="00A24930">
        <w:t>) //reem</w:t>
      </w:r>
    </w:p>
    <w:p w14:paraId="38AACDA0" w14:textId="77777777" w:rsidR="009632EC" w:rsidRPr="00276299" w:rsidRDefault="009632EC" w:rsidP="009632EC">
      <w:pPr>
        <w:rPr>
          <w:b/>
          <w:u w:val="single"/>
        </w:rPr>
      </w:pPr>
      <w:r w:rsidRPr="00A24930">
        <w:rPr>
          <w:sz w:val="16"/>
        </w:rPr>
        <w:t>In a May 2011 speech at the China Maritime Studies Institute, retired diplomat and China expert Chas Freeman weighed in with his case for a new Taiwan policy.[4] He, too, stressed China’s rising power—which he contrasted with a United States he believes is in sharp decline—and concluded, “In this context . . . it would seem wise to minimize activities that increase rather than diminish China’s perceived need to prepare itself for future combat with the United States.” One such activity, he argued, was US defense support for Taiwan: “</w:t>
      </w:r>
      <w:r w:rsidRPr="00276299">
        <w:rPr>
          <w:b/>
          <w:u w:val="single"/>
        </w:rPr>
        <w:t>The Taiwan issue is the only one with the potential to ignite a war between China and the United States.</w:t>
      </w:r>
      <w:r w:rsidRPr="00A24930">
        <w:rPr>
          <w:sz w:val="16"/>
        </w:rPr>
        <w:t xml:space="preserve"> </w:t>
      </w:r>
      <w:r w:rsidRPr="00276299">
        <w:rPr>
          <w:b/>
          <w:u w:val="single"/>
        </w:rPr>
        <w:t xml:space="preserve">To the [People’s Liberation Army], U.S. programs with Taiwan signal fundamental American hostility to the return of China to the status of a great power under the People’s Republic. America’s continuing arms sales, training, and military counsel to Taiwan’s armed forces represent potent challenges to China’s pride, nationalism, and rising power, as well as to its military planners.” </w:t>
      </w:r>
      <w:r w:rsidRPr="00A24930">
        <w:rPr>
          <w:sz w:val="16"/>
        </w:rPr>
        <w:t xml:space="preserve">Freeman fears </w:t>
      </w:r>
      <w:r w:rsidRPr="00276299">
        <w:rPr>
          <w:b/>
          <w:u w:val="single"/>
        </w:rPr>
        <w:t xml:space="preserve">the United States is in danger of entering a competition with China for military power comparable to the last years of the Cold War. </w:t>
      </w:r>
      <w:r w:rsidRPr="00A24930">
        <w:rPr>
          <w:sz w:val="16"/>
        </w:rPr>
        <w:t xml:space="preserve">But </w:t>
      </w:r>
      <w:r w:rsidRPr="00276299">
        <w:rPr>
          <w:b/>
          <w:u w:val="single"/>
        </w:rPr>
        <w:t>in this case</w:t>
      </w:r>
      <w:r w:rsidRPr="00A24930">
        <w:rPr>
          <w:sz w:val="16"/>
        </w:rPr>
        <w:t xml:space="preserve">, he warns, </w:t>
      </w:r>
      <w:r w:rsidRPr="00276299">
        <w:rPr>
          <w:b/>
          <w:u w:val="single"/>
        </w:rPr>
        <w:t>the United States will play the role of the USSR—exhausted and depleted by unsustainable military spending and alliance commitments—leaving China to claim victory</w:t>
      </w:r>
      <w:r w:rsidRPr="00A24930">
        <w:rPr>
          <w:sz w:val="16"/>
        </w:rPr>
        <w:t>. At such a moment, challenging China on an issue it considers crucial is, in his words, “oddly misguided.” He writes, “</w:t>
      </w:r>
      <w:r w:rsidRPr="00276299">
        <w:rPr>
          <w:b/>
          <w:u w:val="single"/>
        </w:rPr>
        <w:t>China sees the policies of the United States as the last effective barrier to the arrival of a ripe moment for the achievement of national unity under a single, internationally respected sovereignty. Dignity and unity have been and remain the core ambitions of the Chinese revolution. . . . The political dynamics of national honor will sooner or later force Beijing to adopt less risk-averse policies than it now espouses.”[5] Continuing to support Taiwan thus puts a depleted United States on a collision course with an ever-more-powerful China.</w:t>
      </w:r>
    </w:p>
    <w:p w14:paraId="4F33489F" w14:textId="29942ED4" w:rsidR="009632EC" w:rsidRDefault="009632EC" w:rsidP="009632EC"/>
    <w:p w14:paraId="480EC2F3" w14:textId="055FA6D3" w:rsidR="0085134A" w:rsidRDefault="00A324B5" w:rsidP="0085134A">
      <w:pPr>
        <w:pStyle w:val="Heading3"/>
      </w:pPr>
      <w:r>
        <w:t>2AC</w:t>
      </w:r>
      <w:r w:rsidR="0085134A">
        <w:t xml:space="preserve"> – Containment failing</w:t>
      </w:r>
    </w:p>
    <w:p w14:paraId="7959B26D" w14:textId="77777777" w:rsidR="0085134A" w:rsidRDefault="0085134A" w:rsidP="0085134A">
      <w:pPr>
        <w:pStyle w:val="Heading4"/>
      </w:pPr>
      <w:r>
        <w:t>Trump is failing to contain China</w:t>
      </w:r>
    </w:p>
    <w:p w14:paraId="011EEAC0" w14:textId="77777777" w:rsidR="0085134A" w:rsidRPr="003139EF" w:rsidRDefault="0085134A" w:rsidP="0085134A">
      <w:r w:rsidRPr="003139EF">
        <w:rPr>
          <w:b/>
          <w:bCs/>
          <w:sz w:val="26"/>
          <w:szCs w:val="26"/>
        </w:rPr>
        <w:t>Kempe</w:t>
      </w:r>
      <w:r w:rsidRPr="003139EF">
        <w:rPr>
          <w:b/>
          <w:bCs/>
        </w:rPr>
        <w:t xml:space="preserve"> 19</w:t>
      </w:r>
      <w:r>
        <w:t xml:space="preserve"> (</w:t>
      </w:r>
      <w:r w:rsidRPr="003139EF">
        <w:t>Frederick Kempe is a best-selling author, prize-winning journalist and president &amp; CEO of the Atlantic Council, “China is making a global power play, and the US response is coming up short,” CNBC, https://www.cnbc.com/2019/04/26/china-is-making-a-global-power-play-and-the-us-response-is-coming-up-short.html)SEM</w:t>
      </w:r>
    </w:p>
    <w:p w14:paraId="1A2071A3" w14:textId="77777777" w:rsidR="0085134A" w:rsidRPr="003139EF" w:rsidRDefault="0085134A" w:rsidP="0085134A">
      <w:pPr>
        <w:rPr>
          <w:rStyle w:val="Emphasis"/>
        </w:rPr>
      </w:pPr>
      <w:r w:rsidRPr="003139EF">
        <w:rPr>
          <w:rStyle w:val="StyleUnderline"/>
        </w:rPr>
        <w:t>Perhaps the greatest uncertainty for Beijing’s leadership is how</w:t>
      </w:r>
      <w:r w:rsidRPr="003139EF">
        <w:rPr>
          <w:sz w:val="16"/>
        </w:rPr>
        <w:t xml:space="preserve"> – and with what impact -- </w:t>
      </w:r>
      <w:r w:rsidRPr="003139EF">
        <w:rPr>
          <w:rStyle w:val="StyleUnderline"/>
        </w:rPr>
        <w:t>the United States will respond to China’s rise, once it has closed its trade deal</w:t>
      </w:r>
      <w:r w:rsidRPr="003139EF">
        <w:rPr>
          <w:sz w:val="16"/>
        </w:rPr>
        <w:t xml:space="preserve">, now expected by mid-June. </w:t>
      </w:r>
      <w:r w:rsidRPr="003139EF">
        <w:rPr>
          <w:rStyle w:val="Emphasis"/>
        </w:rPr>
        <w:t>Will it go into a more active model of containment or even pushback</w:t>
      </w:r>
      <w:r w:rsidRPr="003139EF">
        <w:rPr>
          <w:sz w:val="16"/>
        </w:rPr>
        <w:t xml:space="preserve">, as some in the Trump administration and national security hawks in the Pentagon and intelligence community would prefer? </w:t>
      </w:r>
      <w:r w:rsidRPr="003139EF">
        <w:rPr>
          <w:rStyle w:val="StyleUnderline"/>
        </w:rPr>
        <w:t xml:space="preserve">Or will Trump follow his more transactional instincts. Publicly, </w:t>
      </w:r>
      <w:r w:rsidRPr="003139EF">
        <w:rPr>
          <w:rStyle w:val="Emphasis"/>
        </w:rPr>
        <w:t>Trump has rarely criticized Xi personally</w:t>
      </w:r>
      <w:r w:rsidRPr="003139EF">
        <w:rPr>
          <w:rStyle w:val="StyleUnderline"/>
        </w:rPr>
        <w:t xml:space="preserve"> or China’s strategic policies and human rights record more generally.</w:t>
      </w:r>
      <w:r>
        <w:rPr>
          <w:rStyle w:val="StyleUnderline"/>
        </w:rPr>
        <w:t xml:space="preserve"> </w:t>
      </w:r>
      <w:r w:rsidRPr="003139EF">
        <w:rPr>
          <w:sz w:val="16"/>
        </w:rPr>
        <w:t xml:space="preserve">At the very least, </w:t>
      </w:r>
      <w:r w:rsidRPr="003139EF">
        <w:rPr>
          <w:rStyle w:val="StyleUnderline"/>
        </w:rPr>
        <w:t>the United States needs to compete harder, and do more to galvanize friends and allies in common cause.</w:t>
      </w:r>
      <w:r w:rsidRPr="003139EF">
        <w:rPr>
          <w:sz w:val="16"/>
        </w:rPr>
        <w:t xml:space="preserve"> That’s particularly true, write the authors of a newly released study, in the infrastructure realm where the world will need $94 trillion in investments by 2040. Through the BRI, argues a report of the CSIS’ Global Infrastructure Task Force, China has made itself “the most significant and ambitious strategic initiative of the twenty-first century so far.” “Over the next 15 years, more hard infrastructure is projected to be built around the world than currently exists,” argues the task force paper, co-chaired by Charlene Barshefsky and Stephen Hadley. “Make no mistake. The United States is way behind the power curve. Incremental improvements will not do.” That seems to be the most important message. </w:t>
      </w:r>
      <w:r w:rsidRPr="003139EF">
        <w:rPr>
          <w:rStyle w:val="StyleUnderline"/>
        </w:rPr>
        <w:t xml:space="preserve">With China operating in ways that are anything but incremental, the </w:t>
      </w:r>
      <w:r w:rsidRPr="003139EF">
        <w:rPr>
          <w:rStyle w:val="Emphasis"/>
        </w:rPr>
        <w:t>United States’ response is inadequately focused, creative or resourced. China has significant problems to overcome, but thus far it lacks significant competition.</w:t>
      </w:r>
    </w:p>
    <w:p w14:paraId="3BDA7DB6" w14:textId="77777777" w:rsidR="004A6516" w:rsidRDefault="004A6516" w:rsidP="004A6516">
      <w:pPr>
        <w:rPr>
          <w:sz w:val="16"/>
        </w:rPr>
      </w:pPr>
    </w:p>
    <w:p w14:paraId="61DEC9E5" w14:textId="245B6B8B" w:rsidR="003A50C5" w:rsidRPr="003A50C5" w:rsidRDefault="00A324B5" w:rsidP="003A50C5">
      <w:pPr>
        <w:pStyle w:val="Heading3"/>
      </w:pPr>
      <w:r>
        <w:t>2AC/1AR Appeasement Wrong</w:t>
      </w:r>
    </w:p>
    <w:p w14:paraId="64CF1714" w14:textId="77777777" w:rsidR="003A50C5" w:rsidRPr="003A50C5" w:rsidRDefault="003A50C5" w:rsidP="003A50C5"/>
    <w:p w14:paraId="3AF4471C" w14:textId="77777777" w:rsidR="003A50C5" w:rsidRPr="007614A8" w:rsidRDefault="003A50C5" w:rsidP="007614A8">
      <w:pPr>
        <w:pStyle w:val="Heading4"/>
      </w:pPr>
      <w:r w:rsidRPr="007614A8">
        <w:t>Appeasement is false – the aff results in only a symbolic reunification – otherwise US commitments are unsustainable – and Taiwan isn’t key to security</w:t>
      </w:r>
    </w:p>
    <w:p w14:paraId="4858CCBF" w14:textId="77777777" w:rsidR="003A50C5" w:rsidRPr="001A54D1" w:rsidRDefault="003A50C5" w:rsidP="003A50C5">
      <w:r w:rsidRPr="006D2D2A">
        <w:rPr>
          <w:b/>
          <w:bCs/>
          <w:sz w:val="26"/>
          <w:szCs w:val="26"/>
        </w:rPr>
        <w:t>Freeman 11</w:t>
      </w:r>
      <w:r>
        <w:t xml:space="preserve"> (Freeman </w:t>
      </w:r>
      <w:r w:rsidRPr="001A54D1">
        <w:t>Ambassador Chas W. Freeman Jr. is a senior fellow at Brown University’s Watson Institute for International and Public Affairs, "Beijing, Washington, and the Shifting Balance of Prestige," No Publication, http://www.mepc.org/speeches/beijing-washington-and-shifting-balance-prestige)SEM</w:t>
      </w:r>
    </w:p>
    <w:p w14:paraId="11B3917C" w14:textId="77777777" w:rsidR="003A50C5" w:rsidRDefault="003A50C5" w:rsidP="003A50C5">
      <w:pPr>
        <w:rPr>
          <w:sz w:val="16"/>
        </w:rPr>
      </w:pPr>
      <w:r w:rsidRPr="00323308">
        <w:rPr>
          <w:rStyle w:val="StyleUnderline"/>
        </w:rPr>
        <w:t>China</w:t>
      </w:r>
      <w:r w:rsidRPr="003D5D0E">
        <w:rPr>
          <w:sz w:val="16"/>
        </w:rPr>
        <w:t xml:space="preserve"> has been patient for four decades, but it </w:t>
      </w:r>
      <w:r w:rsidRPr="00323308">
        <w:rPr>
          <w:rStyle w:val="StyleUnderline"/>
        </w:rPr>
        <w:t>is now actively pondering how best to remove the United States from</w:t>
      </w:r>
      <w:r w:rsidRPr="003D5D0E">
        <w:rPr>
          <w:sz w:val="16"/>
        </w:rPr>
        <w:t xml:space="preserve"> what is — from its point of view — our very unhelpful residual </w:t>
      </w:r>
      <w:r w:rsidRPr="00323308">
        <w:rPr>
          <w:rStyle w:val="StyleUnderline"/>
        </w:rPr>
        <w:t>military role in cross-Strait relations so that Beijing’s negotiators can settle the Taiwan issue with their counterparts in Taipei.</w:t>
      </w:r>
      <w:r w:rsidRPr="003D5D0E">
        <w:rPr>
          <w:sz w:val="16"/>
        </w:rPr>
        <w:t xml:space="preserve"> That, I take it, is a principal focus of the national review of policy toward the United States that China is reportedly poised to launch. </w:t>
      </w:r>
      <w:r w:rsidRPr="00323308">
        <w:rPr>
          <w:rStyle w:val="StyleUnderline"/>
        </w:rPr>
        <w:t>Americans cannot safely assume that China’s recent objections to U.S. arms sales</w:t>
      </w:r>
      <w:r w:rsidRPr="003D5D0E">
        <w:rPr>
          <w:sz w:val="16"/>
        </w:rPr>
        <w:t xml:space="preserve"> to Taiwan or other military actions on our part </w:t>
      </w:r>
      <w:r w:rsidRPr="00323308">
        <w:rPr>
          <w:rStyle w:val="StyleUnderline"/>
        </w:rPr>
        <w:t>are</w:t>
      </w:r>
      <w:r w:rsidRPr="003D5D0E">
        <w:rPr>
          <w:sz w:val="16"/>
        </w:rPr>
        <w:t xml:space="preserve"> pro forma or “</w:t>
      </w:r>
      <w:r w:rsidRPr="00323308">
        <w:rPr>
          <w:rStyle w:val="StyleUnderline"/>
        </w:rPr>
        <w:t>just more of the same</w:t>
      </w:r>
      <w:r w:rsidRPr="003D5D0E">
        <w:rPr>
          <w:sz w:val="16"/>
        </w:rPr>
        <w:t xml:space="preserve">.” It’s at least as likely that we will soon once again confront the necessity to choose between the self-imposed shackles of longstanding policy and the imperatives of our long-term strategic interests. </w:t>
      </w:r>
      <w:r w:rsidRPr="00323308">
        <w:rPr>
          <w:rStyle w:val="StyleUnderline"/>
        </w:rPr>
        <w:t>The underlying issue today is</w:t>
      </w:r>
      <w:r w:rsidRPr="003D5D0E">
        <w:rPr>
          <w:sz w:val="16"/>
        </w:rPr>
        <w:t xml:space="preserve"> at root the same as forty years ago — </w:t>
      </w:r>
      <w:r w:rsidRPr="00323308">
        <w:rPr>
          <w:rStyle w:val="StyleUnderline"/>
        </w:rPr>
        <w:t>the contradiction between U.S. policies designed to frustrate China’s achievement of its core objective of national unity and our need to reduce enmity and increase cooperation with China</w:t>
      </w:r>
      <w:r w:rsidRPr="003D5D0E">
        <w:rPr>
          <w:sz w:val="16"/>
        </w:rPr>
        <w:t xml:space="preserve">. But the context in which we must wrestle with this contradiction today is radically different. </w:t>
      </w:r>
      <w:r w:rsidRPr="00323308">
        <w:rPr>
          <w:rStyle w:val="StyleUnderline"/>
        </w:rPr>
        <w:t>The balance of prestige</w:t>
      </w:r>
      <w:r w:rsidRPr="003D5D0E">
        <w:rPr>
          <w:sz w:val="16"/>
        </w:rPr>
        <w:t xml:space="preserve">, if not yet the balance of power, </w:t>
      </w:r>
      <w:r w:rsidRPr="00323308">
        <w:rPr>
          <w:rStyle w:val="StyleUnderline"/>
        </w:rPr>
        <w:t>between the United States and China has shifted.</w:t>
      </w:r>
      <w:r>
        <w:rPr>
          <w:rStyle w:val="StyleUnderline"/>
        </w:rPr>
        <w:t xml:space="preserve"> </w:t>
      </w:r>
      <w:r w:rsidRPr="003D5D0E">
        <w:rPr>
          <w:sz w:val="16"/>
        </w:rPr>
        <w:t xml:space="preserve">In international affairs, prestige is the shadow cast by the power of states to shape systems, attitudes, trends, and events. It is generated by the perceived decisiveness of a nation’s political system, its economic strength, and the vision and wisdom of its leadership, as well as its military prowess. </w:t>
      </w:r>
      <w:r w:rsidRPr="00323308">
        <w:rPr>
          <w:rStyle w:val="StyleUnderline"/>
        </w:rPr>
        <w:t>Prestige is a major determinant of the ability of a nation to preserve the privileges of the past or frame the freedoms of the future.</w:t>
      </w:r>
      <w:r>
        <w:rPr>
          <w:rStyle w:val="StyleUnderline"/>
        </w:rPr>
        <w:t xml:space="preserve"> </w:t>
      </w:r>
      <w:r w:rsidRPr="00323308">
        <w:rPr>
          <w:rStyle w:val="StyleUnderline"/>
        </w:rPr>
        <w:t>Current trends in this regard do not favor the United States over China.</w:t>
      </w:r>
      <w:r>
        <w:rPr>
          <w:rStyle w:val="StyleUnderline"/>
        </w:rPr>
        <w:t xml:space="preserve"> </w:t>
      </w:r>
      <w:r w:rsidRPr="003D5D0E">
        <w:rPr>
          <w:sz w:val="16"/>
        </w:rPr>
        <w:t xml:space="preserve">It is not just that </w:t>
      </w:r>
      <w:r w:rsidRPr="00323308">
        <w:rPr>
          <w:rStyle w:val="StyleUnderline"/>
        </w:rPr>
        <w:t>China</w:t>
      </w:r>
      <w:r w:rsidRPr="003D5D0E">
        <w:rPr>
          <w:sz w:val="16"/>
        </w:rPr>
        <w:t xml:space="preserve"> and others </w:t>
      </w:r>
      <w:r w:rsidRPr="00323308">
        <w:rPr>
          <w:rStyle w:val="StyleUnderline"/>
        </w:rPr>
        <w:t>are regaining the regional preeminence they enjoyed before</w:t>
      </w:r>
      <w:r w:rsidRPr="003D5D0E">
        <w:rPr>
          <w:sz w:val="16"/>
        </w:rPr>
        <w:t xml:space="preserve"> the now defunct era of </w:t>
      </w:r>
      <w:r w:rsidRPr="00323308">
        <w:rPr>
          <w:rStyle w:val="StyleUnderline"/>
        </w:rPr>
        <w:t>Western colonialism.</w:t>
      </w:r>
      <w:r w:rsidRPr="003D5D0E">
        <w:rPr>
          <w:sz w:val="16"/>
        </w:rPr>
        <w:t xml:space="preserve"> It is also that </w:t>
      </w:r>
      <w:r w:rsidRPr="00323308">
        <w:rPr>
          <w:rStyle w:val="StyleUnderline"/>
        </w:rPr>
        <w:t>America’s fractious politics are</w:t>
      </w:r>
      <w:r w:rsidRPr="003D5D0E">
        <w:rPr>
          <w:sz w:val="16"/>
        </w:rPr>
        <w:t xml:space="preserve"> now </w:t>
      </w:r>
      <w:r w:rsidRPr="00323308">
        <w:rPr>
          <w:rStyle w:val="StyleUnderline"/>
        </w:rPr>
        <w:t>dispiriting</w:t>
      </w:r>
      <w:r w:rsidRPr="003D5D0E">
        <w:rPr>
          <w:sz w:val="16"/>
        </w:rPr>
        <w:t xml:space="preserve"> rather than inspiring to foreigners and citizens alike. The financial system and </w:t>
      </w:r>
      <w:r w:rsidRPr="00323308">
        <w:rPr>
          <w:rStyle w:val="StyleUnderline"/>
        </w:rPr>
        <w:t>economic model of the United States have been discredited</w:t>
      </w:r>
      <w:r w:rsidRPr="003D5D0E">
        <w:rPr>
          <w:sz w:val="16"/>
        </w:rPr>
        <w:t xml:space="preserve"> in the world’s eyes. Few look to us for leadership on either global or regional issues, whatever their nature. </w:t>
      </w:r>
      <w:r w:rsidRPr="00323308">
        <w:rPr>
          <w:rStyle w:val="StyleUnderline"/>
        </w:rPr>
        <w:t>Only our military power is fully respected.</w:t>
      </w:r>
      <w:r>
        <w:rPr>
          <w:rStyle w:val="StyleUnderline"/>
        </w:rPr>
        <w:t xml:space="preserve"> </w:t>
      </w:r>
      <w:r w:rsidRPr="00323308">
        <w:rPr>
          <w:rStyle w:val="StyleUnderline"/>
        </w:rPr>
        <w:t>But, as we have shown the world in Afghanistan, Iraq, and now Libya, there are limits to what military power alone can accomplish</w:t>
      </w:r>
      <w:r w:rsidRPr="003D5D0E">
        <w:rPr>
          <w:sz w:val="16"/>
        </w:rPr>
        <w:t xml:space="preserve">. China is widely seen as having its act together. The United States is universally viewed as in big trouble on a dismaying range of issues and not doing much, if anything, about any of them, other than more of the same. Our fiscal situation is a central element of this perception. Total federal revenue, from all sources (income, corporate, excise, social security, and medicare taxes) is now $2.2 trillion annually. Total federal transfer payments to individuals for unemployment, pensions, medical care, and the like come to $2.4 trillion. The United States government is out of cash; it has to borrow $200 billion even before it begins to fund its operations. The $1.3 trillion it costs to run the government is, in effect, all borrowed, much of it from foreigners. About $700 billion is for the defense budget. Another $300 billion or more is military-related but in other budgets. Total U.S. military spending comes to well over $1 trillion. Most of our politicians remain in denial, but growing numbers of them have begun to realize that America can’t afford to continue anything like this level of outlays for our armed forces. </w:t>
      </w:r>
      <w:r w:rsidRPr="00323308">
        <w:rPr>
          <w:rStyle w:val="StyleUnderline"/>
        </w:rPr>
        <w:t>To our creditors, America now looks like a huge, insolvent insurance company</w:t>
      </w:r>
      <w:r w:rsidRPr="003D5D0E">
        <w:rPr>
          <w:sz w:val="16"/>
        </w:rPr>
        <w:t xml:space="preserve"> with a mostly military workforce living on credit rollovers. Washington can’t even pass a budget, let alone devise a credible plan to pay down our debt. Increasingly, America’s creditors see the United States as a bad bet, not a safe haven for their money. This is not good. And it is not smart, in such circumstances, to enter a race with the People’s Liberation Army, as we did with Soviet armed forces, to see who can spend whom into the ground. Unlike the Soviet Union, </w:t>
      </w:r>
      <w:r w:rsidRPr="00323308">
        <w:rPr>
          <w:rStyle w:val="StyleUnderline"/>
        </w:rPr>
        <w:t>China has a highly successful economy that is widely seen as a model combination of industrial policy with market economics</w:t>
      </w:r>
      <w:r w:rsidRPr="003D5D0E">
        <w:rPr>
          <w:sz w:val="16"/>
        </w:rPr>
        <w:t xml:space="preserve">. Not everybody likes </w:t>
      </w:r>
      <w:r w:rsidRPr="00323308">
        <w:rPr>
          <w:rStyle w:val="StyleUnderline"/>
        </w:rPr>
        <w:t>China</w:t>
      </w:r>
      <w:r w:rsidRPr="003D5D0E">
        <w:rPr>
          <w:sz w:val="16"/>
        </w:rPr>
        <w:t xml:space="preserve">, but it </w:t>
      </w:r>
      <w:r w:rsidRPr="00323308">
        <w:rPr>
          <w:rStyle w:val="StyleUnderline"/>
        </w:rPr>
        <w:t xml:space="preserve">has a reputation for </w:t>
      </w:r>
      <w:r w:rsidRPr="00323308">
        <w:rPr>
          <w:rStyle w:val="Emphasis"/>
        </w:rPr>
        <w:t>coherent strategic vision</w:t>
      </w:r>
      <w:r w:rsidRPr="003D5D0E">
        <w:rPr>
          <w:sz w:val="16"/>
        </w:rPr>
        <w:t xml:space="preserve">. </w:t>
      </w:r>
      <w:r w:rsidRPr="00323308">
        <w:rPr>
          <w:rStyle w:val="StyleUnderline"/>
        </w:rPr>
        <w:t xml:space="preserve">China does </w:t>
      </w:r>
      <w:r w:rsidRPr="0061482E">
        <w:rPr>
          <w:rStyle w:val="Emphasis"/>
        </w:rPr>
        <w:t>not</w:t>
      </w:r>
      <w:r w:rsidRPr="00323308">
        <w:rPr>
          <w:rStyle w:val="StyleUnderline"/>
        </w:rPr>
        <w:t xml:space="preserve"> operate an empire of captive </w:t>
      </w:r>
      <w:r w:rsidRPr="00323308">
        <w:rPr>
          <w:rStyle w:val="Emphasis"/>
        </w:rPr>
        <w:t>satellite nations</w:t>
      </w:r>
      <w:r w:rsidRPr="00323308">
        <w:rPr>
          <w:rStyle w:val="StyleUnderline"/>
        </w:rPr>
        <w:t xml:space="preserve">, have a history of </w:t>
      </w:r>
      <w:r w:rsidRPr="00323308">
        <w:rPr>
          <w:rStyle w:val="Emphasis"/>
        </w:rPr>
        <w:t>global power projection</w:t>
      </w:r>
      <w:r w:rsidRPr="00323308">
        <w:rPr>
          <w:rStyle w:val="StyleUnderline"/>
        </w:rPr>
        <w:t xml:space="preserve">, seek to export an </w:t>
      </w:r>
      <w:r w:rsidRPr="00323308">
        <w:rPr>
          <w:rStyle w:val="Emphasis"/>
        </w:rPr>
        <w:t>ideology</w:t>
      </w:r>
      <w:r w:rsidRPr="00323308">
        <w:rPr>
          <w:rStyle w:val="StyleUnderline"/>
        </w:rPr>
        <w:t xml:space="preserve">, or propose to expand </w:t>
      </w:r>
      <w:r w:rsidRPr="00323308">
        <w:rPr>
          <w:rStyle w:val="Emphasis"/>
        </w:rPr>
        <w:t>beyond its traditional frontiers</w:t>
      </w:r>
      <w:r w:rsidRPr="00323308">
        <w:rPr>
          <w:rStyle w:val="StyleUnderline"/>
        </w:rPr>
        <w:t>.</w:t>
      </w:r>
      <w:r>
        <w:rPr>
          <w:rStyle w:val="StyleUnderline"/>
        </w:rPr>
        <w:t xml:space="preserve"> </w:t>
      </w:r>
      <w:r w:rsidRPr="00323308">
        <w:rPr>
          <w:rStyle w:val="StyleUnderline"/>
        </w:rPr>
        <w:t>It has not configured its forces for an attack on our homeland</w:t>
      </w:r>
      <w:r w:rsidRPr="003D5D0E">
        <w:rPr>
          <w:sz w:val="16"/>
        </w:rPr>
        <w:t xml:space="preserve">, even if it has made provision for retaliation against us in the event we strike its homeland. China has begun, however, to object to American naval operations in its near seas that it considers hostile to it. By its attempts to deny our right to carry out such operations, China jeopardizes our exercise of at least a portion of the global hegemony to which we have recently become accustomed. And the </w:t>
      </w:r>
      <w:r w:rsidRPr="00323308">
        <w:rPr>
          <w:rStyle w:val="StyleUnderline"/>
        </w:rPr>
        <w:t>Chinese seem bent on developing defenses we cannot easily overwhelm.</w:t>
      </w:r>
      <w:r>
        <w:rPr>
          <w:rStyle w:val="StyleUnderline"/>
        </w:rPr>
        <w:t xml:space="preserve"> </w:t>
      </w:r>
      <w:r w:rsidRPr="00323308">
        <w:rPr>
          <w:rStyle w:val="StyleUnderline"/>
        </w:rPr>
        <w:t>These are threats to our omnipotence even it they are not threats to our homeland.</w:t>
      </w:r>
      <w:r>
        <w:rPr>
          <w:rStyle w:val="StyleUnderline"/>
        </w:rPr>
        <w:t xml:space="preserve"> </w:t>
      </w:r>
      <w:r w:rsidRPr="00323308">
        <w:rPr>
          <w:rStyle w:val="StyleUnderline"/>
        </w:rPr>
        <w:t>China is also beginning to show a capacity to innovate militarily in ways that challenge American ingenuity</w:t>
      </w:r>
      <w:r w:rsidRPr="003D5D0E">
        <w:rPr>
          <w:sz w:val="16"/>
        </w:rPr>
        <w:t xml:space="preserve">. The good news is that China thus stimulates expensive new U.S. research and development projects as well as procurement and a conference or two. It is becoming a justification for “military Keynesianism.” But, as the numbers show, even without China as a major driver, military spending is already an unaffordable burden on the U.S. economy. In marked contrast, </w:t>
      </w:r>
      <w:r w:rsidRPr="00323308">
        <w:rPr>
          <w:rStyle w:val="StyleUnderline"/>
        </w:rPr>
        <w:t>China’s defense budget is neither a significant strain on its economy nor likely to become one.</w:t>
      </w:r>
      <w:r w:rsidRPr="003D5D0E">
        <w:rPr>
          <w:sz w:val="16"/>
        </w:rPr>
        <w:t xml:space="preserve"> With a GDP that seems destined to dwarf that of the United States in the foreseeable future, China does not anticipate resource constraints as it seeks to counter and outmatch the threat to it from America. The United States is now fiscally hollow. Yet we are entering a long-term military rivalry with China on terms that are easily bearable by China but fiscally ruinous for us. This rivalry is all the more disadvantageous because China is competing in notably cost-effective ways, and we are not. Aggressive reconnaissance in </w:t>
      </w:r>
      <w:r w:rsidRPr="00323308">
        <w:rPr>
          <w:rStyle w:val="StyleUnderline"/>
        </w:rPr>
        <w:t>cyberspace is a less expensive and fatiguing</w:t>
      </w:r>
      <w:r w:rsidRPr="003D5D0E">
        <w:rPr>
          <w:sz w:val="16"/>
        </w:rPr>
        <w:t xml:space="preserve"> way </w:t>
      </w:r>
      <w:r w:rsidRPr="00323308">
        <w:rPr>
          <w:rStyle w:val="StyleUnderline"/>
        </w:rPr>
        <w:t>than naval and air patrols</w:t>
      </w:r>
      <w:r w:rsidRPr="003D5D0E">
        <w:rPr>
          <w:sz w:val="16"/>
        </w:rPr>
        <w:t xml:space="preserve"> by which to probe military capabilities and map targets in other nations. Ballistic and submarine-launched cruise missiles can kill capital ships like aircraft carriers at a fraction of what it costs to build them. It’s much cheaper to shatter or blind satellites than to launch, maintain, or protect them. Defensive measures are less demanding of human and material resources than power projection against them. This should give us pause. In some disturbing ways, </w:t>
      </w:r>
      <w:r w:rsidRPr="00323308">
        <w:rPr>
          <w:rStyle w:val="StyleUnderline"/>
        </w:rPr>
        <w:t>Sino-American competition is beginning to parallel the contest between us and the Soviet Union in the Cold War.</w:t>
      </w:r>
      <w:r>
        <w:rPr>
          <w:rStyle w:val="StyleUnderline"/>
        </w:rPr>
        <w:t xml:space="preserve"> </w:t>
      </w:r>
      <w:r w:rsidRPr="00323308">
        <w:rPr>
          <w:rStyle w:val="StyleUnderline"/>
        </w:rPr>
        <w:t xml:space="preserve">This time, however, the United States is in the </w:t>
      </w:r>
      <w:r w:rsidRPr="00323308">
        <w:rPr>
          <w:rStyle w:val="Emphasis"/>
        </w:rPr>
        <w:t>fiscally</w:t>
      </w:r>
      <w:r w:rsidRPr="00323308">
        <w:rPr>
          <w:rStyle w:val="StyleUnderline"/>
        </w:rPr>
        <w:t xml:space="preserve"> </w:t>
      </w:r>
      <w:r w:rsidRPr="00323308">
        <w:rPr>
          <w:rStyle w:val="Emphasis"/>
        </w:rPr>
        <w:t>precarious</w:t>
      </w:r>
      <w:r w:rsidRPr="00323308">
        <w:rPr>
          <w:rStyle w:val="StyleUnderline"/>
        </w:rPr>
        <w:t xml:space="preserve"> position of the USSR,</w:t>
      </w:r>
      <w:r w:rsidRPr="003D5D0E">
        <w:rPr>
          <w:sz w:val="16"/>
        </w:rPr>
        <w:t xml:space="preserve"> </w:t>
      </w:r>
      <w:r w:rsidRPr="00323308">
        <w:rPr>
          <w:rStyle w:val="StyleUnderline"/>
        </w:rPr>
        <w:t>while China plays the economically robust role we once did</w:t>
      </w:r>
      <w:r w:rsidRPr="003D5D0E">
        <w:rPr>
          <w:sz w:val="16"/>
        </w:rPr>
        <w:t xml:space="preserve">. The political and economic weaknesses of the USSR made it unable to compete with us on any terms other than military. The huge expense of a military contest with an economically fitter enemy ultimately bankrupted the Soviet state and brought it down. Moscow’s conviction that the best defense is an overwhelmingly strong offense locked it into a military competition that, in retrospect, was as unnecessary as it was ultimately fatal. Based on parallel logic, we have come to spend as much as the rest of the world combined on capabilities for military coercion. </w:t>
      </w:r>
      <w:r w:rsidRPr="00323308">
        <w:rPr>
          <w:rStyle w:val="StyleUnderline"/>
        </w:rPr>
        <w:t>Our current force structure and global military posture are not dedicated to the defense of our homeland</w:t>
      </w:r>
      <w:r w:rsidRPr="003D5D0E">
        <w:rPr>
          <w:sz w:val="16"/>
        </w:rPr>
        <w:t xml:space="preserve"> but to sustaining a credible capacity to overwhelm other nations’ ability to defend their homelands and adjacent areas, including their near seas. Americans do not worry that foreigners will impose their will on us. Our armed forces exist to impose our will on those who challenge or resist it. </w:t>
      </w:r>
      <w:r w:rsidRPr="00323308">
        <w:rPr>
          <w:rStyle w:val="StyleUnderline"/>
        </w:rPr>
        <w:t>In this context, China’s improving defenses are only part of what drives our military strategy.</w:t>
      </w:r>
      <w:r>
        <w:rPr>
          <w:rStyle w:val="StyleUnderline"/>
        </w:rPr>
        <w:t xml:space="preserve"> </w:t>
      </w:r>
      <w:r w:rsidRPr="00323308">
        <w:rPr>
          <w:rStyle w:val="StyleUnderline"/>
        </w:rPr>
        <w:t>Still, they loom ever larger in its sights.</w:t>
      </w:r>
      <w:r>
        <w:rPr>
          <w:rStyle w:val="StyleUnderline"/>
        </w:rPr>
        <w:t xml:space="preserve"> </w:t>
      </w:r>
      <w:r w:rsidRPr="003D5D0E">
        <w:rPr>
          <w:sz w:val="16"/>
        </w:rPr>
        <w:t xml:space="preserve">As their strong preference for asymmetric counters to the instruments of American power projection illustrate, </w:t>
      </w:r>
      <w:r w:rsidRPr="00323308">
        <w:rPr>
          <w:rStyle w:val="StyleUnderline"/>
        </w:rPr>
        <w:t xml:space="preserve">the Chinese are not just seeking security, but </w:t>
      </w:r>
      <w:r w:rsidRPr="00323308">
        <w:rPr>
          <w:rStyle w:val="Emphasis"/>
        </w:rPr>
        <w:t>affordable security</w:t>
      </w:r>
      <w:r w:rsidRPr="003D5D0E">
        <w:rPr>
          <w:sz w:val="16"/>
        </w:rPr>
        <w:t xml:space="preserve">. Perhaps, given the state of our finances, we should do so too. But it’s hard to see how an objective of affordable security for the United States could be compatible with maintaining the assured ability to overpower China’s constantly improving defenses. The subject you are discussing — China’s strategy for its near seas — is very relevant. The </w:t>
      </w:r>
      <w:r w:rsidRPr="00323308">
        <w:rPr>
          <w:rStyle w:val="StyleUnderline"/>
        </w:rPr>
        <w:t>Chinese</w:t>
      </w:r>
      <w:r w:rsidRPr="003D5D0E">
        <w:rPr>
          <w:sz w:val="16"/>
        </w:rPr>
        <w:t xml:space="preserve"> have begun to make it clear that they </w:t>
      </w:r>
      <w:r w:rsidRPr="00323308">
        <w:rPr>
          <w:rStyle w:val="StyleUnderline"/>
        </w:rPr>
        <w:t>will not be prepared indefinitely to tolerate the long-term menace of provocative foreign naval operations near their homeland’s coasts.</w:t>
      </w:r>
      <w:r>
        <w:rPr>
          <w:rStyle w:val="StyleUnderline"/>
        </w:rPr>
        <w:t xml:space="preserve"> </w:t>
      </w:r>
      <w:r w:rsidRPr="00323308">
        <w:rPr>
          <w:rStyle w:val="StyleUnderline"/>
        </w:rPr>
        <w:t>So it is in its near seas that China’s determination to carve out an exception to America’s global dominion is finding its clearest expression</w:t>
      </w:r>
      <w:r w:rsidRPr="003D5D0E">
        <w:rPr>
          <w:sz w:val="16"/>
        </w:rPr>
        <w:t xml:space="preserve">. </w:t>
      </w:r>
      <w:r w:rsidRPr="00323308">
        <w:rPr>
          <w:rStyle w:val="StyleUnderline"/>
        </w:rPr>
        <w:t>This determination</w:t>
      </w:r>
      <w:r w:rsidRPr="00323308">
        <w:rPr>
          <w:rStyle w:val="Emphasis"/>
        </w:rPr>
        <w:t xml:space="preserve"> does not make China a threat</w:t>
      </w:r>
      <w:r w:rsidRPr="003D5D0E">
        <w:rPr>
          <w:sz w:val="16"/>
        </w:rPr>
        <w:t xml:space="preserve"> to the United States, </w:t>
      </w:r>
      <w:r w:rsidRPr="00323308">
        <w:rPr>
          <w:rStyle w:val="StyleUnderline"/>
        </w:rPr>
        <w:t>but it reinforces the point that China is a threat to U.S. military supremacy in Asia and possibly beyond it.</w:t>
      </w:r>
      <w:r>
        <w:rPr>
          <w:rStyle w:val="StyleUnderline"/>
        </w:rPr>
        <w:t xml:space="preserve"> </w:t>
      </w:r>
      <w:r w:rsidRPr="003D5D0E">
        <w:rPr>
          <w:sz w:val="16"/>
        </w:rPr>
        <w:t xml:space="preserve">In this context as in others, </w:t>
      </w:r>
      <w:r w:rsidRPr="00323308">
        <w:rPr>
          <w:rStyle w:val="Emphasis"/>
        </w:rPr>
        <w:t>it would seem wise to minimize activities that increase</w:t>
      </w:r>
      <w:r w:rsidRPr="003D5D0E">
        <w:rPr>
          <w:sz w:val="16"/>
        </w:rPr>
        <w:t xml:space="preserve"> rather than diminish </w:t>
      </w:r>
      <w:r w:rsidRPr="00323308">
        <w:rPr>
          <w:rStyle w:val="Emphasis"/>
        </w:rPr>
        <w:t>China’s perceived need to prepare itself for future combat</w:t>
      </w:r>
      <w:r w:rsidRPr="00323308">
        <w:rPr>
          <w:rStyle w:val="StyleUnderline"/>
        </w:rPr>
        <w:t xml:space="preserve"> with the United States</w:t>
      </w:r>
      <w:r w:rsidRPr="003D5D0E">
        <w:rPr>
          <w:sz w:val="16"/>
        </w:rPr>
        <w:t xml:space="preserve">. To the extent that the U.S. and PLA navies come to confront each other in China’s near seas, </w:t>
      </w:r>
      <w:r w:rsidRPr="003D5D0E">
        <w:rPr>
          <w:rStyle w:val="StyleUnderline"/>
        </w:rPr>
        <w:t>the stimulus for China to focus on ridding these seas of foreign threats simply increases</w:t>
      </w:r>
      <w:r w:rsidRPr="003D5D0E">
        <w:rPr>
          <w:sz w:val="16"/>
        </w:rPr>
        <w:t xml:space="preserve">. There is, after all, an ineluctable asymmetry at play. </w:t>
      </w:r>
      <w:r w:rsidRPr="003D5D0E">
        <w:rPr>
          <w:rStyle w:val="StyleUnderline"/>
        </w:rPr>
        <w:t>The United States can cease to patrol China’s near seas if it chooses, but China cannot cease to abut them.</w:t>
      </w:r>
      <w:r>
        <w:rPr>
          <w:rStyle w:val="StyleUnderline"/>
        </w:rPr>
        <w:t xml:space="preserve"> </w:t>
      </w:r>
      <w:r w:rsidRPr="003D5D0E">
        <w:rPr>
          <w:sz w:val="16"/>
        </w:rPr>
        <w:t xml:space="preserve">The U.S. Navy insists on the right to conduct all sorts of operations in exclusive economic zones — EEZs — as an essential legal underpinning of our national interest in maintaining a dominant naval presence around the world. </w:t>
      </w:r>
      <w:r w:rsidRPr="003D5D0E">
        <w:rPr>
          <w:rStyle w:val="StyleUnderline"/>
        </w:rPr>
        <w:t xml:space="preserve">China sees its maritime perimeter through its experience of </w:t>
      </w:r>
      <w:r w:rsidRPr="003D5D0E">
        <w:rPr>
          <w:rStyle w:val="Emphasis"/>
        </w:rPr>
        <w:t>national humiliation</w:t>
      </w:r>
      <w:r w:rsidRPr="003D5D0E">
        <w:rPr>
          <w:rStyle w:val="StyleUnderline"/>
        </w:rPr>
        <w:t xml:space="preserve"> by repeated assaults from the sea.</w:t>
      </w:r>
      <w:r>
        <w:rPr>
          <w:rStyle w:val="StyleUnderline"/>
        </w:rPr>
        <w:t xml:space="preserve"> </w:t>
      </w:r>
      <w:r w:rsidRPr="003D5D0E">
        <w:rPr>
          <w:sz w:val="16"/>
        </w:rPr>
        <w:t xml:space="preserve">What is a legal principle for Americans is a defense imperative for China. </w:t>
      </w:r>
      <w:r w:rsidRPr="003D5D0E">
        <w:rPr>
          <w:rStyle w:val="StyleUnderline"/>
        </w:rPr>
        <w:t>Such differences are unlikely to be resolved anytime soon.</w:t>
      </w:r>
      <w:r>
        <w:rPr>
          <w:rStyle w:val="StyleUnderline"/>
        </w:rPr>
        <w:t xml:space="preserve"> </w:t>
      </w:r>
      <w:r w:rsidRPr="003D5D0E">
        <w:rPr>
          <w:rStyle w:val="StyleUnderline"/>
        </w:rPr>
        <w:t>Nor can we assume that bringing them to a head would necessarily resolve them in our favor.</w:t>
      </w:r>
      <w:r w:rsidRPr="003D5D0E">
        <w:rPr>
          <w:sz w:val="16"/>
        </w:rPr>
        <w:t xml:space="preserve"> The United States is not a party to the U.N. Convention on the Law of the Sea (UNCLOS) and so not in a position to avail ourselves of the Convention’s dispute resolution mechanisms. International law evolves to reflect changes in military preoccupations, technologies, and balances. Hence, the worldwide move — which the U.S. Navy stoutly resisted — from a three to a twelve-mile limit. Hence the subsequent creation, also initially opposed by the United States, of a two-hundred-mile EEZ. It’s hard to argue that American views enjoy greater international deference today than they did thirty or forty years ago. There are many countries concerned, like China, to secure themselves from potential attack from the sea. In the post Cold War era, there are not many nations interested in preserving conditions conducive to global power projection or worldwide naval operations. If push came to shove, a majority of UNCLOS member states might support China’s views over ours. </w:t>
      </w:r>
      <w:r w:rsidRPr="003D5D0E">
        <w:rPr>
          <w:rStyle w:val="StyleUnderline"/>
        </w:rPr>
        <w:t>If the Chinese were to mount their own aggressive reconnaissance operations off Guam, Pearl Harbor, San Diego, and Puget Sound, even our own politicians might object to their right to do this</w:t>
      </w:r>
      <w:r w:rsidRPr="003D5D0E">
        <w:rPr>
          <w:sz w:val="16"/>
        </w:rPr>
        <w:t xml:space="preserve">. In a world of more than one large and competent navy, </w:t>
      </w:r>
      <w:r w:rsidRPr="003D5D0E">
        <w:rPr>
          <w:rStyle w:val="StyleUnderline"/>
        </w:rPr>
        <w:t>the application of the golden rule to naval operations is an ever-present, if perhaps novel and unwelcome, possibility.</w:t>
      </w:r>
      <w:r>
        <w:rPr>
          <w:rStyle w:val="StyleUnderline"/>
        </w:rPr>
        <w:t xml:space="preserve"> </w:t>
      </w:r>
      <w:r w:rsidRPr="003D5D0E">
        <w:rPr>
          <w:sz w:val="16"/>
        </w:rPr>
        <w:t xml:space="preserve">In sum, having a legal right to do something does not make it wise to rub others’ noses in it. Lurking offshore to satisfy a prurient interest in the military preparedness of other nations to defend themselves can clearly be useful. Possibly, in some circumstances, it could be essential. But the best way to preserve the right to do it may be to refrain from doing it too obviously, too frequently, or too intrusively. Antagonistic </w:t>
      </w:r>
      <w:r w:rsidRPr="003D5D0E">
        <w:rPr>
          <w:rStyle w:val="StyleUnderline"/>
        </w:rPr>
        <w:t>encounters in China’s near seas</w:t>
      </w:r>
      <w:r w:rsidRPr="003D5D0E">
        <w:rPr>
          <w:sz w:val="16"/>
        </w:rPr>
        <w:t xml:space="preserve"> are a significant factor in worsening Sino-American military relations but they </w:t>
      </w:r>
      <w:r w:rsidRPr="003D5D0E">
        <w:rPr>
          <w:rStyle w:val="StyleUnderline"/>
        </w:rPr>
        <w:t>do not have the impact of U.S. moves to shore up Taiwan’s resistance to reunion with the mainland</w:t>
      </w:r>
      <w:r w:rsidRPr="003D5D0E">
        <w:rPr>
          <w:sz w:val="16"/>
        </w:rPr>
        <w:t xml:space="preserve">. The Taiwan issue is the only one with the potential to ignite a war between China and the United States. To the PLA, </w:t>
      </w:r>
      <w:r w:rsidRPr="003D5D0E">
        <w:rPr>
          <w:rStyle w:val="StyleUnderline"/>
        </w:rPr>
        <w:t xml:space="preserve">U.S. programs with Taiwan signal </w:t>
      </w:r>
      <w:r w:rsidRPr="003D5D0E">
        <w:rPr>
          <w:rStyle w:val="Emphasis"/>
        </w:rPr>
        <w:t>fundamental American hostility to the return of China</w:t>
      </w:r>
      <w:r w:rsidRPr="003D5D0E">
        <w:rPr>
          <w:rStyle w:val="StyleUnderline"/>
        </w:rPr>
        <w:t xml:space="preserve"> to the status of a great power under the People’s Republic</w:t>
      </w:r>
      <w:r w:rsidRPr="003D5D0E">
        <w:rPr>
          <w:sz w:val="16"/>
        </w:rPr>
        <w:t xml:space="preserve">. America’s continuing </w:t>
      </w:r>
      <w:r w:rsidRPr="003D5D0E">
        <w:rPr>
          <w:rStyle w:val="Emphasis"/>
        </w:rPr>
        <w:t>arms sales</w:t>
      </w:r>
      <w:r w:rsidRPr="003D5D0E">
        <w:rPr>
          <w:rStyle w:val="StyleUnderline"/>
        </w:rPr>
        <w:t xml:space="preserve">, training, and military counsel to Taiwan’s armed forces represent potent challenges to China’s </w:t>
      </w:r>
      <w:r w:rsidRPr="003D5D0E">
        <w:rPr>
          <w:rStyle w:val="Emphasis"/>
        </w:rPr>
        <w:t>pride, nationalism, and rising power</w:t>
      </w:r>
      <w:r w:rsidRPr="003D5D0E">
        <w:rPr>
          <w:sz w:val="16"/>
        </w:rPr>
        <w:t xml:space="preserve">, as well as to its military planners. These U.S. programs appear to reflect judgments by the American elite that the Communist dictatorship on the mainland is fundamentally illegitimate and should be prevented from extending its sway to other parts of China even by peaceful means. U.S. interactions with Taiwan and Tibet belie the lip service American officials pay to the notion of “one China.” The message China’s civilian and military elite get from these interactions is that the United States wants “one China in name but not in fact — not now, and perhaps never, if America has anything to say about it.” The Chinese don’t think we should have anything to say about it. </w:t>
      </w:r>
      <w:r w:rsidRPr="003D5D0E">
        <w:rPr>
          <w:rStyle w:val="StyleUnderline"/>
        </w:rPr>
        <w:t>The kind of long-term relationship of friendship and cooperation China and America want with each other is incompatible with our emotionally fraught differences over the Taiwan issue</w:t>
      </w:r>
      <w:r w:rsidRPr="003D5D0E">
        <w:rPr>
          <w:sz w:val="16"/>
        </w:rPr>
        <w:t xml:space="preserv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 </w:t>
      </w:r>
      <w:r w:rsidRPr="003D5D0E">
        <w:rPr>
          <w:rStyle w:val="StyleUnderline"/>
        </w:rPr>
        <w:t>For Chinese, the Taiwan issue presents an increasingly stark choice between national pride commensurate with rising prestige and continuing deference to America’s waning power</w:t>
      </w:r>
      <w:r w:rsidRPr="003D5D0E">
        <w:rPr>
          <w:sz w:val="16"/>
        </w:rPr>
        <w:t xml:space="preserve">. With Taiwan and the mainland integrating in practice, China sees the policies of the United States as the last effective barrier to the arrival of a ripe moment for the achievement of national unity under a single, internationally respected sovereignty. Dignity and unity have been and remain the core ambitions of the Chinese revolution. China may, for now, continue to emphasize the avoidance of conflict with the United States. </w:t>
      </w:r>
      <w:r w:rsidRPr="003D5D0E">
        <w:rPr>
          <w:rStyle w:val="StyleUnderline"/>
        </w:rPr>
        <w:t>But the political dynamics of national honor will sooner or later force Beijing to adopt less risk-averse policies than it now espouses.</w:t>
      </w:r>
      <w:r>
        <w:rPr>
          <w:rStyle w:val="StyleUnderline"/>
        </w:rPr>
        <w:t xml:space="preserve"> </w:t>
      </w:r>
      <w:r w:rsidRPr="003D5D0E">
        <w:rPr>
          <w:rStyle w:val="StyleUnderline"/>
        </w:rPr>
        <w:t xml:space="preserve">For Americans, the Taiwan issue presents an unwelcome choice between potential long-term military antagonism with China and the perpetuation, </w:t>
      </w:r>
      <w:r w:rsidRPr="003D5D0E">
        <w:rPr>
          <w:sz w:val="16"/>
        </w:rPr>
        <w:t xml:space="preserve">despite rapid cross-Strait economic and social integration, </w:t>
      </w:r>
      <w:r w:rsidRPr="003D5D0E">
        <w:rPr>
          <w:rStyle w:val="StyleUnderline"/>
        </w:rPr>
        <w:t>of Taiwan’s de facto political separation from the mainland.</w:t>
      </w:r>
      <w:r w:rsidRPr="003D5D0E">
        <w:rPr>
          <w:sz w:val="16"/>
        </w:rPr>
        <w:t xml:space="preserve"> So far, the United States has in practice given priority to Taiwan, in what is now best described as an effort to retard the speeding tilt of the cross-Strait military balance against Taiwan. Given the huge stakes for the United States in our strategic interaction with China, this choice might well strike someone looking afresh at the situation as oddly misguided. American priorities look all the more inverted when one considers that </w:t>
      </w:r>
      <w:r w:rsidRPr="003D5D0E">
        <w:rPr>
          <w:rStyle w:val="StyleUnderline"/>
        </w:rPr>
        <w:t xml:space="preserve">Beijing has offered to negotiate what amounts to </w:t>
      </w:r>
      <w:r w:rsidRPr="003D5D0E">
        <w:rPr>
          <w:rStyle w:val="Emphasis"/>
        </w:rPr>
        <w:t>purely symbolic reunification</w:t>
      </w:r>
      <w:r w:rsidRPr="003D5D0E">
        <w:rPr>
          <w:rStyle w:val="StyleUnderline"/>
        </w:rPr>
        <w:t xml:space="preserve"> with Taiwan, forgoing any political or military presence of its own on the </w:t>
      </w:r>
      <w:r w:rsidRPr="009E2280">
        <w:rPr>
          <w:rStyle w:val="StyleUnderline"/>
        </w:rPr>
        <w:t xml:space="preserve">island. This offer </w:t>
      </w:r>
      <w:r w:rsidRPr="009E2280">
        <w:rPr>
          <w:rStyle w:val="Emphasis"/>
        </w:rPr>
        <w:t>cannot be dismissed</w:t>
      </w:r>
      <w:r w:rsidRPr="009E2280">
        <w:rPr>
          <w:rStyle w:val="StyleUnderline"/>
        </w:rPr>
        <w:t xml:space="preserve"> as incredible. China’s willingness to tolerate amazingly different politico-economic orders on what is nominally its territory has been amply demonstrated in both </w:t>
      </w:r>
      <w:r w:rsidRPr="009E2280">
        <w:rPr>
          <w:rStyle w:val="Emphasis"/>
        </w:rPr>
        <w:t>Hong Kong and Macau</w:t>
      </w:r>
      <w:r w:rsidRPr="009E2280">
        <w:rPr>
          <w:rStyle w:val="StyleUnderline"/>
        </w:rPr>
        <w:t>. Its</w:t>
      </w:r>
      <w:r w:rsidRPr="003D5D0E">
        <w:rPr>
          <w:rStyle w:val="StyleUnderline"/>
        </w:rPr>
        <w:t xml:space="preserve"> proposal to Taipei offers far greater autonomy than either of these city-states enjoy.</w:t>
      </w:r>
      <w:r>
        <w:rPr>
          <w:rStyle w:val="StyleUnderline"/>
        </w:rPr>
        <w:t xml:space="preserve"> </w:t>
      </w:r>
      <w:r w:rsidRPr="003D5D0E">
        <w:rPr>
          <w:rStyle w:val="StyleUnderline"/>
        </w:rPr>
        <w:t>Is it worth a war with China to prevent such an outcome?</w:t>
      </w:r>
      <w:r w:rsidRPr="003D5D0E">
        <w:rPr>
          <w:sz w:val="16"/>
        </w:rPr>
        <w:t xml:space="preserve"> If not, why are we behaving as if it were? Both </w:t>
      </w:r>
      <w:r w:rsidRPr="003D5D0E">
        <w:rPr>
          <w:rStyle w:val="StyleUnderline"/>
        </w:rPr>
        <w:t>our global military posture and our approach to China seem unlikely to work out well for us</w:t>
      </w:r>
      <w:r w:rsidRPr="003D5D0E">
        <w:rPr>
          <w:sz w:val="16"/>
        </w:rPr>
        <w:t>. Perhaps it’s once again time to throw off the intellectual shackles imposed by longstanding policy and address the imperatives of long-term strategic interests. Just something to think about as you plot a course for the U.S. Navy in China’s near seas.</w:t>
      </w:r>
    </w:p>
    <w:p w14:paraId="34D550E2" w14:textId="7D5674AB" w:rsidR="004A6516" w:rsidRDefault="004A6516" w:rsidP="009632EC"/>
    <w:p w14:paraId="36483C4A" w14:textId="254F76E8" w:rsidR="00E907F0" w:rsidRDefault="00AA2BBB" w:rsidP="00AA2BBB">
      <w:pPr>
        <w:pStyle w:val="Heading1"/>
      </w:pPr>
      <w:r>
        <w:t xml:space="preserve">CP Answers </w:t>
      </w:r>
    </w:p>
    <w:p w14:paraId="74916A5C" w14:textId="5BF2016E" w:rsidR="00AA2BBB" w:rsidRDefault="00AA2BBB" w:rsidP="00AA2BBB"/>
    <w:p w14:paraId="6E2DB50C" w14:textId="6A877043" w:rsidR="008633A1" w:rsidRDefault="008633A1" w:rsidP="00AA2BBB"/>
    <w:p w14:paraId="68EAB18C" w14:textId="77777777" w:rsidR="008633A1" w:rsidRDefault="008633A1" w:rsidP="00AA2BBB"/>
    <w:p w14:paraId="63A2DC33" w14:textId="5BB699B7" w:rsidR="00AA2BBB" w:rsidRDefault="00AA2BBB" w:rsidP="00AA2BBB">
      <w:pPr>
        <w:pStyle w:val="Heading2"/>
      </w:pPr>
      <w:r>
        <w:t>Clarity CPs</w:t>
      </w:r>
    </w:p>
    <w:p w14:paraId="0733E5AA" w14:textId="230B2DD3" w:rsidR="00F73B7B" w:rsidRDefault="00F73B7B" w:rsidP="00F73B7B">
      <w:pPr>
        <w:pStyle w:val="Heading3"/>
      </w:pPr>
      <w:r>
        <w:t xml:space="preserve">2AC Credibility Turn </w:t>
      </w:r>
    </w:p>
    <w:p w14:paraId="7EE9AF78" w14:textId="77777777" w:rsidR="00F73B7B" w:rsidRPr="00F73B7B" w:rsidRDefault="00F73B7B" w:rsidP="00F73B7B"/>
    <w:p w14:paraId="6141D042" w14:textId="77777777" w:rsidR="00F73B7B" w:rsidRDefault="00F73B7B" w:rsidP="00F73B7B">
      <w:pPr>
        <w:pStyle w:val="Heading4"/>
      </w:pPr>
      <w:r>
        <w:t xml:space="preserve">And the U.S. will likely back down – which collapses U.S. leadership </w:t>
      </w:r>
    </w:p>
    <w:p w14:paraId="34DF5383" w14:textId="77777777" w:rsidR="00F73B7B" w:rsidRDefault="00F73B7B" w:rsidP="00F73B7B"/>
    <w:p w14:paraId="769392C4" w14:textId="77777777" w:rsidR="00F73B7B" w:rsidRDefault="00F73B7B" w:rsidP="00F73B7B">
      <w:pPr>
        <w:rPr>
          <w:rStyle w:val="Style13ptBold"/>
        </w:rPr>
      </w:pPr>
      <w:r>
        <w:rPr>
          <w:rStyle w:val="Style13ptBold"/>
        </w:rPr>
        <w:t>White 15</w:t>
      </w:r>
    </w:p>
    <w:p w14:paraId="167262AA" w14:textId="77777777" w:rsidR="00F73B7B" w:rsidRPr="001B36DB" w:rsidRDefault="00F73B7B" w:rsidP="00F73B7B">
      <w:pPr>
        <w:rPr>
          <w:rStyle w:val="Style13ptBold"/>
        </w:rPr>
      </w:pPr>
      <w:r>
        <w:rPr>
          <w:rStyle w:val="Style13ptBold"/>
        </w:rPr>
        <w:t>(Hugh, professor of strategic studies at the Australian National University in Canberra, “Will America defend Taiwan?,” pg online @ http://www.lowyinterpreter.org/post/2015/05/05/Will-America-defend-Taiwan.aspx //ghs-ef)</w:t>
      </w:r>
    </w:p>
    <w:p w14:paraId="749A5F2A" w14:textId="703E9DE2" w:rsidR="00F73B7B" w:rsidRPr="00745C31" w:rsidRDefault="00F73B7B" w:rsidP="00F73B7B">
      <w:pPr>
        <w:rPr>
          <w:sz w:val="12"/>
        </w:rPr>
      </w:pPr>
      <w:r w:rsidRPr="001B36DB">
        <w:rPr>
          <w:rStyle w:val="StyleUnderline"/>
        </w:rPr>
        <w:t>To many people it seems self-evident that America would honour the commitments enshrined in the Taiwan Relations Act. But the TRA was passed in 1979</w:t>
      </w:r>
      <w:r w:rsidRPr="00F73B7B">
        <w:rPr>
          <w:sz w:val="12"/>
        </w:rPr>
        <w:t xml:space="preserve">, when China's GDP was 1/20th the size of America's, its place in the global economy was miniscule, its navy and air force were negligible, and its prospects for progress depended completely on America's goodwill. </w:t>
      </w:r>
      <w:r w:rsidRPr="001B36DB">
        <w:rPr>
          <w:rStyle w:val="StyleUnderline"/>
        </w:rPr>
        <w:t>So back then a US-China conflict carried much bigger economic and military risks for China than for America</w:t>
      </w:r>
      <w:r w:rsidRPr="00F73B7B">
        <w:rPr>
          <w:sz w:val="12"/>
        </w:rPr>
        <w:t xml:space="preserve">. </w:t>
      </w:r>
      <w:r w:rsidRPr="001B36DB">
        <w:rPr>
          <w:rStyle w:val="StyleUnderline"/>
        </w:rPr>
        <w:t>That made the TRA's commitments both highly credible and very unlikely to be tested. Washington could safely assume that Beijing would back off to avoid a conflict</w:t>
      </w:r>
      <w:r w:rsidRPr="00F73B7B">
        <w:rPr>
          <w:sz w:val="12"/>
        </w:rPr>
        <w:t xml:space="preserve"> in which China had so much more to lose than America. </w:t>
      </w:r>
      <w:r w:rsidRPr="001B36DB">
        <w:rPr>
          <w:rStyle w:val="Emphasis"/>
        </w:rPr>
        <w:t>Things are different today.</w:t>
      </w:r>
      <w:r>
        <w:rPr>
          <w:rStyle w:val="Emphasis"/>
        </w:rPr>
        <w:t xml:space="preserve"> </w:t>
      </w:r>
      <w:r w:rsidRPr="001B36DB">
        <w:rPr>
          <w:rStyle w:val="StyleUnderline"/>
        </w:rPr>
        <w:t>China's economy is now so big and so central to global trade and capital flows that the consequences of any disruption would be just as serious for America as for China</w:t>
      </w:r>
      <w:r w:rsidRPr="00F73B7B">
        <w:rPr>
          <w:sz w:val="12"/>
        </w:rPr>
        <w:t xml:space="preserve">. </w:t>
      </w:r>
      <w:r w:rsidRPr="001B36DB">
        <w:rPr>
          <w:rStyle w:val="StyleUnderline"/>
        </w:rPr>
        <w:t>Militarily, America can no longer expect a swift and certain victory in a war over Taiwan</w:t>
      </w:r>
      <w:r w:rsidRPr="00F73B7B">
        <w:rPr>
          <w:sz w:val="12"/>
        </w:rPr>
        <w:t xml:space="preserve">. China's anti-access/area-denial capabilities would preclude direct US intervention unless those capabilities had first been degraded by a sustained and wide-ranging strike campaign against Chinese bases and forces. </w:t>
      </w:r>
      <w:r w:rsidRPr="001B36DB">
        <w:rPr>
          <w:rStyle w:val="StyleUnderline"/>
        </w:rPr>
        <w:t>China would very likely respond to such a campaign with attacks on US and allied bases throughout Asia. The US has no evident means to cap the resulting escalation spiral,</w:t>
      </w:r>
      <w:r w:rsidRPr="00F73B7B">
        <w:rPr>
          <w:sz w:val="12"/>
        </w:rPr>
        <w:t xml:space="preserve"> </w:t>
      </w:r>
      <w:r w:rsidRPr="001B36DB">
        <w:rPr>
          <w:rStyle w:val="Emphasis"/>
        </w:rPr>
        <w:t>and no one could be sure it would stop below the nuclear threshold</w:t>
      </w:r>
      <w:r w:rsidRPr="00F73B7B">
        <w:rPr>
          <w:sz w:val="12"/>
        </w:rPr>
        <w:t xml:space="preserve">. The possibility of nuclear attacks on US cities would have to be considered. These new realities of power mean </w:t>
      </w:r>
      <w:r w:rsidRPr="001B36DB">
        <w:rPr>
          <w:rStyle w:val="StyleUnderline"/>
        </w:rPr>
        <w:t>that today a US-China conflict would impose equal risks and costs on both sides. And where costs and risks are equal, the advantage lies with those who have more at stake, and hence greater resolve</w:t>
      </w:r>
      <w:r w:rsidRPr="00F73B7B">
        <w:rPr>
          <w:sz w:val="12"/>
        </w:rPr>
        <w:t xml:space="preserve">. China's leaders today seem to think they hold this advantage, and they are probably right. It is therefore a big mistake to keep assuming, as many people seem to do, that China would be sure to back off before a crisis over Taiwan became a conflict. </w:t>
      </w:r>
      <w:r w:rsidRPr="001B36DB">
        <w:rPr>
          <w:rStyle w:val="StyleUnderline"/>
        </w:rPr>
        <w:t>US leaders must therefore ask what happens if Beijing does not back down as a crisis escalates</w:t>
      </w:r>
      <w:r w:rsidRPr="00F73B7B">
        <w:rPr>
          <w:sz w:val="12"/>
        </w:rPr>
        <w:t xml:space="preserve">. </w:t>
      </w:r>
      <w:r w:rsidRPr="001B36DB">
        <w:rPr>
          <w:rStyle w:val="StyleUnderline"/>
        </w:rPr>
        <w:t>At what point would they back down instead? What would be the damage to US global leadership if Washington brought on a confrontation with China and then blinked first?</w:t>
      </w:r>
      <w:r w:rsidRPr="00F73B7B">
        <w:rPr>
          <w:sz w:val="12"/>
        </w:rPr>
        <w:t xml:space="preserve"> What could happen if Washington didn't blink first? Is Taiwan's status quo worth a global economic collapse? It is worth a real risk of nuclear war with China? These are the questions America's leaders would have to confront in considering military action to defend Taiwan, and </w:t>
      </w:r>
      <w:r w:rsidRPr="001B36DB">
        <w:rPr>
          <w:rStyle w:val="Emphasis"/>
        </w:rPr>
        <w:t>their answer would very likely be that the status of Taiwan is not worth risking nuclear war or economic collapse over</w:t>
      </w:r>
      <w:r w:rsidRPr="00F73B7B">
        <w:rPr>
          <w:sz w:val="12"/>
        </w:rPr>
        <w:t xml:space="preserve">. And that means American leaders and policy analysts must confront these questions now, as they decide whether to maintain the old commitments to defend Taiwan. </w:t>
      </w:r>
      <w:r w:rsidRPr="001B36DB">
        <w:rPr>
          <w:rStyle w:val="StyleUnderline"/>
        </w:rPr>
        <w:t>The promises that America was willing and able to keep in 1979 might not be ones it is willing or able to keep now.</w:t>
      </w:r>
    </w:p>
    <w:p w14:paraId="54BA4B16" w14:textId="6FCFD95E" w:rsidR="00745C31" w:rsidRDefault="00745C31" w:rsidP="00745C31">
      <w:pPr>
        <w:pStyle w:val="Heading4"/>
      </w:pPr>
      <w:r>
        <w:t xml:space="preserve">Doesn’t solve the Arms Control advantage – China Mod is a da to the CP </w:t>
      </w:r>
    </w:p>
    <w:p w14:paraId="13D2ED9A" w14:textId="1DF1E991" w:rsidR="00745C31" w:rsidRDefault="00745C31" w:rsidP="00745C31"/>
    <w:p w14:paraId="198266E0" w14:textId="77777777" w:rsidR="00745C31" w:rsidRDefault="00745C31" w:rsidP="00745C31">
      <w:pPr>
        <w:pStyle w:val="Heading4"/>
      </w:pPr>
      <w:r>
        <w:t>Gomez ‘16</w:t>
      </w:r>
    </w:p>
    <w:p w14:paraId="3AB14ECE" w14:textId="77777777" w:rsidR="00745C31" w:rsidRPr="00604559" w:rsidRDefault="00745C31" w:rsidP="00745C31">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7E9D3672" w14:textId="77777777" w:rsidR="00745C31" w:rsidRPr="006008C3" w:rsidRDefault="00745C31" w:rsidP="00745C31">
      <w:pPr>
        <w:rPr>
          <w:sz w:val="14"/>
        </w:rPr>
      </w:pPr>
      <w:r w:rsidRPr="006008C3">
        <w:rPr>
          <w:sz w:val="14"/>
        </w:rPr>
        <w:t xml:space="preserve">Restoring U.S. military superiority might be a boon to America’s credibility in the short term, but </w:t>
      </w:r>
      <w:r w:rsidRPr="00C86DA1">
        <w:rPr>
          <w:rStyle w:val="StyleUnderline"/>
        </w:rPr>
        <w:t>superiority may be fleeting. The growing U.S. military presence in East Asia</w:t>
      </w:r>
      <w:r w:rsidRPr="006008C3">
        <w:rPr>
          <w:sz w:val="14"/>
        </w:rPr>
        <w:t xml:space="preserve">, a result of the Obama administration’s “pivot” or “rebalance” to the region, </w:t>
      </w:r>
      <w:r w:rsidRPr="00C86DA1">
        <w:rPr>
          <w:rStyle w:val="StyleUnderline"/>
        </w:rPr>
        <w:t>has exacerbated the Chinese perception of the U</w:t>
      </w:r>
      <w:r w:rsidRPr="006008C3">
        <w:rPr>
          <w:sz w:val="14"/>
        </w:rPr>
        <w:t xml:space="preserve">nited </w:t>
      </w:r>
      <w:r w:rsidRPr="00C86DA1">
        <w:rPr>
          <w:rStyle w:val="StyleUnderline"/>
        </w:rPr>
        <w:t>S</w:t>
      </w:r>
      <w:r w:rsidRPr="006008C3">
        <w:rPr>
          <w:sz w:val="14"/>
        </w:rPr>
        <w:t xml:space="preserve">tates </w:t>
      </w:r>
      <w:r w:rsidRPr="00C86DA1">
        <w:rPr>
          <w:rStyle w:val="StyleUnderline"/>
        </w:rPr>
        <w:t>as a threat</w:t>
      </w:r>
      <w:r w:rsidRPr="006008C3">
        <w:rPr>
          <w:sz w:val="14"/>
        </w:rPr>
        <w:t xml:space="preserve">.72 </w:t>
      </w:r>
      <w:r w:rsidRPr="00C86DA1">
        <w:rPr>
          <w:rStyle w:val="StyleUnderline"/>
        </w:rPr>
        <w:t>Restoring U.S. military superiority will</w:t>
      </w:r>
      <w:r w:rsidRPr="006008C3">
        <w:rPr>
          <w:sz w:val="14"/>
        </w:rPr>
        <w:t xml:space="preserve"> likely </w:t>
      </w:r>
      <w:r w:rsidRPr="00C86DA1">
        <w:rPr>
          <w:rStyle w:val="StyleUnderline"/>
        </w:rPr>
        <w:t xml:space="preserve">support this perception and provide a strong incentive for China to </w:t>
      </w:r>
      <w:r w:rsidRPr="00C86DA1">
        <w:rPr>
          <w:rStyle w:val="Emphasis"/>
        </w:rPr>
        <w:t>invest even more resources in its military</w:t>
      </w:r>
      <w:r w:rsidRPr="006008C3">
        <w:rPr>
          <w:sz w:val="14"/>
        </w:rPr>
        <w:t xml:space="preserve">. Additionally, </w:t>
      </w:r>
      <w:r w:rsidRPr="00C86DA1">
        <w:rPr>
          <w:rStyle w:val="StyleUnderline"/>
        </w:rPr>
        <w:t xml:space="preserve">falling behind in the conventional balance of power could prompt China to </w:t>
      </w:r>
      <w:r w:rsidRPr="00C86DA1">
        <w:rPr>
          <w:rStyle w:val="Emphasis"/>
        </w:rPr>
        <w:t>increase the quantity and quality of its nuclear weapon arsenal</w:t>
      </w:r>
      <w:r w:rsidRPr="006008C3">
        <w:rPr>
          <w:sz w:val="14"/>
        </w:rPr>
        <w:t xml:space="preserve">.73 </w:t>
      </w:r>
      <w:r w:rsidRPr="00C86DA1">
        <w:rPr>
          <w:rStyle w:val="StyleUnderline"/>
        </w:rPr>
        <w:t>If Beijing quickly offsets the advantages of stronger U.S. military support for Taiwan, the U</w:t>
      </w:r>
      <w:r w:rsidRPr="006008C3">
        <w:rPr>
          <w:sz w:val="14"/>
        </w:rPr>
        <w:t xml:space="preserve">nited </w:t>
      </w:r>
      <w:r w:rsidRPr="00C86DA1">
        <w:rPr>
          <w:rStyle w:val="StyleUnderline"/>
        </w:rPr>
        <w:t>S</w:t>
      </w:r>
      <w:r w:rsidRPr="006008C3">
        <w:rPr>
          <w:sz w:val="14"/>
        </w:rPr>
        <w:t xml:space="preserve">tates </w:t>
      </w:r>
      <w:r w:rsidRPr="00C86DA1">
        <w:rPr>
          <w:rStyle w:val="StyleUnderline"/>
        </w:rPr>
        <w:t xml:space="preserve">could end up in a similar position to the one it’s in now, but </w:t>
      </w:r>
      <w:r w:rsidRPr="00C86DA1">
        <w:rPr>
          <w:rStyle w:val="Emphasis"/>
        </w:rPr>
        <w:t>with a stronger China to deter</w:t>
      </w:r>
      <w:r w:rsidRPr="006008C3">
        <w:rPr>
          <w:sz w:val="14"/>
        </w:rPr>
        <w:t>.</w:t>
      </w:r>
    </w:p>
    <w:p w14:paraId="649A1120" w14:textId="77777777" w:rsidR="00745C31" w:rsidRPr="00745C31" w:rsidRDefault="00745C31" w:rsidP="00745C31"/>
    <w:p w14:paraId="5DC9A768" w14:textId="77777777" w:rsidR="00745C31" w:rsidRPr="00F73B7B" w:rsidRDefault="00745C31" w:rsidP="00F73B7B"/>
    <w:p w14:paraId="1ACA2473" w14:textId="54668031" w:rsidR="00AA2BBB" w:rsidRDefault="00AA2BBB" w:rsidP="00AA2BBB">
      <w:pPr>
        <w:pStyle w:val="Heading2"/>
      </w:pPr>
      <w:r>
        <w:t>Deterrence CPs</w:t>
      </w:r>
    </w:p>
    <w:p w14:paraId="7B50AA85" w14:textId="60AA9E89" w:rsidR="00CB5A37" w:rsidRDefault="00CB5A37" w:rsidP="00CB5A37"/>
    <w:p w14:paraId="0C90CF1B" w14:textId="3F82EAC0" w:rsidR="00CB5A37" w:rsidRDefault="00CB5A37" w:rsidP="00CB5A37">
      <w:pPr>
        <w:pStyle w:val="Heading3"/>
      </w:pPr>
      <w:r>
        <w:t xml:space="preserve">2AC Rels DA </w:t>
      </w:r>
    </w:p>
    <w:p w14:paraId="1C74918F" w14:textId="3F00CB34" w:rsidR="00CB5A37" w:rsidRDefault="00CB5A37" w:rsidP="00CB5A37"/>
    <w:p w14:paraId="1C8062D5" w14:textId="047D277C" w:rsidR="00CB5A37" w:rsidRDefault="00CB5A37" w:rsidP="00CB5A37">
      <w:pPr>
        <w:pStyle w:val="Heading4"/>
      </w:pPr>
      <w:r>
        <w:t>And, there is a relations da</w:t>
      </w:r>
      <w:r w:rsidR="00797442">
        <w:t xml:space="preserve"> </w:t>
      </w:r>
      <w:r>
        <w:t xml:space="preserve">– the cp decreases the costs of war for china – makes the Taiwan scenario a da to the cp </w:t>
      </w:r>
    </w:p>
    <w:p w14:paraId="3A03C1D3" w14:textId="3D2F8BE7" w:rsidR="00CB5A37" w:rsidRDefault="00CB5A37" w:rsidP="00CB5A37"/>
    <w:p w14:paraId="5D5C00CC" w14:textId="77777777" w:rsidR="00CB5A37" w:rsidRPr="00447E37" w:rsidRDefault="00CB5A37" w:rsidP="00CB5A37">
      <w:r w:rsidRPr="00447E37">
        <w:rPr>
          <w:rStyle w:val="Style13ptBold"/>
        </w:rPr>
        <w:t xml:space="preserve">Kastner 16 </w:t>
      </w:r>
      <w:r w:rsidRPr="00447E37">
        <w:rPr>
          <w:sz w:val="16"/>
          <w:szCs w:val="16"/>
        </w:rPr>
        <w:t>(Scott L. Kastner - Professor in the Department of Government and Politics, University of Maryland, College Park. &lt;MKIM&gt; “Is the Taiwan Strait Still a Flash Point?”. Winter 2016. 7/10/19. https://www.researchgate.net/publication/294137881_Is_the_Taiwan_Strait_Still_a_Flash_Point_Rethinking_the_Prospects_for_Armed_Conflict_between_China_and_Taiwan)</w:t>
      </w:r>
    </w:p>
    <w:p w14:paraId="2D977D1C" w14:textId="77777777" w:rsidR="00CB5A37" w:rsidRPr="00447E37" w:rsidRDefault="00CB5A37" w:rsidP="00CB5A37">
      <w:pPr>
        <w:rPr>
          <w:b/>
          <w:bCs/>
          <w:u w:val="single"/>
        </w:rPr>
      </w:pPr>
      <w:r w:rsidRPr="00447E37">
        <w:rPr>
          <w:b/>
          <w:bCs/>
          <w:u w:val="single"/>
        </w:rPr>
        <w:t>U.S. policymakers should be skeptical of calls to</w:t>
      </w:r>
      <w:r w:rsidRPr="00CB5A37">
        <w:rPr>
          <w:sz w:val="14"/>
          <w:szCs w:val="16"/>
        </w:rPr>
        <w:t xml:space="preserve"> dramatically </w:t>
      </w:r>
      <w:r w:rsidRPr="000A44ED">
        <w:rPr>
          <w:rStyle w:val="Emphasis"/>
        </w:rPr>
        <w:t>increase the U.S. commitment</w:t>
      </w:r>
      <w:r w:rsidRPr="00447E37">
        <w:rPr>
          <w:b/>
          <w:bCs/>
          <w:u w:val="single"/>
        </w:rPr>
        <w:t xml:space="preserve"> to Taiwan’s</w:t>
      </w:r>
      <w:r w:rsidRPr="00CB5A37">
        <w:rPr>
          <w:sz w:val="14"/>
          <w:szCs w:val="16"/>
        </w:rPr>
        <w:t xml:space="preserve"> </w:t>
      </w:r>
      <w:r w:rsidRPr="00447E37">
        <w:rPr>
          <w:b/>
          <w:bCs/>
          <w:u w:val="single"/>
        </w:rPr>
        <w:t>security</w:t>
      </w:r>
      <w:r w:rsidRPr="00CB5A37">
        <w:rPr>
          <w:sz w:val="14"/>
          <w:szCs w:val="16"/>
        </w:rPr>
        <w:t xml:space="preserve"> or to more visibly incorporate Taiwan into rebalancing initiatives.104 </w:t>
      </w:r>
      <w:r w:rsidRPr="00447E37">
        <w:rPr>
          <w:b/>
          <w:bCs/>
          <w:u w:val="single"/>
        </w:rPr>
        <w:t xml:space="preserve">Such moves would be viewed as </w:t>
      </w:r>
      <w:r w:rsidRPr="000A44ED">
        <w:rPr>
          <w:rStyle w:val="Emphasis"/>
        </w:rPr>
        <w:t>inflammatory in Beijing</w:t>
      </w:r>
      <w:r w:rsidRPr="00447E37">
        <w:rPr>
          <w:b/>
          <w:bCs/>
          <w:u w:val="single"/>
        </w:rPr>
        <w:t xml:space="preserve"> and could generate renewed pessimism about long-term trends in the strait</w:t>
      </w:r>
      <w:r w:rsidRPr="00CB5A37">
        <w:rPr>
          <w:sz w:val="14"/>
          <w:szCs w:val="16"/>
        </w:rPr>
        <w:t xml:space="preserve">. Perhaps more fundamentally, </w:t>
      </w:r>
      <w:r w:rsidRPr="00447E37">
        <w:rPr>
          <w:b/>
          <w:bCs/>
          <w:u w:val="single"/>
        </w:rPr>
        <w:t xml:space="preserve">a much stronger </w:t>
      </w:r>
      <w:r w:rsidRPr="000A44ED">
        <w:rPr>
          <w:rStyle w:val="Emphasis"/>
        </w:rPr>
        <w:t>U.S. commitment to Taiwan</w:t>
      </w:r>
      <w:r w:rsidRPr="00447E37">
        <w:rPr>
          <w:b/>
          <w:bCs/>
          <w:u w:val="single"/>
        </w:rPr>
        <w:t xml:space="preserve"> would </w:t>
      </w:r>
      <w:r w:rsidRPr="000A44ED">
        <w:rPr>
          <w:rStyle w:val="Emphasis"/>
        </w:rPr>
        <w:t>stoke increased tensions in the U.S.-China relationship</w:t>
      </w:r>
      <w:r w:rsidRPr="00447E37">
        <w:rPr>
          <w:b/>
          <w:bCs/>
          <w:u w:val="single"/>
        </w:rPr>
        <w:t>.</w:t>
      </w:r>
      <w:r w:rsidRPr="00CB5A37">
        <w:rPr>
          <w:sz w:val="14"/>
          <w:szCs w:val="16"/>
        </w:rPr>
        <w:t xml:space="preserve"> As alluded to earlier, </w:t>
      </w:r>
      <w:r w:rsidRPr="00447E37">
        <w:rPr>
          <w:b/>
          <w:bCs/>
          <w:u w:val="single"/>
        </w:rPr>
        <w:t>a key component of China’s expected costs of a Taiwan Strait conflict</w:t>
      </w:r>
      <w:r w:rsidRPr="00CB5A37">
        <w:rPr>
          <w:sz w:val="14"/>
          <w:szCs w:val="16"/>
        </w:rPr>
        <w:t>—regardless of whether the United States intervened—</w:t>
      </w:r>
      <w:r w:rsidRPr="00447E37">
        <w:rPr>
          <w:b/>
          <w:bCs/>
          <w:u w:val="single"/>
        </w:rPr>
        <w:t>is the damage such a conflict would</w:t>
      </w:r>
      <w:r w:rsidRPr="00CB5A37">
        <w:rPr>
          <w:sz w:val="14"/>
          <w:szCs w:val="16"/>
        </w:rPr>
        <w:t xml:space="preserve"> likely </w:t>
      </w:r>
      <w:r w:rsidRPr="00447E37">
        <w:rPr>
          <w:b/>
          <w:bCs/>
          <w:u w:val="single"/>
        </w:rPr>
        <w:t>inflict on the broader U.S.-China relationship</w:t>
      </w:r>
      <w:r w:rsidRPr="00CB5A37">
        <w:rPr>
          <w:sz w:val="14"/>
          <w:szCs w:val="16"/>
        </w:rPr>
        <w:t xml:space="preserve">. But </w:t>
      </w:r>
      <w:r w:rsidRPr="000A44ED">
        <w:rPr>
          <w:rStyle w:val="Emphasis"/>
        </w:rPr>
        <w:t>if the U.S.-China relationship is in tatters</w:t>
      </w:r>
      <w:r w:rsidRPr="00447E37">
        <w:rPr>
          <w:b/>
          <w:bCs/>
          <w:u w:val="single"/>
        </w:rPr>
        <w:t xml:space="preserve"> to begin with, </w:t>
      </w:r>
      <w:r w:rsidRPr="000A44ED">
        <w:rPr>
          <w:rStyle w:val="Emphasis"/>
        </w:rPr>
        <w:t>then Beijing has less to lose in a cross-strait war</w:t>
      </w:r>
      <w:r w:rsidRPr="00447E37">
        <w:rPr>
          <w:b/>
          <w:bCs/>
          <w:u w:val="single"/>
        </w:rPr>
        <w:t>.</w:t>
      </w:r>
      <w:r w:rsidRPr="00CB5A37">
        <w:rPr>
          <w:sz w:val="14"/>
          <w:szCs w:val="16"/>
        </w:rPr>
        <w:t xml:space="preserve"> In essence, </w:t>
      </w:r>
      <w:r w:rsidRPr="00447E37">
        <w:rPr>
          <w:b/>
          <w:bCs/>
          <w:u w:val="single"/>
        </w:rPr>
        <w:t xml:space="preserve">policies that increase U.S. support for Taiwan at a cost of a much worse U.S.-China relationship risk being self-defeating, as the increased stability generated by slowing the cross-strait power shift is canceled out by </w:t>
      </w:r>
      <w:r w:rsidRPr="000A44ED">
        <w:rPr>
          <w:rStyle w:val="Emphasis"/>
        </w:rPr>
        <w:t>decreasing expected costs of war for China.</w:t>
      </w:r>
    </w:p>
    <w:p w14:paraId="6416E4FF" w14:textId="655CF835" w:rsidR="00CB5A37" w:rsidRDefault="00797442" w:rsidP="00797442">
      <w:pPr>
        <w:pStyle w:val="Heading3"/>
      </w:pPr>
      <w:r>
        <w:t>2AC Independence DA</w:t>
      </w:r>
    </w:p>
    <w:p w14:paraId="3AAB05A3" w14:textId="4E0405C5" w:rsidR="00797442" w:rsidRDefault="00797442" w:rsidP="00797442"/>
    <w:p w14:paraId="0B5E4251" w14:textId="57FA9F1F" w:rsidR="00797442" w:rsidRDefault="00797442" w:rsidP="00797442">
      <w:pPr>
        <w:pStyle w:val="Heading4"/>
      </w:pPr>
      <w:r>
        <w:t>And, there is an independence da – Taiwan will feel overly reassured – causes Chinese invasion and nuclear war</w:t>
      </w:r>
    </w:p>
    <w:p w14:paraId="17FCE168" w14:textId="77777777" w:rsidR="00797442" w:rsidRPr="001357B0" w:rsidRDefault="00797442" w:rsidP="00797442"/>
    <w:p w14:paraId="5B600369" w14:textId="77777777" w:rsidR="00797442" w:rsidRPr="001357B0" w:rsidRDefault="00797442" w:rsidP="00797442">
      <w:r w:rsidRPr="001357B0">
        <w:rPr>
          <w:rStyle w:val="Style13ptBold"/>
        </w:rPr>
        <w:t>Aitken 12</w:t>
      </w:r>
      <w:r w:rsidRPr="001357B0">
        <w:t xml:space="preserve"> — Aaron Aitken, Political Science Student and Government Relations Research Assistant at the University of Alberta, has since obtained an M.A. in International Affairs from Carleton University, 2012 (“The Future of U.S.-Taiwan Arms Sales,” </w:t>
      </w:r>
      <w:r w:rsidRPr="001357B0">
        <w:rPr>
          <w:i/>
        </w:rPr>
        <w:t>The Agora: Political Science Undergraduate Journal</w:t>
      </w:r>
      <w:r w:rsidRPr="001357B0">
        <w:t>, Volume 3, Number 1, January, pg online @ http://ejournals.library.ualberta.ca/index.php/ps_sandbox/article/view/19032/14712 , p. 10-11)</w:t>
      </w:r>
    </w:p>
    <w:p w14:paraId="0D6FA891" w14:textId="77777777" w:rsidR="00797442" w:rsidRPr="001C6D3D" w:rsidRDefault="00797442" w:rsidP="00797442">
      <w:pPr>
        <w:rPr>
          <w:sz w:val="10"/>
        </w:rPr>
      </w:pPr>
      <w:r w:rsidRPr="001357B0">
        <w:rPr>
          <w:sz w:val="10"/>
        </w:rPr>
        <w:t xml:space="preserve">Even if ramping up arms sales to Taiwan cannot forestall the development of an asymmetrical balance between Taiwanese and Chinese forces, </w:t>
      </w:r>
      <w:r w:rsidRPr="001357B0">
        <w:rPr>
          <w:rStyle w:val="Emphasis"/>
        </w:rPr>
        <w:t>is there any harm in selling increased quantities of advanced arms to Taiwan to help alleviate pressure on the U.S. military?</w:t>
      </w:r>
      <w:r w:rsidRPr="001357B0">
        <w:rPr>
          <w:sz w:val="10"/>
        </w:rPr>
        <w:t xml:space="preserve"> </w:t>
      </w:r>
      <w:r w:rsidRPr="001357B0">
        <w:rPr>
          <w:rStyle w:val="StyleUnderline"/>
        </w:rPr>
        <w:t>There are</w:t>
      </w:r>
      <w:r w:rsidRPr="001357B0">
        <w:rPr>
          <w:sz w:val="10"/>
        </w:rPr>
        <w:t xml:space="preserve"> actually </w:t>
      </w:r>
      <w:r w:rsidRPr="001357B0">
        <w:rPr>
          <w:rStyle w:val="StyleUnderline"/>
        </w:rPr>
        <w:t>a number of risks entailed in ramping up arms sales to Taiwan</w:t>
      </w:r>
      <w:r w:rsidRPr="001357B0">
        <w:rPr>
          <w:sz w:val="10"/>
        </w:rPr>
        <w:t>. As Wei-Chin Lee observes in Issues and Studies, “</w:t>
      </w:r>
      <w:r w:rsidRPr="001357B0">
        <w:rPr>
          <w:rStyle w:val="StyleUnderline"/>
        </w:rPr>
        <w:t>the unrestrained and unconditional supply of advanced weapons to Taiwan could have the effect of upsetting the status quo</w:t>
      </w:r>
      <w:r w:rsidRPr="001357B0">
        <w:rPr>
          <w:sz w:val="10"/>
        </w:rPr>
        <w:t xml:space="preserve"> in the region”44 It is possible, for example, that </w:t>
      </w:r>
      <w:r w:rsidRPr="001357B0">
        <w:rPr>
          <w:rStyle w:val="StyleUnderline"/>
        </w:rPr>
        <w:t xml:space="preserve">an expansion of arms packages would </w:t>
      </w:r>
      <w:r w:rsidRPr="001357B0">
        <w:rPr>
          <w:rStyle w:val="Emphasis"/>
        </w:rPr>
        <w:t>embolden Taipei</w:t>
      </w:r>
      <w:r w:rsidRPr="001357B0">
        <w:rPr>
          <w:rStyle w:val="StyleUnderline"/>
        </w:rPr>
        <w:t xml:space="preserve"> by creating the impression of </w:t>
      </w:r>
      <w:r w:rsidRPr="001357B0">
        <w:rPr>
          <w:rStyle w:val="Emphasis"/>
        </w:rPr>
        <w:t>unconditional American support</w:t>
      </w:r>
      <w:r w:rsidRPr="001357B0">
        <w:rPr>
          <w:rStyle w:val="StyleUnderline"/>
        </w:rPr>
        <w:t>. This might</w:t>
      </w:r>
      <w:r w:rsidRPr="001357B0">
        <w:rPr>
          <w:sz w:val="10"/>
        </w:rPr>
        <w:t xml:space="preserve"> then </w:t>
      </w:r>
      <w:r w:rsidRPr="001357B0">
        <w:rPr>
          <w:rStyle w:val="StyleUnderline"/>
        </w:rPr>
        <w:t xml:space="preserve">lead Taiwanese leaders to take a risk and </w:t>
      </w:r>
      <w:r w:rsidRPr="001357B0">
        <w:rPr>
          <w:rStyle w:val="Emphasis"/>
        </w:rPr>
        <w:t>declare independence</w:t>
      </w:r>
      <w:r w:rsidRPr="001357B0">
        <w:rPr>
          <w:rStyle w:val="StyleUnderline"/>
        </w:rPr>
        <w:t xml:space="preserve"> on the assumption that the U.S. would support them against China. This would almost </w:t>
      </w:r>
      <w:r w:rsidRPr="001357B0">
        <w:rPr>
          <w:rStyle w:val="Emphasis"/>
        </w:rPr>
        <w:t>undoubtedly</w:t>
      </w:r>
      <w:r w:rsidRPr="001357B0">
        <w:rPr>
          <w:rStyle w:val="StyleUnderline"/>
        </w:rPr>
        <w:t xml:space="preserve"> provoke a military reaction from China, as declaring independence steps over the red lines set out by China’s Anti-Succession Law. The U</w:t>
      </w:r>
      <w:r w:rsidRPr="001357B0">
        <w:rPr>
          <w:sz w:val="10"/>
        </w:rPr>
        <w:t xml:space="preserve">nited </w:t>
      </w:r>
      <w:r w:rsidRPr="001357B0">
        <w:rPr>
          <w:rStyle w:val="StyleUnderline"/>
        </w:rPr>
        <w:t>S</w:t>
      </w:r>
      <w:r w:rsidRPr="001357B0">
        <w:rPr>
          <w:sz w:val="10"/>
        </w:rPr>
        <w:t xml:space="preserve">tates, [end page 10] as Taiwan’s guarantor, </w:t>
      </w:r>
      <w:r w:rsidRPr="001357B0">
        <w:rPr>
          <w:rStyle w:val="StyleUnderline"/>
        </w:rPr>
        <w:t>would then be under considerable pressure to meet China’s aggression. This is</w:t>
      </w:r>
      <w:r w:rsidRPr="001357B0">
        <w:rPr>
          <w:sz w:val="10"/>
        </w:rPr>
        <w:t xml:space="preserve"> clearly </w:t>
      </w:r>
      <w:r w:rsidRPr="001357B0">
        <w:rPr>
          <w:rStyle w:val="StyleUnderline"/>
        </w:rPr>
        <w:t>a position</w:t>
      </w:r>
      <w:r w:rsidRPr="001357B0">
        <w:rPr>
          <w:sz w:val="10"/>
        </w:rPr>
        <w:t xml:space="preserve"> that </w:t>
      </w:r>
      <w:r w:rsidRPr="001357B0">
        <w:rPr>
          <w:rStyle w:val="StyleUnderline"/>
        </w:rPr>
        <w:t>the U</w:t>
      </w:r>
      <w:r w:rsidRPr="001357B0">
        <w:rPr>
          <w:sz w:val="10"/>
        </w:rPr>
        <w:t xml:space="preserve">nited </w:t>
      </w:r>
      <w:r w:rsidRPr="001357B0">
        <w:rPr>
          <w:rStyle w:val="StyleUnderline"/>
        </w:rPr>
        <w:t>S</w:t>
      </w:r>
      <w:r w:rsidRPr="001357B0">
        <w:rPr>
          <w:sz w:val="10"/>
        </w:rPr>
        <w:t xml:space="preserve">tates </w:t>
      </w:r>
      <w:r w:rsidRPr="001357B0">
        <w:rPr>
          <w:rStyle w:val="StyleUnderline"/>
        </w:rPr>
        <w:t>has a vested interest in avoiding</w:t>
      </w:r>
      <w:r w:rsidRPr="001357B0">
        <w:rPr>
          <w:sz w:val="10"/>
        </w:rPr>
        <w:t xml:space="preserve">, </w:t>
      </w:r>
      <w:r w:rsidRPr="001357B0">
        <w:rPr>
          <w:rStyle w:val="StyleUnderline"/>
        </w:rPr>
        <w:t xml:space="preserve">due to the potential for a </w:t>
      </w:r>
      <w:r w:rsidRPr="001357B0">
        <w:rPr>
          <w:rStyle w:val="Emphasis"/>
        </w:rPr>
        <w:t>nuclear conflict</w:t>
      </w:r>
      <w:r w:rsidRPr="001357B0">
        <w:rPr>
          <w:sz w:val="10"/>
        </w:rPr>
        <w:t xml:space="preserve">. What is the likelihood that increased arms sales would actually embolden Taiwan enough to rashly declare independence? It is hard to say, but recent improvements in Sino-Taiwanese relations makes it somewhat unlikely. However, </w:t>
      </w:r>
      <w:r w:rsidRPr="001357B0">
        <w:rPr>
          <w:rStyle w:val="StyleUnderline"/>
        </w:rPr>
        <w:t>given the catastrophic consequences</w:t>
      </w:r>
      <w:r w:rsidRPr="001357B0">
        <w:rPr>
          <w:sz w:val="10"/>
        </w:rPr>
        <w:t xml:space="preserve"> of such an event, </w:t>
      </w:r>
      <w:r w:rsidRPr="001357B0">
        <w:rPr>
          <w:rStyle w:val="Emphasis"/>
        </w:rPr>
        <w:t>even the slightest possibility</w:t>
      </w:r>
      <w:r w:rsidRPr="001357B0">
        <w:rPr>
          <w:rStyle w:val="StyleUnderline"/>
        </w:rPr>
        <w:t xml:space="preserve"> of U.S. entrapment in a Sino-Taiwanese conflict ought to be avoided</w:t>
      </w:r>
      <w:r w:rsidRPr="001357B0">
        <w:rPr>
          <w:sz w:val="10"/>
        </w:rPr>
        <w:t>.</w:t>
      </w:r>
    </w:p>
    <w:p w14:paraId="4756B732" w14:textId="77777777" w:rsidR="00745C31" w:rsidRDefault="00745C31" w:rsidP="00745C31">
      <w:pPr>
        <w:pStyle w:val="Heading4"/>
      </w:pPr>
      <w:r>
        <w:t xml:space="preserve">Doesn’t solve the Arms Control advantage – China Mod is a da to the CP </w:t>
      </w:r>
    </w:p>
    <w:p w14:paraId="64BEC570" w14:textId="77777777" w:rsidR="00745C31" w:rsidRDefault="00745C31" w:rsidP="00745C31"/>
    <w:p w14:paraId="05A95672" w14:textId="77777777" w:rsidR="00745C31" w:rsidRDefault="00745C31" w:rsidP="00745C31">
      <w:pPr>
        <w:pStyle w:val="Heading4"/>
      </w:pPr>
      <w:r>
        <w:t>Gomez ‘16</w:t>
      </w:r>
    </w:p>
    <w:p w14:paraId="4C661773" w14:textId="77777777" w:rsidR="00745C31" w:rsidRPr="00604559" w:rsidRDefault="00745C31" w:rsidP="00745C31">
      <w:r>
        <w:t>(Eric,  He received a Bachelor of Arts degree in International Relations from the State University of New York-College at Geneseo, and a Masters of Arts in International Affairs from the Bush School of Government and Public Service at Texas A&amp;M, policy analyst in defense and foreign policy studies at the Cato Institute, “A Costly Commitment Options for the Future of the U.S.-Taiwan Defense Relationship,” CATO Institute Policy Analysis September 28, 2016, Number 800 //um-ef)</w:t>
      </w:r>
    </w:p>
    <w:p w14:paraId="039E6DEC" w14:textId="77777777" w:rsidR="00745C31" w:rsidRPr="00C86DA1" w:rsidRDefault="00745C31" w:rsidP="00745C31">
      <w:r w:rsidRPr="00C86DA1">
        <w:t xml:space="preserve">Restoring U.S. military superiority might be a boon to America’s credibility in the short term, but </w:t>
      </w:r>
      <w:r w:rsidRPr="00C86DA1">
        <w:rPr>
          <w:rStyle w:val="StyleUnderline"/>
        </w:rPr>
        <w:t>superiority may be fleeting. The growing U.S. military presence in East Asia</w:t>
      </w:r>
      <w:r w:rsidRPr="00C86DA1">
        <w:t xml:space="preserve">, a result of the Obama administration’s “pivot” or “rebalance” to the region, </w:t>
      </w:r>
      <w:r w:rsidRPr="00C86DA1">
        <w:rPr>
          <w:rStyle w:val="StyleUnderline"/>
        </w:rPr>
        <w:t>has exacerbated the Chinese perception of the U</w:t>
      </w:r>
      <w:r w:rsidRPr="00C86DA1">
        <w:t xml:space="preserve">nited </w:t>
      </w:r>
      <w:r w:rsidRPr="00C86DA1">
        <w:rPr>
          <w:rStyle w:val="StyleUnderline"/>
        </w:rPr>
        <w:t>S</w:t>
      </w:r>
      <w:r w:rsidRPr="00C86DA1">
        <w:t xml:space="preserve">tates </w:t>
      </w:r>
      <w:r w:rsidRPr="00C86DA1">
        <w:rPr>
          <w:rStyle w:val="StyleUnderline"/>
        </w:rPr>
        <w:t>as a threat</w:t>
      </w:r>
      <w:r w:rsidRPr="00C86DA1">
        <w:t xml:space="preserve">.72 </w:t>
      </w:r>
      <w:r w:rsidRPr="00C86DA1">
        <w:rPr>
          <w:rStyle w:val="StyleUnderline"/>
        </w:rPr>
        <w:t>Restoring U.S. military superiority will</w:t>
      </w:r>
      <w:r w:rsidRPr="00C86DA1">
        <w:t xml:space="preserve"> likely </w:t>
      </w:r>
      <w:r w:rsidRPr="00C86DA1">
        <w:rPr>
          <w:rStyle w:val="StyleUnderline"/>
        </w:rPr>
        <w:t xml:space="preserve">support this perception and provide a strong incentive for China to </w:t>
      </w:r>
      <w:r w:rsidRPr="00C86DA1">
        <w:rPr>
          <w:rStyle w:val="Emphasis"/>
        </w:rPr>
        <w:t>invest even more resources in its military</w:t>
      </w:r>
      <w:r w:rsidRPr="00C86DA1">
        <w:t xml:space="preserve">. Additionally, </w:t>
      </w:r>
      <w:r w:rsidRPr="00C86DA1">
        <w:rPr>
          <w:rStyle w:val="StyleUnderline"/>
        </w:rPr>
        <w:t xml:space="preserve">falling behind in the conventional balance of power could prompt China to </w:t>
      </w:r>
      <w:r w:rsidRPr="00C86DA1">
        <w:rPr>
          <w:rStyle w:val="Emphasis"/>
        </w:rPr>
        <w:t>increase the quantity and quality of its nuclear weapon arsenal</w:t>
      </w:r>
      <w:r w:rsidRPr="00C86DA1">
        <w:t xml:space="preserve">.73 </w:t>
      </w:r>
      <w:r w:rsidRPr="00C86DA1">
        <w:rPr>
          <w:rStyle w:val="StyleUnderline"/>
        </w:rPr>
        <w:t>If Beijing quickly offsets the advantages of stronger U.S. military support for Taiwan, the U</w:t>
      </w:r>
      <w:r w:rsidRPr="00C86DA1">
        <w:t xml:space="preserve">nited </w:t>
      </w:r>
      <w:r w:rsidRPr="00C86DA1">
        <w:rPr>
          <w:rStyle w:val="StyleUnderline"/>
        </w:rPr>
        <w:t>S</w:t>
      </w:r>
      <w:r w:rsidRPr="00C86DA1">
        <w:t xml:space="preserve">tates </w:t>
      </w:r>
      <w:r w:rsidRPr="00C86DA1">
        <w:rPr>
          <w:rStyle w:val="StyleUnderline"/>
        </w:rPr>
        <w:t xml:space="preserve">could end up in a similar position to the one it’s in now, but </w:t>
      </w:r>
      <w:r w:rsidRPr="00C86DA1">
        <w:rPr>
          <w:rStyle w:val="Emphasis"/>
        </w:rPr>
        <w:t>with a stronger China to deter</w:t>
      </w:r>
      <w:r w:rsidRPr="00C86DA1">
        <w:t>.</w:t>
      </w:r>
    </w:p>
    <w:p w14:paraId="76791BF2" w14:textId="77777777" w:rsidR="00797442" w:rsidRPr="00797442" w:rsidRDefault="00797442" w:rsidP="00797442"/>
    <w:p w14:paraId="39F4C02E" w14:textId="7D7D7BED" w:rsidR="00A5700A" w:rsidRDefault="00A5700A" w:rsidP="00CB5A37"/>
    <w:p w14:paraId="1C5D887C" w14:textId="4D89039D" w:rsidR="00A5700A" w:rsidRPr="00C37D20" w:rsidRDefault="00A5700A" w:rsidP="00A5700A">
      <w:pPr>
        <w:pStyle w:val="Heading3"/>
        <w:rPr>
          <w:rStyle w:val="Style13ptBold"/>
        </w:rPr>
      </w:pPr>
      <w:r>
        <w:t xml:space="preserve">2AC Mil Mod DA </w:t>
      </w:r>
    </w:p>
    <w:p w14:paraId="1C5C8B35" w14:textId="74343F47" w:rsidR="00A5700A" w:rsidRPr="00A5700A" w:rsidRDefault="00A5700A" w:rsidP="00A5700A"/>
    <w:p w14:paraId="4B49C521" w14:textId="77777777" w:rsidR="00A5700A" w:rsidRPr="00755C50" w:rsidRDefault="00A5700A" w:rsidP="00A5700A">
      <w:pPr>
        <w:pStyle w:val="Heading4"/>
      </w:pPr>
      <w:r>
        <w:t>Counterplan wrecks U.S.-China relations and ramps up Chinese military development.</w:t>
      </w:r>
    </w:p>
    <w:p w14:paraId="681C52C9" w14:textId="77777777" w:rsidR="00A5700A" w:rsidRDefault="00A5700A" w:rsidP="00A5700A">
      <w:r>
        <w:rPr>
          <w:rStyle w:val="Style13ptBold"/>
        </w:rPr>
        <w:t>Gomez 16</w:t>
      </w:r>
      <w:r w:rsidRPr="00DE66AF">
        <w:t xml:space="preserve"> [</w:t>
      </w:r>
      <w:r>
        <w:t xml:space="preserve">Eric, </w:t>
      </w:r>
      <w:r w:rsidRPr="00DE66AF">
        <w:t>policy analyst for defense and foreign policy studies at the Cato Institute</w:t>
      </w:r>
      <w:r>
        <w:t>, “</w:t>
      </w:r>
      <w:r w:rsidRPr="00DE66AF">
        <w:t>A Costly Commitment: Options for the Future of the U.S.-Taiwan Defense Relationship</w:t>
      </w:r>
      <w:r>
        <w:t xml:space="preserve">,” accessible online at </w:t>
      </w:r>
      <w:hyperlink r:id="rId116" w:anchor="full" w:history="1">
        <w:r w:rsidRPr="006F1C8F">
          <w:rPr>
            <w:rStyle w:val="Hyperlink"/>
          </w:rPr>
          <w:t>https://www.cato.org/publications/policy-analysis/costly-commitment-options-future-us-taiwan-defense-relationship#full</w:t>
        </w:r>
      </w:hyperlink>
      <w:r>
        <w:t>, published 09/26/16] // BBM</w:t>
      </w:r>
    </w:p>
    <w:p w14:paraId="21A0D405" w14:textId="77777777" w:rsidR="00A5700A" w:rsidRPr="00052E09" w:rsidRDefault="00A5700A" w:rsidP="00A5700A">
      <w:r>
        <w:t>-- AT: Containment Good</w:t>
      </w:r>
    </w:p>
    <w:p w14:paraId="31F285FB" w14:textId="77777777" w:rsidR="00A5700A" w:rsidRDefault="00A5700A" w:rsidP="00A5700A">
      <w:pPr>
        <w:rPr>
          <w:sz w:val="16"/>
        </w:rPr>
      </w:pPr>
      <w:r w:rsidRPr="00755C50">
        <w:rPr>
          <w:rStyle w:val="StyleUnderline"/>
        </w:rPr>
        <w:t>Restoring U.S. military superiority would</w:t>
      </w:r>
      <w:r w:rsidRPr="00755C50">
        <w:rPr>
          <w:sz w:val="16"/>
        </w:rPr>
        <w:t xml:space="preserve"> shore up the credibility of the American commitment to Taiwan at the cost of severe </w:t>
      </w:r>
      <w:r w:rsidRPr="00755C50">
        <w:rPr>
          <w:rStyle w:val="StyleUnderline"/>
        </w:rPr>
        <w:t>damage</w:t>
      </w:r>
      <w:r w:rsidRPr="00755C50">
        <w:rPr>
          <w:sz w:val="16"/>
        </w:rPr>
        <w:t xml:space="preserve"> to </w:t>
      </w:r>
      <w:r w:rsidRPr="00755C50">
        <w:rPr>
          <w:rStyle w:val="StyleUnderline"/>
        </w:rPr>
        <w:t>the U.S.-China relationship</w:t>
      </w:r>
      <w:r w:rsidRPr="00755C50">
        <w:rPr>
          <w:sz w:val="16"/>
        </w:rPr>
        <w:t xml:space="preserve">. </w:t>
      </w:r>
      <w:r w:rsidRPr="00755C50">
        <w:rPr>
          <w:rStyle w:val="StyleUnderline"/>
        </w:rPr>
        <w:t>China</w:t>
      </w:r>
      <w:r w:rsidRPr="00755C50">
        <w:rPr>
          <w:sz w:val="16"/>
        </w:rPr>
        <w:t xml:space="preserve"> might be deterred from attacking Taiwan, but it </w:t>
      </w:r>
      <w:r w:rsidRPr="00755C50">
        <w:rPr>
          <w:rStyle w:val="StyleUnderline"/>
        </w:rPr>
        <w:t>would have ample reason to</w:t>
      </w:r>
      <w:r w:rsidRPr="00755C50">
        <w:rPr>
          <w:sz w:val="16"/>
        </w:rPr>
        <w:t xml:space="preserve"> strongly </w:t>
      </w:r>
      <w:r w:rsidRPr="00755C50">
        <w:rPr>
          <w:rStyle w:val="StyleUnderline"/>
        </w:rPr>
        <w:t>oppose the U</w:t>
      </w:r>
      <w:r w:rsidRPr="00755C50">
        <w:rPr>
          <w:sz w:val="16"/>
        </w:rPr>
        <w:t xml:space="preserve">nited </w:t>
      </w:r>
      <w:r w:rsidRPr="00755C50">
        <w:rPr>
          <w:rStyle w:val="StyleUnderline"/>
        </w:rPr>
        <w:t>S</w:t>
      </w:r>
      <w:r w:rsidRPr="00755C50">
        <w:rPr>
          <w:sz w:val="16"/>
        </w:rPr>
        <w:t xml:space="preserve">tates </w:t>
      </w:r>
      <w:r w:rsidRPr="00755C50">
        <w:rPr>
          <w:rStyle w:val="StyleUnderline"/>
        </w:rPr>
        <w:t>across other issue areas</w:t>
      </w:r>
      <w:r w:rsidRPr="00755C50">
        <w:rPr>
          <w:sz w:val="16"/>
        </w:rPr>
        <w:t xml:space="preserve">, </w:t>
      </w:r>
      <w:r w:rsidRPr="00755C50">
        <w:rPr>
          <w:rStyle w:val="StyleUnderline"/>
        </w:rPr>
        <w:t xml:space="preserve">including the </w:t>
      </w:r>
      <w:r w:rsidRPr="00755C50">
        <w:rPr>
          <w:rStyle w:val="Emphasis"/>
        </w:rPr>
        <w:t>South China Sea</w:t>
      </w:r>
      <w:r w:rsidRPr="00755C50">
        <w:rPr>
          <w:sz w:val="16"/>
        </w:rPr>
        <w:t xml:space="preserve">, </w:t>
      </w:r>
      <w:r w:rsidRPr="00755C50">
        <w:rPr>
          <w:rStyle w:val="Emphasis"/>
        </w:rPr>
        <w:t>trade issues</w:t>
      </w:r>
      <w:r w:rsidRPr="00755C50">
        <w:rPr>
          <w:sz w:val="16"/>
        </w:rPr>
        <w:t xml:space="preserve">, </w:t>
      </w:r>
      <w:r w:rsidRPr="00755C50">
        <w:rPr>
          <w:rStyle w:val="StyleUnderline"/>
        </w:rPr>
        <w:t xml:space="preserve">and reining in </w:t>
      </w:r>
      <w:r w:rsidRPr="00755C50">
        <w:rPr>
          <w:rStyle w:val="Emphasis"/>
        </w:rPr>
        <w:t>North Korea</w:t>
      </w:r>
      <w:r w:rsidRPr="00755C50">
        <w:rPr>
          <w:sz w:val="16"/>
        </w:rPr>
        <w:t>. Additionally, unequivocal American support would reduce incentives for Taiwan to improve its defenses.</w:t>
      </w:r>
      <w:r>
        <w:rPr>
          <w:sz w:val="16"/>
        </w:rPr>
        <w:t xml:space="preserve"> </w:t>
      </w:r>
      <w:r w:rsidRPr="00755C50">
        <w:rPr>
          <w:sz w:val="16"/>
        </w:rPr>
        <w:t xml:space="preserve">The most important negative consequence of restoring U.S. military superiority is the severe damage that would be done to U.S.-China relations. </w:t>
      </w:r>
      <w:r w:rsidRPr="00755C50">
        <w:rPr>
          <w:rStyle w:val="StyleUnderline"/>
        </w:rPr>
        <w:t>China and the United States do not see eye-to-eye on many issues</w:t>
      </w:r>
      <w:r w:rsidRPr="00755C50">
        <w:rPr>
          <w:sz w:val="16"/>
        </w:rPr>
        <w:t xml:space="preserve">, </w:t>
      </w:r>
      <w:r w:rsidRPr="00755C50">
        <w:rPr>
          <w:rStyle w:val="StyleUnderline"/>
        </w:rPr>
        <w:t>but this does not make China an outright adversary</w:t>
      </w:r>
      <w:r w:rsidRPr="00755C50">
        <w:rPr>
          <w:sz w:val="16"/>
        </w:rPr>
        <w:t xml:space="preserve">.68 </w:t>
      </w:r>
      <w:r w:rsidRPr="00755C50">
        <w:rPr>
          <w:rStyle w:val="StyleUnderline"/>
        </w:rPr>
        <w:t>Chinese cyber espionage against American companies</w:t>
      </w:r>
      <w:r w:rsidRPr="00755C50">
        <w:rPr>
          <w:sz w:val="16"/>
        </w:rPr>
        <w:t xml:space="preserve">, </w:t>
      </w:r>
      <w:r w:rsidRPr="00755C50">
        <w:rPr>
          <w:rStyle w:val="StyleUnderline"/>
        </w:rPr>
        <w:t>the rise of alternative development institutions led by Beijing</w:t>
      </w:r>
      <w:r w:rsidRPr="00755C50">
        <w:rPr>
          <w:sz w:val="16"/>
        </w:rPr>
        <w:t xml:space="preserve">, </w:t>
      </w:r>
      <w:r w:rsidRPr="00755C50">
        <w:rPr>
          <w:rStyle w:val="StyleUnderline"/>
        </w:rPr>
        <w:t xml:space="preserve">and island-building in the South China Sea are of </w:t>
      </w:r>
      <w:r w:rsidRPr="00755C50">
        <w:rPr>
          <w:rStyle w:val="Emphasis"/>
        </w:rPr>
        <w:t>great concern</w:t>
      </w:r>
      <w:r w:rsidRPr="00755C50">
        <w:rPr>
          <w:sz w:val="16"/>
        </w:rPr>
        <w:t xml:space="preserve"> to policymakers in Washington.69 </w:t>
      </w:r>
      <w:r w:rsidRPr="00755C50">
        <w:rPr>
          <w:rStyle w:val="StyleUnderline"/>
        </w:rPr>
        <w:t>However</w:t>
      </w:r>
      <w:r w:rsidRPr="00755C50">
        <w:rPr>
          <w:sz w:val="16"/>
        </w:rPr>
        <w:t xml:space="preserve">, U.S.-Chinese </w:t>
      </w:r>
      <w:r w:rsidRPr="00755C50">
        <w:rPr>
          <w:rStyle w:val="StyleUnderline"/>
        </w:rPr>
        <w:t xml:space="preserve">cooperation on </w:t>
      </w:r>
      <w:r w:rsidRPr="00755C50">
        <w:rPr>
          <w:rStyle w:val="Emphasis"/>
        </w:rPr>
        <w:t>other</w:t>
      </w:r>
      <w:r w:rsidRPr="00755C50">
        <w:rPr>
          <w:sz w:val="16"/>
        </w:rPr>
        <w:t xml:space="preserve"> pressing </w:t>
      </w:r>
      <w:r w:rsidRPr="00755C50">
        <w:rPr>
          <w:rStyle w:val="Emphasis"/>
        </w:rPr>
        <w:t>issues</w:t>
      </w:r>
      <w:r w:rsidRPr="00755C50">
        <w:rPr>
          <w:sz w:val="16"/>
        </w:rPr>
        <w:t xml:space="preserve">, especially environmental concerns and punishing North Korea after its recent nuclear tests, </w:t>
      </w:r>
      <w:r w:rsidRPr="00755C50">
        <w:rPr>
          <w:rStyle w:val="StyleUnderline"/>
        </w:rPr>
        <w:t>has supported U.S. goals</w:t>
      </w:r>
      <w:r w:rsidRPr="00755C50">
        <w:rPr>
          <w:sz w:val="16"/>
        </w:rPr>
        <w:t xml:space="preserve">.70 China is certainly not a friend or ally of the United States, but </w:t>
      </w:r>
      <w:r w:rsidRPr="00755C50">
        <w:rPr>
          <w:rStyle w:val="StyleUnderline"/>
        </w:rPr>
        <w:t xml:space="preserve">treating it as an enemy that needs to be contained is </w:t>
      </w:r>
      <w:r w:rsidRPr="00755C50">
        <w:rPr>
          <w:rStyle w:val="Emphasis"/>
        </w:rPr>
        <w:t>unwise</w:t>
      </w:r>
      <w:r w:rsidRPr="00755C50">
        <w:rPr>
          <w:sz w:val="16"/>
        </w:rPr>
        <w:t xml:space="preserve">.71 </w:t>
      </w:r>
      <w:r w:rsidRPr="00755C50">
        <w:rPr>
          <w:rStyle w:val="StyleUnderline"/>
        </w:rPr>
        <w:t>Restoring U.S. military superiority would set back</w:t>
      </w:r>
      <w:r w:rsidRPr="00755C50">
        <w:rPr>
          <w:sz w:val="16"/>
        </w:rPr>
        <w:t xml:space="preserve"> much of the </w:t>
      </w:r>
      <w:r w:rsidRPr="00755C50">
        <w:rPr>
          <w:rStyle w:val="StyleUnderline"/>
        </w:rPr>
        <w:t>progress</w:t>
      </w:r>
      <w:r w:rsidRPr="00755C50">
        <w:rPr>
          <w:sz w:val="16"/>
        </w:rPr>
        <w:t xml:space="preserve"> made in U.S.-China relations.</w:t>
      </w:r>
      <w:r>
        <w:rPr>
          <w:sz w:val="16"/>
        </w:rPr>
        <w:t xml:space="preserve"> </w:t>
      </w:r>
      <w:r w:rsidRPr="00755C50">
        <w:rPr>
          <w:sz w:val="16"/>
        </w:rPr>
        <w:t xml:space="preserve">Restoring U.S. military superiority might be a boon to America’s credibility in the short term, but superiority may be fleeting. The </w:t>
      </w:r>
      <w:r w:rsidRPr="00755C50">
        <w:rPr>
          <w:rStyle w:val="StyleUnderline"/>
        </w:rPr>
        <w:t>growing U.S. military presence in East Asia</w:t>
      </w:r>
      <w:r w:rsidRPr="00755C50">
        <w:rPr>
          <w:sz w:val="16"/>
        </w:rPr>
        <w:t xml:space="preserve">, a result of the Obama administration’s “pivot” or “rebalance” to the region, </w:t>
      </w:r>
      <w:r w:rsidRPr="00755C50">
        <w:rPr>
          <w:rStyle w:val="StyleUnderline"/>
        </w:rPr>
        <w:t xml:space="preserve">has </w:t>
      </w:r>
      <w:r w:rsidRPr="00755C50">
        <w:rPr>
          <w:rStyle w:val="Emphasis"/>
        </w:rPr>
        <w:t>exacerbated</w:t>
      </w:r>
      <w:r w:rsidRPr="00755C50">
        <w:rPr>
          <w:rStyle w:val="StyleUnderline"/>
        </w:rPr>
        <w:t xml:space="preserve"> the Chinese perception of the U</w:t>
      </w:r>
      <w:r w:rsidRPr="00755C50">
        <w:rPr>
          <w:sz w:val="16"/>
        </w:rPr>
        <w:t xml:space="preserve">nited </w:t>
      </w:r>
      <w:r w:rsidRPr="00755C50">
        <w:rPr>
          <w:rStyle w:val="StyleUnderline"/>
        </w:rPr>
        <w:t>S</w:t>
      </w:r>
      <w:r w:rsidRPr="00755C50">
        <w:rPr>
          <w:sz w:val="16"/>
        </w:rPr>
        <w:t xml:space="preserve">tates </w:t>
      </w:r>
      <w:r w:rsidRPr="00755C50">
        <w:rPr>
          <w:rStyle w:val="StyleUnderline"/>
        </w:rPr>
        <w:t>as a threat</w:t>
      </w:r>
      <w:r w:rsidRPr="00755C50">
        <w:rPr>
          <w:sz w:val="16"/>
        </w:rPr>
        <w:t xml:space="preserve">.72 </w:t>
      </w:r>
      <w:r w:rsidRPr="00755C50">
        <w:rPr>
          <w:rStyle w:val="StyleUnderline"/>
        </w:rPr>
        <w:t>Restoring U.S. military superiority will</w:t>
      </w:r>
      <w:r w:rsidRPr="00755C50">
        <w:rPr>
          <w:sz w:val="16"/>
        </w:rPr>
        <w:t xml:space="preserve"> likely </w:t>
      </w:r>
      <w:r w:rsidRPr="00755C50">
        <w:rPr>
          <w:rStyle w:val="StyleUnderline"/>
        </w:rPr>
        <w:t xml:space="preserve">support this perception and provide a </w:t>
      </w:r>
      <w:r w:rsidRPr="00755C50">
        <w:rPr>
          <w:rStyle w:val="Emphasis"/>
        </w:rPr>
        <w:t>strong incentive</w:t>
      </w:r>
      <w:r w:rsidRPr="00755C50">
        <w:rPr>
          <w:rStyle w:val="StyleUnderline"/>
        </w:rPr>
        <w:t xml:space="preserve"> for China to invest</w:t>
      </w:r>
      <w:r w:rsidRPr="00755C50">
        <w:rPr>
          <w:sz w:val="16"/>
        </w:rPr>
        <w:t xml:space="preserve"> even </w:t>
      </w:r>
      <w:r w:rsidRPr="00755C50">
        <w:rPr>
          <w:rStyle w:val="StyleUnderline"/>
        </w:rPr>
        <w:t>more resources in its military</w:t>
      </w:r>
      <w:r w:rsidRPr="00755C50">
        <w:rPr>
          <w:sz w:val="16"/>
        </w:rPr>
        <w:t xml:space="preserve">. Additionally, </w:t>
      </w:r>
      <w:r w:rsidRPr="00755C50">
        <w:rPr>
          <w:rStyle w:val="StyleUnderline"/>
        </w:rPr>
        <w:t>falling behind in the conventional balance of power could prompt China to increase</w:t>
      </w:r>
      <w:r w:rsidRPr="00755C50">
        <w:rPr>
          <w:sz w:val="16"/>
        </w:rPr>
        <w:t xml:space="preserve"> the quantity and quality of </w:t>
      </w:r>
      <w:r w:rsidRPr="00755C50">
        <w:rPr>
          <w:rStyle w:val="StyleUnderline"/>
        </w:rPr>
        <w:t xml:space="preserve">its </w:t>
      </w:r>
      <w:r w:rsidRPr="00755C50">
        <w:rPr>
          <w:rStyle w:val="Emphasis"/>
        </w:rPr>
        <w:t>nuclear weapon arsenal</w:t>
      </w:r>
      <w:r w:rsidRPr="00755C50">
        <w:rPr>
          <w:sz w:val="16"/>
        </w:rPr>
        <w:t xml:space="preserve">.73 If Beijing quickly offsets the advantages of stronger U.S. military support for Taiwan, </w:t>
      </w:r>
      <w:r w:rsidRPr="00755C50">
        <w:rPr>
          <w:rStyle w:val="StyleUnderline"/>
        </w:rPr>
        <w:t>the U</w:t>
      </w:r>
      <w:r w:rsidRPr="00755C50">
        <w:rPr>
          <w:sz w:val="16"/>
        </w:rPr>
        <w:t xml:space="preserve">nited </w:t>
      </w:r>
      <w:r w:rsidRPr="00755C50">
        <w:rPr>
          <w:rStyle w:val="StyleUnderline"/>
        </w:rPr>
        <w:t>S</w:t>
      </w:r>
      <w:r w:rsidRPr="00755C50">
        <w:rPr>
          <w:sz w:val="16"/>
        </w:rPr>
        <w:t xml:space="preserve">tates </w:t>
      </w:r>
      <w:r w:rsidRPr="00755C50">
        <w:rPr>
          <w:rStyle w:val="StyleUnderline"/>
        </w:rPr>
        <w:t>could end up in a similar position to the one it’s in now,</w:t>
      </w:r>
      <w:r w:rsidRPr="00755C50">
        <w:rPr>
          <w:sz w:val="16"/>
        </w:rPr>
        <w:t xml:space="preserve"> </w:t>
      </w:r>
      <w:r w:rsidRPr="00755C50">
        <w:rPr>
          <w:rStyle w:val="StyleUnderline"/>
        </w:rPr>
        <w:t xml:space="preserve">but with a </w:t>
      </w:r>
      <w:r w:rsidRPr="00755C50">
        <w:rPr>
          <w:rStyle w:val="Emphasis"/>
        </w:rPr>
        <w:t>stronger China</w:t>
      </w:r>
      <w:r w:rsidRPr="00755C50">
        <w:rPr>
          <w:rStyle w:val="StyleUnderline"/>
        </w:rPr>
        <w:t xml:space="preserve"> to deter</w:t>
      </w:r>
      <w:r w:rsidRPr="00755C50">
        <w:rPr>
          <w:sz w:val="16"/>
        </w:rPr>
        <w:t>.</w:t>
      </w:r>
      <w:r>
        <w:rPr>
          <w:sz w:val="16"/>
        </w:rPr>
        <w:t xml:space="preserve"> </w:t>
      </w:r>
      <w:r w:rsidRPr="0035213F">
        <w:rPr>
          <w:sz w:val="16"/>
          <w:szCs w:val="16"/>
        </w:rPr>
        <w:t>Increasing American support for Taiwan without any preconditions regarding Taiwan’s role in its own defense would be detrimental in the long run. Taiwan and the United States’ other East Asian allies are willing to cheap-ride on American security guarantees.74 Taiwan is not disinterested in self-defense, but if someone else is shouldering the burden there is less urgency to do more, especially if increasing military spending means reducing social spending. China could exacerbate Taiwan’s “guns vs. butter” dilemma if it restricted economic exchanges (trade, investment, and tourism) with Taiwan as a result of a stronger U.S. posture.</w:t>
      </w:r>
      <w:r>
        <w:rPr>
          <w:sz w:val="16"/>
          <w:szCs w:val="16"/>
        </w:rPr>
        <w:t xml:space="preserve"> </w:t>
      </w:r>
      <w:r w:rsidRPr="0035213F">
        <w:rPr>
          <w:rStyle w:val="StyleUnderline"/>
        </w:rPr>
        <w:t>Increasing</w:t>
      </w:r>
      <w:r w:rsidRPr="0035213F">
        <w:rPr>
          <w:sz w:val="16"/>
        </w:rPr>
        <w:t xml:space="preserve"> the American </w:t>
      </w:r>
      <w:r w:rsidRPr="0035213F">
        <w:rPr>
          <w:rStyle w:val="StyleUnderline"/>
        </w:rPr>
        <w:t>commitment</w:t>
      </w:r>
      <w:r w:rsidRPr="0035213F">
        <w:rPr>
          <w:sz w:val="16"/>
        </w:rPr>
        <w:t xml:space="preserve"> to Taiwan </w:t>
      </w:r>
      <w:r w:rsidRPr="0035213F">
        <w:rPr>
          <w:rStyle w:val="StyleUnderline"/>
        </w:rPr>
        <w:t xml:space="preserve">carries </w:t>
      </w:r>
      <w:r w:rsidRPr="0035213F">
        <w:rPr>
          <w:rStyle w:val="Emphasis"/>
        </w:rPr>
        <w:t>significant risks</w:t>
      </w:r>
      <w:r w:rsidRPr="0035213F">
        <w:rPr>
          <w:sz w:val="16"/>
        </w:rPr>
        <w:t xml:space="preserve"> and costs </w:t>
      </w:r>
      <w:r w:rsidRPr="0035213F">
        <w:rPr>
          <w:rStyle w:val="StyleUnderline"/>
        </w:rPr>
        <w:t>for a benefit that would</w:t>
      </w:r>
      <w:r w:rsidRPr="0035213F">
        <w:rPr>
          <w:sz w:val="16"/>
        </w:rPr>
        <w:t xml:space="preserve"> likely </w:t>
      </w:r>
      <w:r w:rsidRPr="0035213F">
        <w:rPr>
          <w:rStyle w:val="StyleUnderline"/>
        </w:rPr>
        <w:t xml:space="preserve">be </w:t>
      </w:r>
      <w:r w:rsidRPr="0035213F">
        <w:rPr>
          <w:rStyle w:val="Emphasis"/>
        </w:rPr>
        <w:t>fleeting</w:t>
      </w:r>
      <w:r w:rsidRPr="0035213F">
        <w:rPr>
          <w:sz w:val="16"/>
        </w:rPr>
        <w:t xml:space="preserve">. </w:t>
      </w:r>
      <w:r w:rsidRPr="0035213F">
        <w:rPr>
          <w:rStyle w:val="StyleUnderline"/>
        </w:rPr>
        <w:t>The</w:t>
      </w:r>
      <w:r w:rsidRPr="0035213F">
        <w:rPr>
          <w:sz w:val="16"/>
        </w:rPr>
        <w:t xml:space="preserve"> likely </w:t>
      </w:r>
      <w:r w:rsidRPr="0035213F">
        <w:rPr>
          <w:rStyle w:val="StyleUnderline"/>
        </w:rPr>
        <w:t>negative consequences</w:t>
      </w:r>
      <w:r w:rsidRPr="0035213F">
        <w:rPr>
          <w:sz w:val="16"/>
        </w:rPr>
        <w:t xml:space="preserve"> of restoring U.S. military superiority </w:t>
      </w:r>
      <w:r w:rsidRPr="0035213F">
        <w:rPr>
          <w:rStyle w:val="StyleUnderline"/>
        </w:rPr>
        <w:t>would not be worth the benefits</w:t>
      </w:r>
      <w:r w:rsidRPr="0035213F">
        <w:rPr>
          <w:sz w:val="16"/>
        </w:rPr>
        <w:t>. American policymakers should not go down this path.</w:t>
      </w:r>
    </w:p>
    <w:p w14:paraId="52081D6C" w14:textId="5F4C3A95" w:rsidR="00A5700A" w:rsidRDefault="00A5700A" w:rsidP="00CB5A37"/>
    <w:p w14:paraId="0A704089" w14:textId="0F686DD6" w:rsidR="002A1626" w:rsidRDefault="002A1626" w:rsidP="00CB5A37"/>
    <w:p w14:paraId="344A68B5" w14:textId="259FC9E9" w:rsidR="002A1626" w:rsidRDefault="002A1626" w:rsidP="00CB5A37"/>
    <w:p w14:paraId="7E11C788" w14:textId="77777777" w:rsidR="002A1626" w:rsidRPr="00CB5A37" w:rsidRDefault="002A1626" w:rsidP="00CB5A37"/>
    <w:p w14:paraId="0ED682F9" w14:textId="77777777" w:rsidR="00AA2BBB" w:rsidRDefault="00AA2BBB" w:rsidP="00AA2BBB">
      <w:pPr>
        <w:pStyle w:val="Heading3"/>
      </w:pPr>
      <w:r>
        <w:t>at---CP---increase US military presence</w:t>
      </w:r>
    </w:p>
    <w:p w14:paraId="566B4E31" w14:textId="77777777" w:rsidR="00AA2BBB" w:rsidRPr="00E32555" w:rsidRDefault="00AA2BBB" w:rsidP="00AA2BBB"/>
    <w:p w14:paraId="6DA38F6E" w14:textId="0C76F325" w:rsidR="00AA2BBB" w:rsidRDefault="00AA2BBB" w:rsidP="00AA2BBB">
      <w:pPr>
        <w:pStyle w:val="Heading4"/>
      </w:pPr>
      <w:r>
        <w:t>restoring US military superiority doesn’t solve – emboldens China</w:t>
      </w:r>
      <w:r w:rsidR="00122D16">
        <w:t xml:space="preserve"> crushes relations</w:t>
      </w:r>
    </w:p>
    <w:p w14:paraId="36C262CD" w14:textId="77777777" w:rsidR="00AA2BBB" w:rsidRPr="008D4844" w:rsidRDefault="00AA2BBB" w:rsidP="00AA2BBB">
      <w:r w:rsidRPr="00C52566">
        <w:t xml:space="preserve">Eric </w:t>
      </w:r>
      <w:r w:rsidRPr="00C52566">
        <w:rPr>
          <w:rStyle w:val="Style13ptBold"/>
        </w:rPr>
        <w:t>Gomez ‘16</w:t>
      </w:r>
      <w:r w:rsidRPr="00C52566">
        <w:t xml:space="preserve"> is a policy analyst for defense and foreign policy studies at the Cato Institute. His research focuses on U.S. military strategy in East Asia, missile defense systems and their impact on strategic stability, and nuclear deterrence issues in East Asia. He received a Bachelor of Arts degree in International Relations from the State University of New York-College at Geneseo, and a Masters of Arts in International Affairs from the Bush School of Government and Public Service at Texas A&amp;M University</w:t>
      </w:r>
      <w:r>
        <w:t>, September 28</w:t>
      </w:r>
      <w:r w:rsidRPr="00C52566">
        <w:rPr>
          <w:vertAlign w:val="superscript"/>
        </w:rPr>
        <w:t>th</w:t>
      </w:r>
      <w:r>
        <w:t>, 2016, “</w:t>
      </w:r>
      <w:r w:rsidRPr="00C52566">
        <w:t>A Costly Commitment: Options for the Future of the U.S.-Taiwan Defense Relationship</w:t>
      </w:r>
      <w:r>
        <w:t xml:space="preserve">” from </w:t>
      </w:r>
      <w:r w:rsidRPr="00C52566">
        <w:t>https://www.cato.org/publications/policy-analysis/costly-commitment-options-future-us-taiwan-defense-relationship</w:t>
      </w:r>
      <w:r>
        <w:t>, accessed 7/2/19 || OES-AT</w:t>
      </w:r>
    </w:p>
    <w:p w14:paraId="5A55256B" w14:textId="77777777" w:rsidR="00AA2BBB" w:rsidRDefault="00AA2BBB" w:rsidP="00AA2BBB">
      <w:r w:rsidRPr="00E32555">
        <w:rPr>
          <w:sz w:val="16"/>
        </w:rPr>
        <w:t xml:space="preserve">Shortcomings of Each Policy Option ¶ Each of the three policy options has problems and shortcomings that would make their implementation difficult and limit their effectiveness. In this section I will discuss the most important flaws of each policy option. ¶ Restore U.S. Military Superiority ¶ </w:t>
      </w:r>
      <w:r w:rsidRPr="006229A7">
        <w:rPr>
          <w:rStyle w:val="StyleUnderline"/>
        </w:rPr>
        <w:t xml:space="preserve">Restoring U.S. military superiority would shore up the credibility of the American commitment to Taiwan at the cost of </w:t>
      </w:r>
      <w:r w:rsidRPr="006229A7">
        <w:rPr>
          <w:rStyle w:val="Emphasis"/>
        </w:rPr>
        <w:t>severe damage to the U.S.-China relationship</w:t>
      </w:r>
      <w:r w:rsidRPr="006229A7">
        <w:rPr>
          <w:rStyle w:val="StyleUnderline"/>
        </w:rPr>
        <w:t>.</w:t>
      </w:r>
      <w:r w:rsidRPr="00E32555">
        <w:rPr>
          <w:sz w:val="16"/>
        </w:rPr>
        <w:t xml:space="preserve"> China might be deterred from attacking Taiwan, but it would have </w:t>
      </w:r>
      <w:r w:rsidRPr="006229A7">
        <w:rPr>
          <w:rStyle w:val="StyleUnderline"/>
        </w:rPr>
        <w:t>ample reason to strongly oppose the United States across other issue areas, including the South China Sea, trade issues, and reining in North Korea.</w:t>
      </w:r>
      <w:r w:rsidRPr="00E32555">
        <w:rPr>
          <w:sz w:val="16"/>
        </w:rPr>
        <w:t xml:space="preserve"> Additionally, unequivocal American support would </w:t>
      </w:r>
      <w:r w:rsidRPr="006229A7">
        <w:rPr>
          <w:rStyle w:val="StyleUnderline"/>
        </w:rPr>
        <w:t>reduce incentives for Taiwan to improve its defenses</w:t>
      </w:r>
      <w:r w:rsidRPr="00E32555">
        <w:rPr>
          <w:sz w:val="16"/>
        </w:rPr>
        <w:t xml:space="preserve">. ¶ The most important negative consequence of </w:t>
      </w:r>
      <w:r w:rsidRPr="006229A7">
        <w:rPr>
          <w:rStyle w:val="StyleUnderline"/>
        </w:rPr>
        <w:t>restoring U.S. military superiority is the severe damage that would be done to U.S.-China relations.</w:t>
      </w:r>
      <w:r w:rsidRPr="00E32555">
        <w:rPr>
          <w:sz w:val="16"/>
        </w:rPr>
        <w:t xml:space="preserve"> China and the United States do not see eye-to-eye on many issues, but this does not make China an outright adversary.68 Chinese cyber espionage against American companies, the rise of alternative development institutions led by Beijing, and island-building in the South China Sea are of great concern to policymakers in Washington.69 However, U.S.-Chinese cooperation on other pressing issues, especially environmental concerns and punishing North Korea after its recent nuclear tests, has supported U.S. goals.70 China is certainly not a friend or ally of the United States, but treating it as an enemy that needs to be contained is unwise.71 </w:t>
      </w:r>
      <w:r w:rsidRPr="006229A7">
        <w:rPr>
          <w:rStyle w:val="StyleUnderline"/>
        </w:rPr>
        <w:t>Restoring U.S. military superiority would set back much of the progress made in U.S.-China relations</w:t>
      </w:r>
      <w:r w:rsidRPr="00E32555">
        <w:rPr>
          <w:sz w:val="16"/>
        </w:rPr>
        <w:t xml:space="preserve">. ¶ Restoring U.S. military superiority might be a boon to America’s credibility in the short term, but superiority may be fleeting. The </w:t>
      </w:r>
      <w:r w:rsidRPr="006229A7">
        <w:rPr>
          <w:rStyle w:val="StyleUnderline"/>
        </w:rPr>
        <w:t>growing U.S. military presence in East Asia, a result of the Obama administration’s “pivot” or “rebalance” to the region, has exacerbated the Chinese perception of the United States as a threat</w:t>
      </w:r>
      <w:r w:rsidRPr="00E32555">
        <w:rPr>
          <w:sz w:val="16"/>
        </w:rPr>
        <w:t xml:space="preserve">.72 Restoring U.S. military superiority will likely support this perception and provide a strong incentive for China to invest even more resources in its military. Additionally, falling behind in the conventional balance of power could </w:t>
      </w:r>
      <w:r w:rsidRPr="006229A7">
        <w:rPr>
          <w:rStyle w:val="StyleUnderline"/>
        </w:rPr>
        <w:t>prompt China to increase the quantity and quality of its nuclear weapon arsenal</w:t>
      </w:r>
      <w:r w:rsidRPr="00E32555">
        <w:rPr>
          <w:sz w:val="16"/>
        </w:rPr>
        <w:t xml:space="preserve">.73 If Beijing quickly offsets the advantages of stronger U.S. military support for Taiwan, the United States could end up in a similar position to the one it’s in now, but with a stronger China to deter. ¶ Increasing American support for Taiwan without any preconditions regarding Taiwan’s role in its own defense would be detrimental in the long run. Taiwan and the United States’ other East Asian allies are willing to cheap-ride on American security guarantees.74 </w:t>
      </w:r>
      <w:r w:rsidRPr="006229A7">
        <w:rPr>
          <w:rStyle w:val="StyleUnderline"/>
        </w:rPr>
        <w:t>Taiwan is not disinterested in self-defense, but if someone else is shouldering the burden there is less urgency to do more, especially if increasing military spending means reducing social spending</w:t>
      </w:r>
      <w:r w:rsidRPr="00E32555">
        <w:rPr>
          <w:sz w:val="16"/>
        </w:rPr>
        <w:t xml:space="preserve">. China could exacerbate Taiwan’s “guns vs. butter” dilemma if it restricted economic exchanges (trade, investment, and tourism) with Taiwan as a result of a stronger U.S. posture. ¶ Increasing the American commitment to Taiwan carries significant risks and costs for a benefit that would likely be fleeting. </w:t>
      </w:r>
      <w:r w:rsidRPr="006229A7">
        <w:rPr>
          <w:rStyle w:val="StyleUnderline"/>
        </w:rPr>
        <w:t xml:space="preserve">The likely </w:t>
      </w:r>
      <w:r w:rsidRPr="006229A7">
        <w:rPr>
          <w:rStyle w:val="Emphasis"/>
        </w:rPr>
        <w:t>negative consequences of restoring U.S. military superiority would not be worth the benefits</w:t>
      </w:r>
      <w:r w:rsidRPr="006229A7">
        <w:rPr>
          <w:rStyle w:val="StyleUnderline"/>
        </w:rPr>
        <w:t>. American policymakers should not go down this path.</w:t>
      </w:r>
      <w:r w:rsidRPr="00E32555">
        <w:rPr>
          <w:sz w:val="16"/>
        </w:rPr>
        <w:t xml:space="preserve"> ¶</w:t>
      </w:r>
    </w:p>
    <w:p w14:paraId="0F8956A3" w14:textId="77777777" w:rsidR="00AA2BBB" w:rsidRDefault="00AA2BBB" w:rsidP="00AA2BBB"/>
    <w:p w14:paraId="22CD59BF" w14:textId="77777777" w:rsidR="00AA2BBB" w:rsidRDefault="00AA2BBB" w:rsidP="00AA2BBB">
      <w:pPr>
        <w:pStyle w:val="Heading4"/>
      </w:pPr>
      <w:r>
        <w:t xml:space="preserve">sustaining a minimum advantage is too costly – overstretches the US military </w:t>
      </w:r>
    </w:p>
    <w:p w14:paraId="3AF8C682" w14:textId="77777777" w:rsidR="00AA2BBB" w:rsidRPr="006229A7" w:rsidRDefault="00AA2BBB" w:rsidP="00AA2BBB">
      <w:r w:rsidRPr="00C52566">
        <w:t xml:space="preserve">Eric </w:t>
      </w:r>
      <w:r w:rsidRPr="00C52566">
        <w:rPr>
          <w:rStyle w:val="Style13ptBold"/>
        </w:rPr>
        <w:t>Gomez ‘16</w:t>
      </w:r>
      <w:r w:rsidRPr="00C52566">
        <w:t xml:space="preserve"> is a policy analyst for defense and foreign policy studies at the Cato Institute. His research focuses on U.S. military strategy in East Asia, missile defense systems and their impact on strategic stability, and nuclear deterrence issues in East Asia. He received a Bachelor of Arts degree in International Relations from the State University of New York-College at Geneseo, and a Masters of Arts in International Affairs from the Bush School of Government and Public Service at Texas A&amp;M University</w:t>
      </w:r>
      <w:r>
        <w:t>, September 28</w:t>
      </w:r>
      <w:r w:rsidRPr="00C52566">
        <w:rPr>
          <w:vertAlign w:val="superscript"/>
        </w:rPr>
        <w:t>th</w:t>
      </w:r>
      <w:r>
        <w:t>, 2016, “</w:t>
      </w:r>
      <w:r w:rsidRPr="00C52566">
        <w:t>A Costly Commitment: Options for the Future of the U.S.-Taiwan Defense Relationship</w:t>
      </w:r>
      <w:r>
        <w:t xml:space="preserve">” from </w:t>
      </w:r>
      <w:r w:rsidRPr="00C52566">
        <w:t>https://www.cato.org/publications/policy-analysis/costly-commitment-options-future-us-taiwan-defense-relationship</w:t>
      </w:r>
      <w:r>
        <w:t>, accessed 7/2/19 || OES-AT</w:t>
      </w:r>
    </w:p>
    <w:p w14:paraId="74E4460F" w14:textId="77777777" w:rsidR="00AA2BBB" w:rsidRDefault="00AA2BBB" w:rsidP="00AA2BBB">
      <w:r w:rsidRPr="00551DF4">
        <w:rPr>
          <w:sz w:val="16"/>
        </w:rPr>
        <w:t xml:space="preserve">Sustaining a Minimum Advantage ¶ The biggest weakness of </w:t>
      </w:r>
      <w:r w:rsidRPr="00551DF4">
        <w:rPr>
          <w:rStyle w:val="StyleUnderline"/>
        </w:rPr>
        <w:t>sustaining a minimum U.S. military advantage is that it does not resolve any of the underlying issues in the cross-strait dispute</w:t>
      </w:r>
      <w:r w:rsidRPr="00551DF4">
        <w:rPr>
          <w:sz w:val="16"/>
        </w:rPr>
        <w:t xml:space="preserve">, most important of which is the fact that Taiwan matters more to China than it does to the United States. Since the United States cannot equalize the imbalance of stakes vis-à-vis China, </w:t>
      </w:r>
      <w:r w:rsidRPr="00551DF4">
        <w:rPr>
          <w:rStyle w:val="StyleUnderline"/>
        </w:rPr>
        <w:t>credible deterrence will require the United States to maintain military superiority over a steadily improving PLA.</w:t>
      </w:r>
      <w:r w:rsidRPr="00551DF4">
        <w:rPr>
          <w:sz w:val="16"/>
        </w:rPr>
        <w:t xml:space="preserve"> The United States is capable of absorbing these costs in the short run, but the </w:t>
      </w:r>
      <w:r w:rsidRPr="00551DF4">
        <w:rPr>
          <w:rStyle w:val="StyleUnderline"/>
        </w:rPr>
        <w:t>recent history of the U.S.-China military balance suggests that China will be able to narrow the gap eventually.</w:t>
      </w:r>
      <w:r w:rsidRPr="00551DF4">
        <w:rPr>
          <w:sz w:val="16"/>
        </w:rPr>
        <w:t xml:space="preserve"> ¶ Maintaining stability in the Taiwan Strait will become more complicated as a result of two trends in cross-strait relations and one higher-level trend. First, a distinct identity is taking hold in Taiwan; the people living there see themselves as Taiwanese instead of Chinese. Surveys conducted in 2014 showed that “fewer than 4 percent of respondents [in Taiwan] self-identified as solely Chinese, with a clear majority (60 percent) self-identifying solely as Taiwanese.”75 A unique Taiwanese identity is dangerous to Beijing because it makes China’s ultimate goal of reunification more difficult, especially if the identity issue leads to greater political support for independence. Thankfully, the Taiwanese people have been very pragmatic and have not yet made a significant push for de jure independence.76 ¶ Second, </w:t>
      </w:r>
      <w:r w:rsidRPr="00551DF4">
        <w:rPr>
          <w:rStyle w:val="StyleUnderline"/>
        </w:rPr>
        <w:t>if China’s economy continues to slow down Beijing could become more aggressive toward Taiwan.</w:t>
      </w:r>
      <w:r w:rsidRPr="00551DF4">
        <w:rPr>
          <w:sz w:val="16"/>
        </w:rPr>
        <w:t xml:space="preserve"> A parade of doom and gloom headlines reveal the weaknesses of China’s economic miracle. The Chinese stock market experienced downturns in August 2015 and January 2016 that affected global financial markets.77 China Labor Bulletin, a Hong Kong-based workers’ rights group, recorded more than 2,700 strikes and worker protests throughout China in 2015—more than double the 1,300 recorded the year before.78 In February 2016, Reuters reported that 1.8 million workers in China’s state-owned coal and steel companies will be laid off in the coming years.79 This is not to say that China’s economy is in imminent danger of a catastrophic collapse. However, the political instability resulting from economic troubles could create an incentive for Beijing to act aggressively to burnish the Chinese Communist Party’s image at home.80 Exacerbating this risk is the rise of nationalist forces within Chinese society that could push the government into a more aggressive cross-strait policy. Such forces played an important role in the government’s heavy-handed response to 2014’s Occupy Central protests in Hong Kong.81 Economic problems coupled with aggressive ideology could prompt China to back away from any rapprochement with Taiwan. This </w:t>
      </w:r>
      <w:r w:rsidRPr="00551DF4">
        <w:rPr>
          <w:rStyle w:val="StyleUnderline"/>
        </w:rPr>
        <w:t>could make the task of deterring a Chinese attack harder for the United States</w:t>
      </w:r>
      <w:r w:rsidRPr="00551DF4">
        <w:rPr>
          <w:sz w:val="16"/>
        </w:rPr>
        <w:t xml:space="preserve">. ¶ Third, </w:t>
      </w:r>
      <w:r w:rsidRPr="00551DF4">
        <w:rPr>
          <w:rStyle w:val="StyleUnderline"/>
        </w:rPr>
        <w:t>America’s other security commitments could draw attention and resources away from Taiwan. Keeping pace with the PLA in the Taiwan Strait will require investments in military power that will become more difficult to sustain</w:t>
      </w:r>
      <w:r w:rsidRPr="00551DF4">
        <w:rPr>
          <w:sz w:val="16"/>
        </w:rPr>
        <w:t xml:space="preserve">, barring either a reduction in global commitments or a significant decrease in China’s own economic and military power. </w:t>
      </w:r>
      <w:r w:rsidRPr="00551DF4">
        <w:rPr>
          <w:rStyle w:val="StyleUnderline"/>
        </w:rPr>
        <w:t xml:space="preserve">The fight against ISIS in the Middle East and North Africa, the Russian threat to Eastern Europe, and Chinese island-building in the South China Sea are all vying for the attention of the U.S. military. </w:t>
      </w:r>
      <w:r w:rsidRPr="00551DF4">
        <w:rPr>
          <w:sz w:val="16"/>
        </w:rPr>
        <w:t xml:space="preserve">The military has been able to cope with these contingencies, but there are signs of strain on the force.82 Given America’s current global security posture, it will be difficult for the United States to sustain a minimum advantage over the PLA in perpetuity. ¶ </w:t>
      </w:r>
      <w:r w:rsidRPr="00551DF4">
        <w:rPr>
          <w:rStyle w:val="StyleUnderline"/>
        </w:rPr>
        <w:t xml:space="preserve">Sustaining a minimum U.S. military advantage is growing more difficult and costly over time as these above trends develop. </w:t>
      </w:r>
      <w:r w:rsidRPr="00551DF4">
        <w:rPr>
          <w:sz w:val="16"/>
        </w:rPr>
        <w:t xml:space="preserve">Fortunately, the costs are likely to increase slowly and could be mitigated by advances in U.S. military </w:t>
      </w:r>
      <w:r w:rsidRPr="00551DF4">
        <w:rPr>
          <w:rStyle w:val="StyleUnderline"/>
        </w:rPr>
        <w:t>technology. However, ultimately the United States will be stuck in the unenviable position of trying to defend Taiwan from a China that has growing military power and a strong interest in prevailing in any dispute</w:t>
      </w:r>
      <w:r w:rsidRPr="00551DF4">
        <w:rPr>
          <w:sz w:val="16"/>
        </w:rPr>
        <w:t>. ¶</w:t>
      </w:r>
    </w:p>
    <w:p w14:paraId="7460AFAC" w14:textId="77777777" w:rsidR="00AA2BBB" w:rsidRDefault="00AA2BBB" w:rsidP="00AA2BBB"/>
    <w:p w14:paraId="3C404E00" w14:textId="77777777" w:rsidR="00AA2BBB" w:rsidRDefault="00AA2BBB" w:rsidP="00AA2BBB"/>
    <w:p w14:paraId="09FD1ADD" w14:textId="77777777" w:rsidR="00AA2BBB" w:rsidRDefault="00AA2BBB" w:rsidP="00AA2BBB">
      <w:pPr>
        <w:pStyle w:val="Heading3"/>
      </w:pPr>
      <w:r>
        <w:t>at---CP---rollback</w:t>
      </w:r>
    </w:p>
    <w:p w14:paraId="4DFC40FD" w14:textId="77777777" w:rsidR="00AA2BBB" w:rsidRDefault="00AA2BBB" w:rsidP="00AA2BBB"/>
    <w:p w14:paraId="6156064C" w14:textId="77777777" w:rsidR="00AA2BBB" w:rsidRDefault="00AA2BBB" w:rsidP="00AA2BBB">
      <w:pPr>
        <w:pStyle w:val="Heading4"/>
      </w:pPr>
      <w:r>
        <w:t>rollback destroys US-China relations and leads to military conflict</w:t>
      </w:r>
    </w:p>
    <w:p w14:paraId="3C3C6A06" w14:textId="77777777" w:rsidR="00AA2BBB" w:rsidRPr="006D6B19" w:rsidRDefault="00AA2BBB" w:rsidP="00AA2BBB">
      <w:r>
        <w:t xml:space="preserve">Hal </w:t>
      </w:r>
      <w:r w:rsidRPr="001735DD">
        <w:rPr>
          <w:rStyle w:val="Style13ptBold"/>
        </w:rPr>
        <w:t>Brands &amp;</w:t>
      </w:r>
      <w:r>
        <w:t xml:space="preserve"> </w:t>
      </w:r>
      <w:r w:rsidRPr="001735DD">
        <w:t xml:space="preserve">Zack </w:t>
      </w:r>
      <w:r w:rsidRPr="001735DD">
        <w:rPr>
          <w:rStyle w:val="Style13ptBold"/>
        </w:rPr>
        <w:t>Cooper ’</w:t>
      </w:r>
      <w:r>
        <w:rPr>
          <w:rStyle w:val="Style13ptBold"/>
        </w:rPr>
        <w:t>18</w:t>
      </w:r>
      <w:r>
        <w:t xml:space="preserve"> is the Henry A. Kissinger Distinguished Professor of Global Affairs at the Johns Hopkins School of Advanced International Studies and a senior fellow at the Center for Strategic and Budgetary Assessments (CSBA). He previously served as special assistant to the Secretary of Defense for strategic planning from 2015 to 2016. His books include What Good Is Grand Strategy? Power and Purpose in American Statecraft from Harry S. Truman to George W. Bush (Cornell University Press, 2014) and Making the Unipolar Moment: U.S. Foreign Policy and the Rise of the Post–Cold War Order (Cornell University Press, 2016). His most recent book is American Grand Strategy in the Age of Trump (Brookings Institution, 2018) &amp; is the Senior Fellow for Asian Security at the Center for Strategic and International Studies (CSIS). While at CSIS, Dr. Cooper has authored reports on U.S. strategy in Asia and options for countering Chinese coercion in maritime Asia. Prior to joining CSIS, Cooper worked as a research fellow at CSBA and a staffer at the National Security Council and the Pentagon. Dr. Cooper received a BA from Stanford University and an MPA, MA, and PhD from Princeton University, Winter 2018, “</w:t>
      </w:r>
      <w:r w:rsidRPr="001735DD">
        <w:t>GETTING SERIOUS ABOUT STRATEGY IN THE SOUTH CHINA SEA</w:t>
      </w:r>
      <w:r>
        <w:t xml:space="preserve">” from </w:t>
      </w:r>
      <w:r w:rsidRPr="001735DD">
        <w:t>https://www.jstor.org/stable/26398089?seq=1#metadata_info_tab_contents</w:t>
      </w:r>
      <w:r>
        <w:t>, accessed 7/2/19 || OES-AT</w:t>
      </w:r>
    </w:p>
    <w:p w14:paraId="74BC4EE7" w14:textId="19DA61E1" w:rsidR="00AA2BBB" w:rsidRPr="002368ED" w:rsidRDefault="00AA2BBB" w:rsidP="00AA2BBB">
      <w:pPr>
        <w:rPr>
          <w:sz w:val="14"/>
        </w:rPr>
      </w:pPr>
      <w:r w:rsidRPr="002368ED">
        <w:rPr>
          <w:sz w:val="14"/>
        </w:rPr>
        <w:t xml:space="preserve">The appeal of rollback is obvious, because the strategy—if successful—would restore U.S. credibility and remove a major threat to American interests in the Asia-Pacific. And there is little question that, if the United States were willing to pursue the most aggressive versions of rollback—military assault or blockade—it could achieve the desired strategic objective. </w:t>
      </w:r>
      <w:r w:rsidRPr="00225BA0">
        <w:rPr>
          <w:rStyle w:val="StyleUnderline"/>
        </w:rPr>
        <w:t xml:space="preserve">Great gains do not come cheaply, however, and the </w:t>
      </w:r>
      <w:r w:rsidRPr="00225BA0">
        <w:rPr>
          <w:rStyle w:val="Emphasis"/>
        </w:rPr>
        <w:t>risks of this strategy would be tremendous</w:t>
      </w:r>
      <w:r w:rsidRPr="002368ED">
        <w:rPr>
          <w:sz w:val="14"/>
        </w:rPr>
        <w:t>. First, g</w:t>
      </w:r>
      <w:r w:rsidRPr="00225BA0">
        <w:rPr>
          <w:rStyle w:val="StyleUnderline"/>
        </w:rPr>
        <w:t>iven the degree to which the Chinese Communist Party has staked its prestige and legitimacy on standing up to foreign powers in general</w:t>
      </w:r>
      <w:r w:rsidRPr="002368ED">
        <w:rPr>
          <w:sz w:val="14"/>
        </w:rPr>
        <w:t xml:space="preserve"> and asserting expansive claims in the South China Sea in particular, it seem</w:t>
      </w:r>
      <w:r w:rsidRPr="00225BA0">
        <w:rPr>
          <w:rStyle w:val="StyleUnderline"/>
        </w:rPr>
        <w:t xml:space="preserve">s unlikely that anything short of military conflict actually would suffice to achieve the aims of this strategy. Retreating in the South China Sea would be a great humiliation for the Chinese leadership; one imagines that Beijing would be willing to accept a great deal of pain rather than submit to it. After all, </w:t>
      </w:r>
      <w:r w:rsidRPr="00225BA0">
        <w:rPr>
          <w:rStyle w:val="Emphasis"/>
        </w:rPr>
        <w:t>Chinese leaders</w:t>
      </w:r>
      <w:r w:rsidRPr="00225BA0">
        <w:rPr>
          <w:rStyle w:val="StyleUnderline"/>
        </w:rPr>
        <w:t xml:space="preserve"> repeatedly have </w:t>
      </w:r>
      <w:r w:rsidRPr="00225BA0">
        <w:rPr>
          <w:rStyle w:val="Emphasis"/>
        </w:rPr>
        <w:t>made clear</w:t>
      </w:r>
      <w:r w:rsidRPr="00225BA0">
        <w:rPr>
          <w:rStyle w:val="StyleUnderline"/>
        </w:rPr>
        <w:t xml:space="preserve"> that </w:t>
      </w:r>
      <w:r w:rsidRPr="00225BA0">
        <w:rPr>
          <w:rStyle w:val="Emphasis"/>
        </w:rPr>
        <w:t>they view the South China Sea a</w:t>
      </w:r>
      <w:r w:rsidRPr="00225BA0">
        <w:rPr>
          <w:rStyle w:val="StyleUnderline"/>
        </w:rPr>
        <w:t xml:space="preserve">s both a </w:t>
      </w:r>
      <w:r w:rsidRPr="00225BA0">
        <w:rPr>
          <w:rStyle w:val="Emphasis"/>
        </w:rPr>
        <w:t>part of China and a vital national interest</w:t>
      </w:r>
      <w:r w:rsidRPr="002368ED">
        <w:rPr>
          <w:sz w:val="14"/>
        </w:rPr>
        <w:t xml:space="preserve">, and as Fu Ying, chairwoman of the Foreign Affairs Committee of the National People’s Congress of China, has warned, “The people won’t tolerate if we lose territory yet again.” 26 </w:t>
      </w:r>
      <w:r w:rsidRPr="00225BA0">
        <w:rPr>
          <w:rStyle w:val="StyleUnderline"/>
        </w:rPr>
        <w:t xml:space="preserve">Washington therefore would have to be prepared to wage war to remove Beijing from its features in the South China Sea—and, most likely, to be willing to </w:t>
      </w:r>
      <w:r w:rsidRPr="00225BA0">
        <w:rPr>
          <w:rStyle w:val="Emphasis"/>
        </w:rPr>
        <w:t>paint itself as the aggressor by firing the first shot in that conflict</w:t>
      </w:r>
      <w:r w:rsidRPr="002368ED">
        <w:rPr>
          <w:sz w:val="14"/>
        </w:rPr>
        <w:t xml:space="preserve">. The United States almost certainly would win such a conflict—particularly if it occurred in the next few years—but </w:t>
      </w:r>
      <w:r w:rsidRPr="00225BA0">
        <w:rPr>
          <w:rStyle w:val="StyleUnderline"/>
        </w:rPr>
        <w:t>the military costs, potential for escalation, and reputational costs likely would be severe.</w:t>
      </w:r>
      <w:r w:rsidRPr="002368ED">
        <w:rPr>
          <w:sz w:val="14"/>
        </w:rPr>
        <w:t xml:space="preserve"> A second, related point is that the United States probably would find most regional states—which would fear being caught in the middle of a shoot-out between their primary trading partner and their primary security patron—strongly opposed to such a strategy. Few, if any, regional states—even other South China Sea claimants—would support rollback openly; it is not hard to imagine U.S. allies such as the Philippines moving further away from Washington and toward Beijing were the United States to take this approach. 27 Rather than upholding U.S. relationships in the Asia-Pacific, in other words, rollback might weaken them severely. Finally, </w:t>
      </w:r>
      <w:r w:rsidRPr="00225BA0">
        <w:rPr>
          <w:rStyle w:val="StyleUnderline"/>
        </w:rPr>
        <w:t>even if rollback did not lead to a military conflict, China likely would respond by imposing costs of its own: ceasing cooperation on an array of other issues in the relationship—from North Korea to climate change</w:t>
      </w:r>
      <w:r w:rsidRPr="002368ED">
        <w:rPr>
          <w:sz w:val="14"/>
        </w:rPr>
        <w:t xml:space="preserve">—and perhaps </w:t>
      </w:r>
      <w:r w:rsidRPr="00225BA0">
        <w:rPr>
          <w:rStyle w:val="Emphasis"/>
        </w:rPr>
        <w:t>increasing</w:t>
      </w:r>
      <w:r w:rsidRPr="00225BA0">
        <w:rPr>
          <w:rStyle w:val="StyleUnderline"/>
        </w:rPr>
        <w:t xml:space="preserve"> its </w:t>
      </w:r>
      <w:r w:rsidRPr="00225BA0">
        <w:rPr>
          <w:rStyle w:val="Emphasis"/>
        </w:rPr>
        <w:t>coercive activities in the East China Sea</w:t>
      </w:r>
      <w:r w:rsidRPr="00225BA0">
        <w:rPr>
          <w:rStyle w:val="StyleUnderline"/>
        </w:rPr>
        <w:t>,</w:t>
      </w:r>
      <w:r w:rsidRPr="002368ED">
        <w:rPr>
          <w:sz w:val="14"/>
        </w:rPr>
        <w:t xml:space="preserve"> putting additional pressure on Taiwan, or using economic measures to punish U.S. businesses. </w:t>
      </w:r>
      <w:r w:rsidRPr="00225BA0">
        <w:rPr>
          <w:rStyle w:val="StyleUnderline"/>
        </w:rPr>
        <w:t>Even in the best-case scenario, then, rollback would lead to a severe disruption of the bilateral relationship and alienate many U.S. allies and partners; at worst, it could plunge Washington and Beijing into precisely the military conflict that American policy makers long have sought to avert. For these reasons, it is highly unlikely that rollback will be attempted; in</w:t>
      </w:r>
      <w:r w:rsidRPr="002368ED">
        <w:rPr>
          <w:sz w:val="14"/>
        </w:rPr>
        <w:t>deed, not even the most hawkish U.S. national security experts have advocated such a strategy openly. 28</w:t>
      </w:r>
    </w:p>
    <w:p w14:paraId="69E9A703" w14:textId="43B919B9" w:rsidR="00087D8A" w:rsidRDefault="00087D8A" w:rsidP="00AA2BBB"/>
    <w:p w14:paraId="77B8796D" w14:textId="77777777" w:rsidR="00087D8A" w:rsidRDefault="00087D8A" w:rsidP="00087D8A">
      <w:pPr>
        <w:pStyle w:val="Heading4"/>
      </w:pPr>
      <w:r>
        <w:t xml:space="preserve">Attempts to preserve deterrence create a dangerous </w:t>
      </w:r>
      <w:r>
        <w:rPr>
          <w:u w:val="single"/>
        </w:rPr>
        <w:t>security dilemma</w:t>
      </w:r>
      <w:r>
        <w:t xml:space="preserve"> with zero strategic benefit</w:t>
      </w:r>
    </w:p>
    <w:p w14:paraId="7B174EB1" w14:textId="77777777" w:rsidR="00087D8A" w:rsidRPr="00F64FEB" w:rsidRDefault="00087D8A" w:rsidP="00087D8A">
      <w:r w:rsidRPr="00F64FEB">
        <w:rPr>
          <w:b/>
          <w:bCs/>
          <w:sz w:val="26"/>
          <w:szCs w:val="26"/>
        </w:rPr>
        <w:t>Glaser 15</w:t>
      </w:r>
      <w:r w:rsidRPr="00F64FEB">
        <w:t xml:space="preserve"> (John Glaser, director of foreign policy studies at the Cato Institute</w:t>
      </w:r>
      <w:r>
        <w:t xml:space="preserve">, </w:t>
      </w:r>
      <w:r w:rsidRPr="00F64FEB">
        <w:t xml:space="preserve">12-28-2015, "The Ugly Truth about Avoiding War with China," Cato Institute, https://www.cato.org/publications/commentary/ugly-truth-about-avoiding-war-china)SEM </w:t>
      </w:r>
    </w:p>
    <w:p w14:paraId="0A0101CE" w14:textId="63AEE62B" w:rsidR="00871735" w:rsidRPr="00871735" w:rsidRDefault="00087D8A" w:rsidP="00AA2BBB">
      <w:pPr>
        <w:rPr>
          <w:sz w:val="16"/>
        </w:rPr>
      </w:pPr>
      <w:r w:rsidRPr="00F64FEB">
        <w:rPr>
          <w:sz w:val="16"/>
        </w:rPr>
        <w:t xml:space="preserve">While ISIS is the threat that keeps Washington policymakers up at night, it’s the rise of China that has international relations theorists in a panic. Graham Allison argues persuasively that China’s rise portends a classic Thucydides Trap. His research shows that in twelve of the last sixteen cases over the past five hundred years, when a rising power challenged an established one, the result was war. John Mearsheimer, somewhat more bluntly, warns that ‘China cannot rise peacefully.” It’s an impending great power clash that makes the threat from ISIS look like child’s play. But </w:t>
      </w:r>
      <w:r w:rsidRPr="00F64FEB">
        <w:rPr>
          <w:rStyle w:val="StyleUnderline"/>
        </w:rPr>
        <w:t xml:space="preserve">China threatens the United States </w:t>
      </w:r>
      <w:r w:rsidRPr="00F64FEB">
        <w:rPr>
          <w:rStyle w:val="Emphasis"/>
        </w:rPr>
        <w:t>only insofar as America insists on being the dominant power in China’s backyard</w:t>
      </w:r>
      <w:r w:rsidRPr="00F64FEB">
        <w:rPr>
          <w:sz w:val="16"/>
        </w:rPr>
        <w:t>, a policy that actually contributes very little to U.S. security</w:t>
      </w:r>
      <w:r w:rsidRPr="00F64FEB">
        <w:rPr>
          <w:rStyle w:val="StyleUnderline"/>
        </w:rPr>
        <w:t>. If we abandon our strategy of primacy, the risk of a clash will shrink away. If we try to contain China’s rise, on the other hand, these predictions of doom may prove right.</w:t>
      </w:r>
      <w:r>
        <w:rPr>
          <w:rStyle w:val="StyleUnderline"/>
        </w:rPr>
        <w:t xml:space="preserve"> </w:t>
      </w:r>
      <w:r w:rsidRPr="00F64FEB">
        <w:rPr>
          <w:rStyle w:val="StyleUnderline"/>
        </w:rPr>
        <w:t>The current approach to China boils down to a kind of measured containment. It manifests in essentially in three ways:</w:t>
      </w:r>
      <w:r w:rsidRPr="00F64FEB">
        <w:rPr>
          <w:sz w:val="16"/>
        </w:rPr>
        <w:t xml:space="preserve"> </w:t>
      </w:r>
      <w:r w:rsidRPr="00F64FEB">
        <w:rPr>
          <w:rStyle w:val="StyleUnderline"/>
        </w:rPr>
        <w:t>1) maintaining and strengthening U.S. ‘treaty alliances with Japan, South Korea, Australia, the Philippines, and Thailand</w:t>
      </w:r>
      <w:r w:rsidRPr="00F64FEB">
        <w:rPr>
          <w:sz w:val="16"/>
        </w:rPr>
        <w:t xml:space="preserve">,” which ‘are the fulcrum for our strategic turn to the Asia-Pacific”; </w:t>
      </w:r>
      <w:r w:rsidRPr="00F64FEB">
        <w:rPr>
          <w:rStyle w:val="StyleUnderline"/>
        </w:rPr>
        <w:t>2) increasing overall U.S. military presence in the region</w:t>
      </w:r>
      <w:r w:rsidRPr="00F64FEB">
        <w:rPr>
          <w:sz w:val="16"/>
        </w:rPr>
        <w:t xml:space="preserve"> to develop ‘a geographically dispersed, politically sustainable force posture in the region”; and </w:t>
      </w:r>
      <w:r w:rsidRPr="00F64FEB">
        <w:rPr>
          <w:rStyle w:val="StyleUnderline"/>
        </w:rPr>
        <w:t>3) further integrating U.S. economic engagement in the region in a way that marginalizes</w:t>
      </w:r>
      <w:r w:rsidRPr="00F64FEB">
        <w:rPr>
          <w:sz w:val="16"/>
        </w:rPr>
        <w:t xml:space="preserve">, and in some cases excludes, </w:t>
      </w:r>
      <w:r w:rsidRPr="00F64FEB">
        <w:rPr>
          <w:rStyle w:val="StyleUnderline"/>
        </w:rPr>
        <w:t>China</w:t>
      </w:r>
      <w:r w:rsidRPr="00F64FEB">
        <w:rPr>
          <w:sz w:val="16"/>
        </w:rPr>
        <w:t xml:space="preserve">. But </w:t>
      </w:r>
      <w:r w:rsidRPr="00F64FEB">
        <w:rPr>
          <w:rStyle w:val="Emphasis"/>
        </w:rPr>
        <w:t>containment is problematic</w:t>
      </w:r>
      <w:r w:rsidRPr="00F64FEB">
        <w:rPr>
          <w:rStyle w:val="StyleUnderline"/>
        </w:rPr>
        <w:t>: it carries the dubious presumption that China’s most likely reaction to U.S. expansion in the region is to become a docile power</w:t>
      </w:r>
      <w:r w:rsidRPr="00F64FEB">
        <w:rPr>
          <w:sz w:val="16"/>
        </w:rPr>
        <w:t xml:space="preserve">, eager to give up its regional ambitions. In reality, </w:t>
      </w:r>
      <w:r w:rsidRPr="00F64FEB">
        <w:rPr>
          <w:rStyle w:val="StyleUnderline"/>
        </w:rPr>
        <w:t xml:space="preserve">Washington’s determination to maintain dominance in East Asia is much more likely to </w:t>
      </w:r>
      <w:r w:rsidRPr="00F64FEB">
        <w:rPr>
          <w:rStyle w:val="Emphasis"/>
        </w:rPr>
        <w:t>generate an intense security dilemma.</w:t>
      </w:r>
      <w:r>
        <w:rPr>
          <w:rStyle w:val="Emphasis"/>
        </w:rPr>
        <w:t xml:space="preserve"> </w:t>
      </w:r>
      <w:r w:rsidRPr="00F64FEB">
        <w:rPr>
          <w:sz w:val="16"/>
        </w:rPr>
        <w:t xml:space="preserve">To understand why, </w:t>
      </w:r>
      <w:r w:rsidRPr="00F64FEB">
        <w:rPr>
          <w:rStyle w:val="StyleUnderline"/>
        </w:rPr>
        <w:t xml:space="preserve">we have to try to see the world </w:t>
      </w:r>
      <w:r w:rsidRPr="00F64FEB">
        <w:rPr>
          <w:rStyle w:val="Emphasis"/>
        </w:rPr>
        <w:t>through China’s strategic lens.</w:t>
      </w:r>
      <w:r w:rsidRPr="00F64FEB">
        <w:rPr>
          <w:sz w:val="16"/>
        </w:rPr>
        <w:t xml:space="preserve"> According to Andrew Nathan and Andrew Scobell, </w:t>
      </w:r>
      <w:r w:rsidRPr="00F64FEB">
        <w:rPr>
          <w:rStyle w:val="StyleUnderline"/>
        </w:rPr>
        <w:t>China sees America as ‘the most intrusive outside actor</w:t>
      </w:r>
      <w:r w:rsidRPr="00F64FEB">
        <w:rPr>
          <w:sz w:val="16"/>
        </w:rPr>
        <w:t xml:space="preserve"> in China’s internal affairs, </w:t>
      </w:r>
      <w:r w:rsidRPr="00F64FEB">
        <w:rPr>
          <w:rStyle w:val="StyleUnderline"/>
        </w:rPr>
        <w:t>the guarantor of the status quo in Taiwan</w:t>
      </w:r>
      <w:r w:rsidRPr="00F64FEB">
        <w:rPr>
          <w:sz w:val="16"/>
        </w:rPr>
        <w:t xml:space="preserve">, the largest naval presence in the East China and South China seas, [and] the formal or informal military ally of many of China’s neighbors.” </w:t>
      </w:r>
      <w:r w:rsidRPr="00F64FEB">
        <w:rPr>
          <w:rStyle w:val="StyleUnderline"/>
        </w:rPr>
        <w:t xml:space="preserve">The Chinese </w:t>
      </w:r>
      <w:r w:rsidRPr="00F64FEB">
        <w:rPr>
          <w:rStyle w:val="Emphasis"/>
        </w:rPr>
        <w:t>view the United States as ‘a revisionist power</w:t>
      </w:r>
      <w:r w:rsidRPr="00F64FEB">
        <w:rPr>
          <w:rStyle w:val="StyleUnderline"/>
        </w:rPr>
        <w:t xml:space="preserve"> that seeks to curtail China’s political influence and harm China’s interests.</w:t>
      </w:r>
      <w:r w:rsidRPr="00F64FEB">
        <w:rPr>
          <w:sz w:val="16"/>
        </w:rPr>
        <w:t xml:space="preserve">” </w:t>
      </w:r>
      <w:r w:rsidRPr="00F64FEB">
        <w:rPr>
          <w:rStyle w:val="StyleUnderline"/>
        </w:rPr>
        <w:t xml:space="preserve">China’s </w:t>
      </w:r>
      <w:r w:rsidRPr="00F64FEB">
        <w:rPr>
          <w:rStyle w:val="Emphasis"/>
        </w:rPr>
        <w:t>feelings of encirclement are not unwarranted</w:t>
      </w:r>
      <w:r w:rsidRPr="00F64FEB">
        <w:rPr>
          <w:rStyle w:val="StyleUnderline"/>
        </w:rPr>
        <w:t>. America’s presence along China’s maritime periphery is highly militarized and provocative</w:t>
      </w:r>
      <w:r w:rsidRPr="00F64FEB">
        <w:rPr>
          <w:sz w:val="16"/>
        </w:rPr>
        <w:t xml:space="preserve">, with the U.S. Pacific Fleet conducting countless exercises and training events with dozens of countries in the region. </w:t>
      </w:r>
      <w:r w:rsidRPr="00F64FEB">
        <w:rPr>
          <w:rStyle w:val="StyleUnderline"/>
        </w:rPr>
        <w:t>Washington’s massive military presence on the Korean Peninsula, and</w:t>
      </w:r>
      <w:r w:rsidRPr="00F64FEB">
        <w:rPr>
          <w:sz w:val="16"/>
        </w:rPr>
        <w:t xml:space="preserve"> just across the East China Sea </w:t>
      </w:r>
      <w:r w:rsidRPr="00F64FEB">
        <w:rPr>
          <w:rStyle w:val="StyleUnderline"/>
        </w:rPr>
        <w:t>on the</w:t>
      </w:r>
      <w:r w:rsidRPr="00F64FEB">
        <w:rPr>
          <w:sz w:val="16"/>
        </w:rPr>
        <w:t xml:space="preserve"> southern tip of the </w:t>
      </w:r>
      <w:r w:rsidRPr="00F64FEB">
        <w:rPr>
          <w:rStyle w:val="StyleUnderline"/>
        </w:rPr>
        <w:t>Japanese archipelago, are perceived as substantive threats to Chinese security</w:t>
      </w:r>
      <w:r w:rsidRPr="00F64FEB">
        <w:rPr>
          <w:sz w:val="16"/>
        </w:rPr>
        <w:t xml:space="preserve">. America’s position as the largest naval presence in the East and South China Seas also stokes fear in China, particularly because roughly 40 percent of Chinese oil imports come by sea and pass through sea-lanes that are subject to interdiction by the United States. Currently, </w:t>
      </w:r>
      <w:r w:rsidRPr="00F64FEB">
        <w:rPr>
          <w:rStyle w:val="Emphasis"/>
        </w:rPr>
        <w:t>China’s ‘obvious orientation</w:t>
      </w:r>
      <w:r w:rsidRPr="00F64FEB">
        <w:rPr>
          <w:sz w:val="16"/>
        </w:rPr>
        <w:t>,” writes Lyle Goldstein ‘</w:t>
      </w:r>
      <w:r w:rsidRPr="00F64FEB">
        <w:rPr>
          <w:rStyle w:val="Emphasis"/>
        </w:rPr>
        <w:t>is defensive</w:t>
      </w:r>
      <w:r w:rsidRPr="00F64FEB">
        <w:rPr>
          <w:sz w:val="16"/>
        </w:rPr>
        <w:t xml:space="preserve">,” </w:t>
      </w:r>
      <w:r w:rsidRPr="00F64FEB">
        <w:rPr>
          <w:rStyle w:val="StyleUnderline"/>
        </w:rPr>
        <w:t>although ‘those tendencies could change if Beijing perceives that its strategic environment has substantially worsened</w:t>
      </w:r>
      <w:r w:rsidRPr="00F64FEB">
        <w:rPr>
          <w:sz w:val="16"/>
        </w:rPr>
        <w:t xml:space="preserve">.” So, </w:t>
      </w:r>
      <w:r w:rsidRPr="00F64FEB">
        <w:rPr>
          <w:rStyle w:val="StyleUnderline"/>
        </w:rPr>
        <w:t xml:space="preserve">what today might constitute a defensive Chinese foreign policy could </w:t>
      </w:r>
      <w:r w:rsidRPr="00F64FEB">
        <w:rPr>
          <w:rStyle w:val="Emphasis"/>
        </w:rPr>
        <w:t>in the future transform into a more aggressive stance if increased U.S. military presence in the region convinces Beijing that it is under threat.</w:t>
      </w:r>
      <w:r>
        <w:rPr>
          <w:rStyle w:val="Emphasis"/>
        </w:rPr>
        <w:t xml:space="preserve"> </w:t>
      </w:r>
      <w:r w:rsidRPr="00F64FEB">
        <w:rPr>
          <w:sz w:val="16"/>
        </w:rPr>
        <w:t xml:space="preserve">Fortunately, </w:t>
      </w:r>
      <w:r w:rsidRPr="00F64FEB">
        <w:rPr>
          <w:rStyle w:val="StyleUnderline"/>
        </w:rPr>
        <w:t>the United States can relinquish its outsized hegemonic role in East Asia without damaging its core interests</w:t>
      </w:r>
      <w:r w:rsidRPr="00F64FEB">
        <w:rPr>
          <w:sz w:val="16"/>
        </w:rPr>
        <w:t xml:space="preserve">. Nothing in China’s foreign policy indicates any intention to preemptively or preventively use force against America’s or its allies’ sovereign territory. Despite its naval buildup, China has not credibly threatened to cut off sea lines of communication or disrupt trade routes. </w:t>
      </w:r>
      <w:r w:rsidRPr="00F64FEB">
        <w:rPr>
          <w:rStyle w:val="StyleUnderline"/>
        </w:rPr>
        <w:t>The United States is arguably the most secure great power in history</w:t>
      </w:r>
      <w:r w:rsidRPr="00F64FEB">
        <w:rPr>
          <w:sz w:val="16"/>
        </w:rPr>
        <w:t xml:space="preserve">. With weak and pliant neighbors to its north and south, vast oceans to its east and west and a superior nuclear deterrent, it is remarkably insulated from external threats. </w:t>
      </w:r>
      <w:r w:rsidRPr="00F64FEB">
        <w:rPr>
          <w:rStyle w:val="StyleUnderline"/>
        </w:rPr>
        <w:t>Maintaining military predominance in East Asia simply doesn’t add much to our unusually secure position.</w:t>
      </w:r>
      <w:r>
        <w:rPr>
          <w:rStyle w:val="StyleUnderline"/>
        </w:rPr>
        <w:t xml:space="preserve"> </w:t>
      </w:r>
      <w:r w:rsidRPr="00F64FEB">
        <w:rPr>
          <w:sz w:val="16"/>
        </w:rPr>
        <w:t xml:space="preserve">But primacy does impose real costs. </w:t>
      </w:r>
      <w:r w:rsidRPr="00F64FEB">
        <w:rPr>
          <w:rStyle w:val="StyleUnderline"/>
        </w:rPr>
        <w:t>Promising to defend</w:t>
      </w:r>
      <w:r w:rsidRPr="00F64FEB">
        <w:rPr>
          <w:sz w:val="16"/>
        </w:rPr>
        <w:t xml:space="preserve"> a host of </w:t>
      </w:r>
      <w:r w:rsidRPr="00F64FEB">
        <w:rPr>
          <w:rStyle w:val="StyleUnderline"/>
        </w:rPr>
        <w:t>China’s neighboring rivals, and maintaining tens of thousands of forward deployed troops</w:t>
      </w:r>
      <w:r w:rsidRPr="00F64FEB">
        <w:rPr>
          <w:sz w:val="16"/>
        </w:rPr>
        <w:t xml:space="preserve"> and more than half of U.S. naval power in Asia </w:t>
      </w:r>
      <w:r w:rsidRPr="00F64FEB">
        <w:rPr>
          <w:rStyle w:val="StyleUnderline"/>
        </w:rPr>
        <w:t>entail enormous budgetary expenditures</w:t>
      </w:r>
      <w:r w:rsidRPr="00F64FEB">
        <w:rPr>
          <w:sz w:val="16"/>
        </w:rPr>
        <w:t xml:space="preserve"> that could be kept in productive sectors of the economy. </w:t>
      </w:r>
      <w:r w:rsidRPr="00F64FEB">
        <w:rPr>
          <w:rStyle w:val="StyleUnderline"/>
        </w:rPr>
        <w:t xml:space="preserve">There are also the latent costs of being entrapped into unnecessary wars. Conflict </w:t>
      </w:r>
      <w:r w:rsidRPr="00F64FEB">
        <w:rPr>
          <w:rStyle w:val="Emphasis"/>
        </w:rPr>
        <w:t>over the sovereignty of Taiwan</w:t>
      </w:r>
      <w:r w:rsidRPr="00F64FEB">
        <w:rPr>
          <w:sz w:val="16"/>
        </w:rPr>
        <w:t xml:space="preserve"> or uninhabited islands in the South China Sea </w:t>
      </w:r>
      <w:r w:rsidRPr="00F64FEB">
        <w:rPr>
          <w:rStyle w:val="StyleUnderline"/>
        </w:rPr>
        <w:t>risks entangling the United States in a regional war</w:t>
      </w:r>
      <w:r w:rsidRPr="00F64FEB">
        <w:rPr>
          <w:sz w:val="16"/>
        </w:rPr>
        <w:t xml:space="preserve"> that serves the interests of other countries, not its own. Primacy could conceivably be justified if the United States derived commensurate benefits. That does not appear to be the case. </w:t>
      </w:r>
      <w:r w:rsidRPr="00F64FEB">
        <w:rPr>
          <w:rStyle w:val="StyleUnderline"/>
        </w:rPr>
        <w:t>As Robert Jervis has written</w:t>
      </w:r>
      <w:r w:rsidRPr="00F64FEB">
        <w:rPr>
          <w:sz w:val="16"/>
        </w:rPr>
        <w:t xml:space="preserve">, ‘the pursuit of primacy was what great power politics was all about in the past,” but </w:t>
      </w:r>
      <w:r w:rsidRPr="00F64FEB">
        <w:rPr>
          <w:rStyle w:val="StyleUnderline"/>
        </w:rPr>
        <w:t>in a world of nuclear weapons, with ‘low security threats and great common interests</w:t>
      </w:r>
      <w:r w:rsidRPr="00F64FEB">
        <w:rPr>
          <w:sz w:val="16"/>
        </w:rPr>
        <w:t xml:space="preserve"> among the developed countries,” </w:t>
      </w:r>
      <w:r w:rsidRPr="00F64FEB">
        <w:rPr>
          <w:rStyle w:val="StyleUnderline"/>
        </w:rPr>
        <w:t>the game is not ‘worth the candle.”</w:t>
      </w:r>
      <w:r w:rsidRPr="00F64FEB">
        <w:rPr>
          <w:sz w:val="16"/>
        </w:rPr>
        <w:t xml:space="preserve"> Charles Glaser similarly argues, ‘</w:t>
      </w:r>
      <w:r w:rsidRPr="00F64FEB">
        <w:rPr>
          <w:rStyle w:val="StyleUnderline"/>
        </w:rPr>
        <w:t>Unipolarity is much overrated</w:t>
      </w:r>
      <w:r w:rsidRPr="00F64FEB">
        <w:rPr>
          <w:sz w:val="16"/>
        </w:rPr>
        <w:t xml:space="preserve">.” It is not necessary to protect core national interests and in fact causes the U.S. to ‘lose track of how secure it is and consequently pursue policies that are designed to increase its security but turn out to be too costly and/or to have a high probability of backfiring.” Nor does U.S. dominance reap much in the way of tangible economic rewards. Daniel Drezner contends, ‘The economic benefits from military predominance alone seem, at a minimum, to have been exaggerated… . There is little evidence that military primacy yields appreciable geoeconomic gains” and therefore ‘an overreliance on military preponderance is badly misguided.” </w:t>
      </w:r>
      <w:r w:rsidRPr="00F64FEB">
        <w:rPr>
          <w:rStyle w:val="StyleUnderline"/>
        </w:rPr>
        <w:t>The struggle for primacy in East Asia is not</w:t>
      </w:r>
      <w:r w:rsidRPr="00F64FEB">
        <w:rPr>
          <w:sz w:val="16"/>
        </w:rPr>
        <w:t xml:space="preserve"> fundamentally one </w:t>
      </w:r>
      <w:r w:rsidRPr="00F64FEB">
        <w:rPr>
          <w:rStyle w:val="StyleUnderline"/>
        </w:rPr>
        <w:t>for security or tangible economic benefits. What is at stake is largely status and prestige.</w:t>
      </w:r>
      <w:r w:rsidRPr="00F64FEB">
        <w:rPr>
          <w:sz w:val="16"/>
        </w:rPr>
        <w:t xml:space="preserve"> As the scholar William Wohlforth explains, hegemonic power transitions throughout history actually see the rising power seeking ‘recognition and standing rather than specific alterations in the existing rules and practices that constituted the order of the day.” In Thucydides’ account of the Peloponnesian War, for example, ‘the rise of Athens posed unacceptable threats not to the security or welfare of Sparta but rather to its identity as leader of the Greek world.” Similarly, the power transition between a rising Germany and a dominant Great Britain in the lead up to World War I was characterized by an ‘absence of tangible conflicts of interests.” U.S. paranoia over the rise of China is less about protecting significant strategic and economic returns, which are marginal if not actually negative, and more about a threat to its status, prestige and reputation as the world’s sole superpower. In no way is that a just cause for war. In contrast to today’s foreign policy, in which the United States maintains a global military presence and routinely acts on behalf of peripheral interests</w:t>
      </w:r>
      <w:r w:rsidRPr="00F64FEB">
        <w:rPr>
          <w:rStyle w:val="StyleUnderline"/>
        </w:rPr>
        <w:t>, a more prudent approach would define U.S. interests more narrowly and reserve U.S. intervention for truly vital national interests</w:t>
      </w:r>
      <w:r w:rsidRPr="00F64FEB">
        <w:rPr>
          <w:sz w:val="16"/>
        </w:rPr>
        <w:t xml:space="preserve">. Joseph M. Parent and Paul K. MacDonald advocate retrenchment, which includes deep cuts to the defense budget and a gradual withdrawal of U.S. troops from Europe and Asia. ‘Faith in forward defenses is a holdover from the Cold War,” they argue, ‘rooted in visions of implacable adversaries and falling dominoes [that] is ill suited to contemporary world politics.” Barry Posen similarly argues the United States ‘should reduce, not increase, its military presence” in response to China’s rise. By narrowing U.S. commitments in the region, wealthy and capable allies can take responsibility for their own defense and balance against China. Meanwhile, </w:t>
      </w:r>
      <w:r w:rsidRPr="00F64FEB">
        <w:rPr>
          <w:rStyle w:val="StyleUnderline"/>
        </w:rPr>
        <w:t>the United States can extricate itself from potentially perilous entangling alliances.</w:t>
      </w:r>
      <w:r>
        <w:rPr>
          <w:rStyle w:val="StyleUnderline"/>
        </w:rPr>
        <w:t xml:space="preserve"> </w:t>
      </w:r>
      <w:r w:rsidRPr="00F64FEB">
        <w:rPr>
          <w:sz w:val="16"/>
        </w:rPr>
        <w:t xml:space="preserve">The United States pursued dominance in East Asia long before any concerns about a Chinese superpower, so continuing to justify primacy on those grounds is somewhat fishy. But even assuming China’s continued economic growth, </w:t>
      </w:r>
      <w:r w:rsidRPr="00F64FEB">
        <w:rPr>
          <w:rStyle w:val="StyleUnderline"/>
        </w:rPr>
        <w:t>the prospect of China achieving regional hegemony is no sure thing, an insight that should temper the inflated level of threat supposed by primacists.</w:t>
      </w:r>
      <w:r w:rsidRPr="00F64FEB">
        <w:rPr>
          <w:sz w:val="16"/>
        </w:rPr>
        <w:t xml:space="preserve"> Regional hegemony requires China to develop uncontested dominance in its sphere, but </w:t>
      </w:r>
      <w:r w:rsidRPr="00F64FEB">
        <w:rPr>
          <w:rStyle w:val="Emphasis"/>
        </w:rPr>
        <w:t>China is surrounded by major powers that would resist such a gambit</w:t>
      </w:r>
      <w:r w:rsidRPr="00F64FEB">
        <w:rPr>
          <w:rStyle w:val="StyleUnderline"/>
        </w:rPr>
        <w:t xml:space="preserve">. </w:t>
      </w:r>
      <w:r w:rsidRPr="00F64FEB">
        <w:rPr>
          <w:rStyle w:val="Emphasis"/>
        </w:rPr>
        <w:t>India</w:t>
      </w:r>
      <w:r w:rsidRPr="00F64FEB">
        <w:rPr>
          <w:sz w:val="16"/>
        </w:rPr>
        <w:t xml:space="preserve">, which harbors great power ambitions of its own, </w:t>
      </w:r>
      <w:r w:rsidRPr="00F64FEB">
        <w:rPr>
          <w:rStyle w:val="StyleUnderline"/>
        </w:rPr>
        <w:t>is protected by the Himalayas and possesses nuclear weapons</w:t>
      </w:r>
      <w:r w:rsidRPr="00F64FEB">
        <w:rPr>
          <w:sz w:val="16"/>
        </w:rPr>
        <w:t xml:space="preserve">. </w:t>
      </w:r>
      <w:r w:rsidRPr="00F64FEB">
        <w:rPr>
          <w:rStyle w:val="Emphasis"/>
        </w:rPr>
        <w:t>Japan</w:t>
      </w:r>
      <w:r w:rsidRPr="00F64FEB">
        <w:rPr>
          <w:rStyle w:val="StyleUnderline"/>
        </w:rPr>
        <w:t xml:space="preserve"> is protected by the stopping power of water and is wealthy enough to quickly build up its military and develop nuclear weapons</w:t>
      </w:r>
      <w:r w:rsidRPr="00F64FEB">
        <w:rPr>
          <w:sz w:val="16"/>
        </w:rPr>
        <w:t xml:space="preserve"> if it feels threatened by China. </w:t>
      </w:r>
      <w:r w:rsidRPr="00F64FEB">
        <w:rPr>
          <w:rStyle w:val="Emphasis"/>
        </w:rPr>
        <w:t>Russia</w:t>
      </w:r>
      <w:r w:rsidRPr="00F64FEB">
        <w:rPr>
          <w:rStyle w:val="StyleUnderline"/>
        </w:rPr>
        <w:t xml:space="preserve"> can check Chinese power in Central Asia and draw Beijing’s focus away from maritime dominance in the Pacific</w:t>
      </w:r>
      <w:r w:rsidRPr="00F64FEB">
        <w:rPr>
          <w:sz w:val="16"/>
        </w:rPr>
        <w:t xml:space="preserve"> inward toward the Eurasian heartland. </w:t>
      </w:r>
      <w:r w:rsidRPr="00F64FEB">
        <w:rPr>
          <w:rStyle w:val="StyleUnderline"/>
        </w:rPr>
        <w:t>China’s serious demographic problems as well as its restive provinces like Xinjiang and Tibet remain top level concerns</w:t>
      </w:r>
      <w:r w:rsidRPr="00F64FEB">
        <w:rPr>
          <w:sz w:val="16"/>
        </w:rPr>
        <w:t xml:space="preserve"> for Beijing </w:t>
      </w:r>
      <w:r w:rsidRPr="00F64FEB">
        <w:rPr>
          <w:rStyle w:val="StyleUnderline"/>
        </w:rPr>
        <w:t>and add to the difficulty of obtaining true regional hegemony.</w:t>
      </w:r>
      <w:r w:rsidRPr="00F64FEB">
        <w:rPr>
          <w:sz w:val="16"/>
        </w:rPr>
        <w:t xml:space="preserve"> The United States can withdraw from East Asia and still ‘have ample warning and time to form alliances or regenerate forces before China realizes such vast ambitions.” </w:t>
      </w:r>
      <w:r w:rsidRPr="00F64FEB">
        <w:rPr>
          <w:rStyle w:val="StyleUnderline"/>
        </w:rPr>
        <w:t xml:space="preserve">There are several cogent reasons — </w:t>
      </w:r>
      <w:r w:rsidRPr="00F64FEB">
        <w:rPr>
          <w:rStyle w:val="Emphasis"/>
        </w:rPr>
        <w:t>economic interdependence, nuclear deterrence and the general obsolescence of great power war</w:t>
      </w:r>
      <w:r w:rsidRPr="00F64FEB">
        <w:rPr>
          <w:rStyle w:val="StyleUnderline"/>
        </w:rPr>
        <w:t>, among others — to be skeptical of warnings that conflict between the United States and China is inevitable</w:t>
      </w:r>
      <w:r w:rsidRPr="00F64FEB">
        <w:rPr>
          <w:sz w:val="16"/>
        </w:rPr>
        <w:t xml:space="preserve">, or even likely. Nevertheless, history shows that great power transitions are dangerous. If outright war is not in the cards, a long, drawn-out, burdensome cold war is quite plausible. </w:t>
      </w:r>
      <w:r w:rsidRPr="00F64FEB">
        <w:rPr>
          <w:rStyle w:val="Emphasis"/>
        </w:rPr>
        <w:t>If Washington is tempted to maintain or expand its reach in East Asia to contain China’s rise, the chances of conflict increase</w:t>
      </w:r>
      <w:r w:rsidRPr="00F64FEB">
        <w:rPr>
          <w:sz w:val="16"/>
        </w:rPr>
        <w:t>, as do the associated costs short of war, such as bigger defense budgets, strengthened security guarantees to allies and increased deployments.</w:t>
      </w:r>
    </w:p>
    <w:p w14:paraId="101BB1C1" w14:textId="13ECC2B6" w:rsidR="004354EC" w:rsidRDefault="004354EC" w:rsidP="004354EC">
      <w:pPr>
        <w:pStyle w:val="Heading2"/>
      </w:pPr>
      <w:r>
        <w:t>FTA CP</w:t>
      </w:r>
    </w:p>
    <w:p w14:paraId="7CF688A5" w14:textId="18E51B8E" w:rsidR="004354EC" w:rsidRDefault="004354EC" w:rsidP="004354EC"/>
    <w:p w14:paraId="285EC292" w14:textId="56683F8D" w:rsidR="004354EC" w:rsidRDefault="004354EC" w:rsidP="004354EC">
      <w:pPr>
        <w:pStyle w:val="Heading3"/>
      </w:pPr>
      <w:r>
        <w:t>Doesn’t solve Taiwan War</w:t>
      </w:r>
    </w:p>
    <w:p w14:paraId="785AF1B1" w14:textId="53F6FB9A" w:rsidR="004354EC" w:rsidRDefault="004354EC" w:rsidP="004354EC"/>
    <w:p w14:paraId="451F16CA" w14:textId="54BA2709" w:rsidR="004354EC" w:rsidRDefault="004354EC" w:rsidP="004354EC"/>
    <w:p w14:paraId="1C17C34F" w14:textId="77777777" w:rsidR="004354EC" w:rsidRDefault="004354EC" w:rsidP="004354EC">
      <w:pPr>
        <w:pStyle w:val="Heading4"/>
      </w:pPr>
      <w:r>
        <w:t xml:space="preserve">The counterplan </w:t>
      </w:r>
      <w:r w:rsidRPr="007766C3">
        <w:rPr>
          <w:u w:val="single"/>
        </w:rPr>
        <w:t>crushes U.S.-China relations</w:t>
      </w:r>
      <w:r>
        <w:t xml:space="preserve"> and </w:t>
      </w:r>
      <w:r w:rsidRPr="007766C3">
        <w:rPr>
          <w:u w:val="single"/>
        </w:rPr>
        <w:t>increases the risk of war</w:t>
      </w:r>
      <w:r>
        <w:t xml:space="preserve"> over Taiwan.  </w:t>
      </w:r>
    </w:p>
    <w:p w14:paraId="56AC6046" w14:textId="77777777" w:rsidR="004354EC" w:rsidRDefault="004354EC" w:rsidP="004354EC">
      <w:r w:rsidRPr="00647AA5">
        <w:rPr>
          <w:rStyle w:val="Style13ptBold"/>
        </w:rPr>
        <w:t>Kastner 16</w:t>
      </w:r>
      <w:r>
        <w:t xml:space="preserve"> — Scott L. Kastner, </w:t>
      </w:r>
      <w:r w:rsidRPr="00647AA5">
        <w:t>Associate Professor in the Department of Government and Politics</w:t>
      </w:r>
      <w:r>
        <w:t xml:space="preserve"> at the University of Maryland-</w:t>
      </w:r>
      <w:r w:rsidRPr="00647AA5">
        <w:t>College Park</w:t>
      </w:r>
      <w:r>
        <w:t xml:space="preserve">, Author of </w:t>
      </w:r>
      <w:r w:rsidRPr="00252EE8">
        <w:rPr>
          <w:i/>
        </w:rPr>
        <w:t>Political Conflict and Economic Interdependence across the Taiwan Strait and Beyond</w:t>
      </w:r>
      <w:r>
        <w:t xml:space="preserve"> and Co-Editor of </w:t>
      </w:r>
      <w:r w:rsidRPr="00252EE8">
        <w:rPr>
          <w:i/>
        </w:rPr>
        <w:t>Globalization and Security Relations across the Taiwan Strait: In the Shadow of China</w:t>
      </w:r>
      <w:r>
        <w:t xml:space="preserve">, holds a </w:t>
      </w:r>
      <w:r w:rsidRPr="00BB4884">
        <w:t>Ph.D. in Political Science fro</w:t>
      </w:r>
      <w:r>
        <w:t>m the University of California-</w:t>
      </w:r>
      <w:r w:rsidRPr="00BB4884">
        <w:t>San Diego</w:t>
      </w:r>
      <w:r>
        <w:t>, 2015/2016</w:t>
      </w:r>
      <w:r w:rsidRPr="00647AA5">
        <w:t xml:space="preserve"> </w:t>
      </w:r>
      <w:r>
        <w:t xml:space="preserve">(“Is the Taiwan Strait Still a Flash Point? Rethinking the Prospects for Armed Conflict between China and Taiwan,” </w:t>
      </w:r>
      <w:r w:rsidRPr="00647AA5">
        <w:rPr>
          <w:i/>
        </w:rPr>
        <w:t>International Security</w:t>
      </w:r>
      <w:r>
        <w:t>, Volume 40, Number 3, Winter, Available Online to Subscribing Institutions via Project Muse)</w:t>
      </w:r>
    </w:p>
    <w:p w14:paraId="2DF64E93" w14:textId="77777777" w:rsidR="004354EC" w:rsidRDefault="004354EC" w:rsidP="004354EC">
      <w:r w:rsidRPr="004354EC">
        <w:t xml:space="preserve">For similar reasons, </w:t>
      </w:r>
      <w:r w:rsidRPr="004354EC">
        <w:rPr>
          <w:rStyle w:val="StyleUnderline"/>
        </w:rPr>
        <w:t>U.S. policymakers should be skeptical of calls to dramatically increase the U.S. commitment to Taiwan’s security or to more visibly incorporate Taiwan into rebalancing initiatives</w:t>
      </w:r>
      <w:r w:rsidRPr="004354EC">
        <w:t xml:space="preserve">.104 </w:t>
      </w:r>
      <w:r w:rsidRPr="004354EC">
        <w:rPr>
          <w:rStyle w:val="StyleUnderline"/>
        </w:rPr>
        <w:t xml:space="preserve">Such moves would be viewed as </w:t>
      </w:r>
      <w:r w:rsidRPr="004354EC">
        <w:rPr>
          <w:rStyle w:val="Emphasis"/>
        </w:rPr>
        <w:t>inflammatory</w:t>
      </w:r>
      <w:r w:rsidRPr="004354EC">
        <w:rPr>
          <w:rStyle w:val="StyleUnderline"/>
        </w:rPr>
        <w:t xml:space="preserve"> in Beijing and could generate </w:t>
      </w:r>
      <w:r w:rsidRPr="004354EC">
        <w:rPr>
          <w:rStyle w:val="Emphasis"/>
        </w:rPr>
        <w:t>renewed pessimism</w:t>
      </w:r>
      <w:r w:rsidRPr="004354EC">
        <w:rPr>
          <w:rStyle w:val="StyleUnderline"/>
        </w:rPr>
        <w:t xml:space="preserve"> about long-term trends in the strait</w:t>
      </w:r>
      <w:r w:rsidRPr="004354EC">
        <w:t xml:space="preserve">. Perhaps more fundamentally, </w:t>
      </w:r>
      <w:r w:rsidRPr="004354EC">
        <w:rPr>
          <w:rStyle w:val="StyleUnderline"/>
        </w:rPr>
        <w:t xml:space="preserve">a much stronger U.S. commitment to Taiwan would stoke </w:t>
      </w:r>
      <w:r w:rsidRPr="004354EC">
        <w:rPr>
          <w:rStyle w:val="Emphasis"/>
        </w:rPr>
        <w:t>increased tensions in the U.S.-China relationship</w:t>
      </w:r>
      <w:r w:rsidRPr="004354EC">
        <w:t xml:space="preserve">. As alluded to earlier, </w:t>
      </w:r>
      <w:r w:rsidRPr="004354EC">
        <w:rPr>
          <w:rStyle w:val="StyleUnderline"/>
        </w:rPr>
        <w:t>a key component of China’s expected costs of a Taiwan Strait conflict—regardless of whether the U</w:t>
      </w:r>
      <w:r w:rsidRPr="004354EC">
        <w:t xml:space="preserve">nited </w:t>
      </w:r>
      <w:r w:rsidRPr="004354EC">
        <w:rPr>
          <w:rStyle w:val="StyleUnderline"/>
        </w:rPr>
        <w:t>S</w:t>
      </w:r>
      <w:r w:rsidRPr="004354EC">
        <w:t xml:space="preserve">tates </w:t>
      </w:r>
      <w:r w:rsidRPr="004354EC">
        <w:rPr>
          <w:rStyle w:val="StyleUnderline"/>
        </w:rPr>
        <w:t xml:space="preserve">intervened—is the damage such a conflict would likely inflict on the broader U.S.-China relationship. But if the U.S.-China relationship is </w:t>
      </w:r>
      <w:r w:rsidRPr="004354EC">
        <w:rPr>
          <w:rStyle w:val="Emphasis"/>
        </w:rPr>
        <w:t>in tatters to begin with</w:t>
      </w:r>
      <w:r w:rsidRPr="004354EC">
        <w:rPr>
          <w:rStyle w:val="StyleUnderline"/>
        </w:rPr>
        <w:t>, then Beijing has less to lose in a cross-strait war</w:t>
      </w:r>
      <w:r w:rsidRPr="004354EC">
        <w:t xml:space="preserve">. In essence, </w:t>
      </w:r>
      <w:r w:rsidRPr="004354EC">
        <w:rPr>
          <w:rStyle w:val="StyleUnderline"/>
        </w:rPr>
        <w:t xml:space="preserve">policies that increase U.S. support for Taiwan at a cost of a much worse U.S.-China relationship risk being </w:t>
      </w:r>
      <w:r w:rsidRPr="004354EC">
        <w:rPr>
          <w:rStyle w:val="Emphasis"/>
        </w:rPr>
        <w:t>self-defeating</w:t>
      </w:r>
      <w:r w:rsidRPr="004354EC">
        <w:rPr>
          <w:rStyle w:val="StyleUnderline"/>
        </w:rPr>
        <w:t xml:space="preserve">, as the increased stability generated by slowing the cross-strait power shift is </w:t>
      </w:r>
      <w:r w:rsidRPr="004354EC">
        <w:rPr>
          <w:rStyle w:val="Emphasis"/>
        </w:rPr>
        <w:t>canceled out</w:t>
      </w:r>
      <w:r w:rsidRPr="004354EC">
        <w:rPr>
          <w:rStyle w:val="StyleUnderline"/>
        </w:rPr>
        <w:t xml:space="preserve"> by decreasing expected costs of war for China</w:t>
      </w:r>
      <w:r w:rsidRPr="004354EC">
        <w:t>.</w:t>
      </w:r>
    </w:p>
    <w:p w14:paraId="04787471" w14:textId="0123392A" w:rsidR="004354EC" w:rsidRDefault="00FC01EB" w:rsidP="00FC01EB">
      <w:pPr>
        <w:pStyle w:val="Heading4"/>
      </w:pPr>
      <w:r>
        <w:t>The counterplan causes massive backlash by china --- causing the Taiwan war advantage, or the CCP gets overthrown</w:t>
      </w:r>
    </w:p>
    <w:p w14:paraId="3F549F6E" w14:textId="2C750805" w:rsidR="00FC01EB" w:rsidRDefault="00FC01EB" w:rsidP="00FC01EB"/>
    <w:p w14:paraId="4A1B77C3" w14:textId="77777777" w:rsidR="00FC01EB" w:rsidRDefault="00FC01EB" w:rsidP="00FC01EB">
      <w:r w:rsidRPr="00CA2BA3">
        <w:rPr>
          <w:rStyle w:val="Style13ptBold"/>
        </w:rPr>
        <w:t>Zhuang 11/4</w:t>
      </w:r>
      <w:r>
        <w:t xml:space="preserve"> </w:t>
      </w:r>
    </w:p>
    <w:p w14:paraId="37228389" w14:textId="778F28C1" w:rsidR="00FC01EB" w:rsidRPr="00CA2BA3" w:rsidRDefault="00FC01EB" w:rsidP="00FC01EB">
      <w:r w:rsidRPr="00FC01EB">
        <w:t>(</w:t>
      </w:r>
      <w:r>
        <w:t xml:space="preserve">Zhuang Pinghui, Reporter for The South China Morning Post (Hong Kong English-language newspaper), 2016 </w:t>
      </w:r>
      <w:r w:rsidRPr="00FC01EB">
        <w:t>“Xi Jinping warns Communist Party would be ‘overthrown’ if Taiwan’s independence push left unchecked,” South China Morning Post, November</w:t>
      </w:r>
      <w:r>
        <w:t xml:space="preserve"> 4</w:t>
      </w:r>
      <w:r w:rsidRPr="00CA2BA3">
        <w:rPr>
          <w:vertAlign w:val="superscript"/>
        </w:rPr>
        <w:t>th</w:t>
      </w:r>
      <w:r>
        <w:t xml:space="preserve">, pg online @ </w:t>
      </w:r>
      <w:hyperlink r:id="rId117" w:history="1">
        <w:r w:rsidRPr="004347D7">
          <w:rPr>
            <w:rStyle w:val="Hyperlink"/>
          </w:rPr>
          <w:t>http://www.scmp.com/news/china/policies-politics/article/2042784/xi-jinping-warns-communist-party-would-be-overthrown-if</w:t>
        </w:r>
      </w:hyperlink>
      <w:r>
        <w:t>)</w:t>
      </w:r>
    </w:p>
    <w:p w14:paraId="0E677E43" w14:textId="6B63450A" w:rsidR="00FC01EB" w:rsidRPr="00FC01EB" w:rsidRDefault="00FC01EB" w:rsidP="00FC01EB">
      <w:pPr>
        <w:rPr>
          <w:sz w:val="14"/>
        </w:rPr>
      </w:pPr>
      <w:r w:rsidRPr="00FC01EB">
        <w:rPr>
          <w:rStyle w:val="StyleUnderline"/>
        </w:rPr>
        <w:t>Mainland China’s Communist Party would be overthrown by the people if it failed to properly deal with Taiwanese pro-independence, President Xi</w:t>
      </w:r>
      <w:r w:rsidRPr="00FC01EB">
        <w:rPr>
          <w:sz w:val="14"/>
        </w:rPr>
        <w:t xml:space="preserve"> Jinping </w:t>
      </w:r>
      <w:r w:rsidRPr="00FC01EB">
        <w:rPr>
          <w:rStyle w:val="StyleUnderline"/>
        </w:rPr>
        <w:t>told the head of the K</w:t>
      </w:r>
      <w:r w:rsidRPr="00FC01EB">
        <w:rPr>
          <w:sz w:val="14"/>
        </w:rPr>
        <w:t>uo</w:t>
      </w:r>
      <w:r w:rsidRPr="00FC01EB">
        <w:rPr>
          <w:rStyle w:val="StyleUnderline"/>
        </w:rPr>
        <w:t>m</w:t>
      </w:r>
      <w:r w:rsidRPr="00FC01EB">
        <w:rPr>
          <w:sz w:val="14"/>
        </w:rPr>
        <w:t>in</w:t>
      </w:r>
      <w:r w:rsidRPr="00FC01EB">
        <w:rPr>
          <w:rStyle w:val="StyleUnderline"/>
        </w:rPr>
        <w:t>t</w:t>
      </w:r>
      <w:r w:rsidRPr="00FC01EB">
        <w:rPr>
          <w:sz w:val="14"/>
        </w:rPr>
        <w:t xml:space="preserve">ang party in Beijing this week, according to the self-ruled island’s media. The reports, including by United Daily News, quoted unidentified sources who attended the meeting on Tuesday as saying </w:t>
      </w:r>
      <w:r w:rsidRPr="00FC01EB">
        <w:rPr>
          <w:rStyle w:val="StyleUnderline"/>
        </w:rPr>
        <w:t>Xi said Beijing’s opposition to Taiwanese independence was “based on the prospect of the great rejuvenation of the China nation”</w:t>
      </w:r>
      <w:r w:rsidRPr="00FC01EB">
        <w:rPr>
          <w:sz w:val="14"/>
        </w:rPr>
        <w:t>. “</w:t>
      </w:r>
      <w:r w:rsidRPr="00FC01EB">
        <w:rPr>
          <w:rStyle w:val="StyleUnderline"/>
        </w:rPr>
        <w:t>From the position of Chinese people’s nationalism, 1.3 billion people on the mainland would not agree to Taiwan’s formal independence</w:t>
      </w:r>
      <w:r w:rsidRPr="00FC01EB">
        <w:rPr>
          <w:sz w:val="14"/>
        </w:rPr>
        <w:t xml:space="preserve">,” </w:t>
      </w:r>
      <w:r w:rsidRPr="00FC01EB">
        <w:rPr>
          <w:rStyle w:val="StyleUnderline"/>
        </w:rPr>
        <w:t>Xi was quoted as saying</w:t>
      </w:r>
      <w:r w:rsidRPr="00FC01EB">
        <w:rPr>
          <w:sz w:val="14"/>
        </w:rPr>
        <w:t xml:space="preserve"> by the Daily News. “</w:t>
      </w:r>
      <w:r w:rsidRPr="00FC01EB">
        <w:rPr>
          <w:rStyle w:val="StyleUnderline"/>
        </w:rPr>
        <w:t xml:space="preserve">The Communist Party would be </w:t>
      </w:r>
      <w:r w:rsidRPr="00FC01EB">
        <w:rPr>
          <w:rStyle w:val="Emphasis"/>
        </w:rPr>
        <w:t>overthrown</w:t>
      </w:r>
      <w:r w:rsidRPr="00FC01EB">
        <w:rPr>
          <w:rStyle w:val="StyleUnderline"/>
        </w:rPr>
        <w:t xml:space="preserve"> by the people if the pro-independence issue was not dealt with</w:t>
      </w:r>
      <w:r w:rsidRPr="00FC01EB">
        <w:rPr>
          <w:sz w:val="14"/>
        </w:rPr>
        <w:t xml:space="preserve">.” </w:t>
      </w:r>
      <w:r w:rsidRPr="00FC01EB">
        <w:rPr>
          <w:rStyle w:val="StyleUnderline"/>
        </w:rPr>
        <w:t>Beijing “would not let other international forces intervene” should Taiwan declare independence, Xi reportedly told KMT leader Hung</w:t>
      </w:r>
      <w:r w:rsidRPr="00FC01EB">
        <w:rPr>
          <w:sz w:val="14"/>
        </w:rPr>
        <w:t xml:space="preserve"> Hsiu-chu. Xi and KMT chief draw hard line under need for landmark 1992 deal A member of the delegation contacted by the South China Morning Post refused to confirm or deny the accuracy of the reports, only saying </w:t>
      </w:r>
      <w:r w:rsidRPr="00FC01EB">
        <w:rPr>
          <w:rStyle w:val="StyleUnderline"/>
        </w:rPr>
        <w:t>Xi’s words reflected that Beijing did not want to see cross-strait relations descend into chaos and create unrest</w:t>
      </w:r>
      <w:r w:rsidRPr="00FC01EB">
        <w:rPr>
          <w:sz w:val="14"/>
        </w:rPr>
        <w:t xml:space="preserve">. “The most important goal is to avoid social unrest. And Taiwanese can only enjoy life and development in peaceful times,” he said. </w:t>
      </w:r>
      <w:r w:rsidRPr="00FC01EB">
        <w:rPr>
          <w:rStyle w:val="StyleUnderline"/>
        </w:rPr>
        <w:t>Beijing cut off official communication</w:t>
      </w:r>
      <w:r w:rsidRPr="00FC01EB">
        <w:rPr>
          <w:sz w:val="14"/>
        </w:rPr>
        <w:t xml:space="preserve"> with the island </w:t>
      </w:r>
      <w:r w:rsidRPr="00FC01EB">
        <w:rPr>
          <w:rStyle w:val="StyleUnderline"/>
        </w:rPr>
        <w:t>after the independence-leaning</w:t>
      </w:r>
      <w:r w:rsidRPr="00FC01EB">
        <w:rPr>
          <w:sz w:val="14"/>
        </w:rPr>
        <w:t xml:space="preserve"> President </w:t>
      </w:r>
      <w:r w:rsidRPr="00FC01EB">
        <w:rPr>
          <w:rStyle w:val="StyleUnderline"/>
        </w:rPr>
        <w:t>Tsai</w:t>
      </w:r>
      <w:r w:rsidRPr="00FC01EB">
        <w:rPr>
          <w:sz w:val="14"/>
        </w:rPr>
        <w:t xml:space="preserve"> Ing-wen, from the Democratic Progressive Party, </w:t>
      </w:r>
      <w:r w:rsidRPr="00FC01EB">
        <w:rPr>
          <w:rStyle w:val="StyleUnderline"/>
        </w:rPr>
        <w:t>took office</w:t>
      </w:r>
      <w:r w:rsidRPr="00FC01EB">
        <w:rPr>
          <w:sz w:val="14"/>
        </w:rPr>
        <w:t xml:space="preserve"> earlier this year </w:t>
      </w:r>
      <w:r w:rsidRPr="00FC01EB">
        <w:rPr>
          <w:rStyle w:val="StyleUnderline"/>
        </w:rPr>
        <w:t>and refused to explicitly endorse the</w:t>
      </w:r>
      <w:r w:rsidRPr="00FC01EB">
        <w:rPr>
          <w:sz w:val="14"/>
        </w:rPr>
        <w:t xml:space="preserve"> 19</w:t>
      </w:r>
      <w:r w:rsidRPr="00FC01EB">
        <w:rPr>
          <w:rStyle w:val="StyleUnderline"/>
        </w:rPr>
        <w:t>92 consensus</w:t>
      </w:r>
      <w:r w:rsidRPr="00FC01EB">
        <w:rPr>
          <w:sz w:val="14"/>
        </w:rPr>
        <w:t xml:space="preserve">, an agreement made that year by the semi-official organisations across the strait to adopt the “one-China” principle. It was an understanding that there is only “one China”, but each side would have its own interpretation of what constitutes “China”. Xi was scheduled to deliver a 15-minute speech, but he made additional remarks and spoke for 30 minutes, according to the report. Hung told reporters after the meeting that she asked Xi to consider giving more room for Taiwan to participate in international diplomatic gatherings, to which he responded “there will be no hurdle if the one-China position is respected”. As KMT chief heads to Beijing, some in her party wary over what she might say </w:t>
      </w:r>
      <w:r w:rsidRPr="00FC01EB">
        <w:rPr>
          <w:rStyle w:val="StyleUnderline"/>
        </w:rPr>
        <w:t>Zhang</w:t>
      </w:r>
      <w:r w:rsidRPr="00FC01EB">
        <w:rPr>
          <w:sz w:val="14"/>
        </w:rPr>
        <w:t xml:space="preserve"> Zhijun, </w:t>
      </w:r>
      <w:r w:rsidRPr="00FC01EB">
        <w:rPr>
          <w:rStyle w:val="StyleUnderline"/>
        </w:rPr>
        <w:t>director of the State Council’s Taiwan Affairs Office</w:t>
      </w:r>
      <w:r w:rsidRPr="00FC01EB">
        <w:rPr>
          <w:sz w:val="14"/>
        </w:rPr>
        <w:t xml:space="preserve">, </w:t>
      </w:r>
      <w:r w:rsidRPr="00FC01EB">
        <w:rPr>
          <w:rStyle w:val="StyleUnderline"/>
        </w:rPr>
        <w:t>warned the island against following the path taken by former Taiwanese president Chen</w:t>
      </w:r>
      <w:r w:rsidRPr="00FC01EB">
        <w:rPr>
          <w:sz w:val="14"/>
        </w:rPr>
        <w:t xml:space="preserve"> Shui-bian, </w:t>
      </w:r>
      <w:r w:rsidRPr="00FC01EB">
        <w:rPr>
          <w:rStyle w:val="StyleUnderline"/>
        </w:rPr>
        <w:t>whose push for independence brought the two sides to “the verge of war”</w:t>
      </w:r>
      <w:r w:rsidRPr="00FC01EB">
        <w:rPr>
          <w:sz w:val="14"/>
        </w:rPr>
        <w:t xml:space="preserve">, according to an article he wrote in Xinhua. But Beijing would continue to work for the benefit of Taiwanese people, he said. </w:t>
      </w:r>
      <w:r w:rsidRPr="00FC01EB">
        <w:rPr>
          <w:rStyle w:val="StyleUnderline"/>
        </w:rPr>
        <w:t>Zhang Wensheng, a professor at the Taiwan Research Institute</w:t>
      </w:r>
      <w:r w:rsidRPr="00FC01EB">
        <w:rPr>
          <w:sz w:val="14"/>
        </w:rPr>
        <w:t xml:space="preserve"> of Xiamen University, </w:t>
      </w:r>
      <w:r w:rsidRPr="00FC01EB">
        <w:rPr>
          <w:rStyle w:val="StyleUnderline"/>
        </w:rPr>
        <w:t xml:space="preserve">said Xi’s remarks </w:t>
      </w:r>
      <w:r w:rsidRPr="00FC01EB">
        <w:rPr>
          <w:rStyle w:val="Emphasis"/>
        </w:rPr>
        <w:t>underscored the importance</w:t>
      </w:r>
      <w:r w:rsidRPr="00FC01EB">
        <w:rPr>
          <w:rStyle w:val="StyleUnderline"/>
        </w:rPr>
        <w:t xml:space="preserve"> the party attached to </w:t>
      </w:r>
      <w:r w:rsidRPr="00FC01EB">
        <w:rPr>
          <w:rStyle w:val="Emphasis"/>
        </w:rPr>
        <w:t>safeguarding territorial integrity</w:t>
      </w:r>
      <w:r w:rsidRPr="00FC01EB">
        <w:rPr>
          <w:rStyle w:val="StyleUnderline"/>
        </w:rPr>
        <w:t xml:space="preserve">. Failure to do so would </w:t>
      </w:r>
      <w:r w:rsidRPr="00FC01EB">
        <w:rPr>
          <w:rStyle w:val="Emphasis"/>
        </w:rPr>
        <w:t>lose it support among the Chinese people</w:t>
      </w:r>
      <w:r w:rsidRPr="00FC01EB">
        <w:rPr>
          <w:sz w:val="14"/>
        </w:rPr>
        <w:t xml:space="preserve">. </w:t>
      </w:r>
      <w:r w:rsidRPr="00FC01EB">
        <w:rPr>
          <w:rStyle w:val="StyleUnderline"/>
        </w:rPr>
        <w:t xml:space="preserve">Zhang said the article was a clear warning that seeking independence would leave Beijing </w:t>
      </w:r>
      <w:r w:rsidRPr="00FC01EB">
        <w:rPr>
          <w:rStyle w:val="Emphasis"/>
        </w:rPr>
        <w:t>no other option but to wage war</w:t>
      </w:r>
      <w:r w:rsidRPr="00FC01EB">
        <w:rPr>
          <w:sz w:val="14"/>
        </w:rPr>
        <w:t>.</w:t>
      </w:r>
    </w:p>
    <w:p w14:paraId="20C16A94" w14:textId="77777777" w:rsidR="00FC01EB" w:rsidRPr="00FC01EB" w:rsidRDefault="00FC01EB" w:rsidP="00FC01EB"/>
    <w:p w14:paraId="5BD44A70" w14:textId="77777777" w:rsidR="00745C31" w:rsidRDefault="00745C31" w:rsidP="00745C31">
      <w:pPr>
        <w:pStyle w:val="Heading4"/>
      </w:pPr>
      <w:r>
        <w:t xml:space="preserve">The counterplan causes China to invade Taiwan </w:t>
      </w:r>
    </w:p>
    <w:p w14:paraId="0D0B5A35" w14:textId="3D720FC8" w:rsidR="00745C31" w:rsidRPr="00C86DA1" w:rsidRDefault="00745C31" w:rsidP="00745C31">
      <w:pPr>
        <w:pStyle w:val="Heading4"/>
      </w:pPr>
      <w:r w:rsidRPr="00C86DA1">
        <w:t xml:space="preserve"> </w:t>
      </w:r>
    </w:p>
    <w:p w14:paraId="07905862" w14:textId="775FF840" w:rsidR="00745C31" w:rsidRPr="00C86DA1" w:rsidRDefault="00745C31" w:rsidP="00745C31">
      <w:r w:rsidRPr="00C86DA1">
        <w:rPr>
          <w:rStyle w:val="Style13ptBold"/>
        </w:rPr>
        <w:t>Tiezzi 15</w:t>
      </w:r>
      <w:r w:rsidRPr="00C86DA1">
        <w:t xml:space="preserve"> — Shannon Tiezzi, Editor at </w:t>
      </w:r>
      <w:r w:rsidRPr="00C86DA1">
        <w:rPr>
          <w:i/>
        </w:rPr>
        <w:t>The Diplomat</w:t>
      </w:r>
      <w:r w:rsidRPr="00C86DA1">
        <w:t xml:space="preserve">, former Research Associate at the U.S.-China Policy Foundation, holds an M.A. in Regional Studies (East Asia) from Harvard University, 2015 (“6 Reasons China Would Invade Taiwan,” </w:t>
      </w:r>
      <w:r w:rsidRPr="00C86DA1">
        <w:rPr>
          <w:i/>
        </w:rPr>
        <w:t>The Diplomat</w:t>
      </w:r>
      <w:r w:rsidRPr="00C86DA1">
        <w:t>, September 3</w:t>
      </w:r>
      <w:r w:rsidRPr="00C86DA1">
        <w:rPr>
          <w:vertAlign w:val="superscript"/>
        </w:rPr>
        <w:t>rd</w:t>
      </w:r>
      <w:r w:rsidRPr="00C86DA1">
        <w:t xml:space="preserve">, Available Online at </w:t>
      </w:r>
      <w:hyperlink r:id="rId118" w:history="1">
        <w:r w:rsidRPr="00C86DA1">
          <w:rPr>
            <w:rStyle w:val="Hyperlink"/>
          </w:rPr>
          <w:t>http://thediplomat.com/2015/09/6-reasons-china-would-invade-taiwan/</w:t>
        </w:r>
      </w:hyperlink>
      <w:r w:rsidRPr="00C86DA1">
        <w:t>)</w:t>
      </w:r>
    </w:p>
    <w:p w14:paraId="04915412" w14:textId="63AE22DB" w:rsidR="00745C31" w:rsidRPr="00745C31" w:rsidRDefault="00745C31" w:rsidP="00745C31">
      <w:pPr>
        <w:rPr>
          <w:sz w:val="14"/>
        </w:rPr>
      </w:pPr>
      <w:r w:rsidRPr="00C86DA1">
        <w:rPr>
          <w:rStyle w:val="StyleUnderline"/>
        </w:rPr>
        <w:t>Taiwan’s Ministry of National Defense submitted its</w:t>
      </w:r>
      <w:r w:rsidRPr="00745C31">
        <w:rPr>
          <w:sz w:val="14"/>
        </w:rPr>
        <w:t xml:space="preserve"> 2015 </w:t>
      </w:r>
      <w:r w:rsidRPr="00C86DA1">
        <w:rPr>
          <w:rStyle w:val="StyleUnderline"/>
        </w:rPr>
        <w:t>report on</w:t>
      </w:r>
      <w:r w:rsidRPr="00745C31">
        <w:rPr>
          <w:sz w:val="14"/>
        </w:rPr>
        <w:t xml:space="preserve"> mainland </w:t>
      </w:r>
      <w:r w:rsidRPr="00C86DA1">
        <w:rPr>
          <w:rStyle w:val="StyleUnderline"/>
        </w:rPr>
        <w:t>China’s military</w:t>
      </w:r>
      <w:r w:rsidRPr="00745C31">
        <w:rPr>
          <w:sz w:val="14"/>
        </w:rPr>
        <w:t xml:space="preserve"> to the Taiwanese legislature yesterday. </w:t>
      </w:r>
      <w:r w:rsidRPr="00C86DA1">
        <w:rPr>
          <w:rStyle w:val="StyleUnderline"/>
        </w:rPr>
        <w:t>The report noted a variety of scenarios under which</w:t>
      </w:r>
      <w:r w:rsidRPr="00745C31">
        <w:rPr>
          <w:sz w:val="14"/>
        </w:rPr>
        <w:t xml:space="preserve"> China’s People’s Liberation Army (</w:t>
      </w:r>
      <w:r w:rsidRPr="00C86DA1">
        <w:rPr>
          <w:rStyle w:val="StyleUnderline"/>
        </w:rPr>
        <w:t>PLA</w:t>
      </w:r>
      <w:r w:rsidRPr="00745C31">
        <w:rPr>
          <w:sz w:val="14"/>
        </w:rPr>
        <w:t xml:space="preserve">) </w:t>
      </w:r>
      <w:r w:rsidRPr="00C86DA1">
        <w:rPr>
          <w:rStyle w:val="StyleUnderline"/>
        </w:rPr>
        <w:t>might invade Taiwan</w:t>
      </w:r>
      <w:r w:rsidRPr="00745C31">
        <w:rPr>
          <w:sz w:val="14"/>
        </w:rPr>
        <w:t xml:space="preserve">, and outlined the possible attack strategy. The MND report noted that leaders in Beijing are concerned about the 2016 presidential elections in Taiwan. Tsai Ing-wen, the candidate for the opposition Democratic Progressive Party (DPP) is currently leading in the polls, and Beijing has not-so-fond memories of the previous DPP president, Chen Shui-bian. The MND suggested that recent PLA drills seeming to simulate an attack on Taipei, Taiwan’s capital, were a direct result of Beijing’s worries. The report said that </w:t>
      </w:r>
      <w:r w:rsidRPr="00C86DA1">
        <w:rPr>
          <w:rStyle w:val="StyleUnderline"/>
        </w:rPr>
        <w:t xml:space="preserve">Beijing might decide to invade Taiwan under a number of circumstances: if Taiwan </w:t>
      </w:r>
      <w:r w:rsidRPr="00C86DA1">
        <w:rPr>
          <w:rStyle w:val="Emphasis"/>
        </w:rPr>
        <w:t>declares independence</w:t>
      </w:r>
      <w:r w:rsidRPr="00C86DA1">
        <w:rPr>
          <w:rStyle w:val="StyleUnderline"/>
        </w:rPr>
        <w:t xml:space="preserve"> or takes steps toward </w:t>
      </w:r>
      <w:r w:rsidRPr="00C86DA1">
        <w:rPr>
          <w:rStyle w:val="Emphasis"/>
        </w:rPr>
        <w:t>de jure independence</w:t>
      </w:r>
      <w:r w:rsidRPr="00C86DA1">
        <w:rPr>
          <w:rStyle w:val="StyleUnderline"/>
        </w:rPr>
        <w:t xml:space="preserve">; if Taiwan obtains nuclear weapons; if </w:t>
      </w:r>
      <w:r w:rsidRPr="00C86DA1">
        <w:rPr>
          <w:rStyle w:val="Emphasis"/>
        </w:rPr>
        <w:t>foreign troops are deployed</w:t>
      </w:r>
      <w:r w:rsidRPr="00C86DA1">
        <w:rPr>
          <w:rStyle w:val="StyleUnderline"/>
        </w:rPr>
        <w:t xml:space="preserve"> in Taiwan; if there is extreme civil unrest or other internal chaos in Taiwan; if </w:t>
      </w:r>
      <w:r w:rsidRPr="00C86DA1">
        <w:rPr>
          <w:rStyle w:val="Emphasis"/>
        </w:rPr>
        <w:t>foreign forces interfere</w:t>
      </w:r>
      <w:r w:rsidRPr="00C86DA1">
        <w:rPr>
          <w:rStyle w:val="StyleUnderline"/>
        </w:rPr>
        <w:t xml:space="preserve"> in Taiwan’s affairs; or if Taiwan </w:t>
      </w:r>
      <w:r w:rsidRPr="00C86DA1">
        <w:rPr>
          <w:rStyle w:val="Emphasis"/>
        </w:rPr>
        <w:t>delays cross-strait negotiations on eventual reunification</w:t>
      </w:r>
      <w:r w:rsidRPr="00745C31">
        <w:rPr>
          <w:sz w:val="14"/>
        </w:rPr>
        <w:t xml:space="preserve">. In 2005, when </w:t>
      </w:r>
      <w:r w:rsidRPr="00C86DA1">
        <w:rPr>
          <w:rStyle w:val="StyleUnderline"/>
        </w:rPr>
        <w:t>Beijing</w:t>
      </w:r>
      <w:r w:rsidRPr="00745C31">
        <w:rPr>
          <w:sz w:val="14"/>
        </w:rPr>
        <w:t xml:space="preserve"> was concerned about the possibility of a move toward Taiwanese independence under President Chen, it </w:t>
      </w:r>
      <w:r w:rsidRPr="00C86DA1">
        <w:rPr>
          <w:rStyle w:val="StyleUnderline"/>
        </w:rPr>
        <w:t>passed an “</w:t>
      </w:r>
      <w:r w:rsidRPr="00C86DA1">
        <w:rPr>
          <w:rStyle w:val="Emphasis"/>
        </w:rPr>
        <w:t>Anti-Secession Law</w:t>
      </w:r>
      <w:r w:rsidRPr="00C86DA1">
        <w:rPr>
          <w:rStyle w:val="StyleUnderline"/>
        </w:rPr>
        <w:t xml:space="preserve">,” which made it clear that Beijing will use “non-peaceful means” if it believes that Taiwan is </w:t>
      </w:r>
      <w:r w:rsidRPr="00C86DA1">
        <w:rPr>
          <w:rStyle w:val="Emphasis"/>
        </w:rPr>
        <w:t>moving toward independence</w:t>
      </w:r>
      <w:r w:rsidRPr="00C86DA1">
        <w:rPr>
          <w:rStyle w:val="StyleUnderline"/>
        </w:rPr>
        <w:t>. The law also allows for the use of force against Taiwan if “possibilities for a peaceful re-unification should be completely exhausted.”</w:t>
      </w:r>
      <w:r w:rsidRPr="00745C31">
        <w:rPr>
          <w:sz w:val="14"/>
        </w:rPr>
        <w:t xml:space="preserve"> It’s that last point that has always worried Taiwan’s leaders – the possibility that Beijing could order an invasion simply because it believes talks on reunification are going nowhere. As for how China would attack Taiwan, the MND said </w:t>
      </w:r>
      <w:r w:rsidRPr="00C86DA1">
        <w:rPr>
          <w:rStyle w:val="StyleUnderline"/>
        </w:rPr>
        <w:t>the PLA would</w:t>
      </w:r>
      <w:r w:rsidRPr="00745C31">
        <w:rPr>
          <w:sz w:val="14"/>
        </w:rPr>
        <w:t xml:space="preserve"> probably </w:t>
      </w:r>
      <w:r w:rsidRPr="00C86DA1">
        <w:rPr>
          <w:rStyle w:val="StyleUnderline"/>
        </w:rPr>
        <w:t>use a combination of military threats and a blockade against Taiwan to intimidate Taiwanese. Then Beijing would move to use missiles against Taiwan’s military and political centers</w:t>
      </w:r>
      <w:r w:rsidRPr="00745C31">
        <w:rPr>
          <w:sz w:val="14"/>
        </w:rPr>
        <w:t xml:space="preserve">. According to the MND, the PLA’s Second Artillery Crops currently has 1,500 missiles deployed against Taiwan. </w:t>
      </w:r>
      <w:r w:rsidRPr="00C86DA1">
        <w:rPr>
          <w:rStyle w:val="StyleUnderline"/>
        </w:rPr>
        <w:t xml:space="preserve">After missile attacks, the PLA would use both aircraft and amphibious vehicles to mount </w:t>
      </w:r>
      <w:r w:rsidRPr="00C86DA1">
        <w:rPr>
          <w:rStyle w:val="Emphasis"/>
        </w:rPr>
        <w:t>an actual invasion</w:t>
      </w:r>
      <w:r w:rsidRPr="00745C31">
        <w:rPr>
          <w:sz w:val="14"/>
        </w:rPr>
        <w:t>.</w:t>
      </w:r>
    </w:p>
    <w:p w14:paraId="683ED673" w14:textId="77777777" w:rsidR="00FC01EB" w:rsidRPr="004354EC" w:rsidRDefault="00FC01EB" w:rsidP="004354EC"/>
    <w:p w14:paraId="4B86C2B4" w14:textId="77777777" w:rsidR="004354EC" w:rsidRPr="001735DD" w:rsidRDefault="004354EC" w:rsidP="00AA2BBB"/>
    <w:p w14:paraId="3E13935A" w14:textId="77777777" w:rsidR="00871735" w:rsidRDefault="00871735" w:rsidP="00871735">
      <w:pPr>
        <w:pStyle w:val="Heading2"/>
      </w:pPr>
      <w:r>
        <w:t>Grand Bargain Conditions CP</w:t>
      </w:r>
    </w:p>
    <w:p w14:paraId="1008BE5D" w14:textId="77777777" w:rsidR="00871735" w:rsidRDefault="00871735" w:rsidP="00871735">
      <w:pPr>
        <w:pStyle w:val="Heading3"/>
      </w:pPr>
      <w:r>
        <w:t>2AC Say No</w:t>
      </w:r>
    </w:p>
    <w:p w14:paraId="3A7BA105" w14:textId="77777777" w:rsidR="00871735" w:rsidRDefault="00871735" w:rsidP="00871735"/>
    <w:p w14:paraId="33DD0F3D" w14:textId="77777777" w:rsidR="00871735" w:rsidRDefault="00871735" w:rsidP="00871735"/>
    <w:p w14:paraId="429E6982" w14:textId="77777777" w:rsidR="00871735" w:rsidRDefault="00871735" w:rsidP="00871735">
      <w:pPr>
        <w:pStyle w:val="Heading4"/>
      </w:pPr>
      <w:r w:rsidRPr="0038474F">
        <w:t xml:space="preserve">China says no or cheats </w:t>
      </w:r>
    </w:p>
    <w:p w14:paraId="52426B9B" w14:textId="77777777" w:rsidR="00871735" w:rsidRPr="00A76ACA" w:rsidRDefault="00871735" w:rsidP="00871735"/>
    <w:p w14:paraId="5926E8CE" w14:textId="77777777" w:rsidR="00871735" w:rsidRPr="0038474F" w:rsidRDefault="00871735" w:rsidP="00871735">
      <w:r w:rsidRPr="0038474F">
        <w:rPr>
          <w:rStyle w:val="Style13ptBold"/>
        </w:rPr>
        <w:t>Lingwall 15</w:t>
      </w:r>
      <w:r w:rsidRPr="0038474F">
        <w:t xml:space="preserve"> (Noah, Intern to the Strategic Studies Institute of the US Army War College and Student at the Shreyer Honors College of the Pennsylvania State University, "The Taiwan Problem: If It Ain't Broke, Don't Fix It," The Diplomat, 8/8/15, http://www.worldaffairsjournal.org/content/opinion-taiwan-problem-if-it-aint-broke-dont-fix-it)\\BPS</w:t>
      </w:r>
    </w:p>
    <w:p w14:paraId="44BE1C53" w14:textId="77777777" w:rsidR="00871735" w:rsidRDefault="00871735" w:rsidP="00871735">
      <w:pPr>
        <w:rPr>
          <w:sz w:val="10"/>
        </w:rPr>
      </w:pPr>
      <w:r w:rsidRPr="0038474F">
        <w:rPr>
          <w:sz w:val="10"/>
        </w:rPr>
        <w:t xml:space="preserve">While a U.S.-China grand bargain is heralded as an ideal tactic to secure crucial U.S. interests, one must evaluate the feasibility of the United States’ demands. First, </w:t>
      </w:r>
      <w:r w:rsidRPr="0038474F">
        <w:rPr>
          <w:rStyle w:val="StyleUnderline"/>
        </w:rPr>
        <w:t>a grand bargain requires China to accept U.S. military bases and alliances in the Asia-Pacific</w:t>
      </w:r>
      <w:r w:rsidRPr="0038474F">
        <w:rPr>
          <w:sz w:val="10"/>
        </w:rPr>
        <w:t xml:space="preserve">. </w:t>
      </w:r>
      <w:r w:rsidRPr="0038474F">
        <w:rPr>
          <w:rStyle w:val="StyleUnderline"/>
        </w:rPr>
        <w:t>China’s recent move toward a more “assertive diplomacy” contrasts sharply with the U</w:t>
      </w:r>
      <w:r w:rsidRPr="0038474F">
        <w:rPr>
          <w:sz w:val="10"/>
        </w:rPr>
        <w:t xml:space="preserve">nited </w:t>
      </w:r>
      <w:r w:rsidRPr="0038474F">
        <w:rPr>
          <w:rStyle w:val="StyleUnderline"/>
        </w:rPr>
        <w:t>S</w:t>
      </w:r>
      <w:r w:rsidRPr="0038474F">
        <w:rPr>
          <w:sz w:val="10"/>
        </w:rPr>
        <w:t xml:space="preserve">tates’ </w:t>
      </w:r>
      <w:r w:rsidRPr="0038474F">
        <w:rPr>
          <w:rStyle w:val="StyleUnderline"/>
        </w:rPr>
        <w:t>ambitions to retain its regional power</w:t>
      </w:r>
      <w:r w:rsidRPr="0038474F">
        <w:rPr>
          <w:sz w:val="10"/>
        </w:rPr>
        <w:t xml:space="preserve">. Chinese President Xi Jinping’s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 </w:t>
      </w:r>
      <w:r w:rsidRPr="00A04CCF">
        <w:rPr>
          <w:rStyle w:val="StyleUnderline"/>
          <w:highlight w:val="green"/>
        </w:rPr>
        <w:t>Tensions</w:t>
      </w:r>
      <w:r w:rsidRPr="0038474F">
        <w:rPr>
          <w:rStyle w:val="StyleUnderline"/>
        </w:rPr>
        <w:t xml:space="preserve"> between the U</w:t>
      </w:r>
      <w:r w:rsidRPr="0038474F">
        <w:rPr>
          <w:sz w:val="10"/>
        </w:rPr>
        <w:t xml:space="preserve">nited </w:t>
      </w:r>
      <w:r w:rsidRPr="0038474F">
        <w:rPr>
          <w:rStyle w:val="StyleUnderline"/>
        </w:rPr>
        <w:t>S</w:t>
      </w:r>
      <w:r w:rsidRPr="0038474F">
        <w:rPr>
          <w:sz w:val="10"/>
        </w:rPr>
        <w:t xml:space="preserve">tates </w:t>
      </w:r>
      <w:r w:rsidRPr="0038474F">
        <w:rPr>
          <w:rStyle w:val="StyleUnderline"/>
        </w:rPr>
        <w:t>and China over China’s artificial island construction</w:t>
      </w:r>
      <w:r w:rsidRPr="0038474F">
        <w:rPr>
          <w:sz w:val="10"/>
        </w:rPr>
        <w:t xml:space="preserve"> in the South China Sea </w:t>
      </w:r>
      <w:r w:rsidRPr="00A04CCF">
        <w:rPr>
          <w:rStyle w:val="StyleUnderline"/>
          <w:highlight w:val="green"/>
        </w:rPr>
        <w:t>indicate that China is loath to accept U.S. interference in the region</w:t>
      </w:r>
      <w:r w:rsidRPr="0038474F">
        <w:rPr>
          <w:rStyle w:val="StyleUnderline"/>
        </w:rPr>
        <w:t>.</w:t>
      </w:r>
      <w:r w:rsidRPr="0038474F">
        <w:rPr>
          <w:sz w:val="10"/>
        </w:rP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Chunying responded by reasserting her nation’s rightful claim to disputed territories and condemning U.S. actions as “provocations and instigations.” Hua’s sharp rebuke of U.S. interference in the Asia-Pacific supports China’s commitment to more aggressive diplomacy. These types of interactions suggest that </w:t>
      </w:r>
      <w:r w:rsidRPr="0038474F">
        <w:rPr>
          <w:rStyle w:val="StyleUnderline"/>
        </w:rPr>
        <w:t xml:space="preserve">a U.S.-China “grand bargain” could falter on the basis of </w:t>
      </w:r>
      <w:r w:rsidRPr="00A04CCF">
        <w:rPr>
          <w:rStyle w:val="StyleUnderline"/>
          <w:highlight w:val="green"/>
        </w:rPr>
        <w:t>China’s distaste for U.S. heg</w:t>
      </w:r>
      <w:r w:rsidRPr="0038474F">
        <w:rPr>
          <w:rStyle w:val="StyleUnderline"/>
        </w:rPr>
        <w:t>emony</w:t>
      </w:r>
      <w:r w:rsidRPr="0038474F">
        <w:rPr>
          <w:sz w:val="10"/>
        </w:rPr>
        <w:t xml:space="preserve">. </w:t>
      </w:r>
      <w:r w:rsidRPr="0038474F">
        <w:rPr>
          <w:rStyle w:val="StyleUnderline"/>
        </w:rPr>
        <w:t>Even if China is willing to accept</w:t>
      </w:r>
      <w:r w:rsidRPr="0038474F">
        <w:rPr>
          <w:sz w:val="10"/>
        </w:rPr>
        <w:t xml:space="preserve"> (in its view) an “invasive” </w:t>
      </w:r>
      <w:r w:rsidRPr="0038474F">
        <w:rPr>
          <w:rStyle w:val="StyleUnderline"/>
        </w:rPr>
        <w:t>U.S.</w:t>
      </w:r>
      <w:r w:rsidRPr="0038474F">
        <w:rPr>
          <w:sz w:val="10"/>
        </w:rPr>
        <w:t xml:space="preserve"> military </w:t>
      </w:r>
      <w:r w:rsidRPr="0038474F">
        <w:rPr>
          <w:rStyle w:val="StyleUnderline"/>
        </w:rPr>
        <w:t>presence</w:t>
      </w:r>
      <w:r w:rsidRPr="0038474F">
        <w:rPr>
          <w:sz w:val="10"/>
        </w:rPr>
        <w:t xml:space="preserve"> in the Asia-Pacific in the present, </w:t>
      </w:r>
      <w:r w:rsidRPr="00A04CCF">
        <w:rPr>
          <w:rStyle w:val="StyleUnderline"/>
          <w:highlight w:val="green"/>
        </w:rPr>
        <w:t xml:space="preserve">there is </w:t>
      </w:r>
      <w:r w:rsidRPr="00A04CCF">
        <w:rPr>
          <w:rStyle w:val="Emphasis"/>
          <w:highlight w:val="green"/>
        </w:rPr>
        <w:t>no mechanism to ensure that China does not default on agreements in the future</w:t>
      </w:r>
      <w:r w:rsidRPr="0038474F">
        <w:rPr>
          <w:rStyle w:val="StyleUnderline"/>
        </w:rPr>
        <w:t>. China’s military power projection capabilities are growing</w:t>
      </w:r>
      <w:r w:rsidRPr="0038474F">
        <w:rPr>
          <w:sz w:val="10"/>
        </w:rPr>
        <w:t xml:space="preserve">, and Chinese leaders may see fit to act in a fashion commensurate with their nation’s growing abilities. Therefore, </w:t>
      </w:r>
      <w:r w:rsidRPr="00A04CCF">
        <w:rPr>
          <w:rStyle w:val="StyleUnderline"/>
          <w:highlight w:val="green"/>
        </w:rPr>
        <w:t>the U.S. cannot expect</w:t>
      </w:r>
      <w:r w:rsidRPr="0038474F">
        <w:rPr>
          <w:rStyle w:val="StyleUnderline"/>
        </w:rPr>
        <w:t xml:space="preserve"> a credible </w:t>
      </w:r>
      <w:r w:rsidRPr="00A04CCF">
        <w:rPr>
          <w:rStyle w:val="StyleUnderline"/>
          <w:highlight w:val="green"/>
        </w:rPr>
        <w:t>Chinese commitment</w:t>
      </w:r>
      <w:r w:rsidRPr="0038474F">
        <w:rPr>
          <w:rStyle w:val="StyleUnderline"/>
        </w:rPr>
        <w:t xml:space="preserve"> to accept U.S. regional hegemony in exchange for control of Taiwan</w:t>
      </w:r>
      <w:r w:rsidRPr="0038474F">
        <w:rPr>
          <w:sz w:val="10"/>
        </w:rPr>
        <w:t xml:space="preserve">. </w:t>
      </w:r>
      <w:r w:rsidRPr="0038474F">
        <w:rPr>
          <w:rStyle w:val="StyleUnderline"/>
        </w:rPr>
        <w:t>The second condition of a U.S.-China “grand bargain” appears equally insurmountable</w:t>
      </w:r>
      <w:r w:rsidRPr="0038474F">
        <w:rPr>
          <w:sz w:val="10"/>
        </w:rPr>
        <w:t xml:space="preserve">. Charles Glaser asserts that China would promise to resolve regional land disputes through more peaceful means if the United States were to cede control of Taiwan. As is the case with acceptance of U.S. regional hegemony, this provision of the grand bargain would be difficult to enforce. </w:t>
      </w:r>
      <w:r w:rsidRPr="00A04CCF">
        <w:rPr>
          <w:rStyle w:val="StyleUnderline"/>
          <w:highlight w:val="green"/>
        </w:rPr>
        <w:t>China</w:t>
      </w:r>
      <w:r w:rsidRPr="0038474F">
        <w:rPr>
          <w:rStyle w:val="StyleUnderline"/>
        </w:rPr>
        <w:t xml:space="preserve"> currently </w:t>
      </w:r>
      <w:r w:rsidRPr="00A04CCF">
        <w:rPr>
          <w:rStyle w:val="StyleUnderline"/>
          <w:highlight w:val="green"/>
        </w:rPr>
        <w:t>finds itself besieged by</w:t>
      </w:r>
      <w:r w:rsidRPr="0038474F">
        <w:rPr>
          <w:rStyle w:val="StyleUnderline"/>
        </w:rPr>
        <w:t xml:space="preserve"> a litany of competing </w:t>
      </w:r>
      <w:r w:rsidRPr="00A04CCF">
        <w:rPr>
          <w:rStyle w:val="StyleUnderline"/>
          <w:highlight w:val="green"/>
        </w:rPr>
        <w:t>land claims</w:t>
      </w:r>
      <w:r w:rsidRPr="0038474F">
        <w:rPr>
          <w:sz w:val="10"/>
        </w:rPr>
        <w:t xml:space="preserve"> from Japan, Vietnam, the Philippines, and other Asian nations. Based on China’s recent aggressive behavior in the South China Sea and President Xi Jinping’s “assertive diplomacy” manifesto, </w:t>
      </w:r>
      <w:r w:rsidRPr="0038474F">
        <w:rPr>
          <w:rStyle w:val="StyleUnderline"/>
        </w:rPr>
        <w:t xml:space="preserve">one can </w:t>
      </w:r>
      <w:r w:rsidRPr="00A04CCF">
        <w:rPr>
          <w:rStyle w:val="StyleUnderline"/>
          <w:highlight w:val="green"/>
        </w:rPr>
        <w:t>hardly expect that China will capitulate to</w:t>
      </w:r>
      <w:r w:rsidRPr="0038474F">
        <w:rPr>
          <w:rStyle w:val="StyleUnderline"/>
        </w:rPr>
        <w:t xml:space="preserve"> its smaller, weaker </w:t>
      </w:r>
      <w:r w:rsidRPr="00A04CCF">
        <w:rPr>
          <w:rStyle w:val="StyleUnderline"/>
          <w:highlight w:val="green"/>
        </w:rPr>
        <w:t>neighbors</w:t>
      </w:r>
      <w:r w:rsidRPr="0038474F">
        <w:rPr>
          <w:rStyle w:val="StyleUnderline"/>
        </w:rPr>
        <w:t>. Doing so would both undermine its growing reputation as a maritime power</w:t>
      </w:r>
      <w:r w:rsidRPr="0038474F">
        <w:rPr>
          <w:sz w:val="10"/>
        </w:rPr>
        <w:t xml:space="preserve"> and undercut its goal to become an established world power. </w:t>
      </w:r>
      <w:r w:rsidRPr="0038474F">
        <w:rPr>
          <w:rStyle w:val="StyleUnderline"/>
        </w:rPr>
        <w:t>As China looks to enhance its international prestige, it is hard to believe that its leaders would tolerate the land claims of competing Asian nations</w:t>
      </w:r>
      <w:r w:rsidRPr="0038474F">
        <w:rPr>
          <w:sz w:val="10"/>
        </w:rPr>
        <w:t xml:space="preserve">. Also, it takes two parties to come to an agreement, so it is not up to China alone to guarantee the peaceful resolution of land disputes. The other disputants involved would have to make the same pledge to avoid territorial conflicts. Moreover, </w:t>
      </w:r>
      <w:r w:rsidRPr="0038474F">
        <w:rPr>
          <w:rStyle w:val="StyleUnderline"/>
        </w:rPr>
        <w:t xml:space="preserve">China’s </w:t>
      </w:r>
      <w:r w:rsidRPr="00A04CCF">
        <w:rPr>
          <w:rStyle w:val="StyleUnderline"/>
          <w:highlight w:val="green"/>
        </w:rPr>
        <w:t>rising</w:t>
      </w:r>
      <w:r w:rsidRPr="0038474F">
        <w:rPr>
          <w:rStyle w:val="StyleUnderline"/>
        </w:rPr>
        <w:t xml:space="preserve"> national </w:t>
      </w:r>
      <w:r w:rsidRPr="00A04CCF">
        <w:rPr>
          <w:rStyle w:val="StyleUnderline"/>
          <w:highlight w:val="green"/>
        </w:rPr>
        <w:t>power</w:t>
      </w:r>
      <w:r w:rsidRPr="0038474F">
        <w:rPr>
          <w:rStyle w:val="StyleUnderline"/>
        </w:rPr>
        <w:t xml:space="preserve"> may </w:t>
      </w:r>
      <w:r w:rsidRPr="00A04CCF">
        <w:rPr>
          <w:rStyle w:val="StyleUnderline"/>
          <w:highlight w:val="green"/>
        </w:rPr>
        <w:t>induce</w:t>
      </w:r>
      <w:r w:rsidRPr="0038474F">
        <w:rPr>
          <w:rStyle w:val="StyleUnderline"/>
        </w:rPr>
        <w:t xml:space="preserve"> its </w:t>
      </w:r>
      <w:r w:rsidRPr="00A04CCF">
        <w:rPr>
          <w:rStyle w:val="StyleUnderline"/>
          <w:highlight w:val="green"/>
        </w:rPr>
        <w:t>leaders to initiat</w:t>
      </w:r>
      <w:r w:rsidRPr="0038474F">
        <w:rPr>
          <w:rStyle w:val="StyleUnderline"/>
        </w:rPr>
        <w:t xml:space="preserve">e unpredictable, </w:t>
      </w:r>
      <w:r w:rsidRPr="00A04CCF">
        <w:rPr>
          <w:rStyle w:val="StyleUnderline"/>
          <w:highlight w:val="green"/>
        </w:rPr>
        <w:t>aggressive strategies</w:t>
      </w:r>
      <w:r w:rsidRPr="0038474F">
        <w:rPr>
          <w:rStyle w:val="StyleUnderline"/>
        </w:rPr>
        <w:t xml:space="preserve"> in the future.</w:t>
      </w:r>
      <w:r w:rsidRPr="0038474F">
        <w:rPr>
          <w:sz w:val="10"/>
        </w:rPr>
        <w:t xml:space="preserve"> </w:t>
      </w:r>
      <w:r w:rsidRPr="00A04CCF">
        <w:rPr>
          <w:rStyle w:val="StyleUnderline"/>
          <w:highlight w:val="green"/>
        </w:rPr>
        <w:t>The U</w:t>
      </w:r>
      <w:r w:rsidRPr="0038474F">
        <w:rPr>
          <w:sz w:val="10"/>
        </w:rPr>
        <w:t xml:space="preserve">nited </w:t>
      </w:r>
      <w:r w:rsidRPr="00A04CCF">
        <w:rPr>
          <w:rStyle w:val="StyleUnderline"/>
          <w:highlight w:val="green"/>
        </w:rPr>
        <w:t>S</w:t>
      </w:r>
      <w:r w:rsidRPr="0038474F">
        <w:rPr>
          <w:sz w:val="10"/>
        </w:rPr>
        <w:t xml:space="preserve">tates </w:t>
      </w:r>
      <w:r w:rsidRPr="00A04CCF">
        <w:rPr>
          <w:rStyle w:val="StyleUnderline"/>
          <w:highlight w:val="green"/>
        </w:rPr>
        <w:t>cannot orchestrate a grand bargain based on promised concessions</w:t>
      </w:r>
      <w:r w:rsidRPr="00A04CCF">
        <w:rPr>
          <w:sz w:val="10"/>
          <w:highlight w:val="green"/>
        </w:rPr>
        <w:t>.</w:t>
      </w:r>
    </w:p>
    <w:p w14:paraId="4C516ECC" w14:textId="77777777" w:rsidR="00871735" w:rsidRPr="000330B9" w:rsidRDefault="00871735" w:rsidP="00871735"/>
    <w:p w14:paraId="55E57A4E" w14:textId="77777777" w:rsidR="00871735" w:rsidRDefault="00871735" w:rsidP="00871735">
      <w:pPr>
        <w:pStyle w:val="Heading2"/>
      </w:pPr>
      <w:r>
        <w:t>Gross Agreed Framework CP</w:t>
      </w:r>
    </w:p>
    <w:p w14:paraId="5F91D4FB" w14:textId="77777777" w:rsidR="00871735" w:rsidRDefault="00871735" w:rsidP="00871735"/>
    <w:p w14:paraId="78A4886F" w14:textId="77777777" w:rsidR="00871735" w:rsidRDefault="00871735" w:rsidP="00871735">
      <w:pPr>
        <w:pStyle w:val="Heading3"/>
      </w:pPr>
      <w:r>
        <w:t xml:space="preserve">2AC Say No </w:t>
      </w:r>
    </w:p>
    <w:p w14:paraId="5B12EFB3" w14:textId="77777777" w:rsidR="00871735" w:rsidRDefault="00871735" w:rsidP="00871735"/>
    <w:p w14:paraId="00829D18" w14:textId="77777777" w:rsidR="00871735" w:rsidRDefault="00871735" w:rsidP="00871735"/>
    <w:p w14:paraId="2DD146E2" w14:textId="77777777" w:rsidR="00871735" w:rsidRDefault="00871735" w:rsidP="00871735">
      <w:pPr>
        <w:pStyle w:val="Heading4"/>
      </w:pPr>
      <w:r>
        <w:t>China says no to Gross’ condition – too much disparity between Chinese and US officials</w:t>
      </w:r>
    </w:p>
    <w:p w14:paraId="5099298A" w14:textId="77777777" w:rsidR="00871735" w:rsidRPr="00DF719A" w:rsidRDefault="00871735" w:rsidP="00871735"/>
    <w:p w14:paraId="1EDB6585" w14:textId="77777777" w:rsidR="00871735" w:rsidRPr="00494161" w:rsidRDefault="00871735" w:rsidP="00871735">
      <w:pPr>
        <w:rPr>
          <w:b/>
        </w:rPr>
      </w:pPr>
      <w:r>
        <w:rPr>
          <w:rStyle w:val="Style13ptBold"/>
        </w:rPr>
        <w:t xml:space="preserve">Gawthorpe ‘14 - </w:t>
      </w:r>
      <w:r w:rsidRPr="00FB22BA">
        <w:t>Postdoctoral Research Fellow in the Belfer Center's International Security Program, M.Phil. in Historical Studies from the University of Cambridge and a Ph.D. in Defense Studies from King's College London (Andrew, “The China fallacy: How the US can benefit from China's rise and avoid another Cold War”, Proquest)</w:t>
      </w:r>
    </w:p>
    <w:p w14:paraId="61D25AF5" w14:textId="77777777" w:rsidR="00871735" w:rsidRPr="00DF719A" w:rsidRDefault="00871735" w:rsidP="00871735">
      <w:pPr>
        <w:rPr>
          <w:sz w:val="10"/>
        </w:rPr>
      </w:pPr>
      <w:r w:rsidRPr="00DF719A">
        <w:rPr>
          <w:sz w:val="10"/>
        </w:rPr>
        <w:t>Similarly</w:t>
      </w:r>
      <w:r w:rsidRPr="00494161">
        <w:rPr>
          <w:rStyle w:val="StyleUnderline"/>
        </w:rPr>
        <w:t>, Gross's discussion of the security aspects</w:t>
      </w:r>
      <w:r w:rsidRPr="00DF719A">
        <w:rPr>
          <w:sz w:val="10"/>
        </w:rPr>
        <w:t xml:space="preserve"> of the proposed agreement seems to </w:t>
      </w:r>
      <w:r w:rsidRPr="00494161">
        <w:rPr>
          <w:rStyle w:val="StyleUnderline"/>
        </w:rPr>
        <w:t>promise too much</w:t>
      </w:r>
      <w:r w:rsidRPr="00DF719A">
        <w:rPr>
          <w:sz w:val="10"/>
        </w:rPr>
        <w:t xml:space="preserve">. </w:t>
      </w:r>
      <w:r w:rsidRPr="00494161">
        <w:rPr>
          <w:rStyle w:val="StyleUnderline"/>
        </w:rPr>
        <w:t>For China to renounce the use of force against Taiwan is to acquiesce formally in the indefinite separation of Taiwan from the mainland</w:t>
      </w:r>
      <w:r w:rsidRPr="00DF719A">
        <w:rPr>
          <w:sz w:val="10"/>
        </w:rPr>
        <w:t xml:space="preserve">, given the prevailing political winds in Taipei. </w:t>
      </w:r>
      <w:r w:rsidRPr="00494161">
        <w:rPr>
          <w:rStyle w:val="StyleUnderline"/>
        </w:rPr>
        <w:t>Whether Beijing would give up what Gross himself calls its "foremost foreign policy objective</w:t>
      </w:r>
      <w:r w:rsidRPr="00DF719A">
        <w:rPr>
          <w:sz w:val="10"/>
        </w:rPr>
        <w:t xml:space="preserve">" of reunification in exchange for a reduction in US surveillance activity on its borders and the withdrawal of some US forces from the Asia-Pacific </w:t>
      </w:r>
      <w:r w:rsidRPr="00494161">
        <w:rPr>
          <w:rStyle w:val="StyleUnderline"/>
        </w:rPr>
        <w:t>is doubtful</w:t>
      </w:r>
      <w:r w:rsidRPr="00DF719A">
        <w:rPr>
          <w:sz w:val="10"/>
        </w:rPr>
        <w:t xml:space="preserve"> (212). It also seems </w:t>
      </w:r>
      <w:r w:rsidRPr="00494161">
        <w:rPr>
          <w:rStyle w:val="StyleUnderline"/>
        </w:rPr>
        <w:t>too much to hope that China will agree that its maritime disputes are "preeminently legal issues</w:t>
      </w:r>
      <w:r w:rsidRPr="00DF719A">
        <w:rPr>
          <w:sz w:val="10"/>
        </w:rPr>
        <w:t>" to be solved by international arbitration when so much is at stake and the long-term trends of power are so much in Beijing's favour (61).</w:t>
      </w:r>
    </w:p>
    <w:p w14:paraId="5DF85952" w14:textId="77777777" w:rsidR="00871735" w:rsidRDefault="00871735" w:rsidP="00871735">
      <w:pPr>
        <w:pStyle w:val="Heading4"/>
      </w:pPr>
      <w:r>
        <w:t>Gross’ is wrong – His argument is premised off the fact that American actions determine the behavior of other states</w:t>
      </w:r>
    </w:p>
    <w:p w14:paraId="1B878358" w14:textId="77777777" w:rsidR="00871735" w:rsidRPr="00FB22BA" w:rsidRDefault="00871735" w:rsidP="00871735"/>
    <w:p w14:paraId="38C697AB" w14:textId="77777777" w:rsidR="00871735" w:rsidRPr="00494161" w:rsidRDefault="00871735" w:rsidP="00871735">
      <w:pPr>
        <w:rPr>
          <w:b/>
        </w:rPr>
      </w:pPr>
      <w:r>
        <w:rPr>
          <w:rStyle w:val="Style13ptBold"/>
        </w:rPr>
        <w:t xml:space="preserve">Gawthorpe 14’ - </w:t>
      </w:r>
      <w:r>
        <w:rPr>
          <w:rStyle w:val="Style13ptBold"/>
          <w:b w:val="0"/>
        </w:rPr>
        <w:t>Postd</w:t>
      </w:r>
      <w:r w:rsidRPr="00C643C2">
        <w:rPr>
          <w:rStyle w:val="Style13ptBold"/>
          <w:b w:val="0"/>
        </w:rPr>
        <w:t>octoral Research Fellow in the Belfer Center's International Security Program, M.Phil. in Historical Studies from the University of Cambridge and a Ph.D. in Defense Studies from King's College London (Andrew, “The China fallacy: How the US can benefit from China's rise and avoid another Cold War”, Proquest//AK)</w:t>
      </w:r>
    </w:p>
    <w:p w14:paraId="35B546A6" w14:textId="77777777" w:rsidR="00871735" w:rsidRDefault="00871735" w:rsidP="00871735">
      <w:pPr>
        <w:rPr>
          <w:rStyle w:val="StyleUnderline"/>
        </w:rPr>
      </w:pPr>
      <w:r w:rsidRPr="0012287C">
        <w:rPr>
          <w:sz w:val="12"/>
        </w:rPr>
        <w:t xml:space="preserve">Such an unlikely promise lies at the heart of Donald Gross's book The China Fallacy, which is otherwise an able overview of the state of Sino-American relations and a useful corrective to an American policy debate on China that he contends is "far narrower" than it ought to be (37). </w:t>
      </w:r>
      <w:r w:rsidRPr="00C643C2">
        <w:rPr>
          <w:rStyle w:val="StyleUnderline"/>
        </w:rPr>
        <w:t>Gross contends that the US debate is dominated by "China hawks" who have succeeded in defining China as a threat to both the security and economy of the United States, when in reality much of China's military build-up and internal repression can be attributed to its own perception of a "US threat</w:t>
      </w:r>
      <w:r w:rsidRPr="0012287C">
        <w:rPr>
          <w:sz w:val="12"/>
        </w:rPr>
        <w:t xml:space="preserve">." It follows that, by reducing China's perception of this threat, its policy can be altered. </w:t>
      </w:r>
      <w:r w:rsidRPr="00C643C2">
        <w:rPr>
          <w:rStyle w:val="StyleUnderline"/>
        </w:rPr>
        <w:t>Gross argues that by reducing tension with China and ultimately arriving at a framework agreement, the groundwork will be laid for the mutual strengthening of the Chinese and American economies,</w:t>
      </w:r>
      <w:r w:rsidRPr="0012287C">
        <w:rPr>
          <w:sz w:val="12"/>
        </w:rPr>
        <w:t xml:space="preserve"> the political liberalization of China, and an enduring Sino-American peace that extinguishes the spectre of nuclear war between the two countries. </w:t>
      </w:r>
      <w:r w:rsidRPr="00C643C2">
        <w:rPr>
          <w:rStyle w:val="StyleUnderline"/>
        </w:rPr>
        <w:t>The central plank of the proposed agreement is for the United States to follow a policy of "strategic restraint</w:t>
      </w:r>
      <w:r w:rsidRPr="0012287C">
        <w:rPr>
          <w:sz w:val="12"/>
        </w:rPr>
        <w:t xml:space="preserve">" in the Asia-Pacific and to reduce its military forces and movements in the region in exchange for China formally renouncing the use of force against Taiwan and agreeing to submit its maritime disputes to international arbitration (44). </w:t>
      </w:r>
      <w:r w:rsidRPr="00C643C2">
        <w:rPr>
          <w:rStyle w:val="StyleUnderline"/>
        </w:rPr>
        <w:t>China would exercise its own restraint by sharply de-escalating tensions in the Taiwan Straits and increasing military transparency, among other more minor measures.</w:t>
      </w:r>
      <w:r>
        <w:rPr>
          <w:rStyle w:val="StyleUnderline"/>
        </w:rPr>
        <w:t xml:space="preserve"> </w:t>
      </w:r>
      <w:r w:rsidRPr="0012287C">
        <w:rPr>
          <w:sz w:val="12"/>
        </w:rPr>
        <w:t xml:space="preserve">Equally wide-ranging initiatives in the economic and political realms would see China included in a Trans Pacific Partnership free trade agreement and agreement reached on a basket of political principles modelled on the Helsinki Final Act reached between the US and the Soviet Union in 1975. Among the principles to be enshrined would be a commitment by China to the "unrestricted dissemination of information, respect for human rights and fundamental freedoms, free exchange of peoples, and open borders," along with mutual commitments to "sovereign equality, territorial integrity of states and non-intervention in internal affairs" (122-123). A lawyer and diplomat by background, </w:t>
      </w:r>
      <w:r w:rsidRPr="00C643C2">
        <w:rPr>
          <w:rStyle w:val="StyleUnderline"/>
        </w:rPr>
        <w:t xml:space="preserve">Gross places great faith in the ability of the leaders of the US and China to negotiate mutually agreeable solutions to issues </w:t>
      </w:r>
      <w:r w:rsidRPr="0012287C">
        <w:rPr>
          <w:sz w:val="12"/>
        </w:rPr>
        <w:t xml:space="preserve">that arise between them by employing '"win-win' thinking" (152). This often </w:t>
      </w:r>
      <w:r w:rsidRPr="00C643C2">
        <w:rPr>
          <w:rStyle w:val="Emphasis"/>
        </w:rPr>
        <w:t xml:space="preserve">gives the book an unfortunate appearance of focusing overly on diplomatic process </w:t>
      </w:r>
      <w:r w:rsidRPr="0012287C">
        <w:rPr>
          <w:sz w:val="12"/>
        </w:rPr>
        <w:t xml:space="preserve">while </w:t>
      </w:r>
      <w:r w:rsidRPr="00C643C2">
        <w:rPr>
          <w:rStyle w:val="Emphasis"/>
        </w:rPr>
        <w:t>not analyzing in sufficient depth either the goals of China's leadership or the country's historical inheritance</w:t>
      </w:r>
      <w:r w:rsidRPr="0012287C">
        <w:rPr>
          <w:sz w:val="12"/>
        </w:rPr>
        <w:t xml:space="preserve">. This tendency is only </w:t>
      </w:r>
      <w:r w:rsidRPr="00494161">
        <w:rPr>
          <w:rStyle w:val="StyleUnderline"/>
        </w:rPr>
        <w:t>reinforced by the fact that most of Gross's sources are contemporary newspaper articles and think-tank studies</w:t>
      </w:r>
      <w:r w:rsidRPr="0012287C">
        <w:rPr>
          <w:sz w:val="12"/>
        </w:rPr>
        <w:t xml:space="preserve">. </w:t>
      </w:r>
      <w:r w:rsidRPr="00494161">
        <w:rPr>
          <w:rStyle w:val="StyleUnderline"/>
        </w:rPr>
        <w:t>One example is found in his discussion of a possible political agreement between the US and China</w:t>
      </w:r>
      <w:r w:rsidRPr="0012287C">
        <w:rPr>
          <w:sz w:val="12"/>
        </w:rPr>
        <w:t xml:space="preserve">. Noting both that </w:t>
      </w:r>
      <w:r w:rsidRPr="00494161">
        <w:rPr>
          <w:rStyle w:val="StyleUnderline"/>
        </w:rPr>
        <w:t>China uses the perception of a US military threat to justify internal repression</w:t>
      </w:r>
      <w:r w:rsidRPr="0012287C">
        <w:rPr>
          <w:sz w:val="12"/>
        </w:rPr>
        <w:t xml:space="preserve"> and that Soviet dissidents were able to use the Helsinki Final Act as a rallying cry, </w:t>
      </w:r>
      <w:r w:rsidRPr="00494161">
        <w:rPr>
          <w:rStyle w:val="StyleUnderline"/>
        </w:rPr>
        <w:t>he believes that a framework agreement modeled on the act is the best way to promote the liberalization of China</w:t>
      </w:r>
      <w:r w:rsidRPr="0012287C">
        <w:rPr>
          <w:sz w:val="12"/>
        </w:rPr>
        <w:t xml:space="preserve"> and undermine one-party rule. Whether the Chinese Communist Party would regard such an outcome as "win-win" is questionable, especially given how conscious its leaders are of the need not to repeat what they view as the mistakes of Soviet rulers. </w:t>
      </w:r>
      <w:r w:rsidRPr="00494161">
        <w:rPr>
          <w:rStyle w:val="StyleUnderline"/>
        </w:rPr>
        <w:t>Gross does not analyze the rather different context of the 1975 Helsinki agreement</w:t>
      </w:r>
      <w:r w:rsidRPr="0012287C">
        <w:rPr>
          <w:sz w:val="12"/>
        </w:rPr>
        <w:t xml:space="preserve">, in which Soviet leaders were determined to obtain Western recognition of the postwar territorial settlement in Europe. </w:t>
      </w:r>
      <w:r w:rsidRPr="00494161">
        <w:rPr>
          <w:rStyle w:val="StyleUnderline"/>
        </w:rPr>
        <w:t>The US does not have a comparable diplomatic card to play with China</w:t>
      </w:r>
      <w:r w:rsidRPr="0012287C">
        <w:rPr>
          <w:sz w:val="12"/>
        </w:rPr>
        <w:t xml:space="preserve">. </w:t>
      </w:r>
      <w:r w:rsidRPr="00494161">
        <w:rPr>
          <w:rStyle w:val="StyleUnderline"/>
        </w:rPr>
        <w:t>It is also hard to see how obtaining Chinese commitment to human rights can be squared with the principle of "non-intervention in internal affairs</w:t>
      </w:r>
      <w:r w:rsidRPr="0012287C">
        <w:rPr>
          <w:sz w:val="12"/>
        </w:rPr>
        <w:t xml:space="preserve">." </w:t>
      </w:r>
      <w:r w:rsidRPr="00494161">
        <w:rPr>
          <w:rStyle w:val="StyleUnderline"/>
        </w:rPr>
        <w:t>Gross</w:t>
      </w:r>
      <w:r w:rsidRPr="0012287C">
        <w:rPr>
          <w:sz w:val="12"/>
        </w:rPr>
        <w:t xml:space="preserve"> correctly asserts that China's leaders hold this principle dear but</w:t>
      </w:r>
      <w:r w:rsidRPr="00494161">
        <w:rPr>
          <w:rStyle w:val="StyleUnderline"/>
        </w:rPr>
        <w:t xml:space="preserve"> fails to recognize that</w:t>
      </w:r>
      <w:r w:rsidRPr="0012287C">
        <w:rPr>
          <w:sz w:val="12"/>
        </w:rPr>
        <w:t xml:space="preserve">, for this very reason, </w:t>
      </w:r>
      <w:r w:rsidRPr="00494161">
        <w:rPr>
          <w:rStyle w:val="StyleUnderline"/>
        </w:rPr>
        <w:t>the country's rulers would be unlikely to make any such commitment.</w:t>
      </w:r>
    </w:p>
    <w:p w14:paraId="06642BBE" w14:textId="77777777" w:rsidR="00871735" w:rsidRDefault="00871735" w:rsidP="00871735"/>
    <w:p w14:paraId="772BF53E" w14:textId="01B1C1FB" w:rsidR="00AA2BBB" w:rsidRDefault="004C1AF4" w:rsidP="004C1AF4">
      <w:pPr>
        <w:pStyle w:val="Heading2"/>
      </w:pPr>
      <w:r>
        <w:t>QPQ CPs</w:t>
      </w:r>
    </w:p>
    <w:p w14:paraId="1B6B6FAF" w14:textId="03A85A95" w:rsidR="00C75DD1" w:rsidRDefault="00C75DD1" w:rsidP="00C75DD1"/>
    <w:p w14:paraId="6CA7AD9D" w14:textId="5FE3C24D" w:rsidR="00C75DD1" w:rsidRDefault="0099022D" w:rsidP="00C75DD1">
      <w:pPr>
        <w:pStyle w:val="Heading3"/>
      </w:pPr>
      <w:r>
        <w:t xml:space="preserve">2AC </w:t>
      </w:r>
      <w:r w:rsidR="00C75DD1">
        <w:t>Say No</w:t>
      </w:r>
    </w:p>
    <w:p w14:paraId="3FA1DD83" w14:textId="6B9AECBB" w:rsidR="00582AEF" w:rsidRDefault="00582AEF" w:rsidP="00582AEF"/>
    <w:p w14:paraId="3178A67D" w14:textId="1928CB9C" w:rsidR="00A86CC8" w:rsidRDefault="00A86CC8" w:rsidP="00A86CC8">
      <w:pPr>
        <w:pStyle w:val="Heading4"/>
      </w:pPr>
      <w:r>
        <w:t xml:space="preserve">China wont bargain over Taiwan --- even over concessions they want.  They believe it’s a sovereignty issue. </w:t>
      </w:r>
    </w:p>
    <w:p w14:paraId="4D17DC5D" w14:textId="77777777" w:rsidR="00BF37BA" w:rsidRPr="00BF37BA" w:rsidRDefault="00BF37BA" w:rsidP="00BF37BA"/>
    <w:p w14:paraId="679A9764" w14:textId="77777777" w:rsidR="00A86CC8" w:rsidRDefault="00A86CC8" w:rsidP="00A86CC8">
      <w:pPr>
        <w:rPr>
          <w:rStyle w:val="Style13ptBold"/>
        </w:rPr>
      </w:pPr>
      <w:r>
        <w:rPr>
          <w:rStyle w:val="Style13ptBold"/>
        </w:rPr>
        <w:t>Kim ‘17</w:t>
      </w:r>
    </w:p>
    <w:p w14:paraId="30AED343" w14:textId="77777777" w:rsidR="00A86CC8" w:rsidRPr="00BF55E2" w:rsidRDefault="00A86CC8" w:rsidP="00A86CC8">
      <w:pPr>
        <w:rPr>
          <w:rStyle w:val="Style13ptBold"/>
          <w:sz w:val="20"/>
          <w:szCs w:val="20"/>
        </w:rPr>
      </w:pPr>
      <w:r w:rsidRPr="00BF55E2">
        <w:rPr>
          <w:rStyle w:val="Style13ptBold"/>
          <w:sz w:val="20"/>
          <w:szCs w:val="20"/>
        </w:rPr>
        <w:t>(Patricia, International Security Program research fellow at the Belfer Center and a Ph.D. candidate in the Department of Politics at Princeton University, “History Shows Beijing Won’t Budge an Inch on Taiwan,” pg online @ http://sports.yahoo.com/news/history-shows-beijing-won-t-152611565.html //ghs-ef)</w:t>
      </w:r>
    </w:p>
    <w:p w14:paraId="3DEB7573" w14:textId="77777777" w:rsidR="00A86CC8" w:rsidRDefault="00A86CC8" w:rsidP="00A86CC8">
      <w:pPr>
        <w:rPr>
          <w:rStyle w:val="Emphasis"/>
          <w:sz w:val="28"/>
          <w:szCs w:val="28"/>
        </w:rPr>
      </w:pPr>
      <w:r w:rsidRPr="00C253CB">
        <w:rPr>
          <w:sz w:val="12"/>
        </w:rPr>
        <w:t xml:space="preserve">Much has been made of President-elect Donald </w:t>
      </w:r>
      <w:r w:rsidRPr="00C253CB">
        <w:rPr>
          <w:rStyle w:val="StyleUnderline"/>
        </w:rPr>
        <w:t>Trump’s phone call with</w:t>
      </w:r>
      <w:r w:rsidRPr="00C253CB">
        <w:rPr>
          <w:sz w:val="12"/>
        </w:rPr>
        <w:t xml:space="preserve"> Taiwanese President </w:t>
      </w:r>
      <w:r w:rsidRPr="00C253CB">
        <w:rPr>
          <w:rStyle w:val="StyleUnderline"/>
        </w:rPr>
        <w:t>Tsai</w:t>
      </w:r>
      <w:r w:rsidRPr="00C253CB">
        <w:rPr>
          <w:sz w:val="12"/>
        </w:rPr>
        <w:t xml:space="preserve"> Ing-wen and his statement in a recent interview that he does not understand “why we have to be bound by a One China policy unless we make a deal with China having to do with other things,” Some have criticized Trump for unnecessarily shaking up a delicate understanding on Taiwan that has underpinned decades of U.S.-China relations. Others have expressed a range of cautious optimism for Taiwan’s sake, to outright praise for Trump for refusing to “kowtow” to the Chinese. And some, including the student leaders of the 2014 Sunflower Movement that began in opposition to a Beijing-pushed trade deal, have decried the use of Taiwan as a “tool to score political points.” But </w:t>
      </w:r>
      <w:r w:rsidRPr="00C253CB">
        <w:rPr>
          <w:rStyle w:val="StyleUnderline"/>
        </w:rPr>
        <w:t xml:space="preserve">the real issue is this: Trump’s gambit won’t work, </w:t>
      </w:r>
      <w:r w:rsidRPr="00C253CB">
        <w:rPr>
          <w:rStyle w:val="Emphasis"/>
        </w:rPr>
        <w:t>because Beijing doesn’t believe it owes Washington anything for recognizing Taiwan as a part of China</w:t>
      </w:r>
      <w:r w:rsidRPr="00C253CB">
        <w:rPr>
          <w:sz w:val="12"/>
        </w:rPr>
        <w:t xml:space="preserve">. </w:t>
      </w:r>
      <w:r w:rsidRPr="00C253CB">
        <w:rPr>
          <w:rStyle w:val="StyleUnderline"/>
        </w:rPr>
        <w:t>Trump is not the first president to try to use Taiwan as leverage with Beijing</w:t>
      </w:r>
      <w:r w:rsidRPr="00C253CB">
        <w:rPr>
          <w:sz w:val="12"/>
        </w:rPr>
        <w:t xml:space="preserve">. Richard </w:t>
      </w:r>
      <w:r w:rsidRPr="00C253CB">
        <w:rPr>
          <w:rStyle w:val="StyleUnderline"/>
        </w:rPr>
        <w:t>Nixon,</w:t>
      </w:r>
      <w:r w:rsidRPr="00C253CB">
        <w:rPr>
          <w:sz w:val="12"/>
        </w:rPr>
        <w:t xml:space="preserve"> </w:t>
      </w:r>
      <w:r w:rsidRPr="00C253CB">
        <w:rPr>
          <w:rStyle w:val="StyleUnderline"/>
        </w:rPr>
        <w:t xml:space="preserve">while negotiating </w:t>
      </w:r>
      <w:r w:rsidRPr="00C253CB">
        <w:rPr>
          <w:sz w:val="12"/>
        </w:rPr>
        <w:t>the opening of relations with China from 1971 to 1972</w:t>
      </w:r>
      <w:r w:rsidRPr="00C253CB">
        <w:rPr>
          <w:rStyle w:val="Emphasis"/>
        </w:rPr>
        <w:t xml:space="preserve">, tried to link American </w:t>
      </w:r>
      <w:r w:rsidRPr="00C253CB">
        <w:rPr>
          <w:rStyle w:val="Emphasis"/>
          <w:sz w:val="32"/>
          <w:szCs w:val="32"/>
        </w:rPr>
        <w:t>concessions on Taiwan</w:t>
      </w:r>
      <w:r w:rsidRPr="00C253CB">
        <w:rPr>
          <w:rStyle w:val="Emphasis"/>
        </w:rPr>
        <w:t xml:space="preserve"> to Chinese cooperation</w:t>
      </w:r>
      <w:r w:rsidRPr="00C253CB">
        <w:rPr>
          <w:sz w:val="12"/>
        </w:rPr>
        <w:t xml:space="preserve"> in Vietnam. Around this time, thousands of U.S. troops were deployed in Taiwan as part of the United States’ mutual defense treaty with the Republic of China (ROC). </w:t>
      </w:r>
      <w:r w:rsidRPr="00C253CB">
        <w:rPr>
          <w:rStyle w:val="StyleUnderline"/>
        </w:rPr>
        <w:t>Nixon and Henry Kissinger knew one of Beijing’s greatest priorities was obtaining American recognition of Taiwan</w:t>
      </w:r>
      <w:r w:rsidRPr="00C253CB">
        <w:rPr>
          <w:sz w:val="12"/>
        </w:rPr>
        <w:t xml:space="preserve"> as a part of the People’s Republic of China (PRC) and getting U.S. troops off the island. Thus, they decided to link the withdrawal of American troops from Taiwan to China’s pledge to help the United States achieve an “honorable exit” from the Vietnam War. The two American leaders suggested to their Chinese counterparts that they should pressure their ally, North Vietnam, to sign a peace agreement with the United States if they wanted a quick exit of U.S. troops from Taiwan. But Chinese Premier Zhou Enlai categorically rejected the quid pro quo. Zhou insisted that because Taiwan was a rightful part of China, Beijing had no reason to reward the United States for leaving the island. In fact, Zhou said, making such a demand was as ridiculous as China taking exception to the United States’ sovereignty over Hawaii or Long Island. While the bargain failed, rapprochement proceeded with a general understanding that the United States would gradually withdraw its troops from Taiwan. Beijing, however, continued to support North Vietnam’s war efforts and provided significant amounts of military assistance to its ally between 1971 and 1973. Ronald Reagan also tried to strike a bargain with Beijing that involved Taiwan when he first arrived in office. Reagan had campaigned on the platform that the Carter administration had conceded too much to the Chinese while normalizing relations with the PRC in 1979, and suggested he would re-establish official relations with the ROC if he were elected. After assuming office with this tough stance, the Reagan administration was immediately obliged to confront the issue of arms sales to Taiwan, and especially with the question of whether it would proceed to sell FX fighter jets as had been discussed during the previous administration. Beijing objected not only to the potential sale of the FX, but also to all arms sales to Taiwan as an infringement upon Chinese sovereignty. With the knowledge that Beijing coveted advanced American-made, dual-use technology and weapons, the Reagan administration decided to offer an implicit bargain to their Chinese counterparts. Beijing was told it would be granted the status of a “friendly, non-aligned state,” making it eligible to purchase American arms if it acquiesced to the United States’ arms sales to Taiwan. </w:t>
      </w:r>
      <w:r w:rsidRPr="00C253CB">
        <w:rPr>
          <w:rStyle w:val="StyleUnderline"/>
        </w:rPr>
        <w:t>Even though the reward was very appealing to the Chinese side,</w:t>
      </w:r>
      <w:r w:rsidRPr="00C253CB">
        <w:rPr>
          <w:sz w:val="12"/>
        </w:rPr>
        <w:t xml:space="preserve"> </w:t>
      </w:r>
      <w:r w:rsidRPr="00C253CB">
        <w:rPr>
          <w:rStyle w:val="Emphasis"/>
        </w:rPr>
        <w:t>they immediately rejected the bargain</w:t>
      </w:r>
      <w:r w:rsidRPr="00C253CB">
        <w:rPr>
          <w:sz w:val="12"/>
        </w:rPr>
        <w:t xml:space="preserve">, </w:t>
      </w:r>
      <w:r w:rsidRPr="00C253CB">
        <w:rPr>
          <w:rStyle w:val="StyleUnderline"/>
        </w:rPr>
        <w:t xml:space="preserve">because accepting the deal would not only undercut China’s sovereignty, </w:t>
      </w:r>
      <w:r w:rsidRPr="00C253CB">
        <w:rPr>
          <w:rStyle w:val="Emphasis"/>
        </w:rPr>
        <w:t>but also damage the Chinese leadership’s standing among their citizens</w:t>
      </w:r>
      <w:r w:rsidRPr="00C253CB">
        <w:rPr>
          <w:sz w:val="12"/>
        </w:rPr>
        <w:t xml:space="preserve">. Furthermore, the Chinese refused to move forward with any other aspects of the bilateral relationship until the issue of Taiwan arms sales was resolved. Finally, after months of negotiations, the two sides agreed to the Aug. 17, 1982, communiqué, which resolved the bilateral impasse with the United States’ declaration that it would gradually reduce arms sales to Taiwan in light of China’s declaration that it would strive for a peaceful solution to the Taiwan question. </w:t>
      </w:r>
      <w:r w:rsidRPr="00C253CB">
        <w:rPr>
          <w:rStyle w:val="Emphasis"/>
        </w:rPr>
        <w:t>China simply will not engage in bargains that call into question its sovereignty over Taiwan.</w:t>
      </w:r>
      <w:r w:rsidRPr="00C253CB">
        <w:rPr>
          <w:sz w:val="12"/>
        </w:rPr>
        <w:t xml:space="preserve"> </w:t>
      </w:r>
      <w:r w:rsidRPr="00C253CB">
        <w:rPr>
          <w:rStyle w:val="StyleUnderline"/>
        </w:rPr>
        <w:t>Trump’s attempt to use the One China policy</w:t>
      </w:r>
      <w:r w:rsidRPr="00C253CB">
        <w:rPr>
          <w:sz w:val="12"/>
        </w:rPr>
        <w:t xml:space="preserve"> </w:t>
      </w:r>
      <w:r w:rsidRPr="00C253CB">
        <w:rPr>
          <w:rStyle w:val="Emphasis"/>
        </w:rPr>
        <w:t>as a bargaining chip rests</w:t>
      </w:r>
      <w:r w:rsidRPr="00C253CB">
        <w:rPr>
          <w:sz w:val="12"/>
        </w:rPr>
        <w:t xml:space="preserve"> </w:t>
      </w:r>
      <w:r w:rsidRPr="00C253CB">
        <w:rPr>
          <w:rStyle w:val="StyleUnderline"/>
        </w:rPr>
        <w:t>on the false assumption that Beijing sees the policy as something to be negotiated</w:t>
      </w:r>
      <w:r w:rsidRPr="00C253CB">
        <w:rPr>
          <w:sz w:val="12"/>
        </w:rPr>
        <w:t xml:space="preserve">. </w:t>
      </w:r>
      <w:r w:rsidRPr="00C253CB">
        <w:rPr>
          <w:rStyle w:val="StyleUnderline"/>
        </w:rPr>
        <w:t>This is perhaps one of the few times the routinely hyperbolic Global Times can be taken literally when it states that the notion of “One China” cannot be “bought or sold.”</w:t>
      </w:r>
      <w:r w:rsidRPr="00C253CB">
        <w:rPr>
          <w:sz w:val="12"/>
        </w:rPr>
        <w:t xml:space="preserve"> </w:t>
      </w:r>
      <w:r w:rsidRPr="00C253CB">
        <w:rPr>
          <w:rStyle w:val="Emphasis"/>
        </w:rPr>
        <w:t>China has stood by this principle consistently, even in the face of enticing deals</w:t>
      </w:r>
      <w:r w:rsidRPr="00C253CB">
        <w:rPr>
          <w:sz w:val="12"/>
        </w:rPr>
        <w:t xml:space="preserve">. </w:t>
      </w:r>
      <w:r w:rsidRPr="00C253CB">
        <w:rPr>
          <w:rStyle w:val="Emphasis"/>
        </w:rPr>
        <w:t>Nixon and Reagan attempted their bargains when China was both weaker in the global arena and less vulnerable to domestic criticism</w:t>
      </w:r>
      <w:r w:rsidRPr="00C253CB">
        <w:rPr>
          <w:sz w:val="12"/>
        </w:rPr>
        <w:t xml:space="preserve">. </w:t>
      </w:r>
      <w:r w:rsidRPr="00C253CB">
        <w:rPr>
          <w:rStyle w:val="StyleUnderline"/>
        </w:rPr>
        <w:t>Today,</w:t>
      </w:r>
      <w:r w:rsidRPr="00C253CB">
        <w:rPr>
          <w:sz w:val="12"/>
        </w:rPr>
        <w:t xml:space="preserve"> the PRC is a global power that is recognized by the vast majority of states as the official government of China, many of which see Beijing as a critical trade partner they cannot afford to antagonize. At the same time, </w:t>
      </w:r>
      <w:r w:rsidRPr="00C253CB">
        <w:rPr>
          <w:rStyle w:val="Emphasis"/>
        </w:rPr>
        <w:t>Chinese leaders are much more vulnerable at home due to the rise of officially encouraged nationalism</w:t>
      </w:r>
      <w:r w:rsidRPr="00C253CB">
        <w:rPr>
          <w:sz w:val="12"/>
        </w:rPr>
        <w:t>, a slowing economy, and mounting societal grievances</w:t>
      </w:r>
      <w:r w:rsidRPr="00C253CB">
        <w:t xml:space="preserve">. </w:t>
      </w:r>
      <w:r w:rsidRPr="00C253CB">
        <w:rPr>
          <w:rStyle w:val="Emphasis"/>
        </w:rPr>
        <w:t>As a result, Chinese leaders know they cannot afford to look weak in front of their own citizens</w:t>
      </w:r>
      <w:r w:rsidRPr="00C253CB">
        <w:rPr>
          <w:sz w:val="12"/>
        </w:rPr>
        <w:t xml:space="preserve">. </w:t>
      </w:r>
      <w:r w:rsidRPr="00C253CB">
        <w:rPr>
          <w:rStyle w:val="Emphasis"/>
        </w:rPr>
        <w:t>All of this makes Taiwan a genuine red-line issue that cannot be manipulated to elicit Chinese cooperation in other areas</w:t>
      </w:r>
      <w:r w:rsidRPr="00C253CB">
        <w:t>.</w:t>
      </w:r>
    </w:p>
    <w:p w14:paraId="689CEF70" w14:textId="77777777" w:rsidR="00A86CC8" w:rsidRPr="00582AEF" w:rsidRDefault="00A86CC8" w:rsidP="00582AEF"/>
    <w:p w14:paraId="055FCC8C" w14:textId="3FBBC6C1" w:rsidR="00582AEF" w:rsidRPr="00582AEF" w:rsidRDefault="00582AEF" w:rsidP="00582AEF">
      <w:pPr>
        <w:pStyle w:val="Heading4"/>
      </w:pPr>
      <w:r w:rsidRPr="00582AEF">
        <w:t xml:space="preserve">No Solvency — China rejects any bargain involving the “One China” policy. </w:t>
      </w:r>
    </w:p>
    <w:p w14:paraId="21C49DA0" w14:textId="77777777" w:rsidR="00582AEF" w:rsidRPr="00582AEF" w:rsidRDefault="00582AEF" w:rsidP="00582AEF"/>
    <w:p w14:paraId="4736D62C" w14:textId="71DB2D0B" w:rsidR="00582AEF" w:rsidRPr="00C7573A" w:rsidRDefault="00582AEF" w:rsidP="00582AEF">
      <w:r w:rsidRPr="00C7573A">
        <w:rPr>
          <w:rStyle w:val="Style13ptBold"/>
        </w:rPr>
        <w:t xml:space="preserve">Zweig </w:t>
      </w:r>
      <w:r>
        <w:rPr>
          <w:rStyle w:val="Style13ptBold"/>
        </w:rPr>
        <w:t>‘16</w:t>
      </w:r>
      <w:r w:rsidRPr="00C7573A">
        <w:t xml:space="preserve"> — David Zweig, Chair Professor and Director of the Center on China's Transnational Relations at The Hong Kong University of Science and Technology, Senior Fellow at the Asia Pacific Foundation of Canada, Adjunct Professor at the National University of Defense Technology (China), former Associate Professor of Political Studies at Queen’s University (Canada), former Associate Professor at the Fletcher School of Law and Diplomacy at Tufts University, holds a Ph.D. in Political Science from the University of Michigan, quoted by Cary Huang, Senior Writer and former Beijing Bureau Chief at the </w:t>
      </w:r>
      <w:r w:rsidRPr="00C7573A">
        <w:rPr>
          <w:i/>
        </w:rPr>
        <w:t>South China Morning Post</w:t>
      </w:r>
      <w:r w:rsidRPr="00C7573A">
        <w:t xml:space="preserve"> (Hong Kong), 2016 (“Are Trump’s America and Xi’s China on a Collision Course?,” </w:t>
      </w:r>
      <w:r w:rsidRPr="00C7573A">
        <w:rPr>
          <w:i/>
        </w:rPr>
        <w:t>South China Morning Post</w:t>
      </w:r>
      <w:r w:rsidRPr="00C7573A">
        <w:t>, December 17</w:t>
      </w:r>
      <w:r w:rsidRPr="00C7573A">
        <w:rPr>
          <w:vertAlign w:val="superscript"/>
        </w:rPr>
        <w:t>th</w:t>
      </w:r>
      <w:r>
        <w:t xml:space="preserve"> pg online @</w:t>
      </w:r>
      <w:r w:rsidRPr="00C7573A">
        <w:t xml:space="preserve"> </w:t>
      </w:r>
      <w:hyperlink r:id="rId119" w:history="1">
        <w:r w:rsidRPr="00C7573A">
          <w:rPr>
            <w:rStyle w:val="Hyperlink"/>
          </w:rPr>
          <w:t>http://www.scmp.com/week-asia/geopolitics/article/2055302/are-trumps-america-and-xis-china-collision-course</w:t>
        </w:r>
      </w:hyperlink>
      <w:r w:rsidRPr="00C7573A">
        <w:t>)</w:t>
      </w:r>
    </w:p>
    <w:p w14:paraId="5E4DDF51" w14:textId="1B0826E4" w:rsidR="00582AEF" w:rsidRPr="00C7573A" w:rsidRDefault="00582AEF" w:rsidP="00582AEF">
      <w:r w:rsidRPr="00C7573A">
        <w:rPr>
          <w:rStyle w:val="StyleUnderline"/>
        </w:rPr>
        <w:t xml:space="preserve">There have been </w:t>
      </w:r>
      <w:r w:rsidRPr="00C7573A">
        <w:rPr>
          <w:rStyle w:val="Emphasis"/>
        </w:rPr>
        <w:t>plenty of flashpoints</w:t>
      </w:r>
      <w:r w:rsidRPr="00C7573A">
        <w:rPr>
          <w:rStyle w:val="StyleUnderline"/>
        </w:rPr>
        <w:t xml:space="preserve"> previously in relation to the one-China issue</w:t>
      </w:r>
      <w:r w:rsidRPr="00C7573A">
        <w:t>, notably when Beijing was enraged by a US decision to grant the independence-leaning Taiwanese President Lee Teng-hui a visa in 1995. In response, the People’s Liberation Army fired missiles into the waters off Taiwan, prompting Bill Clinton to dispatch two aircraft groups to sail through the Taiwan Strait.</w:t>
      </w:r>
      <w:r>
        <w:t xml:space="preserve"> </w:t>
      </w:r>
      <w:r w:rsidRPr="00C7573A">
        <w:t xml:space="preserve">Analysts warned </w:t>
      </w:r>
      <w:r w:rsidRPr="00C7573A">
        <w:rPr>
          <w:rStyle w:val="StyleUnderline"/>
        </w:rPr>
        <w:t>similar crises might lie ahead if Trump continued to challenge the status quo</w:t>
      </w:r>
      <w:r w:rsidRPr="00C7573A">
        <w:t>.</w:t>
      </w:r>
      <w:r>
        <w:t xml:space="preserve"> </w:t>
      </w:r>
      <w:r w:rsidRPr="00C7573A">
        <w:t xml:space="preserve">David </w:t>
      </w:r>
      <w:r w:rsidRPr="00C7573A">
        <w:rPr>
          <w:rStyle w:val="StyleUnderline"/>
        </w:rPr>
        <w:t>Zweig, director of the Centre on China’s Transnational Relations at Hong Kong University of Science and Technology, described the one-China policy as a core principle of China’s national identity, a fundamental pillar of US-China relations, and a key component of the Communist Party’s legitimacy. Given this,</w:t>
      </w:r>
      <w:r w:rsidRPr="00C7573A">
        <w:t xml:space="preserve"> he said, </w:t>
      </w:r>
      <w:r w:rsidRPr="00C7573A">
        <w:rPr>
          <w:rStyle w:val="StyleUnderline"/>
        </w:rPr>
        <w:t xml:space="preserve">the question of sovereignty over Taiwan </w:t>
      </w:r>
      <w:r w:rsidRPr="00C7573A">
        <w:rPr>
          <w:rStyle w:val="Emphasis"/>
        </w:rPr>
        <w:t>could absolutely not be used as a bargaining chip to gain concessions</w:t>
      </w:r>
      <w:r w:rsidRPr="00C7573A">
        <w:t>. “</w:t>
      </w:r>
      <w:r w:rsidRPr="00C7573A">
        <w:rPr>
          <w:rStyle w:val="StyleUnderline"/>
        </w:rPr>
        <w:t xml:space="preserve">Challenges to China’s sovereignty, particularly on Taiwan, are </w:t>
      </w:r>
      <w:r w:rsidRPr="00C7573A">
        <w:rPr>
          <w:rStyle w:val="Emphasis"/>
        </w:rPr>
        <w:t>infinitely more sensitive, non-negotiable, and strategically destabilising</w:t>
      </w:r>
      <w:r w:rsidRPr="00C7573A">
        <w:rPr>
          <w:rStyle w:val="StyleUnderline"/>
        </w:rPr>
        <w:t xml:space="preserve"> than other issues</w:t>
      </w:r>
      <w:r w:rsidRPr="00C7573A">
        <w:t>,” Zweig said.</w:t>
      </w:r>
    </w:p>
    <w:p w14:paraId="6C7D0535" w14:textId="77777777" w:rsidR="00582AEF" w:rsidRPr="00C7573A" w:rsidRDefault="00582AEF" w:rsidP="00582AEF"/>
    <w:p w14:paraId="133DB9D8" w14:textId="2BE6AB73" w:rsidR="00582AEF" w:rsidRDefault="00582AEF" w:rsidP="00582AEF">
      <w:pPr>
        <w:pStyle w:val="Heading4"/>
      </w:pPr>
      <w:r w:rsidRPr="00C7573A">
        <w:t xml:space="preserve">China says </w:t>
      </w:r>
      <w:r w:rsidRPr="00C7573A">
        <w:rPr>
          <w:u w:val="single"/>
        </w:rPr>
        <w:t>no</w:t>
      </w:r>
      <w:r w:rsidRPr="00C7573A">
        <w:t xml:space="preserve"> and the counterplan </w:t>
      </w:r>
      <w:r w:rsidRPr="00C7573A">
        <w:rPr>
          <w:u w:val="single"/>
        </w:rPr>
        <w:t>escalates tensions</w:t>
      </w:r>
      <w:r w:rsidRPr="00C7573A">
        <w:t xml:space="preserve">. </w:t>
      </w:r>
    </w:p>
    <w:p w14:paraId="4B4C19F1" w14:textId="77777777" w:rsidR="00582AEF" w:rsidRPr="00582AEF" w:rsidRDefault="00582AEF" w:rsidP="00582AEF"/>
    <w:p w14:paraId="420F430C" w14:textId="64D435DB" w:rsidR="00582AEF" w:rsidRPr="00C7573A" w:rsidRDefault="00582AEF" w:rsidP="00582AEF">
      <w:r w:rsidRPr="00C7573A">
        <w:rPr>
          <w:rStyle w:val="Style13ptBold"/>
        </w:rPr>
        <w:t xml:space="preserve">Wang </w:t>
      </w:r>
      <w:r>
        <w:rPr>
          <w:rStyle w:val="Style13ptBold"/>
        </w:rPr>
        <w:t>‘17</w:t>
      </w:r>
      <w:r w:rsidRPr="00C7573A">
        <w:t xml:space="preserve"> — Zheng Wang, Director of the Center for Peace and Conflict Studies and Associate Professor in the School of Diplomacy and International Relations at Seton Hall University, Carnegie </w:t>
      </w:r>
      <w:r w:rsidRPr="00582AEF">
        <w:t>Fellow at the New America Foundation, Global Fellow at the Kissinger Institute on China and the United States of the Woodrow Wilson International Center for Scholars, Member of the National Committee on United States-China Relations, Senior Visiting Fellow at the China Center for the South China Sea Studies at Nanjing University (China), former Dr. Seaker Chan Endowed Visiting Professor at the School of International Relations and Public Affairs at Fudan University (China), holds a Ph.D. in Conflict Resolution from the School for Conflict Analysis and Resolution at George Mason University, 2017 (“Trump and Xi Need a Timeout,” Foreign Policy, January 4th, pg online @ https://foreignpolicy.com/2017/01/04/trump-and-xi-need-a-time-out/)</w:t>
      </w:r>
    </w:p>
    <w:p w14:paraId="3D746891" w14:textId="357941DA" w:rsidR="00582AEF" w:rsidRPr="00C7573A" w:rsidRDefault="00582AEF" w:rsidP="00582AEF">
      <w:r w:rsidRPr="00C7573A">
        <w:rPr>
          <w:rStyle w:val="StyleUnderline"/>
        </w:rPr>
        <w:t xml:space="preserve">Taiwan is </w:t>
      </w:r>
      <w:r w:rsidRPr="00C7573A">
        <w:rPr>
          <w:rStyle w:val="Emphasis"/>
        </w:rPr>
        <w:t>not a bargaining chip</w:t>
      </w:r>
      <w:r w:rsidRPr="00C7573A">
        <w:rPr>
          <w:rStyle w:val="StyleUnderline"/>
        </w:rPr>
        <w:t>. The history of U.S.-China relations has repeatedly proven that this is a dangerous and unpredictable game to play, one that has been very costly for both sides</w:t>
      </w:r>
      <w:r w:rsidRPr="00C7573A">
        <w:t xml:space="preserve"> in recent decades. </w:t>
      </w:r>
      <w:r w:rsidRPr="00C7573A">
        <w:rPr>
          <w:rStyle w:val="StyleUnderline"/>
        </w:rPr>
        <w:t>The</w:t>
      </w:r>
      <w:r w:rsidRPr="00C7573A">
        <w:t xml:space="preserve"> 19</w:t>
      </w:r>
      <w:r w:rsidRPr="00C7573A">
        <w:rPr>
          <w:rStyle w:val="StyleUnderline"/>
        </w:rPr>
        <w:t xml:space="preserve">95-96 Taiwan Strait Crisis was one example of </w:t>
      </w:r>
      <w:r w:rsidRPr="00C7573A">
        <w:rPr>
          <w:rStyle w:val="Emphasis"/>
        </w:rPr>
        <w:t>how explosive the issue can be</w:t>
      </w:r>
      <w:r w:rsidRPr="00C7573A">
        <w:t>. The Clinton administration’s 1995 decision to issue a visa to then-Taiwanese President Lee Teng-hui to visit Cornell University, his alma mater, ignited a major crisis. China responded with three large-scale military exercises and missile tests near Taiwan, and the United States sent two aircraft carrier battle groups to the Taiwan Strait in March 1996.</w:t>
      </w:r>
      <w:r>
        <w:t xml:space="preserve"> </w:t>
      </w:r>
      <w:r w:rsidRPr="00C7573A">
        <w:rPr>
          <w:rStyle w:val="StyleUnderline"/>
        </w:rPr>
        <w:t xml:space="preserve">The danger of the Taiwan question cannot be fully understood only through geopolitical calculations; for China, it is related to nationalism and national identity. It is basically </w:t>
      </w:r>
      <w:r w:rsidRPr="00C7573A">
        <w:rPr>
          <w:rStyle w:val="Emphasis"/>
        </w:rPr>
        <w:t>a non-negotiable issue to the Chinese</w:t>
      </w:r>
      <w:r w:rsidRPr="00C7573A">
        <w:rPr>
          <w:rStyle w:val="StyleUnderline"/>
        </w:rPr>
        <w:t>. To play the “Taiwan card” to pressure China to back down in the S</w:t>
      </w:r>
      <w:r w:rsidRPr="00C7573A">
        <w:t xml:space="preserve">outh </w:t>
      </w:r>
      <w:r w:rsidRPr="00C7573A">
        <w:rPr>
          <w:rStyle w:val="StyleUnderline"/>
        </w:rPr>
        <w:t>and E</w:t>
      </w:r>
      <w:r w:rsidRPr="00C7573A">
        <w:t xml:space="preserve">ast </w:t>
      </w:r>
      <w:r w:rsidRPr="00C7573A">
        <w:rPr>
          <w:rStyle w:val="StyleUnderline"/>
        </w:rPr>
        <w:t>C</w:t>
      </w:r>
      <w:r w:rsidRPr="00C7573A">
        <w:t xml:space="preserve">hina </w:t>
      </w:r>
      <w:r w:rsidRPr="00C7573A">
        <w:rPr>
          <w:rStyle w:val="StyleUnderline"/>
        </w:rPr>
        <w:t>S</w:t>
      </w:r>
      <w:r w:rsidRPr="00C7573A">
        <w:t xml:space="preserve">ea, as suggested by John Bolton, the former U.S. ambassador to the United Nations, </w:t>
      </w:r>
      <w:r w:rsidRPr="00C7573A">
        <w:rPr>
          <w:rStyle w:val="StyleUnderline"/>
        </w:rPr>
        <w:t xml:space="preserve">will have </w:t>
      </w:r>
      <w:r w:rsidRPr="00C7573A">
        <w:rPr>
          <w:rStyle w:val="Emphasis"/>
        </w:rPr>
        <w:t>precisely the opposite of the intended effect</w:t>
      </w:r>
      <w:r w:rsidRPr="00C7573A">
        <w:rPr>
          <w:rStyle w:val="StyleUnderline"/>
        </w:rPr>
        <w:t>. This kind of suggestion can only come from people</w:t>
      </w:r>
      <w:r w:rsidRPr="00C7573A">
        <w:t xml:space="preserve"> — whether they call themselves China experts or not — </w:t>
      </w:r>
      <w:r w:rsidRPr="00C7573A">
        <w:rPr>
          <w:rStyle w:val="StyleUnderline"/>
        </w:rPr>
        <w:t xml:space="preserve">who </w:t>
      </w:r>
      <w:r w:rsidRPr="00C7573A">
        <w:rPr>
          <w:rStyle w:val="Emphasis"/>
        </w:rPr>
        <w:t>don’t appreciate history or reality</w:t>
      </w:r>
      <w:r w:rsidRPr="00C7573A">
        <w:t>.</w:t>
      </w:r>
    </w:p>
    <w:p w14:paraId="35DC63C9" w14:textId="77777777" w:rsidR="00582AEF" w:rsidRPr="00C7573A" w:rsidRDefault="00582AEF" w:rsidP="00582AEF"/>
    <w:p w14:paraId="18846A78" w14:textId="2AF54B4C" w:rsidR="00C75DD1" w:rsidRDefault="00C75DD1" w:rsidP="00C75DD1"/>
    <w:p w14:paraId="504523BD" w14:textId="77777777" w:rsidR="00C75DD1" w:rsidRPr="00447E37" w:rsidRDefault="00C75DD1" w:rsidP="00C75DD1">
      <w:pPr>
        <w:pStyle w:val="Heading4"/>
        <w:rPr>
          <w:rFonts w:cs="Arial"/>
        </w:rPr>
      </w:pPr>
      <w:r w:rsidRPr="00447E37">
        <w:rPr>
          <w:rFonts w:cs="Arial"/>
        </w:rPr>
        <w:t xml:space="preserve">Escalating cross-strait tensions make bargains unenforceable – There’s a strategic incentive to circumvent agreements </w:t>
      </w:r>
    </w:p>
    <w:p w14:paraId="0778E7EC" w14:textId="77777777" w:rsidR="00C75DD1" w:rsidRPr="00447E37" w:rsidRDefault="00C75DD1" w:rsidP="00C75DD1">
      <w:r w:rsidRPr="00447E37">
        <w:rPr>
          <w:rStyle w:val="Style13ptBold"/>
        </w:rPr>
        <w:t xml:space="preserve">Kastner 16 </w:t>
      </w:r>
      <w:r w:rsidRPr="00447E37">
        <w:rPr>
          <w:sz w:val="16"/>
          <w:szCs w:val="16"/>
        </w:rPr>
        <w:t>(Scott L. Kastner - Professor in the Department of Government and Politics, University of Maryland, College Park. &lt;MKIM&gt; “Is the Taiwan Strait Still a Flash Point?”. Winter 2016. 7/10/19. https://www.researchgate.net/publication/294137881_Is_the_Taiwan_Strait_Still_a_Flash_Point_Rethinking_the_Prospects_for_Armed_Conflict_between_China_and_Taiwan)</w:t>
      </w:r>
    </w:p>
    <w:p w14:paraId="4EEC5A0F" w14:textId="46778B70" w:rsidR="00082AFC" w:rsidRPr="00082AFC" w:rsidRDefault="00C75DD1" w:rsidP="00082AFC">
      <w:pPr>
        <w:rPr>
          <w:sz w:val="16"/>
          <w:szCs w:val="16"/>
        </w:rPr>
      </w:pPr>
      <w:r w:rsidRPr="00447E37">
        <w:rPr>
          <w:sz w:val="16"/>
          <w:szCs w:val="16"/>
        </w:rPr>
        <w:t xml:space="preserve">James Fearon argues that </w:t>
      </w:r>
      <w:r w:rsidRPr="00447E37">
        <w:rPr>
          <w:b/>
          <w:bCs/>
          <w:u w:val="single"/>
        </w:rPr>
        <w:t>a commitment problem</w:t>
      </w:r>
      <w:r w:rsidRPr="00447E37">
        <w:rPr>
          <w:sz w:val="16"/>
          <w:szCs w:val="16"/>
        </w:rPr>
        <w:t xml:space="preserve">, </w:t>
      </w:r>
      <w:r w:rsidRPr="00447E37">
        <w:rPr>
          <w:b/>
          <w:bCs/>
          <w:u w:val="single"/>
        </w:rPr>
        <w:t>arising as a consequence of</w:t>
      </w:r>
      <w:r w:rsidRPr="00447E37">
        <w:rPr>
          <w:sz w:val="16"/>
          <w:szCs w:val="16"/>
        </w:rPr>
        <w:t xml:space="preserve"> strong </w:t>
      </w:r>
      <w:r w:rsidRPr="00447E37">
        <w:rPr>
          <w:b/>
          <w:bCs/>
          <w:u w:val="single"/>
        </w:rPr>
        <w:t>first-strike advantages</w:t>
      </w:r>
      <w:r w:rsidRPr="00447E37">
        <w:rPr>
          <w:sz w:val="16"/>
          <w:szCs w:val="16"/>
        </w:rPr>
        <w:t xml:space="preserve">, </w:t>
      </w:r>
      <w:r w:rsidRPr="00447E37">
        <w:rPr>
          <w:b/>
          <w:bCs/>
          <w:u w:val="single"/>
        </w:rPr>
        <w:t>lies at the root of preemptive wars</w:t>
      </w:r>
      <w:r w:rsidRPr="00447E37">
        <w:rPr>
          <w:sz w:val="16"/>
          <w:szCs w:val="16"/>
        </w:rPr>
        <w:t xml:space="preserve">. </w:t>
      </w:r>
      <w:r w:rsidRPr="00447E37">
        <w:rPr>
          <w:b/>
          <w:bCs/>
          <w:u w:val="single"/>
        </w:rPr>
        <w:t xml:space="preserve">Under conditions in which attacking is </w:t>
      </w:r>
      <w:r w:rsidRPr="00447E37">
        <w:rPr>
          <w:sz w:val="16"/>
          <w:szCs w:val="16"/>
        </w:rPr>
        <w:t xml:space="preserve">much </w:t>
      </w:r>
      <w:r w:rsidRPr="00447E37">
        <w:rPr>
          <w:b/>
          <w:bCs/>
          <w:u w:val="single"/>
        </w:rPr>
        <w:t xml:space="preserve">more advantageous than defending </w:t>
      </w:r>
      <w:r w:rsidRPr="00447E37">
        <w:rPr>
          <w:sz w:val="16"/>
          <w:szCs w:val="16"/>
        </w:rPr>
        <w:t>(</w:t>
      </w:r>
      <w:r w:rsidRPr="00447E37">
        <w:rPr>
          <w:b/>
          <w:bCs/>
          <w:u w:val="single"/>
        </w:rPr>
        <w:t>meaning the state initiating conflict will gain the lion’s share of the good being bargained over</w:t>
      </w:r>
      <w:r w:rsidRPr="00447E37">
        <w:rPr>
          <w:sz w:val="16"/>
          <w:szCs w:val="16"/>
        </w:rPr>
        <w:t xml:space="preserve">), </w:t>
      </w:r>
      <w:r w:rsidRPr="00447E37">
        <w:rPr>
          <w:b/>
          <w:bCs/>
          <w:u w:val="single"/>
        </w:rPr>
        <w:t xml:space="preserve">peaceful bargains </w:t>
      </w:r>
      <w:r w:rsidRPr="00447E37">
        <w:rPr>
          <w:sz w:val="16"/>
          <w:szCs w:val="16"/>
        </w:rPr>
        <w:t xml:space="preserve">can </w:t>
      </w:r>
      <w:r w:rsidRPr="00447E37">
        <w:rPr>
          <w:b/>
          <w:bCs/>
          <w:u w:val="single"/>
        </w:rPr>
        <w:t>become unenforceable because both states know the other has incentives to attack, and both know they are better off acting first</w:t>
      </w:r>
      <w:r w:rsidRPr="00447E37">
        <w:rPr>
          <w:sz w:val="16"/>
          <w:szCs w:val="16"/>
        </w:rPr>
        <w:t xml:space="preserve">.30 Fearon and others note, however, that wars arising purely as a consequence of a preemptive logic appear to be extremely rare. Rather, first-strike advantages are more likely to exacerbate other potential causes of conflict than they are to precipitate conflict on their own.31 In the cross-strait case, </w:t>
      </w:r>
      <w:r w:rsidRPr="00447E37">
        <w:rPr>
          <w:b/>
          <w:bCs/>
          <w:u w:val="single"/>
        </w:rPr>
        <w:t>the risk of inadvertent war would seem highest if one</w:t>
      </w:r>
      <w:r w:rsidRPr="00447E37">
        <w:rPr>
          <w:sz w:val="16"/>
          <w:szCs w:val="16"/>
        </w:rPr>
        <w:t xml:space="preserve"> </w:t>
      </w:r>
      <w:r w:rsidRPr="00447E37">
        <w:rPr>
          <w:b/>
          <w:bCs/>
          <w:u w:val="single"/>
        </w:rPr>
        <w:t>or both sides were</w:t>
      </w:r>
      <w:r w:rsidRPr="00447E37">
        <w:rPr>
          <w:sz w:val="16"/>
          <w:szCs w:val="16"/>
        </w:rPr>
        <w:t xml:space="preserve"> deliberately </w:t>
      </w:r>
      <w:r w:rsidRPr="00447E37">
        <w:rPr>
          <w:b/>
          <w:bCs/>
          <w:u w:val="single"/>
        </w:rPr>
        <w:t>undertaking risky military exercises</w:t>
      </w:r>
      <w:r w:rsidRPr="00447E37">
        <w:rPr>
          <w:sz w:val="16"/>
          <w:szCs w:val="16"/>
        </w:rPr>
        <w:t xml:space="preserve"> that could potentially lead to mishaps. They might take such risks as a way of demonstrating resolve, which might otherwise be in doubt: risky exercises are a relatively credible signal precisely because they are costly (and they are costly because they leave something to chance). </w:t>
      </w:r>
      <w:r w:rsidRPr="00447E37">
        <w:rPr>
          <w:b/>
          <w:bCs/>
          <w:u w:val="single"/>
        </w:rPr>
        <w:t>For example</w:t>
      </w:r>
      <w:r w:rsidRPr="00447E37">
        <w:rPr>
          <w:sz w:val="16"/>
          <w:szCs w:val="16"/>
        </w:rPr>
        <w:t xml:space="preserve">, in Allen’s scenarios of possible air force escalation in the Taiwan Strait, </w:t>
      </w:r>
      <w:r w:rsidRPr="00447E37">
        <w:rPr>
          <w:b/>
          <w:bCs/>
          <w:u w:val="single"/>
        </w:rPr>
        <w:t>the PRC initially engages in deliberately provocative</w:t>
      </w:r>
      <w:r w:rsidRPr="00447E37">
        <w:rPr>
          <w:sz w:val="16"/>
          <w:szCs w:val="16"/>
        </w:rPr>
        <w:t xml:space="preserve"> (and potentially risky) </w:t>
      </w:r>
      <w:r w:rsidRPr="00447E37">
        <w:rPr>
          <w:b/>
          <w:bCs/>
          <w:u w:val="single"/>
        </w:rPr>
        <w:t>behavior</w:t>
      </w:r>
      <w:r w:rsidRPr="00447E37">
        <w:rPr>
          <w:sz w:val="16"/>
          <w:szCs w:val="16"/>
        </w:rPr>
        <w:t>—such as flying sorties near or around Taiwan—</w:t>
      </w:r>
      <w:r w:rsidRPr="00447E37">
        <w:rPr>
          <w:b/>
          <w:bCs/>
          <w:u w:val="single"/>
        </w:rPr>
        <w:t>as a way to “send a ‘message’ to Taiwan.”</w:t>
      </w:r>
      <w:r w:rsidRPr="00447E37">
        <w:rPr>
          <w:sz w:val="16"/>
          <w:szCs w:val="16"/>
        </w:rPr>
        <w:t xml:space="preserve"> The fundamental underlying factor motivating a desire to signal resolve in this way would most likely be uncertainty over PRC redlines.32 In this regard, </w:t>
      </w:r>
      <w:r w:rsidRPr="00447E37">
        <w:rPr>
          <w:b/>
          <w:bCs/>
          <w:u w:val="single"/>
        </w:rPr>
        <w:t>an inadvertent war in the Taiwan Strait</w:t>
      </w:r>
      <w:r w:rsidRPr="00447E37">
        <w:rPr>
          <w:sz w:val="16"/>
          <w:szCs w:val="16"/>
        </w:rPr>
        <w:t>—if one were to occur—</w:t>
      </w:r>
      <w:r w:rsidRPr="00447E37">
        <w:rPr>
          <w:b/>
          <w:bCs/>
          <w:u w:val="single"/>
        </w:rPr>
        <w:t>would likely arise as a consequence of</w:t>
      </w:r>
      <w:r w:rsidRPr="00447E37">
        <w:rPr>
          <w:sz w:val="16"/>
          <w:szCs w:val="16"/>
        </w:rPr>
        <w:t xml:space="preserve"> both </w:t>
      </w:r>
      <w:r w:rsidRPr="00447E37">
        <w:rPr>
          <w:b/>
          <w:bCs/>
          <w:u w:val="single"/>
        </w:rPr>
        <w:t>a commitment problem</w:t>
      </w:r>
      <w:r w:rsidRPr="00447E37">
        <w:rPr>
          <w:sz w:val="16"/>
          <w:szCs w:val="16"/>
        </w:rPr>
        <w:t xml:space="preserve"> (stemming from possible first-strike advantages and the logic of preemption) </w:t>
      </w:r>
      <w:r w:rsidRPr="00447E37">
        <w:rPr>
          <w:b/>
          <w:bCs/>
          <w:u w:val="single"/>
        </w:rPr>
        <w:t>and an information problem</w:t>
      </w:r>
      <w:r w:rsidRPr="00447E37">
        <w:rPr>
          <w:sz w:val="16"/>
          <w:szCs w:val="16"/>
        </w:rPr>
        <w:t xml:space="preserve"> (stemming from the difficulties the PRC faces in credibly signaling the true location of its redlines).</w:t>
      </w:r>
    </w:p>
    <w:p w14:paraId="5C47DF5E" w14:textId="29E0AB70" w:rsidR="00082AFC" w:rsidRDefault="00082AFC" w:rsidP="00082AFC">
      <w:pPr>
        <w:pStyle w:val="Heading4"/>
      </w:pPr>
      <w:r>
        <w:t>And, U.S. unilateral actions are critical – starts a cooperation spiral while building trust – Binding QPQ’s fail</w:t>
      </w:r>
    </w:p>
    <w:p w14:paraId="4C5104E5" w14:textId="77777777" w:rsidR="00082AFC" w:rsidRDefault="00082AFC" w:rsidP="00082AFC"/>
    <w:p w14:paraId="5B35A6AC" w14:textId="77777777" w:rsidR="00082AFC" w:rsidRDefault="00082AFC" w:rsidP="00082AFC">
      <w:pPr>
        <w:rPr>
          <w:rStyle w:val="Style13ptBold"/>
        </w:rPr>
      </w:pPr>
      <w:r>
        <w:rPr>
          <w:rStyle w:val="Style13ptBold"/>
        </w:rPr>
        <w:t>Swaine et al ‘16</w:t>
      </w:r>
    </w:p>
    <w:p w14:paraId="3447FA63" w14:textId="77777777" w:rsidR="00082AFC" w:rsidRPr="00082AFC" w:rsidRDefault="00082AFC" w:rsidP="00082AFC">
      <w:pPr>
        <w:rPr>
          <w:sz w:val="18"/>
          <w:szCs w:val="18"/>
        </w:rPr>
      </w:pPr>
      <w:r w:rsidRPr="00082AFC">
        <w:rPr>
          <w:sz w:val="18"/>
          <w:szCs w:val="18"/>
        </w:rPr>
        <w:t xml:space="preserve">(Michael D. Swaine is a senior associate at the Carnegie Endowment for International Peace and one of the most prominent American analysts in Chinese security studies. specialist in Chinese defense and foreign policy, U.S.-China relations, and East Asian international relations, doctorate in government from Harvard University. WENYAN DENG is a former junior fellow in the Carnegie Endowment for International Peace’s Asia Program, where her research focused on international relations in the Western Pacifc, Sino-U.S. crisis-management behaviors, Chinese military development, and U.S. military strategy in Asia. She is currently a graduate student in international relations and security studies at the University of Chicago, “Creating a Stable Asia,” pg online @ </w:t>
      </w:r>
      <w:hyperlink r:id="rId120" w:history="1">
        <w:r w:rsidRPr="00082AFC">
          <w:rPr>
            <w:rStyle w:val="Hyperlink"/>
            <w:sz w:val="18"/>
            <w:szCs w:val="18"/>
          </w:rPr>
          <w:t>https://carnegieendowment.org/files/CEIP_Swaine_U.S.-Asia_Final.pdf</w:t>
        </w:r>
      </w:hyperlink>
      <w:r w:rsidRPr="00082AFC">
        <w:rPr>
          <w:sz w:val="18"/>
          <w:szCs w:val="18"/>
        </w:rPr>
        <w:t xml:space="preserve"> //um-ef) </w:t>
      </w:r>
    </w:p>
    <w:p w14:paraId="485D8301" w14:textId="77777777" w:rsidR="00082AFC" w:rsidRPr="00082AFC" w:rsidRDefault="00082AFC" w:rsidP="00082AFC">
      <w:pPr>
        <w:rPr>
          <w:sz w:val="14"/>
        </w:rPr>
      </w:pPr>
      <w:r w:rsidRPr="00082AFC">
        <w:rPr>
          <w:rStyle w:val="StyleUnderline"/>
        </w:rPr>
        <w:t>Lyle Goldstein</w:t>
      </w:r>
      <w:r w:rsidRPr="00082AFC">
        <w:rPr>
          <w:sz w:val="14"/>
        </w:rPr>
        <w:t xml:space="preserve"> of the U.S. Naval War College </w:t>
      </w:r>
      <w:r w:rsidRPr="00082AFC">
        <w:rPr>
          <w:rStyle w:val="Emphasis"/>
        </w:rPr>
        <w:t>presents a variant of this (and the previous) technique, in the form of an array of escalating reciprocal Sino-U.S. “cooperation</w:t>
      </w:r>
      <w:r>
        <w:rPr>
          <w:rStyle w:val="Emphasis"/>
        </w:rPr>
        <w:t xml:space="preserve"> </w:t>
      </w:r>
      <w:r w:rsidRPr="00082AFC">
        <w:rPr>
          <w:rStyle w:val="Emphasis"/>
        </w:rPr>
        <w:t>spirals” in all the major areas of bilateral competition</w:t>
      </w:r>
      <w:r w:rsidRPr="00082AFC">
        <w:rPr>
          <w:sz w:val="14"/>
        </w:rPr>
        <w:t xml:space="preserve">. As Goldstein states, </w:t>
      </w:r>
      <w:r w:rsidRPr="00082AFC">
        <w:rPr>
          <w:rStyle w:val="Emphasis"/>
        </w:rPr>
        <w:t>through such</w:t>
      </w:r>
      <w:r>
        <w:rPr>
          <w:rStyle w:val="Emphasis"/>
        </w:rPr>
        <w:t xml:space="preserve"> </w:t>
      </w:r>
      <w:r w:rsidRPr="00082AFC">
        <w:rPr>
          <w:rStyle w:val="Emphasis"/>
        </w:rPr>
        <w:t>spirals, “trust and confdence are built over time through incremental and reciprocal steps</w:t>
      </w:r>
      <w:r>
        <w:rPr>
          <w:rStyle w:val="Emphasis"/>
        </w:rPr>
        <w:t xml:space="preserve"> </w:t>
      </w:r>
      <w:r w:rsidRPr="00082AFC">
        <w:rPr>
          <w:rStyle w:val="Emphasis"/>
        </w:rPr>
        <w:t>that gradually lead to larger and more signifcant compromises</w:t>
      </w:r>
      <w:r w:rsidRPr="00082AFC">
        <w:rPr>
          <w:sz w:val="14"/>
        </w:rPr>
        <w:t xml:space="preserve">.”7 Goldstein writes that </w:t>
      </w:r>
      <w:r w:rsidRPr="00082AFC">
        <w:rPr>
          <w:rStyle w:val="Emphasis"/>
        </w:rPr>
        <w:t>the endpoints in the cooperation spiral model “only seem utopian in the absence of the</w:t>
      </w:r>
      <w:r>
        <w:rPr>
          <w:rStyle w:val="Emphasis"/>
        </w:rPr>
        <w:t xml:space="preserve"> </w:t>
      </w:r>
      <w:r w:rsidRPr="00082AFC">
        <w:rPr>
          <w:rStyle w:val="Emphasis"/>
        </w:rPr>
        <w:t>accomplishments that result from climbing the earlier steps</w:t>
      </w:r>
      <w:r w:rsidRPr="00082AFC">
        <w:rPr>
          <w:sz w:val="14"/>
        </w:rPr>
        <w:t xml:space="preserve">, and even if the endpoints remain out of reach, </w:t>
      </w:r>
      <w:r w:rsidRPr="00082AFC">
        <w:rPr>
          <w:rStyle w:val="Emphasis"/>
        </w:rPr>
        <w:t>each step represents a signifcant advance</w:t>
      </w:r>
      <w:r w:rsidRPr="00082AFC">
        <w:rPr>
          <w:sz w:val="14"/>
        </w:rPr>
        <w:t xml:space="preserve">.”8 Although Goldstein’s specifc suggestions for reciprocal actions in most of his proposed cooperative spirals are either inappropriate or unnecessary for our purposes, the general concept is sound. Te key challenge, however, lies in creating incentives on all sides to initiate the process and sustain it over time, preventing defection and the emergence of a negative echo efect where, Robert Axelrod and Robert O. Keohane explain, “if the other player defects once, [the opposite player] will respond with a defection, and then if the other player does the same in response, the result would be an unending echo of alternating defections.”9 Such reciprocity approaches can also yield to what Goldstein calls “acrimonious and frustrating patterns of bargaining” if rigidly enforced.10 Binding reciprocal commitments are difcult to achieve, especially in a climate of distrust and in the absence of authoritative enforcement mechanisms. Unfortunately, </w:t>
      </w:r>
      <w:r w:rsidRPr="00082AFC">
        <w:rPr>
          <w:rStyle w:val="Emphasis"/>
        </w:rPr>
        <w:t>in the</w:t>
      </w:r>
      <w:r>
        <w:rPr>
          <w:rStyle w:val="Emphasis"/>
        </w:rPr>
        <w:t xml:space="preserve"> </w:t>
      </w:r>
      <w:r w:rsidRPr="00082AFC">
        <w:rPr>
          <w:rStyle w:val="Emphasis"/>
        </w:rPr>
        <w:t>absence of a crisis, it can be difcult to bring all sides together to agree on an explicit,</w:t>
      </w:r>
      <w:r>
        <w:rPr>
          <w:rStyle w:val="Emphasis"/>
        </w:rPr>
        <w:t xml:space="preserve"> </w:t>
      </w:r>
      <w:r w:rsidRPr="00082AFC">
        <w:rPr>
          <w:rStyle w:val="Emphasis"/>
        </w:rPr>
        <w:t>binding negotiation (or renegotiation) of the status quo</w:t>
      </w:r>
      <w:r w:rsidRPr="00082AFC">
        <w:rPr>
          <w:sz w:val="14"/>
        </w:rPr>
        <w:t xml:space="preserve">. </w:t>
      </w:r>
      <w:r w:rsidRPr="00082AFC">
        <w:rPr>
          <w:rStyle w:val="Emphasis"/>
        </w:rPr>
        <w:t>Hence on many issues, and</w:t>
      </w:r>
      <w:r>
        <w:rPr>
          <w:rStyle w:val="Emphasis"/>
        </w:rPr>
        <w:t xml:space="preserve"> </w:t>
      </w:r>
      <w:r w:rsidRPr="00082AFC">
        <w:rPr>
          <w:rStyle w:val="Emphasis"/>
        </w:rPr>
        <w:t>particularly in the early stages of movement toward a balance of power, tacit nonbinding</w:t>
      </w:r>
      <w:r>
        <w:rPr>
          <w:rStyle w:val="Emphasis"/>
        </w:rPr>
        <w:t xml:space="preserve"> </w:t>
      </w:r>
      <w:r w:rsidRPr="00082AFC">
        <w:rPr>
          <w:rStyle w:val="Emphasis"/>
        </w:rPr>
        <w:t>agreements, involving at times initial unilateral actions by one side, are probably more</w:t>
      </w:r>
      <w:r>
        <w:rPr>
          <w:rStyle w:val="Emphasis"/>
        </w:rPr>
        <w:t xml:space="preserve"> </w:t>
      </w:r>
      <w:r w:rsidRPr="00082AFC">
        <w:rPr>
          <w:rStyle w:val="Emphasis"/>
        </w:rPr>
        <w:t>feasible and ef</w:t>
      </w:r>
      <w:r>
        <w:rPr>
          <w:rStyle w:val="Emphasis"/>
        </w:rPr>
        <w:t>f</w:t>
      </w:r>
      <w:r w:rsidRPr="00082AFC">
        <w:rPr>
          <w:rStyle w:val="Emphasis"/>
        </w:rPr>
        <w:t>ective</w:t>
      </w:r>
      <w:r w:rsidRPr="00082AFC">
        <w:rPr>
          <w:sz w:val="14"/>
        </w:rPr>
        <w:t xml:space="preserve">. </w:t>
      </w:r>
      <w:r w:rsidRPr="00082AFC">
        <w:rPr>
          <w:rStyle w:val="Emphasis"/>
        </w:rPr>
        <w:t>According to one analyst, a tacit change can be initiated when one party makes “gapreducing, unilateral changes” and the “other party agrees by not opposing these changes</w:t>
      </w:r>
      <w:r>
        <w:rPr>
          <w:rStyle w:val="Emphasis"/>
        </w:rPr>
        <w:t xml:space="preserve"> </w:t>
      </w:r>
      <w:r w:rsidRPr="00082AFC">
        <w:rPr>
          <w:rStyle w:val="Emphasis"/>
        </w:rPr>
        <w:t>or compensating for them.” As a result of such a “probe,” a tacit understanding is</w:t>
      </w:r>
      <w:r>
        <w:rPr>
          <w:rStyle w:val="Emphasis"/>
        </w:rPr>
        <w:t xml:space="preserve"> </w:t>
      </w:r>
      <w:r w:rsidRPr="00082AFC">
        <w:rPr>
          <w:rStyle w:val="Emphasis"/>
        </w:rPr>
        <w:t>reached</w:t>
      </w:r>
      <w:r w:rsidRPr="00082AFC">
        <w:rPr>
          <w:sz w:val="14"/>
        </w:rPr>
        <w:t xml:space="preserve">.11 </w:t>
      </w:r>
      <w:r w:rsidRPr="00082AFC">
        <w:rPr>
          <w:rStyle w:val="Emphasis"/>
        </w:rPr>
        <w:t>Such “reciprocal unilateralism” is aimed at establishing a spiral of trust and</w:t>
      </w:r>
      <w:r>
        <w:rPr>
          <w:rStyle w:val="Emphasis"/>
        </w:rPr>
        <w:t xml:space="preserve"> </w:t>
      </w:r>
      <w:r w:rsidRPr="00082AFC">
        <w:rPr>
          <w:rStyle w:val="Emphasis"/>
        </w:rPr>
        <w:t>conciliatory moves that result in “informal arrangements that can later be codifed into</w:t>
      </w:r>
      <w:r>
        <w:rPr>
          <w:rStyle w:val="Emphasis"/>
        </w:rPr>
        <w:t xml:space="preserve"> </w:t>
      </w:r>
      <w:r w:rsidRPr="00082AFC">
        <w:rPr>
          <w:rStyle w:val="Emphasis"/>
        </w:rPr>
        <w:t>formal agreements</w:t>
      </w:r>
      <w:r w:rsidRPr="00082AFC">
        <w:rPr>
          <w:sz w:val="14"/>
        </w:rPr>
        <w:t>.”12</w:t>
      </w:r>
    </w:p>
    <w:p w14:paraId="723DFBA8" w14:textId="2F91E6F7" w:rsidR="00082AFC" w:rsidRDefault="00082AFC" w:rsidP="00C75DD1">
      <w:pPr>
        <w:rPr>
          <w:sz w:val="16"/>
          <w:szCs w:val="16"/>
        </w:rPr>
      </w:pPr>
    </w:p>
    <w:p w14:paraId="0B5665BB" w14:textId="0C895BCD" w:rsidR="000D2B0C" w:rsidRDefault="000D2B0C" w:rsidP="00C75DD1">
      <w:pPr>
        <w:rPr>
          <w:sz w:val="16"/>
          <w:szCs w:val="16"/>
        </w:rPr>
      </w:pPr>
    </w:p>
    <w:p w14:paraId="0C93890A" w14:textId="757434A4" w:rsidR="000D2B0C" w:rsidRDefault="000D2B0C" w:rsidP="000D2B0C">
      <w:pPr>
        <w:pStyle w:val="Heading4"/>
      </w:pPr>
      <w:r>
        <w:t>And, the QPQ will be too brittle --- its based on an issue that China finds too controversial --- collapses coop</w:t>
      </w:r>
    </w:p>
    <w:p w14:paraId="06145EE8" w14:textId="5689B057" w:rsidR="000D2B0C" w:rsidRDefault="000D2B0C" w:rsidP="000D2B0C"/>
    <w:p w14:paraId="2FB8677C" w14:textId="77777777" w:rsidR="000D2B0C" w:rsidRDefault="000D2B0C" w:rsidP="000D2B0C">
      <w:pPr>
        <w:rPr>
          <w:rStyle w:val="Style13ptBold"/>
        </w:rPr>
      </w:pPr>
      <w:r>
        <w:rPr>
          <w:rStyle w:val="Style13ptBold"/>
        </w:rPr>
        <w:t>Swaine et al ‘16</w:t>
      </w:r>
    </w:p>
    <w:p w14:paraId="7B3ECD13" w14:textId="14CA4AC0" w:rsidR="000D2B0C" w:rsidRPr="000D2B0C" w:rsidRDefault="000D2B0C" w:rsidP="000D2B0C">
      <w:pPr>
        <w:rPr>
          <w:sz w:val="18"/>
          <w:szCs w:val="18"/>
        </w:rPr>
      </w:pPr>
      <w:r w:rsidRPr="00082AFC">
        <w:rPr>
          <w:sz w:val="18"/>
          <w:szCs w:val="18"/>
        </w:rPr>
        <w:t xml:space="preserve">(Michael D. Swaine is a senior associate at the Carnegie Endowment for International Peace and one of the most prominent American analysts in Chinese security studies. specialist in Chinese defense and foreign policy, U.S.-China relations, and East Asian international relations, doctorate in government from Harvard University. WENYAN DENG is a former junior fellow in the Carnegie Endowment for International Peace’s Asia Program, where her research focused on international relations in the Western Pacifc, Sino-U.S. crisis-management behaviors, Chinese military development, and U.S. military strategy in Asia. She is currently a graduate student in international relations and security studies at the University of Chicago, “Creating a Stable Asia,” pg online @ </w:t>
      </w:r>
      <w:hyperlink r:id="rId121" w:history="1">
        <w:r w:rsidRPr="00082AFC">
          <w:rPr>
            <w:rStyle w:val="Hyperlink"/>
            <w:sz w:val="18"/>
            <w:szCs w:val="18"/>
          </w:rPr>
          <w:t>https://carnegieendowment.org/files/CEIP_Swaine_U.S.-Asia_Final.pdf</w:t>
        </w:r>
      </w:hyperlink>
      <w:r w:rsidRPr="00082AFC">
        <w:rPr>
          <w:sz w:val="18"/>
          <w:szCs w:val="18"/>
        </w:rPr>
        <w:t xml:space="preserve"> //um-ef) </w:t>
      </w:r>
    </w:p>
    <w:p w14:paraId="5AF092C0" w14:textId="1317B4E5" w:rsidR="000D2B0C" w:rsidRDefault="000D2B0C" w:rsidP="000D2B0C">
      <w:r>
        <w:t xml:space="preserve">However, </w:t>
      </w:r>
      <w:r w:rsidRPr="000D2B0C">
        <w:rPr>
          <w:rStyle w:val="StyleUnderline"/>
        </w:rPr>
        <w:t>McGinnis also notes that linkage-based cooperation “is often very brittle, in that attempts to include or delete issues may shatter the existing basis of cooperation.</w:t>
      </w:r>
      <w:r>
        <w:t xml:space="preserve">” </w:t>
      </w:r>
      <w:r w:rsidRPr="000D2B0C">
        <w:rPr>
          <w:rStyle w:val="Emphasis"/>
        </w:rPr>
        <w:t>If one side refuses to accept the new issue, a spiral of defection is likely to dissolve all previous agreements of cooperation</w:t>
      </w:r>
      <w:r>
        <w:t xml:space="preserve">. </w:t>
      </w:r>
      <w:r w:rsidRPr="000D2B0C">
        <w:rPr>
          <w:rStyle w:val="StyleUnderline"/>
        </w:rPr>
        <w:t>McGinnis concludes that “it is very important for players attempting to expand their range of cooperation to exercise caution, lest their undue insistence on more contentious issues lead to an unraveling of their original basis for cooperation.”</w:t>
      </w:r>
      <w:r>
        <w:t xml:space="preserve">18 </w:t>
      </w:r>
      <w:r w:rsidRPr="000D2B0C">
        <w:rPr>
          <w:rStyle w:val="StyleUnderline"/>
        </w:rPr>
        <w:t>The difculty in this case, therefore, is in delinking issues discussed in later rounds from any established agreements attained during earlier rounds to avoid a never-ending loop of renegotiations</w:t>
      </w:r>
      <w:r>
        <w:t>.</w:t>
      </w:r>
    </w:p>
    <w:p w14:paraId="342AC38A" w14:textId="77777777" w:rsidR="000D2B0C" w:rsidRPr="000D2B0C" w:rsidRDefault="000D2B0C" w:rsidP="000D2B0C"/>
    <w:p w14:paraId="1A6F13ED" w14:textId="75CF5578" w:rsidR="00C75DD1" w:rsidRDefault="00C75DD1" w:rsidP="00C75DD1">
      <w:pPr>
        <w:pStyle w:val="Heading3"/>
      </w:pPr>
      <w:r>
        <w:t xml:space="preserve">2AC </w:t>
      </w:r>
      <w:r w:rsidR="004672CA">
        <w:t>Taiwan Says No</w:t>
      </w:r>
      <w:r>
        <w:t xml:space="preserve"> </w:t>
      </w:r>
    </w:p>
    <w:p w14:paraId="517BA9FA" w14:textId="77777777" w:rsidR="00C75DD1" w:rsidRPr="00C75DD1" w:rsidRDefault="00C75DD1" w:rsidP="00C75DD1"/>
    <w:p w14:paraId="325C2911" w14:textId="6D6ABC0A" w:rsidR="00C75DD1" w:rsidRDefault="00484122" w:rsidP="00C75DD1">
      <w:pPr>
        <w:pStyle w:val="Heading4"/>
        <w:rPr>
          <w:rFonts w:cs="Arial"/>
        </w:rPr>
      </w:pPr>
      <w:r>
        <w:rPr>
          <w:rFonts w:cs="Arial"/>
        </w:rPr>
        <w:t>Taiwan knows China wont honor their commitment --- means Taiwan rejects the counterplan and starts a war over the strait to maintain separate status</w:t>
      </w:r>
    </w:p>
    <w:p w14:paraId="76CC8BD7" w14:textId="77777777" w:rsidR="00484122" w:rsidRPr="00484122" w:rsidRDefault="00484122" w:rsidP="00484122"/>
    <w:p w14:paraId="14A02CF9" w14:textId="77777777" w:rsidR="00C75DD1" w:rsidRPr="00447E37" w:rsidRDefault="00C75DD1" w:rsidP="00C75DD1">
      <w:r w:rsidRPr="00447E37">
        <w:rPr>
          <w:rStyle w:val="Style13ptBold"/>
        </w:rPr>
        <w:t xml:space="preserve">Kastner 16 </w:t>
      </w:r>
      <w:r w:rsidRPr="00447E37">
        <w:rPr>
          <w:sz w:val="16"/>
          <w:szCs w:val="16"/>
        </w:rPr>
        <w:t>(Scott L. Kastner - Professor in the Department of Government and Politics, University of Maryland, College Park. &lt;MKIM&gt; “Is the Taiwan Strait Still a Flash Point?”. Winter 2016. 7/10/19. https://www.researchgate.net/publication/294137881_Is_the_Taiwan_Strait_Still_a_Flash_Point_Rethinking_the_Prospects_for_Armed_Conflict_between_China_and_Taiwan)</w:t>
      </w:r>
    </w:p>
    <w:p w14:paraId="5FE9FDFC" w14:textId="77777777" w:rsidR="00C75DD1" w:rsidRPr="00447E37" w:rsidRDefault="00C75DD1" w:rsidP="00C75DD1">
      <w:pPr>
        <w:rPr>
          <w:sz w:val="16"/>
          <w:szCs w:val="16"/>
        </w:rPr>
      </w:pPr>
      <w:r w:rsidRPr="00447E37">
        <w:rPr>
          <w:sz w:val="16"/>
          <w:szCs w:val="16"/>
        </w:rPr>
        <w:t xml:space="preserve">Finally, </w:t>
      </w:r>
      <w:r w:rsidRPr="00447E37">
        <w:rPr>
          <w:b/>
          <w:bCs/>
          <w:u w:val="single"/>
        </w:rPr>
        <w:t>commitment problems</w:t>
      </w:r>
      <w:r w:rsidRPr="00447E37">
        <w:rPr>
          <w:sz w:val="16"/>
          <w:szCs w:val="16"/>
        </w:rPr>
        <w:t xml:space="preserve"> would likely </w:t>
      </w:r>
      <w:r w:rsidRPr="00447E37">
        <w:rPr>
          <w:b/>
          <w:bCs/>
          <w:u w:val="single"/>
        </w:rPr>
        <w:t>complicate the search for a peaceful accommodation even if</w:t>
      </w:r>
      <w:r w:rsidRPr="00447E37">
        <w:rPr>
          <w:sz w:val="16"/>
          <w:szCs w:val="16"/>
        </w:rPr>
        <w:t xml:space="preserve"> a future </w:t>
      </w:r>
      <w:r w:rsidRPr="00447E37">
        <w:rPr>
          <w:b/>
          <w:bCs/>
          <w:u w:val="single"/>
        </w:rPr>
        <w:t>Taiwan</w:t>
      </w:r>
      <w:r w:rsidRPr="00447E37">
        <w:rPr>
          <w:sz w:val="16"/>
          <w:szCs w:val="16"/>
        </w:rPr>
        <w:t xml:space="preserve"> government </w:t>
      </w:r>
      <w:r w:rsidRPr="00447E37">
        <w:rPr>
          <w:b/>
          <w:bCs/>
          <w:u w:val="single"/>
        </w:rPr>
        <w:t>comes to recognize that China’s redline has moved to the left</w:t>
      </w:r>
      <w:r w:rsidRPr="00447E37">
        <w:rPr>
          <w:sz w:val="16"/>
          <w:szCs w:val="16"/>
        </w:rPr>
        <w:t xml:space="preserve"> of the status quo </w:t>
      </w:r>
      <w:r w:rsidRPr="00447E37">
        <w:rPr>
          <w:b/>
          <w:bCs/>
          <w:u w:val="single"/>
        </w:rPr>
        <w:t>and is</w:t>
      </w:r>
      <w:r w:rsidRPr="00447E37">
        <w:rPr>
          <w:sz w:val="16"/>
          <w:szCs w:val="16"/>
        </w:rPr>
        <w:t xml:space="preserve">, in principle, </w:t>
      </w:r>
      <w:r w:rsidRPr="00447E37">
        <w:rPr>
          <w:b/>
          <w:bCs/>
          <w:u w:val="single"/>
        </w:rPr>
        <w:t>willing to bargain</w:t>
      </w:r>
      <w:r w:rsidRPr="00447E37">
        <w:rPr>
          <w:sz w:val="16"/>
          <w:szCs w:val="16"/>
        </w:rPr>
        <w:t xml:space="preserve"> </w:t>
      </w:r>
      <w:r w:rsidRPr="00447E37">
        <w:rPr>
          <w:b/>
          <w:bCs/>
          <w:u w:val="single"/>
        </w:rPr>
        <w:t>away some of its sovereignty</w:t>
      </w:r>
      <w:r w:rsidRPr="00447E37">
        <w:rPr>
          <w:sz w:val="16"/>
          <w:szCs w:val="16"/>
        </w:rPr>
        <w:t xml:space="preserve"> to preserve the peace.98 </w:t>
      </w:r>
      <w:r w:rsidRPr="00447E37">
        <w:rPr>
          <w:b/>
          <w:bCs/>
          <w:u w:val="single"/>
        </w:rPr>
        <w:t>The problem</w:t>
      </w:r>
      <w:r w:rsidRPr="00447E37">
        <w:rPr>
          <w:sz w:val="16"/>
          <w:szCs w:val="16"/>
        </w:rPr>
        <w:t xml:space="preserve"> here </w:t>
      </w:r>
      <w:r w:rsidRPr="00447E37">
        <w:rPr>
          <w:b/>
          <w:bCs/>
          <w:u w:val="single"/>
        </w:rPr>
        <w:t>is that the issue being bargained over, Taiwan’s sovereign status, affects Taiwan’s future bargaining power</w:t>
      </w:r>
      <w:r w:rsidRPr="00447E37">
        <w:rPr>
          <w:b/>
          <w:bCs/>
          <w:sz w:val="16"/>
          <w:szCs w:val="16"/>
        </w:rPr>
        <w:t>:</w:t>
      </w:r>
      <w:r w:rsidRPr="00447E37">
        <w:rPr>
          <w:sz w:val="16"/>
          <w:szCs w:val="16"/>
        </w:rPr>
        <w:t xml:space="preserve"> </w:t>
      </w:r>
      <w:r w:rsidRPr="00447E37">
        <w:rPr>
          <w:b/>
          <w:bCs/>
          <w:u w:val="single"/>
        </w:rPr>
        <w:t>to the degree that</w:t>
      </w:r>
      <w:r w:rsidRPr="00447E37">
        <w:rPr>
          <w:sz w:val="16"/>
          <w:szCs w:val="16"/>
        </w:rPr>
        <w:t xml:space="preserve"> a </w:t>
      </w:r>
      <w:r w:rsidRPr="00447E37">
        <w:rPr>
          <w:b/>
          <w:bCs/>
          <w:u w:val="single"/>
        </w:rPr>
        <w:t>Taiwan</w:t>
      </w:r>
      <w:r w:rsidRPr="00447E37">
        <w:rPr>
          <w:sz w:val="16"/>
          <w:szCs w:val="16"/>
        </w:rPr>
        <w:t xml:space="preserve"> government </w:t>
      </w:r>
      <w:r w:rsidRPr="00447E37">
        <w:rPr>
          <w:b/>
          <w:bCs/>
          <w:u w:val="single"/>
        </w:rPr>
        <w:t>bargains away some of Taiwan’s sovereign status today</w:t>
      </w:r>
      <w:r w:rsidRPr="00447E37">
        <w:rPr>
          <w:sz w:val="16"/>
          <w:szCs w:val="16"/>
        </w:rPr>
        <w:t xml:space="preserve">, </w:t>
      </w:r>
      <w:r w:rsidRPr="00447E37">
        <w:rPr>
          <w:b/>
          <w:bCs/>
          <w:u w:val="single"/>
        </w:rPr>
        <w:t xml:space="preserve">Taiwan’s future bargaining power with Beijing will be further diminished. </w:t>
      </w:r>
      <w:r w:rsidRPr="00447E37">
        <w:rPr>
          <w:sz w:val="16"/>
          <w:szCs w:val="16"/>
        </w:rPr>
        <w:t xml:space="preserve">Perhaps most importantly, even a loose unification bargain would almost certainly reduce even further Taiwan’s confidence that the United States would intervene in a future cross-strait conflict—because in the aftermath of a unification agreement U.S. involvement would represent intervention in a civil, rather than an international, conflict. Thus, </w:t>
      </w:r>
      <w:r w:rsidRPr="00447E37">
        <w:rPr>
          <w:b/>
          <w:bCs/>
          <w:u w:val="single"/>
        </w:rPr>
        <w:t>any bargain involving</w:t>
      </w:r>
      <w:r w:rsidRPr="00447E37">
        <w:rPr>
          <w:sz w:val="16"/>
          <w:szCs w:val="16"/>
        </w:rPr>
        <w:t xml:space="preserve"> a reduction in </w:t>
      </w:r>
      <w:r w:rsidRPr="00447E37">
        <w:rPr>
          <w:b/>
          <w:bCs/>
          <w:u w:val="single"/>
        </w:rPr>
        <w:t>Taiwan’s sovereignty should</w:t>
      </w:r>
      <w:r w:rsidRPr="00447E37">
        <w:rPr>
          <w:sz w:val="16"/>
          <w:szCs w:val="16"/>
        </w:rPr>
        <w:t xml:space="preserve"> </w:t>
      </w:r>
      <w:r w:rsidRPr="00447E37">
        <w:rPr>
          <w:b/>
          <w:bCs/>
          <w:u w:val="single"/>
        </w:rPr>
        <w:t>independently reduce Beijing’s expected costs of war, thus pushing China’s redline</w:t>
      </w:r>
      <w:r w:rsidRPr="00447E37">
        <w:rPr>
          <w:sz w:val="16"/>
          <w:szCs w:val="16"/>
        </w:rPr>
        <w:t xml:space="preserve">, R, </w:t>
      </w:r>
      <w:r w:rsidRPr="00447E37">
        <w:rPr>
          <w:b/>
          <w:bCs/>
          <w:u w:val="single"/>
        </w:rPr>
        <w:t>even further to the left. The credibility of Beijing’s commitment to such a bargain would therefore be suspect, because</w:t>
      </w:r>
      <w:r w:rsidRPr="00447E37">
        <w:rPr>
          <w:sz w:val="16"/>
          <w:szCs w:val="16"/>
        </w:rPr>
        <w:t xml:space="preserve"> once the commitment was implemented, </w:t>
      </w:r>
      <w:r w:rsidRPr="00447E37">
        <w:rPr>
          <w:b/>
          <w:bCs/>
          <w:u w:val="single"/>
        </w:rPr>
        <w:t xml:space="preserve">Beijing would have incentives </w:t>
      </w:r>
      <w:r w:rsidRPr="00C75DD1">
        <w:rPr>
          <w:rStyle w:val="Emphasis"/>
        </w:rPr>
        <w:t>to demand an even more favorable bargain</w:t>
      </w:r>
      <w:r w:rsidRPr="00447E37">
        <w:rPr>
          <w:b/>
          <w:bCs/>
          <w:u w:val="single"/>
        </w:rPr>
        <w:t xml:space="preserve"> (and Taiwan would not be in a position where it could refuse).</w:t>
      </w:r>
      <w:r w:rsidRPr="00447E37">
        <w:rPr>
          <w:sz w:val="16"/>
          <w:szCs w:val="16"/>
        </w:rPr>
        <w:t xml:space="preserve"> </w:t>
      </w:r>
      <w:r w:rsidRPr="00447E37">
        <w:rPr>
          <w:b/>
          <w:bCs/>
          <w:u w:val="single"/>
        </w:rPr>
        <w:t xml:space="preserve">This situation thus represents </w:t>
      </w:r>
      <w:r w:rsidRPr="00C75DD1">
        <w:rPr>
          <w:rStyle w:val="Emphasis"/>
        </w:rPr>
        <w:t>a dynamic commitment problem</w:t>
      </w:r>
      <w:r w:rsidRPr="00447E37">
        <w:rPr>
          <w:b/>
          <w:bCs/>
          <w:u w:val="single"/>
        </w:rPr>
        <w:t>, where the good being bargained over</w:t>
      </w:r>
      <w:r w:rsidRPr="00447E37">
        <w:rPr>
          <w:sz w:val="16"/>
          <w:szCs w:val="16"/>
        </w:rPr>
        <w:t xml:space="preserve"> (in this case, Taiwan’s sovereignty) </w:t>
      </w:r>
      <w:r w:rsidRPr="00C75DD1">
        <w:rPr>
          <w:rStyle w:val="Emphasis"/>
        </w:rPr>
        <w:t>has implications for future bargaining power</w:t>
      </w:r>
      <w:r w:rsidRPr="00447E37">
        <w:rPr>
          <w:b/>
          <w:bCs/>
          <w:u w:val="single"/>
        </w:rPr>
        <w:t xml:space="preserve"> of the parties involved</w:t>
      </w:r>
      <w:r w:rsidRPr="00447E37">
        <w:rPr>
          <w:sz w:val="16"/>
          <w:szCs w:val="16"/>
        </w:rPr>
        <w:t xml:space="preserve">.99 </w:t>
      </w:r>
      <w:r w:rsidRPr="00C75DD1">
        <w:rPr>
          <w:rStyle w:val="Emphasis"/>
        </w:rPr>
        <w:t>Absent a mechanism that obliges Beijing to honor the agreement,</w:t>
      </w:r>
      <w:r w:rsidRPr="00447E37">
        <w:rPr>
          <w:sz w:val="16"/>
          <w:szCs w:val="16"/>
        </w:rPr>
        <w:t xml:space="preserve"> </w:t>
      </w:r>
      <w:r w:rsidRPr="00C75DD1">
        <w:rPr>
          <w:rStyle w:val="Emphasis"/>
        </w:rPr>
        <w:t>Taiwan could reject the bargain</w:t>
      </w:r>
      <w:r w:rsidRPr="00447E37">
        <w:rPr>
          <w:b/>
          <w:bCs/>
          <w:u w:val="single"/>
        </w:rPr>
        <w:t xml:space="preserve"> </w:t>
      </w:r>
      <w:r w:rsidRPr="00C75DD1">
        <w:rPr>
          <w:rStyle w:val="Emphasis"/>
        </w:rPr>
        <w:t>even if it recognizes that this could lead to war.</w:t>
      </w:r>
      <w:r w:rsidRPr="00447E37">
        <w:rPr>
          <w:b/>
          <w:bCs/>
          <w:u w:val="single"/>
        </w:rPr>
        <w:t xml:space="preserve"> </w:t>
      </w:r>
      <w:r w:rsidRPr="00447E37">
        <w:rPr>
          <w:sz w:val="16"/>
          <w:szCs w:val="16"/>
        </w:rPr>
        <w:t xml:space="preserve">In short, </w:t>
      </w:r>
      <w:r w:rsidRPr="00447E37">
        <w:rPr>
          <w:b/>
          <w:bCs/>
          <w:u w:val="single"/>
        </w:rPr>
        <w:t>a shifting balance of power in the PRC’s favor has the potential to create renewed instability in cross-strait relations</w:t>
      </w:r>
      <w:r w:rsidRPr="00447E37">
        <w:rPr>
          <w:sz w:val="16"/>
          <w:szCs w:val="16"/>
        </w:rPr>
        <w:t>, if it comes to overwhelm the effects of other, more stabilizing, trends. How worried should analysts be about this sort of a dynamic emerging in the Taiwan Strait?</w:t>
      </w:r>
    </w:p>
    <w:p w14:paraId="1F5663F3" w14:textId="199D7CD1" w:rsidR="00C75DD1" w:rsidRDefault="00C75DD1" w:rsidP="00C75DD1"/>
    <w:p w14:paraId="49CA14A0" w14:textId="3687D0E4" w:rsidR="0099022D" w:rsidRDefault="0099022D" w:rsidP="0099022D">
      <w:pPr>
        <w:pStyle w:val="Heading3"/>
      </w:pPr>
      <w:r>
        <w:t>2AC Nationalism DA</w:t>
      </w:r>
    </w:p>
    <w:p w14:paraId="13659BDD" w14:textId="3C192961" w:rsidR="0099022D" w:rsidRDefault="0099022D" w:rsidP="0099022D"/>
    <w:p w14:paraId="2C553BA4" w14:textId="36D91F22" w:rsidR="0099022D" w:rsidRDefault="0099022D" w:rsidP="0099022D">
      <w:pPr>
        <w:pStyle w:val="Heading4"/>
      </w:pPr>
      <w:r>
        <w:t>And, there is a nationalism da to the CP – negotiations collapse the legitimacy of the government</w:t>
      </w:r>
    </w:p>
    <w:p w14:paraId="428C1E1D" w14:textId="146C124F" w:rsidR="0099022D" w:rsidRDefault="0099022D" w:rsidP="0099022D"/>
    <w:p w14:paraId="4A7E9196" w14:textId="77777777" w:rsidR="0099022D" w:rsidRDefault="0099022D" w:rsidP="0099022D">
      <w:r>
        <w:rPr>
          <w:rStyle w:val="Style13ptBold"/>
        </w:rPr>
        <w:t>Swaine</w:t>
      </w:r>
      <w:r w:rsidRPr="002819EC">
        <w:rPr>
          <w:rStyle w:val="Style13ptBold"/>
        </w:rPr>
        <w:t xml:space="preserve"> 1/11</w:t>
      </w:r>
      <w:r>
        <w:t xml:space="preserve"> </w:t>
      </w:r>
    </w:p>
    <w:p w14:paraId="3B4F550D" w14:textId="441DE8F3" w:rsidR="0099022D" w:rsidRPr="0099022D" w:rsidRDefault="0099022D" w:rsidP="0099022D">
      <w:pPr>
        <w:rPr>
          <w:sz w:val="16"/>
          <w:szCs w:val="16"/>
        </w:rPr>
      </w:pPr>
      <w:r w:rsidRPr="0099022D">
        <w:rPr>
          <w:sz w:val="16"/>
          <w:szCs w:val="16"/>
        </w:rPr>
        <w:t>(Michael Swaine, Senior Associate in the Asia Program at the Carnegie Endowment for International Peace, Coordinator of the U.S.-China Crisis Management Program co-sponsored by the Carnegie Endowment and the China Foundation for International and Strategic Studies, Contributor to China Leadership Monitor—a journal published by the Hoover Institution at Stanford University, former Senior Policy Analyst and RAND Center for Asia-Pacific Policy Chair in Northeast Asian Security at the RAND Corporation, former Postdoctoral Fellow at the Center for Chinese Studies at the University of California-Berkeley, former Research Associate at Harvard University, holds a Ph.D. in Government from Harvard University, 2017 “Nelson Report on China/Taiwan/US in wake of Tsai's visit to Houston,” The Nelson Report reprinted in The View From Taiwan—a blog, January 11</w:t>
      </w:r>
      <w:r w:rsidRPr="0099022D">
        <w:rPr>
          <w:sz w:val="16"/>
          <w:szCs w:val="16"/>
          <w:vertAlign w:val="superscript"/>
        </w:rPr>
        <w:t>th</w:t>
      </w:r>
      <w:r w:rsidRPr="0099022D">
        <w:rPr>
          <w:sz w:val="16"/>
          <w:szCs w:val="16"/>
        </w:rPr>
        <w:t xml:space="preserve">, Available Online at </w:t>
      </w:r>
      <w:hyperlink r:id="rId122" w:history="1">
        <w:r w:rsidRPr="0099022D">
          <w:rPr>
            <w:rStyle w:val="Hyperlink"/>
            <w:sz w:val="16"/>
            <w:szCs w:val="16"/>
          </w:rPr>
          <w:t>https://michaelturton.blogspot.com/2017/01/nelson-report-on-chinataiwanus-in-wake.html</w:t>
        </w:r>
      </w:hyperlink>
      <w:r w:rsidRPr="0099022D">
        <w:rPr>
          <w:sz w:val="16"/>
          <w:szCs w:val="16"/>
        </w:rPr>
        <w:t>)</w:t>
      </w:r>
    </w:p>
    <w:p w14:paraId="3260F662" w14:textId="331943BE" w:rsidR="0099022D" w:rsidRDefault="0099022D" w:rsidP="0099022D">
      <w:r w:rsidRPr="0099022D">
        <w:t xml:space="preserve">MICHAEL SWAINE, Carnegie: Chris, </w:t>
      </w:r>
      <w:r w:rsidRPr="0099022D">
        <w:rPr>
          <w:rStyle w:val="StyleUnderline"/>
        </w:rPr>
        <w:t xml:space="preserve">In the case of Taiwan, what China means by declaring it a "core" interest is that the political status of Taiwan as an "indisputable" part of China is a </w:t>
      </w:r>
      <w:r w:rsidRPr="0099022D">
        <w:rPr>
          <w:rStyle w:val="Emphasis"/>
        </w:rPr>
        <w:t>non-negotiable element of Chinese national identity</w:t>
      </w:r>
      <w:r w:rsidRPr="0099022D">
        <w:rPr>
          <w:rStyle w:val="StyleUnderline"/>
        </w:rPr>
        <w:t xml:space="preserve"> and hence a </w:t>
      </w:r>
      <w:r w:rsidRPr="0099022D">
        <w:rPr>
          <w:rStyle w:val="Emphasis"/>
        </w:rPr>
        <w:t>vital pillar of the legitimacy of ANY Chinese government</w:t>
      </w:r>
      <w:r w:rsidRPr="0099022D">
        <w:t xml:space="preserve">. Therefore, </w:t>
      </w:r>
      <w:r w:rsidRPr="0099022D">
        <w:rPr>
          <w:rStyle w:val="StyleUnderline"/>
        </w:rPr>
        <w:t>any acquiescence in or acceptance by any Chinese government of perceived moves by the U.S. to establish the permanent separation of Taiwan</w:t>
      </w:r>
      <w:r w:rsidRPr="0099022D">
        <w:t xml:space="preserve"> from the Mainland </w:t>
      </w:r>
      <w:r w:rsidRPr="0099022D">
        <w:rPr>
          <w:rStyle w:val="StyleUnderline"/>
        </w:rPr>
        <w:t xml:space="preserve">would be a </w:t>
      </w:r>
      <w:r w:rsidRPr="0099022D">
        <w:rPr>
          <w:rStyle w:val="Emphasis"/>
        </w:rPr>
        <w:t>Casus Belli</w:t>
      </w:r>
      <w:r w:rsidRPr="0099022D">
        <w:t xml:space="preserve">. </w:t>
      </w:r>
      <w:r w:rsidRPr="0099022D">
        <w:rPr>
          <w:rStyle w:val="StyleUnderline"/>
        </w:rPr>
        <w:t xml:space="preserve">To not resist such an action would </w:t>
      </w:r>
      <w:r w:rsidRPr="0099022D">
        <w:rPr>
          <w:rStyle w:val="Emphasis"/>
        </w:rPr>
        <w:t>ensure the downfall of the government</w:t>
      </w:r>
      <w:r w:rsidRPr="0099022D">
        <w:rPr>
          <w:rStyle w:val="StyleUnderline"/>
        </w:rPr>
        <w:t xml:space="preserve">, or at the very least throw Chinese state and society into </w:t>
      </w:r>
      <w:r w:rsidRPr="0099022D">
        <w:rPr>
          <w:rStyle w:val="Emphasis"/>
        </w:rPr>
        <w:t>an unpredictable period of chaos</w:t>
      </w:r>
      <w:r w:rsidRPr="0099022D">
        <w:rPr>
          <w:rStyle w:val="StyleUnderline"/>
        </w:rPr>
        <w:t>. Every U.S. administration since</w:t>
      </w:r>
      <w:r w:rsidRPr="0099022D">
        <w:t xml:space="preserve"> at least </w:t>
      </w:r>
      <w:r w:rsidRPr="0099022D">
        <w:rPr>
          <w:rStyle w:val="StyleUnderline"/>
        </w:rPr>
        <w:t>1979 has clearly understood this fact, and no amount of reinterpreting of the Six Assurances or the T</w:t>
      </w:r>
      <w:r w:rsidRPr="0099022D">
        <w:t xml:space="preserve">aiwan </w:t>
      </w:r>
      <w:r w:rsidRPr="0099022D">
        <w:rPr>
          <w:rStyle w:val="StyleUnderline"/>
        </w:rPr>
        <w:t>R</w:t>
      </w:r>
      <w:r w:rsidRPr="0099022D">
        <w:t xml:space="preserve">elations </w:t>
      </w:r>
      <w:r w:rsidRPr="0099022D">
        <w:rPr>
          <w:rStyle w:val="StyleUnderline"/>
        </w:rPr>
        <w:t>A</w:t>
      </w:r>
      <w:r w:rsidRPr="0099022D">
        <w:t xml:space="preserve">ct </w:t>
      </w:r>
      <w:r w:rsidRPr="0099022D">
        <w:rPr>
          <w:rStyle w:val="StyleUnderline"/>
        </w:rPr>
        <w:t>can change it</w:t>
      </w:r>
      <w:r w:rsidRPr="0099022D">
        <w:t>.</w:t>
      </w:r>
      <w:r>
        <w:t xml:space="preserve"> </w:t>
      </w:r>
    </w:p>
    <w:p w14:paraId="6A1E3136" w14:textId="43F82918" w:rsidR="000330B9" w:rsidRDefault="007E3B23" w:rsidP="007E3B23">
      <w:pPr>
        <w:pStyle w:val="Heading2"/>
      </w:pPr>
      <w:r>
        <w:t>Track Two Diplomacy CP</w:t>
      </w:r>
    </w:p>
    <w:p w14:paraId="224D6546" w14:textId="385D4B14" w:rsidR="007E3B23" w:rsidRDefault="00050E9A" w:rsidP="00050E9A">
      <w:pPr>
        <w:pStyle w:val="Heading3"/>
      </w:pPr>
      <w:r>
        <w:t>2AC Track Two Fails</w:t>
      </w:r>
    </w:p>
    <w:p w14:paraId="2881FE80" w14:textId="77777777" w:rsidR="007E3B23" w:rsidRPr="00087AA5" w:rsidRDefault="007E3B23" w:rsidP="007E3B23"/>
    <w:p w14:paraId="1E0D47F9" w14:textId="77777777" w:rsidR="007E3B23" w:rsidRPr="00050E9A" w:rsidRDefault="007E3B23" w:rsidP="00050E9A">
      <w:pPr>
        <w:pStyle w:val="Heading4"/>
      </w:pPr>
      <w:r w:rsidRPr="00050E9A">
        <w:t>Track II fails — delay, no spill up, doesn’t work with authoritarian regimes like China.</w:t>
      </w:r>
    </w:p>
    <w:p w14:paraId="7E8EDC44" w14:textId="77777777" w:rsidR="007E3B23" w:rsidRPr="00087AA5" w:rsidRDefault="007E3B23" w:rsidP="007E3B23">
      <w:r w:rsidRPr="00087AA5">
        <w:rPr>
          <w:rStyle w:val="Style13ptBold"/>
        </w:rPr>
        <w:t>Mapendere 7</w:t>
      </w:r>
      <w:r w:rsidRPr="00087AA5">
        <w:t xml:space="preserve"> — Jeffrey Mapendere, Executive Director for the Canadian International Institute of Applied Negotiation, Assistant Director of the Conflict Resolution Program at the Carter Center, former Security Arrangements Expert on the UN Standby Team of Mediation Experts, Conflict Resolution Program, 2007 (“Track One and a Half Diplomacy and the Complementarity of Tracks,” </w:t>
      </w:r>
      <w:r w:rsidRPr="00087AA5">
        <w:rPr>
          <w:i/>
        </w:rPr>
        <w:t>Culture of Peace Online Journal</w:t>
      </w:r>
      <w:r w:rsidRPr="00087AA5">
        <w:t xml:space="preserve">, Vol. 2, Issue 1, pp. 68-81, Available Online at </w:t>
      </w:r>
      <w:hyperlink r:id="rId123" w:history="1">
        <w:r w:rsidRPr="00087AA5">
          <w:rPr>
            <w:rStyle w:val="Hyperlink"/>
          </w:rPr>
          <w:t>http://peacemaker.un.org/sites/peacemaker.un.org/files/TrackOneandaHalfDiplomacy_Mapendere.pdf</w:t>
        </w:r>
      </w:hyperlink>
      <w:r w:rsidRPr="00087AA5">
        <w:t>, Accecssed 09-15-2016)</w:t>
      </w:r>
    </w:p>
    <w:p w14:paraId="49A5217A" w14:textId="77777777" w:rsidR="007E3B23" w:rsidRPr="00087AA5" w:rsidRDefault="007E3B23" w:rsidP="007E3B23">
      <w:r w:rsidRPr="00087AA5">
        <w:t xml:space="preserve">Weaknesses of Track Two Diplomacy – Regardless of its advantages, </w:t>
      </w:r>
      <w:r w:rsidRPr="00087AA5">
        <w:rPr>
          <w:rStyle w:val="StyleUnderline"/>
        </w:rPr>
        <w:t>Track Two Diplomacy</w:t>
      </w:r>
      <w:r w:rsidRPr="00087AA5">
        <w:t xml:space="preserve"> also </w:t>
      </w:r>
      <w:r w:rsidRPr="00087AA5">
        <w:rPr>
          <w:rStyle w:val="StyleUnderline"/>
        </w:rPr>
        <w:t>has several weaknesses</w:t>
      </w:r>
      <w:r w:rsidRPr="00087AA5">
        <w:t xml:space="preserve">. The </w:t>
      </w:r>
      <w:r w:rsidRPr="00087AA5">
        <w:rPr>
          <w:rStyle w:val="StyleUnderline"/>
        </w:rPr>
        <w:t>first</w:t>
      </w:r>
      <w:r w:rsidRPr="00087AA5">
        <w:t xml:space="preserve"> weakness is that </w:t>
      </w:r>
      <w:r w:rsidRPr="00087AA5">
        <w:rPr>
          <w:rStyle w:val="StyleUnderline"/>
        </w:rPr>
        <w:t xml:space="preserve">Track Two participants have limited ability to </w:t>
      </w:r>
      <w:r w:rsidRPr="00087AA5">
        <w:rPr>
          <w:rStyle w:val="Emphasis"/>
        </w:rPr>
        <w:t>influence foreign policy</w:t>
      </w:r>
      <w:r w:rsidRPr="00087AA5">
        <w:rPr>
          <w:rStyle w:val="StyleUnderline"/>
        </w:rPr>
        <w:t xml:space="preserve"> and political power structures because of their </w:t>
      </w:r>
      <w:r w:rsidRPr="00087AA5">
        <w:rPr>
          <w:rStyle w:val="Emphasis"/>
        </w:rPr>
        <w:t>lack of political power</w:t>
      </w:r>
      <w:r w:rsidRPr="00087AA5">
        <w:t xml:space="preserve">. </w:t>
      </w:r>
      <w:r w:rsidRPr="00087AA5">
        <w:rPr>
          <w:rStyle w:val="StyleUnderline"/>
        </w:rPr>
        <w:t>Second</w:t>
      </w:r>
      <w:r w:rsidRPr="00087AA5">
        <w:t xml:space="preserve">, </w:t>
      </w:r>
      <w:r w:rsidRPr="00087AA5">
        <w:rPr>
          <w:rStyle w:val="StyleUnderline"/>
        </w:rPr>
        <w:t>Track Two interventions</w:t>
      </w:r>
      <w:r w:rsidRPr="00087AA5">
        <w:t xml:space="preserve"> can </w:t>
      </w:r>
      <w:r w:rsidRPr="00087AA5">
        <w:rPr>
          <w:rStyle w:val="Emphasis"/>
        </w:rPr>
        <w:t>take too long to yield results</w:t>
      </w:r>
      <w:r w:rsidRPr="00087AA5">
        <w:t xml:space="preserve">. </w:t>
      </w:r>
      <w:r w:rsidRPr="00087AA5">
        <w:rPr>
          <w:rStyle w:val="StyleUnderline"/>
        </w:rPr>
        <w:t>Third</w:t>
      </w:r>
      <w:r w:rsidRPr="00087AA5">
        <w:t xml:space="preserve">, </w:t>
      </w:r>
      <w:r w:rsidRPr="00087AA5">
        <w:rPr>
          <w:rStyle w:val="StyleUnderline"/>
        </w:rPr>
        <w:t>Track Two has limited ability to influence change at the war stage</w:t>
      </w:r>
      <w:r w:rsidRPr="00087AA5">
        <w:t xml:space="preserve"> of a conflict. </w:t>
      </w:r>
      <w:r w:rsidRPr="00087AA5">
        <w:rPr>
          <w:rStyle w:val="StyleUnderline"/>
        </w:rPr>
        <w:t>Fourth</w:t>
      </w:r>
      <w:r w:rsidRPr="00087AA5">
        <w:t xml:space="preserve">, </w:t>
      </w:r>
      <w:r w:rsidRPr="00087AA5">
        <w:rPr>
          <w:rStyle w:val="StyleUnderline"/>
        </w:rPr>
        <w:t>Track Two participants rarely have resources</w:t>
      </w:r>
      <w:r w:rsidRPr="00087AA5">
        <w:t xml:space="preserve"> necessary for sustained leverage during negotiations and </w:t>
      </w:r>
      <w:r w:rsidRPr="00087AA5">
        <w:rPr>
          <w:rStyle w:val="StyleUnderline"/>
        </w:rPr>
        <w:t>for</w:t>
      </w:r>
      <w:r w:rsidRPr="00087AA5">
        <w:t xml:space="preserve"> the </w:t>
      </w:r>
      <w:r w:rsidRPr="00087AA5">
        <w:rPr>
          <w:rStyle w:val="StyleUnderline"/>
        </w:rPr>
        <w:t>implementation</w:t>
      </w:r>
      <w:r w:rsidRPr="00087AA5">
        <w:t xml:space="preserve"> of agreements. </w:t>
      </w:r>
      <w:r w:rsidRPr="00087AA5">
        <w:rPr>
          <w:rStyle w:val="StyleUnderline"/>
        </w:rPr>
        <w:t>Fifth</w:t>
      </w:r>
      <w:r w:rsidRPr="00087AA5">
        <w:t xml:space="preserve">, </w:t>
      </w:r>
      <w:r w:rsidRPr="00087AA5">
        <w:rPr>
          <w:rStyle w:val="StyleUnderline"/>
        </w:rPr>
        <w:t xml:space="preserve">Track Two is not effective in </w:t>
      </w:r>
      <w:r w:rsidRPr="00087AA5">
        <w:rPr>
          <w:rStyle w:val="Emphasis"/>
        </w:rPr>
        <w:t>authoritarian regimes</w:t>
      </w:r>
      <w:r w:rsidRPr="00087AA5">
        <w:rPr>
          <w:rStyle w:val="StyleUnderline"/>
        </w:rPr>
        <w:t xml:space="preserve"> where leaders do not take advice from lower level leaders</w:t>
      </w:r>
      <w:r w:rsidRPr="00087AA5">
        <w:t>. Sixth, Track Two actors due to their lack of political power, are in most cases not accountable to the public for poor decisions. Seventh, because of their multiplicity Track Two actors/organizations are notoriously known for their lack of coordination.</w:t>
      </w:r>
    </w:p>
    <w:p w14:paraId="5F021A10" w14:textId="1F58B0DC" w:rsidR="007E3B23" w:rsidRPr="00087AA5" w:rsidRDefault="008F3745" w:rsidP="008F3745">
      <w:pPr>
        <w:pStyle w:val="Heading3"/>
      </w:pPr>
      <w:r>
        <w:t>2AC China Says No</w:t>
      </w:r>
    </w:p>
    <w:p w14:paraId="6EAEC25C" w14:textId="77777777" w:rsidR="007E3B23" w:rsidRPr="00050E9A" w:rsidRDefault="007E3B23" w:rsidP="00050E9A">
      <w:pPr>
        <w:pStyle w:val="Heading4"/>
      </w:pPr>
      <w:r w:rsidRPr="00050E9A">
        <w:t>China says no — won’t do Track II over Taiwan.</w:t>
      </w:r>
    </w:p>
    <w:p w14:paraId="41632880" w14:textId="77777777" w:rsidR="007E3B23" w:rsidRPr="00087AA5" w:rsidRDefault="007E3B23" w:rsidP="007E3B23">
      <w:r w:rsidRPr="00087AA5">
        <w:rPr>
          <w:rStyle w:val="Style13ptBold"/>
        </w:rPr>
        <w:t xml:space="preserve">Cole 16 </w:t>
      </w:r>
      <w:r w:rsidRPr="00087AA5">
        <w:t xml:space="preserve">— J. Michael Cole, researcher at the French Center for Research on Contemporary China in Taipei, senior member of the Thinking Taiwan Foundation, an independent think tank founded by Tsai Ing-wen, former intelligence officer at the Canadian Security Intelligence Service, MA in War Studies from Royal Military College of Canada, 2016 (“China ramps up information warfare operations abroad,” </w:t>
      </w:r>
      <w:r w:rsidRPr="00087AA5">
        <w:rPr>
          <w:i/>
        </w:rPr>
        <w:t>The Interpreter</w:t>
      </w:r>
      <w:r w:rsidRPr="00087AA5">
        <w:t>, June 30</w:t>
      </w:r>
      <w:r w:rsidRPr="00087AA5">
        <w:rPr>
          <w:vertAlign w:val="superscript"/>
        </w:rPr>
        <w:t>th</w:t>
      </w:r>
      <w:r w:rsidRPr="00087AA5">
        <w:t xml:space="preserve">, Available Online at </w:t>
      </w:r>
      <w:hyperlink r:id="rId124" w:history="1">
        <w:r w:rsidRPr="00087AA5">
          <w:rPr>
            <w:rStyle w:val="Hyperlink"/>
          </w:rPr>
          <w:t>http://www.lowyinterpreter.org/post/2016/06/30/China-ramps-up-information-warfare-operations-abroad.aspx</w:t>
        </w:r>
      </w:hyperlink>
      <w:r w:rsidRPr="00087AA5">
        <w:t>, Accessed 09-15-2016)</w:t>
      </w:r>
    </w:p>
    <w:p w14:paraId="141591B1" w14:textId="77777777" w:rsidR="007E3B23" w:rsidRPr="00087AA5" w:rsidRDefault="007E3B23" w:rsidP="007E3B23">
      <w:r w:rsidRPr="00087AA5">
        <w:t xml:space="preserve">While such co-optation undoubtedly continues, </w:t>
      </w:r>
      <w:r w:rsidRPr="00087AA5">
        <w:rPr>
          <w:rStyle w:val="StyleUnderline"/>
        </w:rPr>
        <w:t>China has also deepened its involvement in</w:t>
      </w:r>
      <w:r w:rsidRPr="00087AA5">
        <w:t xml:space="preserve"> international conferences, </w:t>
      </w:r>
      <w:r w:rsidRPr="00087AA5">
        <w:rPr>
          <w:rStyle w:val="StyleUnderline"/>
        </w:rPr>
        <w:t>Track-Two initiatives</w:t>
      </w:r>
      <w:r w:rsidRPr="00087AA5">
        <w:t xml:space="preserve"> and trilateral dialogue. No longer reactive, China is now on a proactive track: it seeks to set the agenda by organising, or co-sponsoring, international events, or by establishing partnerships with organisations such as UNESCO or reputable think tanks in the West (e.g., Rand Corp). In order to do so, China has made substantial financial and human investments, opening its own think tanks, centres and 'private' non-profits overseas (including in the US), in some cases with the backing of powerful — and increasingly global — Chinese companies. </w:t>
      </w:r>
      <w:r w:rsidRPr="00087AA5">
        <w:rPr>
          <w:rStyle w:val="StyleUnderline"/>
        </w:rPr>
        <w:t>By becoming co-organisers, Chinese outfits are now in a position to</w:t>
      </w:r>
      <w:r w:rsidRPr="00087AA5">
        <w:t xml:space="preserve"> influence the composition of speakers at various conferences, both by inviting Chinese academics who toe Beijing’s line on 'core interests' and those whom it has co-opted, and by </w:t>
      </w:r>
      <w:r w:rsidRPr="00087AA5">
        <w:rPr>
          <w:rStyle w:val="StyleUnderline"/>
        </w:rPr>
        <w:t>screen</w:t>
      </w:r>
      <w:r w:rsidRPr="00087AA5">
        <w:t xml:space="preserve">ing </w:t>
      </w:r>
      <w:r w:rsidRPr="00087AA5">
        <w:rPr>
          <w:rStyle w:val="StyleUnderline"/>
        </w:rPr>
        <w:t>out</w:t>
      </w:r>
      <w:r w:rsidRPr="00087AA5">
        <w:t xml:space="preserve"> panelists who they know are bound to present </w:t>
      </w:r>
      <w:r w:rsidRPr="00087AA5">
        <w:rPr>
          <w:rStyle w:val="StyleUnderline"/>
        </w:rPr>
        <w:t>contradictory views</w:t>
      </w:r>
      <w:r w:rsidRPr="00087AA5">
        <w:t>. (</w:t>
      </w:r>
      <w:r w:rsidRPr="00087AA5">
        <w:rPr>
          <w:rStyle w:val="StyleUnderline"/>
        </w:rPr>
        <w:t>Another component of that strategy is to shape the agenda so that 'problem' issues, such as Taiwan</w:t>
      </w:r>
      <w:r w:rsidRPr="00087AA5">
        <w:t xml:space="preserve">, Tibet, Xinjiang, Hong Kong or human rights, </w:t>
      </w:r>
      <w:r w:rsidRPr="00087AA5">
        <w:rPr>
          <w:rStyle w:val="StyleUnderline"/>
        </w:rPr>
        <w:t>are ignored altogether</w:t>
      </w:r>
      <w:r w:rsidRPr="00087AA5">
        <w:t>.)</w:t>
      </w:r>
    </w:p>
    <w:p w14:paraId="51399124" w14:textId="77777777" w:rsidR="007E3B23" w:rsidRPr="007E3B23" w:rsidRDefault="007E3B23" w:rsidP="007E3B23"/>
    <w:p w14:paraId="682711ED" w14:textId="78F7EF22" w:rsidR="008F3745" w:rsidRDefault="008F3745" w:rsidP="008F3745">
      <w:pPr>
        <w:pStyle w:val="Heading3"/>
      </w:pPr>
      <w:r>
        <w:t>U.S. Wont Back Down</w:t>
      </w:r>
    </w:p>
    <w:p w14:paraId="3DE7AD1B" w14:textId="77777777" w:rsidR="008F3745" w:rsidRDefault="008F3745" w:rsidP="008F3745"/>
    <w:p w14:paraId="7BE8AFE2" w14:textId="77777777" w:rsidR="008F3745" w:rsidRDefault="008F3745" w:rsidP="008F3745">
      <w:pPr>
        <w:pStyle w:val="Heading4"/>
      </w:pPr>
      <w:r>
        <w:t>Counterplan cant magically solve conflict without a change in U.S. policy – cant prevent a miscalculation</w:t>
      </w:r>
    </w:p>
    <w:p w14:paraId="28B07175" w14:textId="77777777" w:rsidR="008F3745" w:rsidRDefault="008F3745" w:rsidP="008F3745"/>
    <w:p w14:paraId="13FD4ED4" w14:textId="77777777" w:rsidR="008F3745" w:rsidRDefault="008F3745" w:rsidP="008F3745">
      <w:pPr>
        <w:rPr>
          <w:rStyle w:val="Style13ptBold"/>
        </w:rPr>
      </w:pPr>
      <w:r>
        <w:rPr>
          <w:rStyle w:val="Style13ptBold"/>
        </w:rPr>
        <w:t>Swaine et al ‘16</w:t>
      </w:r>
    </w:p>
    <w:p w14:paraId="77C5CCC4" w14:textId="77777777" w:rsidR="008F3745" w:rsidRDefault="008F3745" w:rsidP="008F3745">
      <w:r w:rsidRPr="004333E2">
        <w:t>(Michael D. Swaine is a senior associate at the Carnegie Endowment for International Peace and one of the most prominent American analysts in Chinese security studies. specialist in Chinese defense and foreign policy, U.S.-China relations, and East Asian international relations</w:t>
      </w:r>
      <w:r>
        <w:t xml:space="preserve">, </w:t>
      </w:r>
      <w:r w:rsidRPr="004333E2">
        <w:t>doctorate in government from Harvard University. WENYAN DENG is a former junior fellow in the Carnegie Endowment for International Peace’s Asia Program, where her research focused on international relations in the Western Pacifc, Sino-U.S. crisis-management behaviors, Chinese military development, and U.S. military strategy in Asia. She is currently a graduate student in international relations and security studies at the University of Chicago</w:t>
      </w:r>
      <w:r>
        <w:t xml:space="preserve">, “Creating a Stable Asia,” pg online @ </w:t>
      </w:r>
      <w:hyperlink r:id="rId125" w:history="1">
        <w:r w:rsidRPr="006E67A2">
          <w:rPr>
            <w:rStyle w:val="Hyperlink"/>
          </w:rPr>
          <w:t>https://carnegieendowment.org/files/CEIP_Swaine_U.S.-Asia_Final.pdf</w:t>
        </w:r>
      </w:hyperlink>
      <w:r>
        <w:t xml:space="preserve"> //um-ef)</w:t>
      </w:r>
      <w:r w:rsidRPr="004333E2">
        <w:t xml:space="preserve"> </w:t>
      </w:r>
    </w:p>
    <w:p w14:paraId="7A4D6C6B" w14:textId="77777777" w:rsidR="008F3745" w:rsidRPr="00800F6B" w:rsidRDefault="008F3745" w:rsidP="008F3745">
      <w:r w:rsidRPr="00800F6B">
        <w:rPr>
          <w:rStyle w:val="StyleUnderline"/>
        </w:rPr>
        <w:t>Some critics might argue that a stable balance does not require and should not involve</w:t>
      </w:r>
      <w:r>
        <w:rPr>
          <w:rStyle w:val="StyleUnderline"/>
        </w:rPr>
        <w:t xml:space="preserve"> </w:t>
      </w:r>
      <w:r w:rsidRPr="00800F6B">
        <w:rPr>
          <w:rStyle w:val="StyleUnderline"/>
        </w:rPr>
        <w:t>any deliberate understandings or undertakings between Washington and Beijing</w:t>
      </w:r>
      <w:r>
        <w:t xml:space="preserve">. </w:t>
      </w:r>
      <w:r w:rsidRPr="00800F6B">
        <w:rPr>
          <w:rStyle w:val="Emphasis"/>
        </w:rPr>
        <w:t>Instead,</w:t>
      </w:r>
      <w:r>
        <w:rPr>
          <w:rStyle w:val="Emphasis"/>
        </w:rPr>
        <w:t xml:space="preserve"> </w:t>
      </w:r>
      <w:r w:rsidRPr="00800F6B">
        <w:rPr>
          <w:rStyle w:val="Emphasis"/>
        </w:rPr>
        <w:t xml:space="preserve">such a balance can and should emerge “naturally,” </w:t>
      </w:r>
      <w:r w:rsidRPr="00800F6B">
        <w:t>as a result of</w:t>
      </w:r>
      <w:r>
        <w:t xml:space="preserve"> common economic constraints on military capabilities and common political and diplomatic incentives to stabilize a changing power relationship over time. </w:t>
      </w:r>
      <w:r w:rsidRPr="00800F6B">
        <w:rPr>
          <w:rStyle w:val="Emphasis"/>
        </w:rPr>
        <w:t>All that is required, the argument goes,</w:t>
      </w:r>
      <w:r>
        <w:rPr>
          <w:rStyle w:val="Emphasis"/>
        </w:rPr>
        <w:t xml:space="preserve"> </w:t>
      </w:r>
      <w:r w:rsidRPr="00800F6B">
        <w:rPr>
          <w:rStyle w:val="Emphasis"/>
        </w:rPr>
        <w:t>is an array of CBMs and CMMs that lower the likelihood of actual confict as the two</w:t>
      </w:r>
      <w:r>
        <w:rPr>
          <w:rStyle w:val="Emphasis"/>
        </w:rPr>
        <w:t xml:space="preserve"> </w:t>
      </w:r>
      <w:r w:rsidRPr="00800F6B">
        <w:rPr>
          <w:rStyle w:val="Emphasis"/>
        </w:rPr>
        <w:t>countries adjust separately to an emerging de facto balance of power relationship.</w:t>
      </w:r>
      <w:r>
        <w:rPr>
          <w:rStyle w:val="Emphasis"/>
        </w:rPr>
        <w:t xml:space="preserve"> </w:t>
      </w:r>
      <w:r>
        <w:t>As suggested in “Beyond American Predominance,” and discussed in greater detail in chapter 2, while such a development is not inconceivable, i</w:t>
      </w:r>
      <w:r w:rsidRPr="00800F6B">
        <w:rPr>
          <w:rStyle w:val="StyleUnderline"/>
        </w:rPr>
        <w:t>t is difcult to see how both</w:t>
      </w:r>
      <w:r>
        <w:rPr>
          <w:rStyle w:val="StyleUnderline"/>
        </w:rPr>
        <w:t xml:space="preserve"> </w:t>
      </w:r>
      <w:r w:rsidRPr="00800F6B">
        <w:rPr>
          <w:rStyle w:val="StyleUnderline"/>
        </w:rPr>
        <w:t>Washington and Beijing could successfully end up—without design—in a stable balance</w:t>
      </w:r>
      <w:r>
        <w:rPr>
          <w:rStyle w:val="StyleUnderline"/>
        </w:rPr>
        <w:t xml:space="preserve"> </w:t>
      </w:r>
      <w:r w:rsidRPr="00800F6B">
        <w:rPr>
          <w:rStyle w:val="StyleUnderline"/>
        </w:rPr>
        <w:t>that avoided attempts by one or both sides to achieve a relative advantage in pursuing</w:t>
      </w:r>
      <w:r>
        <w:rPr>
          <w:rStyle w:val="StyleUnderline"/>
        </w:rPr>
        <w:t xml:space="preserve"> </w:t>
      </w:r>
      <w:r w:rsidRPr="00800F6B">
        <w:rPr>
          <w:rStyle w:val="StyleUnderline"/>
        </w:rPr>
        <w:t>competitive or potentially incompatible interests with regard to</w:t>
      </w:r>
      <w:r>
        <w:t xml:space="preserve"> Korea, </w:t>
      </w:r>
      <w:r w:rsidRPr="00800F6B">
        <w:rPr>
          <w:rStyle w:val="Emphasis"/>
        </w:rPr>
        <w:t>Taiwan</w:t>
      </w:r>
      <w:r>
        <w:t xml:space="preserve">, and so on. </w:t>
      </w:r>
      <w:r w:rsidRPr="00800F6B">
        <w:rPr>
          <w:rStyle w:val="StyleUnderline"/>
        </w:rPr>
        <w:t>Why would Washington ultimately adjust naturally and peacefully to the gradual</w:t>
      </w:r>
      <w:r>
        <w:rPr>
          <w:rStyle w:val="StyleUnderline"/>
        </w:rPr>
        <w:t xml:space="preserve"> </w:t>
      </w:r>
      <w:r w:rsidRPr="00800F6B">
        <w:rPr>
          <w:rStyle w:val="StyleUnderline"/>
        </w:rPr>
        <w:t>erosion of its past position of predominance and accept (indeed, work to sustain) a stable</w:t>
      </w:r>
      <w:r>
        <w:rPr>
          <w:rStyle w:val="StyleUnderline"/>
        </w:rPr>
        <w:t xml:space="preserve"> </w:t>
      </w:r>
      <w:r w:rsidRPr="00800F6B">
        <w:rPr>
          <w:rStyle w:val="StyleUnderline"/>
        </w:rPr>
        <w:t>regional balance of power unless it clearly understood the regional transition under way</w:t>
      </w:r>
      <w:r>
        <w:rPr>
          <w:rStyle w:val="StyleUnderline"/>
        </w:rPr>
        <w:t xml:space="preserve"> </w:t>
      </w:r>
      <w:r w:rsidRPr="00800F6B">
        <w:rPr>
          <w:rStyle w:val="StyleUnderline"/>
        </w:rPr>
        <w:t>and accepted it as the best possible</w:t>
      </w:r>
      <w:r>
        <w:t xml:space="preserve"> (or necessary) outcome. Indeed, given the prevailing, strong U.S. desire to sustain its supposedly benign position of dominance in the Western Pacifc, it is most likely that Washington’s acceptance of such an outcome under current conditions would come about only as a result of either a forcing event, such as a major crisis (or crises), that confrmed the loss of U.S. predominance and the need to move peacefully toward a stable balance with Beijing (a very unlikely prospect, since such a crisis would more likely result in an intensifed pattern of Sino-U.S. strategic rivalry) or a deliberate decision by both the United States and China to transition to a genuine balance. </w:t>
      </w:r>
    </w:p>
    <w:p w14:paraId="07453066" w14:textId="77777777" w:rsidR="008F3745" w:rsidRDefault="008F3745" w:rsidP="008F3745"/>
    <w:p w14:paraId="045E5F59" w14:textId="77777777" w:rsidR="008F3745" w:rsidRDefault="008F3745" w:rsidP="008F3745">
      <w:pPr>
        <w:pStyle w:val="Heading4"/>
      </w:pPr>
      <w:r>
        <w:t xml:space="preserve">Conflicts inevitable without arms limitations --- only the aff solves </w:t>
      </w:r>
    </w:p>
    <w:p w14:paraId="337C85D7" w14:textId="77777777" w:rsidR="008F3745" w:rsidRDefault="008F3745" w:rsidP="008F3745"/>
    <w:p w14:paraId="4B275EE6" w14:textId="77777777" w:rsidR="008F3745" w:rsidRDefault="008F3745" w:rsidP="008F3745">
      <w:pPr>
        <w:rPr>
          <w:rStyle w:val="Style13ptBold"/>
        </w:rPr>
      </w:pPr>
      <w:r>
        <w:rPr>
          <w:rStyle w:val="Style13ptBold"/>
        </w:rPr>
        <w:t>Swaine et al ‘16</w:t>
      </w:r>
    </w:p>
    <w:p w14:paraId="40707692" w14:textId="77777777" w:rsidR="008F3745" w:rsidRDefault="008F3745" w:rsidP="008F3745">
      <w:r w:rsidRPr="004333E2">
        <w:t>(Michael D. Swaine is a senior associate at the Carnegie Endowment for International Peace and one of the most prominent American analysts in Chinese security studies. specialist in Chinese defense and foreign policy, U.S.-China relations, and East Asian international relations</w:t>
      </w:r>
      <w:r>
        <w:t xml:space="preserve">, </w:t>
      </w:r>
      <w:r w:rsidRPr="004333E2">
        <w:t>doctorate in government from Harvard University. WENYAN DENG is a former junior fellow in the Carnegie Endowment for International Peace’s Asia Program, where her research focused on international relations in the Western Pacifc, Sino-U.S. crisis-management behaviors, Chinese military development, and U.S. military strategy in Asia. She is currently a graduate student in international relations and security studies at the University of Chicago</w:t>
      </w:r>
      <w:r>
        <w:t xml:space="preserve">, “Creating a Stable Asia,” pg online @ </w:t>
      </w:r>
      <w:hyperlink r:id="rId126" w:history="1">
        <w:r w:rsidRPr="006E67A2">
          <w:rPr>
            <w:rStyle w:val="Hyperlink"/>
          </w:rPr>
          <w:t>https://carnegieendowment.org/files/CEIP_Swaine_U.S.-Asia_Final.pdf</w:t>
        </w:r>
      </w:hyperlink>
      <w:r>
        <w:t xml:space="preserve"> //um-ef)</w:t>
      </w:r>
      <w:r w:rsidRPr="004333E2">
        <w:t xml:space="preserve"> </w:t>
      </w:r>
    </w:p>
    <w:p w14:paraId="358190C9" w14:textId="77777777" w:rsidR="008F3745" w:rsidRPr="00032A2B" w:rsidRDefault="008F3745" w:rsidP="008F3745">
      <w:pPr>
        <w:rPr>
          <w:rStyle w:val="StyleUnderline"/>
        </w:rPr>
      </w:pPr>
      <w:r w:rsidRPr="00032A2B">
        <w:rPr>
          <w:rStyle w:val="Emphasis"/>
        </w:rPr>
        <w:t>Beyond the establishment of more extensive CBMs and CMMs</w:t>
      </w:r>
      <w:r>
        <w:t xml:space="preserve">, </w:t>
      </w:r>
      <w:r w:rsidRPr="00032A2B">
        <w:rPr>
          <w:rStyle w:val="StyleUnderline"/>
        </w:rPr>
        <w:t>the United States and China would also probably need to agree on specifc sets of procurement and deployment limits on types and numbers of ofensive weapons systems to ensure that the mutual denial force posture remained central to both sides’ military orientation</w:t>
      </w:r>
      <w:r>
        <w:t xml:space="preserve">. Such an agreement could be formal or informal but would require a sufcient level of transparency to permit reliable verifcation. Te mutual denial force posture and reinforcement of CBMs and CMMs are essential features that constitute part of a minimalist stable balance of power environment in the Western Pacifc. </w:t>
      </w:r>
      <w:r w:rsidRPr="00032A2B">
        <w:rPr>
          <w:rStyle w:val="StyleUnderline"/>
        </w:rPr>
        <w:t xml:space="preserve">Without such features, the potential will be very high for the existing force postures, military doctrines, and low levels of trust on both sides to create severe crises as China’s relative power grows. </w:t>
      </w:r>
    </w:p>
    <w:p w14:paraId="469C4F61" w14:textId="77777777" w:rsidR="008F3745" w:rsidRDefault="008F3745" w:rsidP="008F3745"/>
    <w:p w14:paraId="3BB9F9A3" w14:textId="77777777" w:rsidR="000330B9" w:rsidRPr="000330B9" w:rsidRDefault="000330B9" w:rsidP="000330B9"/>
    <w:sectPr w:rsidR="000330B9" w:rsidRPr="000330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738E5C" w14:textId="77777777" w:rsidR="00182914" w:rsidRDefault="00182914" w:rsidP="00CD6984">
      <w:pPr>
        <w:spacing w:after="0" w:line="240" w:lineRule="auto"/>
      </w:pPr>
      <w:r>
        <w:separator/>
      </w:r>
    </w:p>
  </w:endnote>
  <w:endnote w:type="continuationSeparator" w:id="0">
    <w:p w14:paraId="1B359241" w14:textId="77777777" w:rsidR="00182914" w:rsidRDefault="00182914" w:rsidP="00CD6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0346B4" w14:textId="77777777" w:rsidR="00182914" w:rsidRDefault="00182914" w:rsidP="00CD6984">
      <w:pPr>
        <w:spacing w:after="0" w:line="240" w:lineRule="auto"/>
      </w:pPr>
      <w:r>
        <w:separator/>
      </w:r>
    </w:p>
  </w:footnote>
  <w:footnote w:type="continuationSeparator" w:id="0">
    <w:p w14:paraId="7F2BCAA5" w14:textId="77777777" w:rsidR="00182914" w:rsidRDefault="00182914" w:rsidP="00CD69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201F1"/>
    <w:multiLevelType w:val="hybridMultilevel"/>
    <w:tmpl w:val="5328AAF8"/>
    <w:lvl w:ilvl="0" w:tplc="DA58F49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6B771F"/>
    <w:multiLevelType w:val="hybridMultilevel"/>
    <w:tmpl w:val="5896E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9B20B4"/>
    <w:multiLevelType w:val="hybridMultilevel"/>
    <w:tmpl w:val="931290D0"/>
    <w:lvl w:ilvl="0" w:tplc="0B841D76">
      <w:start w:val="20"/>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3259FD"/>
    <w:multiLevelType w:val="hybridMultilevel"/>
    <w:tmpl w:val="5A805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6677D1"/>
    <w:multiLevelType w:val="hybridMultilevel"/>
    <w:tmpl w:val="BDB6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8417E4"/>
    <w:multiLevelType w:val="hybridMultilevel"/>
    <w:tmpl w:val="032C19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0612C9"/>
    <w:multiLevelType w:val="hybridMultilevel"/>
    <w:tmpl w:val="ACE20BC8"/>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469C0DC6"/>
    <w:multiLevelType w:val="hybridMultilevel"/>
    <w:tmpl w:val="FA509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0076A6"/>
    <w:multiLevelType w:val="hybridMultilevel"/>
    <w:tmpl w:val="99FA9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26C0E"/>
    <w:multiLevelType w:val="hybridMultilevel"/>
    <w:tmpl w:val="4510CB5E"/>
    <w:lvl w:ilvl="0" w:tplc="A7D406CE">
      <w:start w:val="21"/>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E155D0"/>
    <w:multiLevelType w:val="hybridMultilevel"/>
    <w:tmpl w:val="531E0AD4"/>
    <w:lvl w:ilvl="0" w:tplc="7ADA77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4"/>
  </w:num>
  <w:num w:numId="13">
    <w:abstractNumId w:val="20"/>
  </w:num>
  <w:num w:numId="14">
    <w:abstractNumId w:val="11"/>
  </w:num>
  <w:num w:numId="15">
    <w:abstractNumId w:val="12"/>
  </w:num>
  <w:num w:numId="16">
    <w:abstractNumId w:val="19"/>
  </w:num>
  <w:num w:numId="17">
    <w:abstractNumId w:val="13"/>
  </w:num>
  <w:num w:numId="18">
    <w:abstractNumId w:val="10"/>
  </w:num>
  <w:num w:numId="19">
    <w:abstractNumId w:val="16"/>
  </w:num>
  <w:num w:numId="20">
    <w:abstractNumId w:val="1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60477"/>
    <w:rsid w:val="000139A3"/>
    <w:rsid w:val="0002313E"/>
    <w:rsid w:val="000330B9"/>
    <w:rsid w:val="00035485"/>
    <w:rsid w:val="00035D62"/>
    <w:rsid w:val="00041E1F"/>
    <w:rsid w:val="00046E22"/>
    <w:rsid w:val="00047321"/>
    <w:rsid w:val="000500EC"/>
    <w:rsid w:val="00050E9A"/>
    <w:rsid w:val="00051CBD"/>
    <w:rsid w:val="000527D8"/>
    <w:rsid w:val="00056E59"/>
    <w:rsid w:val="0006390C"/>
    <w:rsid w:val="000739A3"/>
    <w:rsid w:val="0007566C"/>
    <w:rsid w:val="00082AFC"/>
    <w:rsid w:val="0008573C"/>
    <w:rsid w:val="0008591C"/>
    <w:rsid w:val="000868A2"/>
    <w:rsid w:val="00087D8A"/>
    <w:rsid w:val="000A3017"/>
    <w:rsid w:val="000A764E"/>
    <w:rsid w:val="000B079C"/>
    <w:rsid w:val="000C78B2"/>
    <w:rsid w:val="000D25DA"/>
    <w:rsid w:val="000D2B0C"/>
    <w:rsid w:val="000D415D"/>
    <w:rsid w:val="000E05A8"/>
    <w:rsid w:val="000E2EAB"/>
    <w:rsid w:val="000F052E"/>
    <w:rsid w:val="000F1BED"/>
    <w:rsid w:val="000F67E2"/>
    <w:rsid w:val="000F6F86"/>
    <w:rsid w:val="000F7194"/>
    <w:rsid w:val="00100833"/>
    <w:rsid w:val="00101B2F"/>
    <w:rsid w:val="00104529"/>
    <w:rsid w:val="00105942"/>
    <w:rsid w:val="00105EC5"/>
    <w:rsid w:val="00106BA3"/>
    <w:rsid w:val="00107396"/>
    <w:rsid w:val="001108A5"/>
    <w:rsid w:val="00120BA7"/>
    <w:rsid w:val="00121506"/>
    <w:rsid w:val="00122D16"/>
    <w:rsid w:val="00125E57"/>
    <w:rsid w:val="00131E54"/>
    <w:rsid w:val="001357B0"/>
    <w:rsid w:val="00137D46"/>
    <w:rsid w:val="0014065A"/>
    <w:rsid w:val="00144A4C"/>
    <w:rsid w:val="00154E71"/>
    <w:rsid w:val="00155FE7"/>
    <w:rsid w:val="00160277"/>
    <w:rsid w:val="00163E11"/>
    <w:rsid w:val="0017354D"/>
    <w:rsid w:val="00176AB0"/>
    <w:rsid w:val="00177B7D"/>
    <w:rsid w:val="00180993"/>
    <w:rsid w:val="00182914"/>
    <w:rsid w:val="0018322D"/>
    <w:rsid w:val="0019389B"/>
    <w:rsid w:val="00194CD0"/>
    <w:rsid w:val="001A4BD0"/>
    <w:rsid w:val="001A52EE"/>
    <w:rsid w:val="001A5D71"/>
    <w:rsid w:val="001B5776"/>
    <w:rsid w:val="001C6D3D"/>
    <w:rsid w:val="001C7F1F"/>
    <w:rsid w:val="001E1D35"/>
    <w:rsid w:val="001E527A"/>
    <w:rsid w:val="001F78CE"/>
    <w:rsid w:val="00202B57"/>
    <w:rsid w:val="002034F7"/>
    <w:rsid w:val="00206DD7"/>
    <w:rsid w:val="002106DF"/>
    <w:rsid w:val="002178B5"/>
    <w:rsid w:val="0022012B"/>
    <w:rsid w:val="0022630C"/>
    <w:rsid w:val="0022710D"/>
    <w:rsid w:val="002273BA"/>
    <w:rsid w:val="002368ED"/>
    <w:rsid w:val="002406F0"/>
    <w:rsid w:val="00241880"/>
    <w:rsid w:val="002519EE"/>
    <w:rsid w:val="00251FC7"/>
    <w:rsid w:val="00254E1C"/>
    <w:rsid w:val="00260CCD"/>
    <w:rsid w:val="0026262E"/>
    <w:rsid w:val="00266606"/>
    <w:rsid w:val="00276299"/>
    <w:rsid w:val="0028081B"/>
    <w:rsid w:val="00283AF8"/>
    <w:rsid w:val="002855A7"/>
    <w:rsid w:val="00287361"/>
    <w:rsid w:val="00287F84"/>
    <w:rsid w:val="002952BE"/>
    <w:rsid w:val="00295B0F"/>
    <w:rsid w:val="002A1626"/>
    <w:rsid w:val="002A3CA9"/>
    <w:rsid w:val="002A44EF"/>
    <w:rsid w:val="002A675D"/>
    <w:rsid w:val="002B146A"/>
    <w:rsid w:val="002B360E"/>
    <w:rsid w:val="002B5E17"/>
    <w:rsid w:val="002C16E4"/>
    <w:rsid w:val="002C556F"/>
    <w:rsid w:val="002D6B27"/>
    <w:rsid w:val="002E3609"/>
    <w:rsid w:val="00311373"/>
    <w:rsid w:val="00315690"/>
    <w:rsid w:val="00316B75"/>
    <w:rsid w:val="003226FF"/>
    <w:rsid w:val="00323A7B"/>
    <w:rsid w:val="00324D07"/>
    <w:rsid w:val="00325646"/>
    <w:rsid w:val="00327132"/>
    <w:rsid w:val="003308AE"/>
    <w:rsid w:val="00335A94"/>
    <w:rsid w:val="00342719"/>
    <w:rsid w:val="003460F2"/>
    <w:rsid w:val="00352750"/>
    <w:rsid w:val="00357B70"/>
    <w:rsid w:val="00363F35"/>
    <w:rsid w:val="00370920"/>
    <w:rsid w:val="0038158C"/>
    <w:rsid w:val="00382A73"/>
    <w:rsid w:val="00387FEA"/>
    <w:rsid w:val="003902BA"/>
    <w:rsid w:val="00397A6C"/>
    <w:rsid w:val="003A09E2"/>
    <w:rsid w:val="003A50C5"/>
    <w:rsid w:val="003A6D2C"/>
    <w:rsid w:val="003A6F00"/>
    <w:rsid w:val="003A7993"/>
    <w:rsid w:val="003B2CF8"/>
    <w:rsid w:val="003C3B92"/>
    <w:rsid w:val="003C4B13"/>
    <w:rsid w:val="003C713A"/>
    <w:rsid w:val="003D3275"/>
    <w:rsid w:val="003D3B32"/>
    <w:rsid w:val="003E154D"/>
    <w:rsid w:val="00406307"/>
    <w:rsid w:val="00407037"/>
    <w:rsid w:val="00407F1E"/>
    <w:rsid w:val="00415CA7"/>
    <w:rsid w:val="004309DB"/>
    <w:rsid w:val="00434DF9"/>
    <w:rsid w:val="004354EC"/>
    <w:rsid w:val="00437211"/>
    <w:rsid w:val="00447FE0"/>
    <w:rsid w:val="00457534"/>
    <w:rsid w:val="00460477"/>
    <w:rsid w:val="004605D6"/>
    <w:rsid w:val="00462612"/>
    <w:rsid w:val="00464AFF"/>
    <w:rsid w:val="004672CA"/>
    <w:rsid w:val="00470381"/>
    <w:rsid w:val="00482780"/>
    <w:rsid w:val="00484122"/>
    <w:rsid w:val="00485AFC"/>
    <w:rsid w:val="004914AA"/>
    <w:rsid w:val="0049245F"/>
    <w:rsid w:val="004A6516"/>
    <w:rsid w:val="004C1AF4"/>
    <w:rsid w:val="004C60E8"/>
    <w:rsid w:val="004E3579"/>
    <w:rsid w:val="004E728B"/>
    <w:rsid w:val="004F39E0"/>
    <w:rsid w:val="00500DBB"/>
    <w:rsid w:val="0051084D"/>
    <w:rsid w:val="005151FA"/>
    <w:rsid w:val="0052351F"/>
    <w:rsid w:val="005255E0"/>
    <w:rsid w:val="00527226"/>
    <w:rsid w:val="00534019"/>
    <w:rsid w:val="00537BD5"/>
    <w:rsid w:val="005428FD"/>
    <w:rsid w:val="00542B5D"/>
    <w:rsid w:val="0054383E"/>
    <w:rsid w:val="00550794"/>
    <w:rsid w:val="00554051"/>
    <w:rsid w:val="0056038B"/>
    <w:rsid w:val="00563501"/>
    <w:rsid w:val="00564220"/>
    <w:rsid w:val="00565DFA"/>
    <w:rsid w:val="0057268A"/>
    <w:rsid w:val="00573658"/>
    <w:rsid w:val="00582AEF"/>
    <w:rsid w:val="00586864"/>
    <w:rsid w:val="0059191A"/>
    <w:rsid w:val="00592764"/>
    <w:rsid w:val="005A3198"/>
    <w:rsid w:val="005B14B4"/>
    <w:rsid w:val="005C1F08"/>
    <w:rsid w:val="005D0CF0"/>
    <w:rsid w:val="005D2912"/>
    <w:rsid w:val="005E177E"/>
    <w:rsid w:val="005E3459"/>
    <w:rsid w:val="005E57D2"/>
    <w:rsid w:val="005F474A"/>
    <w:rsid w:val="005F5678"/>
    <w:rsid w:val="005F7E75"/>
    <w:rsid w:val="006008C3"/>
    <w:rsid w:val="00604559"/>
    <w:rsid w:val="006065BD"/>
    <w:rsid w:val="00610F1B"/>
    <w:rsid w:val="00613E97"/>
    <w:rsid w:val="00632975"/>
    <w:rsid w:val="006344D1"/>
    <w:rsid w:val="00635BC1"/>
    <w:rsid w:val="006449EC"/>
    <w:rsid w:val="00645847"/>
    <w:rsid w:val="00645FA9"/>
    <w:rsid w:val="00647866"/>
    <w:rsid w:val="00647CD9"/>
    <w:rsid w:val="00652BA4"/>
    <w:rsid w:val="00665003"/>
    <w:rsid w:val="00666A92"/>
    <w:rsid w:val="00670925"/>
    <w:rsid w:val="00675233"/>
    <w:rsid w:val="006775CB"/>
    <w:rsid w:val="00691CCE"/>
    <w:rsid w:val="00694542"/>
    <w:rsid w:val="006A27D3"/>
    <w:rsid w:val="006A2AD0"/>
    <w:rsid w:val="006B19ED"/>
    <w:rsid w:val="006C0A10"/>
    <w:rsid w:val="006C2375"/>
    <w:rsid w:val="006C3AB8"/>
    <w:rsid w:val="006D313E"/>
    <w:rsid w:val="006D455E"/>
    <w:rsid w:val="006D4ECC"/>
    <w:rsid w:val="006F085E"/>
    <w:rsid w:val="006F4DB6"/>
    <w:rsid w:val="00703FA6"/>
    <w:rsid w:val="00704D8D"/>
    <w:rsid w:val="00722258"/>
    <w:rsid w:val="007228F3"/>
    <w:rsid w:val="007243E5"/>
    <w:rsid w:val="0073497A"/>
    <w:rsid w:val="00736D12"/>
    <w:rsid w:val="00743764"/>
    <w:rsid w:val="007437FB"/>
    <w:rsid w:val="00745C31"/>
    <w:rsid w:val="00751332"/>
    <w:rsid w:val="00752B28"/>
    <w:rsid w:val="007569A2"/>
    <w:rsid w:val="00757EA2"/>
    <w:rsid w:val="007614A8"/>
    <w:rsid w:val="007617BB"/>
    <w:rsid w:val="00766044"/>
    <w:rsid w:val="00766EA0"/>
    <w:rsid w:val="00772159"/>
    <w:rsid w:val="00773A5E"/>
    <w:rsid w:val="00781459"/>
    <w:rsid w:val="007826F5"/>
    <w:rsid w:val="00790E3E"/>
    <w:rsid w:val="00797442"/>
    <w:rsid w:val="007A2226"/>
    <w:rsid w:val="007A2A23"/>
    <w:rsid w:val="007A581E"/>
    <w:rsid w:val="007A73B4"/>
    <w:rsid w:val="007B07EB"/>
    <w:rsid w:val="007B3DE3"/>
    <w:rsid w:val="007C5CD0"/>
    <w:rsid w:val="007C7382"/>
    <w:rsid w:val="007D2A18"/>
    <w:rsid w:val="007D40FA"/>
    <w:rsid w:val="007D4B46"/>
    <w:rsid w:val="007E3B23"/>
    <w:rsid w:val="007E6A8D"/>
    <w:rsid w:val="007F2FA8"/>
    <w:rsid w:val="007F34E9"/>
    <w:rsid w:val="007F397F"/>
    <w:rsid w:val="007F5B66"/>
    <w:rsid w:val="00820770"/>
    <w:rsid w:val="00823A1C"/>
    <w:rsid w:val="00825482"/>
    <w:rsid w:val="00845B9D"/>
    <w:rsid w:val="0085134A"/>
    <w:rsid w:val="0085375B"/>
    <w:rsid w:val="00853C2B"/>
    <w:rsid w:val="008564E6"/>
    <w:rsid w:val="00860984"/>
    <w:rsid w:val="008633A1"/>
    <w:rsid w:val="008661ED"/>
    <w:rsid w:val="00871735"/>
    <w:rsid w:val="00875009"/>
    <w:rsid w:val="0087678B"/>
    <w:rsid w:val="00877F12"/>
    <w:rsid w:val="0088619A"/>
    <w:rsid w:val="00891145"/>
    <w:rsid w:val="00894EF5"/>
    <w:rsid w:val="008974A1"/>
    <w:rsid w:val="00897AE0"/>
    <w:rsid w:val="008A18EF"/>
    <w:rsid w:val="008A2AC7"/>
    <w:rsid w:val="008A5B34"/>
    <w:rsid w:val="008A717C"/>
    <w:rsid w:val="008B3ECB"/>
    <w:rsid w:val="008B4E85"/>
    <w:rsid w:val="008B5EA0"/>
    <w:rsid w:val="008C1B2E"/>
    <w:rsid w:val="008C6713"/>
    <w:rsid w:val="008D29B9"/>
    <w:rsid w:val="008E6CAF"/>
    <w:rsid w:val="008F3745"/>
    <w:rsid w:val="00903503"/>
    <w:rsid w:val="00906718"/>
    <w:rsid w:val="00912928"/>
    <w:rsid w:val="0091320B"/>
    <w:rsid w:val="0091627E"/>
    <w:rsid w:val="00917F65"/>
    <w:rsid w:val="00921547"/>
    <w:rsid w:val="0093522D"/>
    <w:rsid w:val="00935F9E"/>
    <w:rsid w:val="00940016"/>
    <w:rsid w:val="00940572"/>
    <w:rsid w:val="009470B5"/>
    <w:rsid w:val="00955DC2"/>
    <w:rsid w:val="00956A7E"/>
    <w:rsid w:val="00960B8B"/>
    <w:rsid w:val="009632EC"/>
    <w:rsid w:val="0097032B"/>
    <w:rsid w:val="00970505"/>
    <w:rsid w:val="00974692"/>
    <w:rsid w:val="0099022D"/>
    <w:rsid w:val="00992208"/>
    <w:rsid w:val="00995087"/>
    <w:rsid w:val="009A31E5"/>
    <w:rsid w:val="009A3E5D"/>
    <w:rsid w:val="009A6B70"/>
    <w:rsid w:val="009B5209"/>
    <w:rsid w:val="009B583F"/>
    <w:rsid w:val="009D05E6"/>
    <w:rsid w:val="009D2EAD"/>
    <w:rsid w:val="009D3D87"/>
    <w:rsid w:val="009D54B2"/>
    <w:rsid w:val="009E1922"/>
    <w:rsid w:val="009E6117"/>
    <w:rsid w:val="009F7ED2"/>
    <w:rsid w:val="00A05DDB"/>
    <w:rsid w:val="00A15735"/>
    <w:rsid w:val="00A1598B"/>
    <w:rsid w:val="00A15A40"/>
    <w:rsid w:val="00A24315"/>
    <w:rsid w:val="00A31DFA"/>
    <w:rsid w:val="00A324B5"/>
    <w:rsid w:val="00A40D48"/>
    <w:rsid w:val="00A41649"/>
    <w:rsid w:val="00A5700A"/>
    <w:rsid w:val="00A57E83"/>
    <w:rsid w:val="00A60F12"/>
    <w:rsid w:val="00A61063"/>
    <w:rsid w:val="00A65CEA"/>
    <w:rsid w:val="00A67CC2"/>
    <w:rsid w:val="00A86CC8"/>
    <w:rsid w:val="00A9280F"/>
    <w:rsid w:val="00A93661"/>
    <w:rsid w:val="00A95457"/>
    <w:rsid w:val="00A95652"/>
    <w:rsid w:val="00A972D7"/>
    <w:rsid w:val="00AA217B"/>
    <w:rsid w:val="00AA2BBB"/>
    <w:rsid w:val="00AA2F1B"/>
    <w:rsid w:val="00AB34DE"/>
    <w:rsid w:val="00AB6AA9"/>
    <w:rsid w:val="00AC0AB8"/>
    <w:rsid w:val="00AC664B"/>
    <w:rsid w:val="00AD369A"/>
    <w:rsid w:val="00AE0B2E"/>
    <w:rsid w:val="00AE1D5E"/>
    <w:rsid w:val="00AF0FAC"/>
    <w:rsid w:val="00AF129A"/>
    <w:rsid w:val="00AF2789"/>
    <w:rsid w:val="00B03333"/>
    <w:rsid w:val="00B05DEC"/>
    <w:rsid w:val="00B11BEC"/>
    <w:rsid w:val="00B254AB"/>
    <w:rsid w:val="00B33C6D"/>
    <w:rsid w:val="00B35781"/>
    <w:rsid w:val="00B4508F"/>
    <w:rsid w:val="00B52C46"/>
    <w:rsid w:val="00B544D1"/>
    <w:rsid w:val="00B54DED"/>
    <w:rsid w:val="00B5546D"/>
    <w:rsid w:val="00B55AD5"/>
    <w:rsid w:val="00B5616B"/>
    <w:rsid w:val="00B5670F"/>
    <w:rsid w:val="00B61CC7"/>
    <w:rsid w:val="00B63ED1"/>
    <w:rsid w:val="00B74349"/>
    <w:rsid w:val="00B746C5"/>
    <w:rsid w:val="00B8057C"/>
    <w:rsid w:val="00BA5645"/>
    <w:rsid w:val="00BB75F3"/>
    <w:rsid w:val="00BC1E0F"/>
    <w:rsid w:val="00BC4C22"/>
    <w:rsid w:val="00BC6F68"/>
    <w:rsid w:val="00BD47BB"/>
    <w:rsid w:val="00BD6238"/>
    <w:rsid w:val="00BE1822"/>
    <w:rsid w:val="00BE3487"/>
    <w:rsid w:val="00BF2AFF"/>
    <w:rsid w:val="00BF37BA"/>
    <w:rsid w:val="00BF593B"/>
    <w:rsid w:val="00BF6BD5"/>
    <w:rsid w:val="00BF773A"/>
    <w:rsid w:val="00BF7E81"/>
    <w:rsid w:val="00C00BD4"/>
    <w:rsid w:val="00C0495E"/>
    <w:rsid w:val="00C105C8"/>
    <w:rsid w:val="00C13773"/>
    <w:rsid w:val="00C16425"/>
    <w:rsid w:val="00C17CC8"/>
    <w:rsid w:val="00C22C60"/>
    <w:rsid w:val="00C276CC"/>
    <w:rsid w:val="00C3742D"/>
    <w:rsid w:val="00C37D20"/>
    <w:rsid w:val="00C40709"/>
    <w:rsid w:val="00C40F5F"/>
    <w:rsid w:val="00C5626A"/>
    <w:rsid w:val="00C60242"/>
    <w:rsid w:val="00C63A9D"/>
    <w:rsid w:val="00C7586B"/>
    <w:rsid w:val="00C75DD1"/>
    <w:rsid w:val="00C7627B"/>
    <w:rsid w:val="00C81272"/>
    <w:rsid w:val="00C8171B"/>
    <w:rsid w:val="00C83417"/>
    <w:rsid w:val="00C9604F"/>
    <w:rsid w:val="00CA19AA"/>
    <w:rsid w:val="00CA31B8"/>
    <w:rsid w:val="00CA61E8"/>
    <w:rsid w:val="00CB0AE5"/>
    <w:rsid w:val="00CB3133"/>
    <w:rsid w:val="00CB5A37"/>
    <w:rsid w:val="00CC2AD9"/>
    <w:rsid w:val="00CC5298"/>
    <w:rsid w:val="00CC63BC"/>
    <w:rsid w:val="00CC7E95"/>
    <w:rsid w:val="00CD1D90"/>
    <w:rsid w:val="00CD5137"/>
    <w:rsid w:val="00CD6984"/>
    <w:rsid w:val="00CD736E"/>
    <w:rsid w:val="00CD798D"/>
    <w:rsid w:val="00CE0FE3"/>
    <w:rsid w:val="00CE161E"/>
    <w:rsid w:val="00CE38B0"/>
    <w:rsid w:val="00CE3FCD"/>
    <w:rsid w:val="00CE5384"/>
    <w:rsid w:val="00CF59A8"/>
    <w:rsid w:val="00D013ED"/>
    <w:rsid w:val="00D22CA5"/>
    <w:rsid w:val="00D24009"/>
    <w:rsid w:val="00D274CE"/>
    <w:rsid w:val="00D325A9"/>
    <w:rsid w:val="00D35D87"/>
    <w:rsid w:val="00D368CC"/>
    <w:rsid w:val="00D36A8A"/>
    <w:rsid w:val="00D42057"/>
    <w:rsid w:val="00D61409"/>
    <w:rsid w:val="00D6691E"/>
    <w:rsid w:val="00D71170"/>
    <w:rsid w:val="00D829CD"/>
    <w:rsid w:val="00D92F94"/>
    <w:rsid w:val="00D94D60"/>
    <w:rsid w:val="00DA1C92"/>
    <w:rsid w:val="00DA25D4"/>
    <w:rsid w:val="00DA2E87"/>
    <w:rsid w:val="00DA6538"/>
    <w:rsid w:val="00DB0838"/>
    <w:rsid w:val="00DB7347"/>
    <w:rsid w:val="00DC0340"/>
    <w:rsid w:val="00DC0970"/>
    <w:rsid w:val="00DC13CE"/>
    <w:rsid w:val="00DC3F29"/>
    <w:rsid w:val="00DC76C7"/>
    <w:rsid w:val="00DC788B"/>
    <w:rsid w:val="00DD6966"/>
    <w:rsid w:val="00DE02C6"/>
    <w:rsid w:val="00DE525A"/>
    <w:rsid w:val="00DE5432"/>
    <w:rsid w:val="00DF63E8"/>
    <w:rsid w:val="00DF6BD2"/>
    <w:rsid w:val="00DF6BF7"/>
    <w:rsid w:val="00E04187"/>
    <w:rsid w:val="00E07826"/>
    <w:rsid w:val="00E15E75"/>
    <w:rsid w:val="00E21BC1"/>
    <w:rsid w:val="00E22F95"/>
    <w:rsid w:val="00E32A6C"/>
    <w:rsid w:val="00E47651"/>
    <w:rsid w:val="00E5262C"/>
    <w:rsid w:val="00E66966"/>
    <w:rsid w:val="00E82078"/>
    <w:rsid w:val="00E832D3"/>
    <w:rsid w:val="00E8648A"/>
    <w:rsid w:val="00E907F0"/>
    <w:rsid w:val="00E91E41"/>
    <w:rsid w:val="00E95F1F"/>
    <w:rsid w:val="00EA76E4"/>
    <w:rsid w:val="00EB7431"/>
    <w:rsid w:val="00EC4E03"/>
    <w:rsid w:val="00EC5013"/>
    <w:rsid w:val="00EC5D3E"/>
    <w:rsid w:val="00EC7D5D"/>
    <w:rsid w:val="00EC7DC4"/>
    <w:rsid w:val="00ED30CF"/>
    <w:rsid w:val="00EE4C3C"/>
    <w:rsid w:val="00EE4FA0"/>
    <w:rsid w:val="00EE74F0"/>
    <w:rsid w:val="00EF05AF"/>
    <w:rsid w:val="00F0086C"/>
    <w:rsid w:val="00F03146"/>
    <w:rsid w:val="00F07DE2"/>
    <w:rsid w:val="00F106F3"/>
    <w:rsid w:val="00F11F23"/>
    <w:rsid w:val="00F16152"/>
    <w:rsid w:val="00F176EF"/>
    <w:rsid w:val="00F22508"/>
    <w:rsid w:val="00F24427"/>
    <w:rsid w:val="00F276DE"/>
    <w:rsid w:val="00F30C13"/>
    <w:rsid w:val="00F34E77"/>
    <w:rsid w:val="00F37E38"/>
    <w:rsid w:val="00F4064E"/>
    <w:rsid w:val="00F433AA"/>
    <w:rsid w:val="00F437E6"/>
    <w:rsid w:val="00F45E10"/>
    <w:rsid w:val="00F6364A"/>
    <w:rsid w:val="00F73B7B"/>
    <w:rsid w:val="00F77852"/>
    <w:rsid w:val="00F83B06"/>
    <w:rsid w:val="00F9113A"/>
    <w:rsid w:val="00F91231"/>
    <w:rsid w:val="00F92D1B"/>
    <w:rsid w:val="00F9716B"/>
    <w:rsid w:val="00FA02EB"/>
    <w:rsid w:val="00FA5BC4"/>
    <w:rsid w:val="00FC01EB"/>
    <w:rsid w:val="00FC0EA0"/>
    <w:rsid w:val="00FC6C9E"/>
    <w:rsid w:val="00FD0E32"/>
    <w:rsid w:val="00FD1F0D"/>
    <w:rsid w:val="00FD5DBD"/>
    <w:rsid w:val="00FE2546"/>
    <w:rsid w:val="00FE2B1B"/>
    <w:rsid w:val="00FE4BB8"/>
    <w:rsid w:val="00FF1B0C"/>
    <w:rsid w:val="00FF4036"/>
    <w:rsid w:val="00FF443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6B80F"/>
  <w15:chartTrackingRefBased/>
  <w15:docId w15:val="{1119F572-54FD-4593-B66A-2873BFB8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B0838"/>
    <w:rPr>
      <w:rFonts w:ascii="Calibri" w:hAnsi="Calibri" w:cs="Calibri"/>
      <w:sz w:val="24"/>
    </w:rPr>
  </w:style>
  <w:style w:type="paragraph" w:styleId="Heading1">
    <w:name w:val="heading 1"/>
    <w:aliases w:val="Pocket"/>
    <w:basedOn w:val="Normal"/>
    <w:next w:val="Normal"/>
    <w:link w:val="Heading1Char"/>
    <w:qFormat/>
    <w:rsid w:val="00DB08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08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w:basedOn w:val="Normal"/>
    <w:next w:val="Normal"/>
    <w:link w:val="Heading3Char"/>
    <w:uiPriority w:val="2"/>
    <w:unhideWhenUsed/>
    <w:qFormat/>
    <w:rsid w:val="00DB08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
    <w:basedOn w:val="Normal"/>
    <w:next w:val="Normal"/>
    <w:link w:val="Heading4Char"/>
    <w:uiPriority w:val="3"/>
    <w:unhideWhenUsed/>
    <w:qFormat/>
    <w:rsid w:val="00DB08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08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0838"/>
  </w:style>
  <w:style w:type="character" w:customStyle="1" w:styleId="Heading1Char">
    <w:name w:val="Heading 1 Char"/>
    <w:aliases w:val="Pocket Char"/>
    <w:basedOn w:val="DefaultParagraphFont"/>
    <w:link w:val="Heading1"/>
    <w:rsid w:val="00DB08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083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DB08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B083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7"/>
    <w:qFormat/>
    <w:rsid w:val="00DB0838"/>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B0838"/>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6"/>
    <w:qFormat/>
    <w:rsid w:val="00DB0838"/>
    <w:rPr>
      <w:b w:val="0"/>
      <w:sz w:val="24"/>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T"/>
    <w:basedOn w:val="DefaultParagraphFont"/>
    <w:uiPriority w:val="99"/>
    <w:unhideWhenUsed/>
    <w:rsid w:val="00DB0838"/>
    <w:rPr>
      <w:color w:val="auto"/>
      <w:u w:val="none"/>
    </w:rPr>
  </w:style>
  <w:style w:type="character" w:styleId="FollowedHyperlink">
    <w:name w:val="FollowedHyperlink"/>
    <w:basedOn w:val="DefaultParagraphFont"/>
    <w:uiPriority w:val="99"/>
    <w:semiHidden/>
    <w:unhideWhenUsed/>
    <w:rsid w:val="00DB0838"/>
    <w:rPr>
      <w:color w:val="auto"/>
      <w:u w:val="none"/>
    </w:rPr>
  </w:style>
  <w:style w:type="character" w:styleId="UnresolvedMention">
    <w:name w:val="Unresolved Mention"/>
    <w:basedOn w:val="DefaultParagraphFont"/>
    <w:uiPriority w:val="99"/>
    <w:semiHidden/>
    <w:unhideWhenUsed/>
    <w:rsid w:val="00460477"/>
    <w:rPr>
      <w:color w:val="605E5C"/>
      <w:shd w:val="clear" w:color="auto" w:fill="E1DFDD"/>
    </w:rPr>
  </w:style>
  <w:style w:type="paragraph" w:styleId="ListParagraph">
    <w:name w:val="List Paragraph"/>
    <w:basedOn w:val="Normal"/>
    <w:uiPriority w:val="34"/>
    <w:unhideWhenUsed/>
    <w:qFormat/>
    <w:rsid w:val="00EE4C3C"/>
    <w:pPr>
      <w:ind w:left="720"/>
      <w:contextualSpacing/>
    </w:pPr>
  </w:style>
  <w:style w:type="paragraph" w:customStyle="1" w:styleId="textbold">
    <w:name w:val="text bold"/>
    <w:basedOn w:val="Normal"/>
    <w:link w:val="Emphasis"/>
    <w:uiPriority w:val="7"/>
    <w:qFormat/>
    <w:rsid w:val="00194CD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6"/>
    <w:qFormat/>
    <w:rsid w:val="00194CD0"/>
    <w:pPr>
      <w:ind w:left="288" w:right="288"/>
    </w:pPr>
    <w:rPr>
      <w:rFonts w:asciiTheme="minorHAnsi" w:hAnsiTheme="minorHAnsi" w:cstheme="minorBidi"/>
      <w:u w:val="single"/>
    </w:rPr>
  </w:style>
  <w:style w:type="paragraph" w:customStyle="1" w:styleId="Emphasis1">
    <w:name w:val="Emphasis1"/>
    <w:basedOn w:val="Normal"/>
    <w:autoRedefine/>
    <w:uiPriority w:val="7"/>
    <w:qFormat/>
    <w:rsid w:val="0088619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styleId="IntenseEmphasis">
    <w:name w:val="Intense Emphasis"/>
    <w:aliases w:val="Title Char"/>
    <w:basedOn w:val="DefaultParagraphFont"/>
    <w:link w:val="Title"/>
    <w:uiPriority w:val="6"/>
    <w:qFormat/>
    <w:rsid w:val="008564E6"/>
    <w:rPr>
      <w:rFonts w:cs="Times New Roman"/>
      <w:sz w:val="24"/>
      <w:u w:val="single"/>
    </w:rPr>
  </w:style>
  <w:style w:type="paragraph" w:styleId="Title">
    <w:name w:val="Title"/>
    <w:basedOn w:val="Normal"/>
    <w:next w:val="BodyText"/>
    <w:link w:val="IntenseEmphasis"/>
    <w:uiPriority w:val="6"/>
    <w:qFormat/>
    <w:rsid w:val="008564E6"/>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99"/>
    <w:semiHidden/>
    <w:rsid w:val="008564E6"/>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8564E6"/>
    <w:pPr>
      <w:spacing w:after="120"/>
    </w:pPr>
  </w:style>
  <w:style w:type="character" w:customStyle="1" w:styleId="BodyTextChar">
    <w:name w:val="Body Text Char"/>
    <w:basedOn w:val="DefaultParagraphFont"/>
    <w:link w:val="BodyText"/>
    <w:uiPriority w:val="99"/>
    <w:semiHidden/>
    <w:rsid w:val="008564E6"/>
    <w:rPr>
      <w:rFonts w:ascii="Arial" w:hAnsi="Arial" w:cs="Arial"/>
    </w:rPr>
  </w:style>
  <w:style w:type="character" w:customStyle="1" w:styleId="cardtextChar">
    <w:name w:val="card text Char"/>
    <w:basedOn w:val="DefaultParagraphFont"/>
    <w:link w:val="cardtext"/>
    <w:locked/>
    <w:rsid w:val="00647CD9"/>
    <w:rPr>
      <w:rFonts w:ascii="Calibri" w:hAnsi="Calibri" w:cs="Calibri"/>
    </w:rPr>
  </w:style>
  <w:style w:type="paragraph" w:customStyle="1" w:styleId="cardtext">
    <w:name w:val="card text"/>
    <w:basedOn w:val="Normal"/>
    <w:link w:val="cardtextChar"/>
    <w:qFormat/>
    <w:rsid w:val="00647CD9"/>
    <w:pPr>
      <w:ind w:left="288" w:right="288"/>
    </w:pPr>
  </w:style>
  <w:style w:type="paragraph" w:customStyle="1" w:styleId="Analytics">
    <w:name w:val="Analytics"/>
    <w:basedOn w:val="Heading4"/>
    <w:link w:val="AnalyticsChar"/>
    <w:uiPriority w:val="4"/>
    <w:qFormat/>
    <w:rsid w:val="00DB0838"/>
  </w:style>
  <w:style w:type="character" w:customStyle="1" w:styleId="AnalyticsChar">
    <w:name w:val="Analytics Char"/>
    <w:basedOn w:val="DefaultParagraphFont"/>
    <w:link w:val="Analytics"/>
    <w:uiPriority w:val="4"/>
    <w:rsid w:val="00DB0838"/>
    <w:rPr>
      <w:rFonts w:ascii="Calibri" w:eastAsiaTheme="majorEastAsia" w:hAnsi="Calibri" w:cstheme="majorBidi"/>
      <w:b/>
      <w:iCs/>
      <w:sz w:val="26"/>
    </w:rPr>
  </w:style>
  <w:style w:type="paragraph" w:styleId="Header">
    <w:name w:val="header"/>
    <w:basedOn w:val="Normal"/>
    <w:link w:val="HeaderChar"/>
    <w:uiPriority w:val="99"/>
    <w:unhideWhenUsed/>
    <w:rsid w:val="00CD6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984"/>
    <w:rPr>
      <w:rFonts w:ascii="Calibri" w:hAnsi="Calibri" w:cs="Calibri"/>
      <w:sz w:val="24"/>
    </w:rPr>
  </w:style>
  <w:style w:type="paragraph" w:styleId="Footer">
    <w:name w:val="footer"/>
    <w:basedOn w:val="Normal"/>
    <w:link w:val="FooterChar"/>
    <w:uiPriority w:val="99"/>
    <w:unhideWhenUsed/>
    <w:rsid w:val="00CD6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984"/>
    <w:rPr>
      <w:rFonts w:ascii="Calibri"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45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mscontrol.org/act/2018-12/features/challenges-emerging-technologies" TargetMode="External"/><Relationship Id="rId117" Type="http://schemas.openxmlformats.org/officeDocument/2006/relationships/hyperlink" Target="http://www.scmp.com/news/china/policies-politics/article/2042784/xi-jinping-warns-communist-party-would-be-overthrown-if" TargetMode="External"/><Relationship Id="rId21" Type="http://schemas.openxmlformats.org/officeDocument/2006/relationships/hyperlink" Target="https://www.armscontrol.org/act/2018-12/features/challenges-emerging-technologies" TargetMode="External"/><Relationship Id="rId42" Type="http://schemas.openxmlformats.org/officeDocument/2006/relationships/hyperlink" Target="http://nationalinterest.org/blog/the-buzz/why-chinas-bully-strategy-the-south-china-sea-beyond-has-17621?page=show" TargetMode="External"/><Relationship Id="rId47" Type="http://schemas.openxmlformats.org/officeDocument/2006/relationships/hyperlink" Target="http://www.chinausfocus.com/political-social-development/time-for-us-to-change-its-taiwan-policy/" TargetMode="External"/><Relationship Id="rId63" Type="http://schemas.openxmlformats.org/officeDocument/2006/relationships/hyperlink" Target="https://www.armscontrol.org/act/2018-12/features/challenges-emerging-technologies" TargetMode="External"/><Relationship Id="rId68" Type="http://schemas.openxmlformats.org/officeDocument/2006/relationships/hyperlink" Target="https://www.armscontrol.org/act/2018-12/features/challenges-emerging-technologies" TargetMode="External"/><Relationship Id="rId84" Type="http://schemas.openxmlformats.org/officeDocument/2006/relationships/hyperlink" Target="https://www.jstor.org/stable/pdf/26271504.pdf?refreqid=excelsior%3Ae0fdc2aa05ffb577f15c232476b94d6f" TargetMode="External"/><Relationship Id="rId89" Type="http://schemas.openxmlformats.org/officeDocument/2006/relationships/hyperlink" Target="https://www.weforum.org/agenda/2017/11/how-trade-chokepoints-pose-a-growing-threat-to-global-food-security/" TargetMode="External"/><Relationship Id="rId112" Type="http://schemas.openxmlformats.org/officeDocument/2006/relationships/hyperlink" Target="https://www.washingtonpost.com/opinions/global-opinions/the-united-states-must-help-taiwan-resist-chinese-dominance/2019/03/28/c6c07868-5188-11e9-8d28-f5149e5a2fda_story.html?utm_term=.ab892e82b132" TargetMode="External"/><Relationship Id="rId16" Type="http://schemas.openxmlformats.org/officeDocument/2006/relationships/hyperlink" Target="https://www.armscontrol.org/act/2018-12/features/challenges-emerging-technologies" TargetMode="External"/><Relationship Id="rId107" Type="http://schemas.openxmlformats.org/officeDocument/2006/relationships/hyperlink" Target="https://nationalinterest.org/feature/how-save-taiwan-itself-48122" TargetMode="External"/><Relationship Id="rId11" Type="http://schemas.openxmlformats.org/officeDocument/2006/relationships/hyperlink" Target="http://www.lamp-method.org/eCommons/Hunkovic.pdf" TargetMode="External"/><Relationship Id="rId32" Type="http://schemas.openxmlformats.org/officeDocument/2006/relationships/hyperlink" Target="https://www.armscontrol.org/act/2018-12/features/challenges-emerging-technologies" TargetMode="External"/><Relationship Id="rId37" Type="http://schemas.openxmlformats.org/officeDocument/2006/relationships/hyperlink" Target="https://www.cnbc.com/2019/06/11/as-us-china-relations-sour-taiwans-value-as-a-chess-piece-may-rise.html" TargetMode="External"/><Relationship Id="rId53" Type="http://schemas.openxmlformats.org/officeDocument/2006/relationships/hyperlink" Target="https://www.amazon.com/s?k=Wendell+Minnick&amp;i=stripbooks-intl-ship&amp;ref=nb_sb_noss_2" TargetMode="External"/><Relationship Id="rId58" Type="http://schemas.openxmlformats.org/officeDocument/2006/relationships/hyperlink" Target="http://www.nytimes.com/roomfordebate/2016/12/14/can-trump-get-tough-with-china/chinas-rise-can-be-peaceful-if-the-us-doesnt-provoke-it" TargetMode="External"/><Relationship Id="rId74" Type="http://schemas.openxmlformats.org/officeDocument/2006/relationships/hyperlink" Target="https://www.armscontrol.org/act/2018-12/features/challenges-emerging-technologies" TargetMode="External"/><Relationship Id="rId79" Type="http://schemas.openxmlformats.org/officeDocument/2006/relationships/hyperlink" Target="https://www.armscontrol.org/act/2018-12/features/challenges-emerging-technologies" TargetMode="External"/><Relationship Id="rId102" Type="http://schemas.openxmlformats.org/officeDocument/2006/relationships/hyperlink" Target="https://www-tandfonline-com.proxy.lib.umich.edu/author/Krebs%2C+Ronald+R" TargetMode="External"/><Relationship Id="rId123" Type="http://schemas.openxmlformats.org/officeDocument/2006/relationships/hyperlink" Target="http://peacemaker.un.org/sites/peacemaker.un.org/files/TrackOneandaHalfDiplomacy_Mapendere.pdf"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www.xinhuanet.com/english/2019-04/17/c_137985601.htm" TargetMode="External"/><Relationship Id="rId95" Type="http://schemas.openxmlformats.org/officeDocument/2006/relationships/hyperlink" Target="https://www.cfr.org/article/looming-taiwan-crisis" TargetMode="External"/><Relationship Id="rId19" Type="http://schemas.openxmlformats.org/officeDocument/2006/relationships/hyperlink" Target="https://www.armscontrol.org/act/2018-12/features/challenges-emerging-technologies" TargetMode="External"/><Relationship Id="rId14" Type="http://schemas.openxmlformats.org/officeDocument/2006/relationships/hyperlink" Target="https://www.armscontrol.org/act/2018-12/features/challenges-emerging-technologies" TargetMode="External"/><Relationship Id="rId22" Type="http://schemas.openxmlformats.org/officeDocument/2006/relationships/hyperlink" Target="https://www.armscontrol.org/act/2018-12/features/challenges-emerging-technologies" TargetMode="External"/><Relationship Id="rId27" Type="http://schemas.openxmlformats.org/officeDocument/2006/relationships/hyperlink" Target="https://www.armscontrol.org/act/2018-12/features/challenges-emerging-technologies" TargetMode="External"/><Relationship Id="rId30" Type="http://schemas.openxmlformats.org/officeDocument/2006/relationships/hyperlink" Target="https://www.armscontrol.org/act/2018-12/features/challenges-emerging-technologies" TargetMode="External"/><Relationship Id="rId35" Type="http://schemas.openxmlformats.org/officeDocument/2006/relationships/hyperlink" Target="https://www.armscontrol.org/act/2018-12/features/challenges-emerging-technologies" TargetMode="External"/><Relationship Id="rId43" Type="http://schemas.openxmlformats.org/officeDocument/2006/relationships/hyperlink" Target="https://www.jstor.org/stable/10.1525/j.ctt1w76wpm.15" TargetMode="External"/><Relationship Id="rId48" Type="http://schemas.openxmlformats.org/officeDocument/2006/relationships/hyperlink" Target="https://www.cnbc.com/2019/06/11/as-us-china-relations-sour-taiwans-value-as-a-chess-piece-may-rise.html" TargetMode="External"/><Relationship Id="rId56" Type="http://schemas.openxmlformats.org/officeDocument/2006/relationships/hyperlink" Target="http://atlanticsentinel.com/2016/12/why-taiwan-could-still-start-world-war-iii/" TargetMode="External"/><Relationship Id="rId64" Type="http://schemas.openxmlformats.org/officeDocument/2006/relationships/hyperlink" Target="https://www.armscontrol.org/act/2018-12/features/challenges-emerging-technologies" TargetMode="External"/><Relationship Id="rId69" Type="http://schemas.openxmlformats.org/officeDocument/2006/relationships/hyperlink" Target="https://www.armscontrol.org/act/2018-12/features/challenges-emerging-technologies" TargetMode="External"/><Relationship Id="rId77" Type="http://schemas.openxmlformats.org/officeDocument/2006/relationships/hyperlink" Target="https://www.armscontrol.org/act/2018-12/features/challenges-emerging-technologies" TargetMode="External"/><Relationship Id="rId100" Type="http://schemas.openxmlformats.org/officeDocument/2006/relationships/hyperlink" Target="https://www.economist.com/open-future/2018/09/26/we-need-a-post-liberal-order-now" TargetMode="External"/><Relationship Id="rId105" Type="http://schemas.openxmlformats.org/officeDocument/2006/relationships/hyperlink" Target="https://www.cato.org/people/eric-gomez" TargetMode="External"/><Relationship Id="rId113" Type="http://schemas.openxmlformats.org/officeDocument/2006/relationships/hyperlink" Target="https://www.foreignaffairs.com/articles/east-asia/2011-07-01/disengaging-taiwan" TargetMode="External"/><Relationship Id="rId118" Type="http://schemas.openxmlformats.org/officeDocument/2006/relationships/hyperlink" Target="http://thediplomat.com/2015/09/6-reasons-china-would-invade-taiwan/" TargetMode="External"/><Relationship Id="rId126" Type="http://schemas.openxmlformats.org/officeDocument/2006/relationships/hyperlink" Target="https://carnegieendowment.org/files/CEIP_Swaine_U.S.-Asia_Final.pdf" TargetMode="External"/><Relationship Id="rId8" Type="http://schemas.openxmlformats.org/officeDocument/2006/relationships/hyperlink" Target="https://www.cnbc.com/2019/06/11/as-us-china-relations-sour-taiwans-value-as-a-chess-piece-may-rise.html" TargetMode="External"/><Relationship Id="rId51" Type="http://schemas.openxmlformats.org/officeDocument/2006/relationships/hyperlink" Target="http://www.lamp-method.org/eCommons/Hunkovic.pdf" TargetMode="External"/><Relationship Id="rId72" Type="http://schemas.openxmlformats.org/officeDocument/2006/relationships/hyperlink" Target="https://www.armscontrol.org/act/2018-12/features/challenges-emerging-technologies" TargetMode="External"/><Relationship Id="rId80" Type="http://schemas.openxmlformats.org/officeDocument/2006/relationships/hyperlink" Target="https://www.armscontrol.org/act/2018-12/features/challenges-emerging-technologies" TargetMode="External"/><Relationship Id="rId85" Type="http://schemas.openxmlformats.org/officeDocument/2006/relationships/hyperlink" Target="https://www.airuniversity.af.edu/Portals/10/SSQ/documents/Volume-09_Issue-2/cimbala.pdf" TargetMode="External"/><Relationship Id="rId93" Type="http://schemas.openxmlformats.org/officeDocument/2006/relationships/hyperlink" Target="http://www.nonproliferation.org/wp-content/uploads/2017/11/us-russian-dialogue-on-strategic-stability__strategic-stability-lewis-dunn.pdf" TargetMode="External"/><Relationship Id="rId98" Type="http://schemas.openxmlformats.org/officeDocument/2006/relationships/hyperlink" Target="https://www.vox.com/2019/7/9/20686016/taiwan-arms-sales-missile-tank" TargetMode="External"/><Relationship Id="rId121" Type="http://schemas.openxmlformats.org/officeDocument/2006/relationships/hyperlink" Target="https://carnegieendowment.org/files/CEIP_Swaine_U.S.-Asia_Final.pdf" TargetMode="External"/><Relationship Id="rId3" Type="http://schemas.openxmlformats.org/officeDocument/2006/relationships/styles" Target="styles.xml"/><Relationship Id="rId12" Type="http://schemas.openxmlformats.org/officeDocument/2006/relationships/hyperlink" Target="https://www.jstor.org/stable/10.1525/j.ctt1w76wpm.15" TargetMode="External"/><Relationship Id="rId17" Type="http://schemas.openxmlformats.org/officeDocument/2006/relationships/hyperlink" Target="https://www.armscontrol.org/act/2018-12/features/challenges-emerging-technologies" TargetMode="External"/><Relationship Id="rId25" Type="http://schemas.openxmlformats.org/officeDocument/2006/relationships/hyperlink" Target="https://www.armscontrol.org/act/2018-12/features/challenges-emerging-technologies" TargetMode="External"/><Relationship Id="rId33" Type="http://schemas.openxmlformats.org/officeDocument/2006/relationships/hyperlink" Target="https://www.armscontrol.org/act/2018-12/features/challenges-emerging-technologies" TargetMode="External"/><Relationship Id="rId38" Type="http://schemas.openxmlformats.org/officeDocument/2006/relationships/hyperlink" Target="https://www.foreignaffairs.com/articles/china/2019-02-15/will-china-seize-taiwan" TargetMode="External"/><Relationship Id="rId46" Type="http://schemas.openxmlformats.org/officeDocument/2006/relationships/hyperlink" Target="https://muse.jhu.edu/article/702459" TargetMode="External"/><Relationship Id="rId59" Type="http://schemas.openxmlformats.org/officeDocument/2006/relationships/hyperlink" Target="https://www.airuniversity.af.edu/Portals/10/SSQ/documents/Volume-09_Issue-2/cimbala.pdf" TargetMode="External"/><Relationship Id="rId67" Type="http://schemas.openxmlformats.org/officeDocument/2006/relationships/hyperlink" Target="https://www.armscontrol.org/act/2018-12/features/challenges-emerging-technologies" TargetMode="External"/><Relationship Id="rId103" Type="http://schemas.openxmlformats.org/officeDocument/2006/relationships/hyperlink" Target="https://www-tandfonline-com.proxy.lib.umich.edu/author/Spindel%2C+Jennifer" TargetMode="External"/><Relationship Id="rId108" Type="http://schemas.openxmlformats.org/officeDocument/2006/relationships/hyperlink" Target="http://www.lowyinstitute.org/the-interpreter/taiwan-us-deterrence-failing" TargetMode="External"/><Relationship Id="rId116" Type="http://schemas.openxmlformats.org/officeDocument/2006/relationships/hyperlink" Target="https://www.cato.org/publications/policy-analysis/costly-commitment-options-future-us-taiwan-defense-relationship" TargetMode="External"/><Relationship Id="rId124" Type="http://schemas.openxmlformats.org/officeDocument/2006/relationships/hyperlink" Target="http://www.lowyinterpreter.org/post/2016/06/30/China-ramps-up-information-warfare-operations-abroad.aspx" TargetMode="External"/><Relationship Id="rId20" Type="http://schemas.openxmlformats.org/officeDocument/2006/relationships/hyperlink" Target="https://www.armscontrol.org/act/2018-12/features/challenges-emerging-technologies" TargetMode="External"/><Relationship Id="rId41" Type="http://schemas.openxmlformats.org/officeDocument/2006/relationships/hyperlink" Target="https://www.jstor.org/stable/10.1525/j.ctt1w76wpm.15" TargetMode="External"/><Relationship Id="rId54" Type="http://schemas.openxmlformats.org/officeDocument/2006/relationships/hyperlink" Target="https://nationalinterest.org/feature/how-save-taiwan-itself-48122" TargetMode="External"/><Relationship Id="rId62" Type="http://schemas.openxmlformats.org/officeDocument/2006/relationships/hyperlink" Target="https://www.armscontrol.org/act/2018-12/features/challenges-emerging-technologies" TargetMode="External"/><Relationship Id="rId70" Type="http://schemas.openxmlformats.org/officeDocument/2006/relationships/hyperlink" Target="https://www.armscontrol.org/act/2018-12/features/challenges-emerging-technologies" TargetMode="External"/><Relationship Id="rId75" Type="http://schemas.openxmlformats.org/officeDocument/2006/relationships/hyperlink" Target="https://www.armscontrol.org/act/2018-12/features/challenges-emerging-technologies" TargetMode="External"/><Relationship Id="rId83" Type="http://schemas.openxmlformats.org/officeDocument/2006/relationships/hyperlink" Target="http://eng.chinamil.com.cn/view/2019-03/24/content_9457611.htm" TargetMode="External"/><Relationship Id="rId88" Type="http://schemas.openxmlformats.org/officeDocument/2006/relationships/hyperlink" Target="https://chinapower.csis.org/much-trade-transits-south-china-sea/" TargetMode="External"/><Relationship Id="rId91" Type="http://schemas.openxmlformats.org/officeDocument/2006/relationships/hyperlink" Target="https://www.foreignaffairs.com/articles/china/2010-01-01/not-so-dire-straits" TargetMode="External"/><Relationship Id="rId96" Type="http://schemas.openxmlformats.org/officeDocument/2006/relationships/hyperlink" Target="https://www.atlanticcouncil.org/images/files/publication_pdfs/403/Horizon_China.pdf" TargetMode="External"/><Relationship Id="rId111" Type="http://schemas.openxmlformats.org/officeDocument/2006/relationships/hyperlink" Target="http://democracyjournal.org/magazine/39/pivotal-mo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rmscontrol.org/act/2018-12/features/challenges-emerging-technologies" TargetMode="External"/><Relationship Id="rId23" Type="http://schemas.openxmlformats.org/officeDocument/2006/relationships/hyperlink" Target="https://www.armscontrol.org/act/2018-12/features/challenges-emerging-technologies" TargetMode="External"/><Relationship Id="rId28" Type="http://schemas.openxmlformats.org/officeDocument/2006/relationships/hyperlink" Target="https://www.armscontrol.org/act/2018-12/features/challenges-emerging-technologies" TargetMode="External"/><Relationship Id="rId36" Type="http://schemas.openxmlformats.org/officeDocument/2006/relationships/hyperlink" Target="https://www.armscontrol.org/act/2018-12/features/challenges-emerging-technologies" TargetMode="External"/><Relationship Id="rId49" Type="http://schemas.openxmlformats.org/officeDocument/2006/relationships/hyperlink" Target="https://www.foreignaffairs.com/articles/china/2019-02-15/will-china-seize-taiwan" TargetMode="External"/><Relationship Id="rId57" Type="http://schemas.openxmlformats.org/officeDocument/2006/relationships/hyperlink" Target="http://www.chinausfocus.com/political-social-development/time-for-us-to-change-its-taiwan-policy/" TargetMode="External"/><Relationship Id="rId106" Type="http://schemas.openxmlformats.org/officeDocument/2006/relationships/hyperlink" Target="https://www.amazon.com/s?k=Wendell+Minnick&amp;i=stripbooks-intl-ship&amp;ref=nb_sb_noss_2" TargetMode="External"/><Relationship Id="rId114" Type="http://schemas.openxmlformats.org/officeDocument/2006/relationships/hyperlink" Target="http://www.aei.org/publication/why-giving-up-taiwan-will-not-help-us-with-china/" TargetMode="External"/><Relationship Id="rId119" Type="http://schemas.openxmlformats.org/officeDocument/2006/relationships/hyperlink" Target="http://www.scmp.com/week-asia/geopolitics/article/2055302/are-trumps-america-and-xis-china-collision-course" TargetMode="External"/><Relationship Id="rId127" Type="http://schemas.openxmlformats.org/officeDocument/2006/relationships/fontTable" Target="fontTable.xml"/><Relationship Id="rId10" Type="http://schemas.openxmlformats.org/officeDocument/2006/relationships/hyperlink" Target="https://www.foreignaffairs.com/articles/china/2018-10-15/beijings-nuclear-option" TargetMode="External"/><Relationship Id="rId31" Type="http://schemas.openxmlformats.org/officeDocument/2006/relationships/hyperlink" Target="https://www.armscontrol.org/act/2018-12/features/challenges-emerging-technologies" TargetMode="External"/><Relationship Id="rId44" Type="http://schemas.openxmlformats.org/officeDocument/2006/relationships/hyperlink" Target="https://www.jstor.org/stable/10.1525/j.ctt1w76wpm.15" TargetMode="External"/><Relationship Id="rId52" Type="http://schemas.openxmlformats.org/officeDocument/2006/relationships/hyperlink" Target="https://www.jstor.org/stable/10.1525/j.ctt1w76wpm.15" TargetMode="External"/><Relationship Id="rId60" Type="http://schemas.openxmlformats.org/officeDocument/2006/relationships/hyperlink" Target="https://www.armscontrol.org/act/2018-12/features/challenges-emerging-technologies" TargetMode="External"/><Relationship Id="rId65" Type="http://schemas.openxmlformats.org/officeDocument/2006/relationships/hyperlink" Target="https://www.armscontrol.org/act/2018-12/features/challenges-emerging-technologies" TargetMode="External"/><Relationship Id="rId73" Type="http://schemas.openxmlformats.org/officeDocument/2006/relationships/hyperlink" Target="https://www.armscontrol.org/act/2018-12/features/challenges-emerging-technologies" TargetMode="External"/><Relationship Id="rId78" Type="http://schemas.openxmlformats.org/officeDocument/2006/relationships/hyperlink" Target="https://www.armscontrol.org/act/2018-12/features/challenges-emerging-technologies" TargetMode="External"/><Relationship Id="rId81" Type="http://schemas.openxmlformats.org/officeDocument/2006/relationships/hyperlink" Target="https://www.armscontrol.org/act/2018-12/features/challenges-emerging-technologies" TargetMode="External"/><Relationship Id="rId86" Type="http://schemas.openxmlformats.org/officeDocument/2006/relationships/hyperlink" Target="https://aerospaceamerica.aiaa.org/features/hypersonic-weapons-race/" TargetMode="External"/><Relationship Id="rId94" Type="http://schemas.openxmlformats.org/officeDocument/2006/relationships/hyperlink" Target="http://cjip.oxfordjournals.org/content/4/1/5.full" TargetMode="External"/><Relationship Id="rId99" Type="http://schemas.openxmlformats.org/officeDocument/2006/relationships/hyperlink" Target="https://thediplomat.com/2019/04/why-a-us-sale-of-fighter-jets-to-taiwan-matters/" TargetMode="External"/><Relationship Id="rId101" Type="http://schemas.openxmlformats.org/officeDocument/2006/relationships/hyperlink" Target="https://www.theamericanconservative.com/larison/credibility-is-just-an-excuse-to-launch-attacks/" TargetMode="External"/><Relationship Id="rId122" Type="http://schemas.openxmlformats.org/officeDocument/2006/relationships/hyperlink" Target="https://michaelturton.blogspot.com/2017/01/nelson-report-on-chinataiwanus-in-wake.html" TargetMode="External"/><Relationship Id="rId4" Type="http://schemas.openxmlformats.org/officeDocument/2006/relationships/settings" Target="settings.xml"/><Relationship Id="rId9" Type="http://schemas.openxmlformats.org/officeDocument/2006/relationships/hyperlink" Target="https://www.foreignaffairs.com/articles/china/2019-02-15/will-china-seize-taiwan" TargetMode="External"/><Relationship Id="rId13" Type="http://schemas.openxmlformats.org/officeDocument/2006/relationships/hyperlink" Target="https://www.airuniversity.af.edu/Portals/10/SSQ/documents/Volume-09_Issue-2/cimbala.pdf" TargetMode="External"/><Relationship Id="rId18" Type="http://schemas.openxmlformats.org/officeDocument/2006/relationships/hyperlink" Target="https://www.armscontrol.org/act/2018-12/features/challenges-emerging-technologies" TargetMode="External"/><Relationship Id="rId39" Type="http://schemas.openxmlformats.org/officeDocument/2006/relationships/hyperlink" Target="https://www.foreignaffairs.com/articles/china/2018-10-15/beijings-nuclear-option" TargetMode="External"/><Relationship Id="rId109" Type="http://schemas.openxmlformats.org/officeDocument/2006/relationships/hyperlink" Target="https://dev.commentarymagazine.com/foreign-policy/asia/taiwan-is-no-bargaining-chip/" TargetMode="External"/><Relationship Id="rId34" Type="http://schemas.openxmlformats.org/officeDocument/2006/relationships/hyperlink" Target="https://www.armscontrol.org/act/2018-12/features/challenges-emerging-technologies" TargetMode="External"/><Relationship Id="rId50" Type="http://schemas.openxmlformats.org/officeDocument/2006/relationships/hyperlink" Target="https://www.foreignaffairs.com/articles/china/2018-10-15/beijings-nuclear-option" TargetMode="External"/><Relationship Id="rId55" Type="http://schemas.openxmlformats.org/officeDocument/2006/relationships/hyperlink" Target="http://carnegieendowment.org/files/CEIP_Swaine_U.S.-Asia_Final.pdf" TargetMode="External"/><Relationship Id="rId76" Type="http://schemas.openxmlformats.org/officeDocument/2006/relationships/hyperlink" Target="https://www.armscontrol.org/act/2018-12/features/challenges-emerging-technologies" TargetMode="External"/><Relationship Id="rId97" Type="http://schemas.openxmlformats.org/officeDocument/2006/relationships/hyperlink" Target="https://link.springer.com/content/pdf/10.1007%2Fs11366-018-9566-3.pdf" TargetMode="External"/><Relationship Id="rId104" Type="http://schemas.openxmlformats.org/officeDocument/2006/relationships/hyperlink" Target="http://cimsec.org/deep-accommodation-best-option-preventing-war-taiwan-strait/18128" TargetMode="External"/><Relationship Id="rId120" Type="http://schemas.openxmlformats.org/officeDocument/2006/relationships/hyperlink" Target="https://carnegieendowment.org/files/CEIP_Swaine_U.S.-Asia_Final.pdf" TargetMode="External"/><Relationship Id="rId125" Type="http://schemas.openxmlformats.org/officeDocument/2006/relationships/hyperlink" Target="https://carnegieendowment.org/files/CEIP_Swaine_U.S.-Asia_Final.pdf" TargetMode="External"/><Relationship Id="rId7" Type="http://schemas.openxmlformats.org/officeDocument/2006/relationships/endnotes" Target="endnotes.xml"/><Relationship Id="rId71" Type="http://schemas.openxmlformats.org/officeDocument/2006/relationships/hyperlink" Target="https://www.armscontrol.org/act/2018-12/features/challenges-emerging-technologies" TargetMode="External"/><Relationship Id="rId92" Type="http://schemas.openxmlformats.org/officeDocument/2006/relationships/hyperlink" Target="https://www.foreignbrief.com/asia-pacific/cold-war-towards-an-era-of-adverse-us-china-competition)//RP" TargetMode="External"/><Relationship Id="rId2" Type="http://schemas.openxmlformats.org/officeDocument/2006/relationships/numbering" Target="numbering.xml"/><Relationship Id="rId29" Type="http://schemas.openxmlformats.org/officeDocument/2006/relationships/hyperlink" Target="https://www.armscontrol.org/act/2018-12/features/challenges-emerging-technologies" TargetMode="External"/><Relationship Id="rId24" Type="http://schemas.openxmlformats.org/officeDocument/2006/relationships/hyperlink" Target="https://www.armscontrol.org/act/2018-12/features/challenges-emerging-technologies" TargetMode="External"/><Relationship Id="rId40" Type="http://schemas.openxmlformats.org/officeDocument/2006/relationships/hyperlink" Target="http://www.lamp-method.org/eCommons/Hunkovic.pdf" TargetMode="External"/><Relationship Id="rId45" Type="http://schemas.openxmlformats.org/officeDocument/2006/relationships/hyperlink" Target="https://ssi.armywarcollege.edu/pubs/parameters/issues/Autumn_2013/4_Hickey.pdf" TargetMode="External"/><Relationship Id="rId66" Type="http://schemas.openxmlformats.org/officeDocument/2006/relationships/hyperlink" Target="https://www.armscontrol.org/act/2018-12/features/challenges-emerging-technologies" TargetMode="External"/><Relationship Id="rId87" Type="http://schemas.openxmlformats.org/officeDocument/2006/relationships/hyperlink" Target="https://worldview.stratfor.com/article/arms-race-toward-global-instability" TargetMode="External"/><Relationship Id="rId110" Type="http://schemas.openxmlformats.org/officeDocument/2006/relationships/hyperlink" Target="https://csis-prod.s3.amazonaws.com/s3fs-public/legacy_files/files/publication/twq11autumntuckerglaser.pdf" TargetMode="External"/><Relationship Id="rId115" Type="http://schemas.openxmlformats.org/officeDocument/2006/relationships/hyperlink" Target="http://www.aei.org/publication/why-giving-up-taiwan-will-not-help-us-with-china/" TargetMode="External"/><Relationship Id="rId61" Type="http://schemas.openxmlformats.org/officeDocument/2006/relationships/hyperlink" Target="https://www.armscontrol.org/act/2018-12/features/challenges-emerging-technologies" TargetMode="External"/><Relationship Id="rId82" Type="http://schemas.openxmlformats.org/officeDocument/2006/relationships/hyperlink" Target="https://www.armscontrol.org/act/2018-12/features/challenges-emerging-technolo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hi\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C42AF-FC49-438F-A530-8486D4CDE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221764</Words>
  <Characters>1264059</Characters>
  <Application>Microsoft Office Word</Application>
  <DocSecurity>0</DocSecurity>
  <Lines>10533</Lines>
  <Paragraphs>2965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Nikhil Navare</cp:lastModifiedBy>
  <cp:revision>1</cp:revision>
  <dcterms:created xsi:type="dcterms:W3CDTF">2019-07-14T12:16:00Z</dcterms:created>
  <dcterms:modified xsi:type="dcterms:W3CDTF">2019-07-26T20:15:00Z</dcterms:modified>
</cp:coreProperties>
</file>