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21DB" w:rsidRPr="004121DB" w:rsidRDefault="00317362" w:rsidP="004121DB">
      <w:pPr>
        <w:pStyle w:val="Heading1"/>
      </w:pPr>
      <w:r>
        <w:t>Saudi NEG</w:t>
      </w:r>
      <w:bookmarkStart w:id="0" w:name="_GoBack"/>
      <w:bookmarkEnd w:id="0"/>
    </w:p>
    <w:p w:rsidR="004121DB" w:rsidRDefault="004121DB" w:rsidP="004121DB">
      <w:pPr>
        <w:pStyle w:val="Heading2"/>
      </w:pPr>
      <w:bookmarkStart w:id="1" w:name="PocketBM1"/>
      <w:bookmarkStart w:id="2" w:name="HatBM2"/>
      <w:r w:rsidRPr="004121DB">
        <w:lastRenderedPageBreak/>
        <w:t>Leverage CP</w:t>
      </w:r>
    </w:p>
    <w:p w:rsidR="004121DB" w:rsidRPr="004121DB" w:rsidRDefault="004121DB" w:rsidP="004121DB">
      <w:pPr>
        <w:pStyle w:val="Heading3"/>
      </w:pPr>
      <w:r>
        <w:lastRenderedPageBreak/>
        <w:t>1NC</w:t>
      </w:r>
    </w:p>
    <w:p w:rsidR="004121DB" w:rsidRDefault="004121DB" w:rsidP="004121DB">
      <w:pPr>
        <w:pStyle w:val="Heading4"/>
      </w:pPr>
      <w:r>
        <w:t>The United States Federal Government should maintain arms sales to Saudi Arabia on the explicit condition that Saudi Arabia and Iran hold consistent bilateral negotiations on issue areas in the Saudi-Iranian relationship, including but not limited to flashpoints such as the war in Yemen, Qatari diplomacy and ballistic missile proliferation. The United States federal government should enact substantive reporting and certification obligations to determine whether conditions have been met.</w:t>
      </w:r>
    </w:p>
    <w:p w:rsidR="004121DB" w:rsidRPr="007B03CF" w:rsidRDefault="004121DB" w:rsidP="004121DB"/>
    <w:p w:rsidR="004121DB" w:rsidRDefault="004121DB" w:rsidP="004121DB">
      <w:pPr>
        <w:pStyle w:val="Heading4"/>
      </w:pPr>
      <w:r>
        <w:t xml:space="preserve">The United States Federal Government should hold trilateral talks between Saudi Arabia, Iran and the United States on issue areas in the Saudi-Iranian relationship, including but not limited to flashpoints such as the war in Yemen, Qatari diplomacy and ballistic missile proliferation. </w:t>
      </w:r>
    </w:p>
    <w:p w:rsidR="004121DB" w:rsidRPr="009549E4" w:rsidRDefault="004121DB" w:rsidP="004121DB">
      <w:bookmarkStart w:id="3" w:name="BlockBM7"/>
    </w:p>
    <w:p w:rsidR="004121DB" w:rsidRPr="009549E4" w:rsidRDefault="004121DB" w:rsidP="004121DB">
      <w:pPr>
        <w:pStyle w:val="Heading4"/>
      </w:pPr>
      <w:r>
        <w:t>Iran-Saudi talks decrease conflict and increase cooperation, preventing escalation</w:t>
      </w:r>
    </w:p>
    <w:p w:rsidR="004121DB" w:rsidRDefault="004121DB" w:rsidP="004121DB">
      <w:pPr>
        <w:spacing w:after="0" w:line="240" w:lineRule="auto"/>
        <w:rPr>
          <w:rFonts w:ascii="Times New Roman" w:hAnsi="Times New Roman" w:cs="Times New Roman"/>
          <w:sz w:val="24"/>
        </w:rPr>
      </w:pPr>
      <w:r>
        <w:rPr>
          <w:rStyle w:val="Style13ptBold"/>
        </w:rPr>
        <w:t xml:space="preserve">Nasirzedah &amp; Alrefai 6/14 </w:t>
      </w:r>
      <w:r w:rsidRPr="00382F50">
        <w:t xml:space="preserve">– Samira and Eyad, PhD research fellows at Lancaster University, with area focuses on middle eastern geopolitics and international relations. “Saudi and Iran: how our two countries could make peace and bring stability to the Middle East,” </w:t>
      </w:r>
      <w:hyperlink r:id="rId9" w:history="1">
        <w:r w:rsidRPr="00382F50">
          <w:rPr>
            <w:rStyle w:val="Hyperlink"/>
          </w:rPr>
          <w:t>http://theconversation.com/saudi-and-iran-how-our-two-countries-could-make-peace-and-bring-stability-to-the-middle-east-118696</w:t>
        </w:r>
      </w:hyperlink>
    </w:p>
    <w:p w:rsidR="004121DB" w:rsidRPr="00382F50" w:rsidRDefault="004121DB" w:rsidP="004121DB">
      <w:pPr>
        <w:spacing w:after="0" w:line="240" w:lineRule="auto"/>
        <w:rPr>
          <w:rStyle w:val="Style13ptBold"/>
          <w:rFonts w:ascii="Times New Roman" w:hAnsi="Times New Roman" w:cs="Times New Roman"/>
          <w:b w:val="0"/>
          <w:sz w:val="24"/>
        </w:rPr>
      </w:pPr>
    </w:p>
    <w:p w:rsidR="004121DB" w:rsidRDefault="004121DB" w:rsidP="004121DB">
      <w:pPr>
        <w:rPr>
          <w:sz w:val="14"/>
        </w:rPr>
      </w:pPr>
      <w:r w:rsidRPr="00382F50">
        <w:rPr>
          <w:sz w:val="14"/>
        </w:rPr>
        <w:t xml:space="preserve">Relations between the Kingdom of Saudi Arabia and the Islamic Republic of Iran have rarely been worse, regarding the attacks on the oil tankers in the Gulf of Oman – for which </w:t>
      </w:r>
      <w:hyperlink r:id="rId10" w:history="1">
        <w:r w:rsidRPr="00382F50">
          <w:rPr>
            <w:rStyle w:val="Hyperlink"/>
            <w:sz w:val="14"/>
          </w:rPr>
          <w:t>both sides</w:t>
        </w:r>
      </w:hyperlink>
      <w:r w:rsidRPr="00382F50">
        <w:rPr>
          <w:sz w:val="14"/>
        </w:rPr>
        <w:t xml:space="preserve"> blame </w:t>
      </w:r>
      <w:hyperlink r:id="rId11" w:history="1">
        <w:r w:rsidRPr="00382F50">
          <w:rPr>
            <w:rStyle w:val="Hyperlink"/>
            <w:sz w:val="14"/>
          </w:rPr>
          <w:t>each other</w:t>
        </w:r>
      </w:hyperlink>
      <w:r w:rsidRPr="00382F50">
        <w:rPr>
          <w:sz w:val="14"/>
        </w:rPr>
        <w:t xml:space="preserve">. Nevertheless, </w:t>
      </w:r>
      <w:r w:rsidRPr="00382F50">
        <w:rPr>
          <w:rStyle w:val="StyleUnderline"/>
        </w:rPr>
        <w:t>in the history of relations between the two countries, there have been regular shifts between tension and rapprochement</w:t>
      </w:r>
      <w:r w:rsidRPr="00382F50">
        <w:rPr>
          <w:sz w:val="14"/>
        </w:rPr>
        <w:t xml:space="preserve"> – and </w:t>
      </w:r>
      <w:r w:rsidRPr="00382F50">
        <w:rPr>
          <w:rStyle w:val="Emphasis"/>
        </w:rPr>
        <w:t>things can change for the better once again</w:t>
      </w:r>
      <w:r w:rsidRPr="00382F50">
        <w:rPr>
          <w:sz w:val="14"/>
        </w:rPr>
        <w:t xml:space="preserve">. As an Iranian and a Saudi, working as research fellows </w:t>
      </w:r>
      <w:hyperlink r:id="rId12" w:history="1">
        <w:r w:rsidRPr="00382F50">
          <w:rPr>
            <w:rStyle w:val="Hyperlink"/>
            <w:sz w:val="14"/>
          </w:rPr>
          <w:t>for peace studies</w:t>
        </w:r>
      </w:hyperlink>
      <w:r w:rsidRPr="00382F50">
        <w:rPr>
          <w:sz w:val="14"/>
        </w:rPr>
        <w:t xml:space="preserve">, we believe </w:t>
      </w:r>
      <w:r w:rsidRPr="00382F50">
        <w:rPr>
          <w:rStyle w:val="StyleUnderline"/>
        </w:rPr>
        <w:t>it is time that our two countries seek to manage the conflict, improve their dialogue and begin the peace building process</w:t>
      </w:r>
      <w:r w:rsidRPr="00382F50">
        <w:rPr>
          <w:sz w:val="14"/>
        </w:rPr>
        <w:t xml:space="preserve">. And we are hopeful that this could happen. But how? </w:t>
      </w:r>
      <w:r w:rsidRPr="00382F50">
        <w:rPr>
          <w:rStyle w:val="StyleUnderline"/>
        </w:rPr>
        <w:t>Peace</w:t>
      </w:r>
      <w:r w:rsidRPr="00382F50">
        <w:rPr>
          <w:sz w:val="14"/>
        </w:rPr>
        <w:t xml:space="preserve"> cannot be achieved overnight; it </w:t>
      </w:r>
      <w:r w:rsidRPr="00382F50">
        <w:rPr>
          <w:rStyle w:val="StyleUnderline"/>
        </w:rPr>
        <w:t>requires</w:t>
      </w:r>
      <w:r w:rsidRPr="00382F50">
        <w:rPr>
          <w:sz w:val="14"/>
        </w:rPr>
        <w:t xml:space="preserve"> a range of factors to strengthen </w:t>
      </w:r>
      <w:r w:rsidRPr="00382F50">
        <w:rPr>
          <w:rStyle w:val="StyleUnderline"/>
        </w:rPr>
        <w:t>diplomatic ties</w:t>
      </w:r>
      <w:r w:rsidRPr="00382F50">
        <w:rPr>
          <w:sz w:val="14"/>
        </w:rPr>
        <w:t xml:space="preserve"> and decrease the level of enmity between the two states. First, we suggest both states’ politicians soften the language in their speeches, </w:t>
      </w:r>
      <w:r w:rsidRPr="00382F50">
        <w:rPr>
          <w:rStyle w:val="StyleUnderline"/>
        </w:rPr>
        <w:t>altering the hostile rhetoric to a more moderate one</w:t>
      </w:r>
      <w:r w:rsidRPr="00382F50">
        <w:rPr>
          <w:sz w:val="14"/>
        </w:rPr>
        <w:t xml:space="preserve">. This </w:t>
      </w:r>
      <w:r w:rsidRPr="00382F50">
        <w:rPr>
          <w:rStyle w:val="StyleUnderline"/>
        </w:rPr>
        <w:t>would open new paths towards a direct and constructive dialogue</w:t>
      </w:r>
      <w:r w:rsidRPr="00382F50">
        <w:rPr>
          <w:sz w:val="14"/>
        </w:rPr>
        <w:t xml:space="preserve">, reducing the tensions that are affecting the two countries, the region and, potentially, the world. Sabre-rattling </w:t>
      </w:r>
      <w:r w:rsidRPr="00382F50">
        <w:rPr>
          <w:rStyle w:val="Emphasis"/>
        </w:rPr>
        <w:t>Direct dialogue between the two regional actors could launch negotiations that may lead to more stability in the region.</w:t>
      </w:r>
      <w:r w:rsidRPr="00382F50">
        <w:rPr>
          <w:sz w:val="14"/>
        </w:rPr>
        <w:t xml:space="preserve"> The existing regional turmoil has had a detrimental impact on relations between Saudi Arabia and Iran over Syria, Iraq, Lebanon, Bahrain </w:t>
      </w:r>
      <w:hyperlink r:id="rId13" w:history="1">
        <w:r w:rsidRPr="00382F50">
          <w:rPr>
            <w:rStyle w:val="Hyperlink"/>
            <w:sz w:val="14"/>
          </w:rPr>
          <w:t>and Yemen</w:t>
        </w:r>
      </w:hyperlink>
      <w:r w:rsidRPr="00382F50">
        <w:rPr>
          <w:sz w:val="14"/>
        </w:rPr>
        <w:t xml:space="preserve">. </w:t>
      </w:r>
      <w:r w:rsidRPr="00382F50">
        <w:rPr>
          <w:rStyle w:val="StyleUnderline"/>
        </w:rPr>
        <w:t>The [Yemen war]</w:t>
      </w:r>
      <w:r w:rsidRPr="00382F50">
        <w:rPr>
          <w:sz w:val="14"/>
        </w:rPr>
        <w:t xml:space="preserve">, which has caused a [dramatic humanitarian crisis], </w:t>
      </w:r>
      <w:r w:rsidRPr="00382F50">
        <w:rPr>
          <w:rStyle w:val="StyleUnderline"/>
        </w:rPr>
        <w:t>remains one of the main areas of conflict between Saudi Arabia and Iran</w:t>
      </w:r>
      <w:r w:rsidRPr="00382F50">
        <w:rPr>
          <w:rStyle w:val="Emphasis"/>
        </w:rPr>
        <w:t>, but it also offers ground for talks between the two states</w:t>
      </w:r>
      <w:r w:rsidRPr="00382F50">
        <w:rPr>
          <w:sz w:val="14"/>
        </w:rPr>
        <w:t xml:space="preserve">. Both </w:t>
      </w:r>
      <w:r w:rsidRPr="00382F50">
        <w:rPr>
          <w:rStyle w:val="StyleUnderline"/>
        </w:rPr>
        <w:t xml:space="preserve">Saudi Arabia and Iran agree that the conflicts </w:t>
      </w:r>
      <w:r w:rsidRPr="00382F50">
        <w:rPr>
          <w:rStyle w:val="StyleUnderline"/>
        </w:rPr>
        <w:lastRenderedPageBreak/>
        <w:t>in Yemen and Syria can only be ended through the implementation of political</w:t>
      </w:r>
      <w:r w:rsidRPr="00382F50">
        <w:rPr>
          <w:rStyle w:val="Emphasis"/>
        </w:rPr>
        <w:t>, rather than military</w:t>
      </w:r>
      <w:r w:rsidRPr="00382F50">
        <w:rPr>
          <w:rStyle w:val="StyleUnderline"/>
        </w:rPr>
        <w:t>, solutions</w:t>
      </w:r>
      <w:r w:rsidRPr="00382F50">
        <w:rPr>
          <w:sz w:val="14"/>
        </w:rPr>
        <w:t xml:space="preserve">. </w:t>
      </w:r>
      <w:r w:rsidRPr="00382F50">
        <w:rPr>
          <w:rStyle w:val="StyleUnderline"/>
        </w:rPr>
        <w:t>If Saudi Arabia and Iran can take steps toward political compromises in Syria and Yemen, this subsequently will reflect positively on the trust building proces</w:t>
      </w:r>
      <w:r w:rsidRPr="00382F50">
        <w:rPr>
          <w:sz w:val="14"/>
        </w:rPr>
        <w:t xml:space="preserve">s. While Saudi Arabia relies on its strategic Western allies and its ever-increasing military expenditure, Iran, which has been </w:t>
      </w:r>
      <w:hyperlink r:id="rId14" w:history="1">
        <w:r w:rsidRPr="00382F50">
          <w:rPr>
            <w:rStyle w:val="Hyperlink"/>
            <w:sz w:val="14"/>
          </w:rPr>
          <w:t>isolated by the US</w:t>
        </w:r>
      </w:hyperlink>
      <w:r w:rsidRPr="00382F50">
        <w:rPr>
          <w:sz w:val="14"/>
        </w:rPr>
        <w:t xml:space="preserve">, prefers a more regional approach. Indeed, Saudi Arabia may have to ignore US protests to sit down at the negotiating table with Iran. But </w:t>
      </w:r>
      <w:r w:rsidRPr="00382F50">
        <w:rPr>
          <w:rStyle w:val="StyleUnderline"/>
        </w:rPr>
        <w:t>the will for closer ties is</w:t>
      </w:r>
      <w:r w:rsidRPr="00382F50">
        <w:rPr>
          <w:sz w:val="14"/>
        </w:rPr>
        <w:t>, perhaps</w:t>
      </w:r>
      <w:r w:rsidRPr="00382F50">
        <w:rPr>
          <w:rStyle w:val="StyleUnderline"/>
        </w:rPr>
        <w:t>, there</w:t>
      </w:r>
      <w:r w:rsidRPr="00382F50">
        <w:rPr>
          <w:sz w:val="14"/>
        </w:rPr>
        <w:t xml:space="preserve">. Indeed, </w:t>
      </w:r>
      <w:r w:rsidRPr="00382F50">
        <w:rPr>
          <w:rStyle w:val="StyleUnderline"/>
        </w:rPr>
        <w:t>Iran’s foreign minister</w:t>
      </w:r>
      <w:r w:rsidRPr="00382F50">
        <w:rPr>
          <w:sz w:val="14"/>
        </w:rPr>
        <w:t xml:space="preserve">, Mohammad Javad Zarif, </w:t>
      </w:r>
      <w:r w:rsidRPr="00382F50">
        <w:rPr>
          <w:rStyle w:val="StyleUnderline"/>
        </w:rPr>
        <w:t>declared</w:t>
      </w:r>
      <w:r w:rsidRPr="00382F50">
        <w:rPr>
          <w:sz w:val="14"/>
        </w:rPr>
        <w:t xml:space="preserve"> on March 13, 2018: </w:t>
      </w:r>
      <w:r w:rsidRPr="00382F50">
        <w:rPr>
          <w:rStyle w:val="StyleUnderline"/>
        </w:rPr>
        <w:t>We believe that security of our neighbours is our security and stability within our neighbourhood is our stability. I hope they [Saudi Arabia] have the same feeling and I hope that they come to talks with us for resolving these problems</w:t>
      </w:r>
      <w:r w:rsidRPr="00382F50">
        <w:rPr>
          <w:sz w:val="14"/>
        </w:rPr>
        <w:t xml:space="preserve">. There is no reason for hostility between Iran and Saudi Arabia. However, we tell the Saudis that you cannot provide security from outside of the region. Adel Al-Jubeir, the Saudi minister of state for foreign affairs, also recently stated in </w:t>
      </w:r>
      <w:hyperlink r:id="rId15" w:history="1">
        <w:r w:rsidRPr="00382F50">
          <w:rPr>
            <w:rStyle w:val="Hyperlink"/>
            <w:sz w:val="14"/>
          </w:rPr>
          <w:t>an interview</w:t>
        </w:r>
      </w:hyperlink>
      <w:r w:rsidRPr="00382F50">
        <w:rPr>
          <w:sz w:val="14"/>
        </w:rPr>
        <w:t xml:space="preserve"> that his country “does not want war with Iran, but will not tolerate what it considers hostile Iranian activity in the Middle East”. Suspicions clearly remain, but such pronouncements could be viewed as a pause in hostilities, a turning point that could bring both sides closer together to resolve tensions. </w:t>
      </w:r>
      <w:r w:rsidRPr="00382F50">
        <w:rPr>
          <w:rStyle w:val="StyleUnderline"/>
        </w:rPr>
        <w:t>There are also domestic reasons for a reduction in tensions, with both states building strategic plans for the future.</w:t>
      </w:r>
      <w:r w:rsidRPr="00382F50">
        <w:rPr>
          <w:sz w:val="14"/>
        </w:rPr>
        <w:t xml:space="preserve"> Since 2015, Saudi Arabia has embarked on an ambitious socioeconomic plan to diversify the country’s economy by curbing its historic dependency on oil and challenging conservative social constructs and norms by unshackling society from some past constraints. In a state where most of the population is under the age of 30, </w:t>
      </w:r>
      <w:hyperlink r:id="rId16" w:history="1">
        <w:r w:rsidRPr="00382F50">
          <w:rPr>
            <w:rStyle w:val="Hyperlink"/>
            <w:sz w:val="14"/>
          </w:rPr>
          <w:t>Vision 2030</w:t>
        </w:r>
      </w:hyperlink>
      <w:r w:rsidRPr="00382F50">
        <w:rPr>
          <w:sz w:val="14"/>
        </w:rPr>
        <w:t xml:space="preserve"> serves as a mega project that will lead the country to modernise economically and socially. The same goes for Iran. The country has adopted a promising strategic plan called the </w:t>
      </w:r>
      <w:hyperlink r:id="rId17" w:history="1">
        <w:r w:rsidRPr="00382F50">
          <w:rPr>
            <w:rStyle w:val="Hyperlink"/>
            <w:sz w:val="14"/>
          </w:rPr>
          <w:t>20-Year National Vision of the Islamic Republic of Iran</w:t>
        </w:r>
      </w:hyperlink>
      <w:r w:rsidRPr="00382F50">
        <w:rPr>
          <w:sz w:val="14"/>
        </w:rPr>
        <w:t xml:space="preserve">which has social, economic, and political objectives. But to be successfully implemented, both countries’ strategies will need stable societies and vibrant economies which cannot be attained in a hostile neighbourhood. Integration and cooperation will be essential. Diplomacy is the solution It is evident that Saudi Arabia and Iran will benefit more from direct dialogue than hostile rhetoric. </w:t>
      </w:r>
      <w:r w:rsidRPr="00382F50">
        <w:rPr>
          <w:rStyle w:val="StyleUnderline"/>
        </w:rPr>
        <w:t>Through discussing and working together on domestic, regional and international issues, it is in the interests of both states</w:t>
      </w:r>
      <w:r w:rsidRPr="00382F50">
        <w:rPr>
          <w:sz w:val="14"/>
        </w:rPr>
        <w:t xml:space="preserve"> – and the wider region – </w:t>
      </w:r>
      <w:r w:rsidRPr="00382F50">
        <w:rPr>
          <w:rStyle w:val="Emphasis"/>
        </w:rPr>
        <w:t>to reduce conflict and increase cooperation through diplomatic ties</w:t>
      </w:r>
      <w:r w:rsidRPr="00382F50">
        <w:rPr>
          <w:sz w:val="14"/>
        </w:rPr>
        <w:t xml:space="preserve">. The gradual shift from hostile to inclusive rhetoric by politicians is a helpful first step, but </w:t>
      </w:r>
      <w:r w:rsidRPr="00382F50">
        <w:rPr>
          <w:rStyle w:val="StyleUnderline"/>
        </w:rPr>
        <w:t>it is</w:t>
      </w:r>
      <w:r w:rsidRPr="00382F50">
        <w:rPr>
          <w:sz w:val="14"/>
        </w:rPr>
        <w:t xml:space="preserve"> also </w:t>
      </w:r>
      <w:r w:rsidRPr="00382F50">
        <w:rPr>
          <w:rStyle w:val="StyleUnderline"/>
        </w:rPr>
        <w:t>necessary for Saudi and Iran to take practical action in their bilateral relationship</w:t>
      </w:r>
      <w:r w:rsidRPr="00382F50">
        <w:rPr>
          <w:sz w:val="14"/>
        </w:rPr>
        <w:t xml:space="preserve">. It is expected for states to compete in their sphere of influence, but </w:t>
      </w:r>
      <w:r w:rsidRPr="00382F50">
        <w:rPr>
          <w:rStyle w:val="Emphasis"/>
        </w:rPr>
        <w:t>pragmatism must prevail</w:t>
      </w:r>
      <w:r w:rsidRPr="00382F50">
        <w:rPr>
          <w:sz w:val="14"/>
        </w:rPr>
        <w:t xml:space="preserve"> if both countries want to put an end to their conflicts in the region.</w:t>
      </w:r>
    </w:p>
    <w:p w:rsidR="004121DB" w:rsidRPr="009549E4" w:rsidRDefault="004121DB" w:rsidP="004121DB">
      <w:pPr>
        <w:pStyle w:val="Heading3"/>
      </w:pPr>
      <w:r>
        <w:lastRenderedPageBreak/>
        <w:t>Solvency</w:t>
      </w:r>
    </w:p>
    <w:p w:rsidR="004121DB" w:rsidRPr="009549E4" w:rsidRDefault="004121DB" w:rsidP="004121DB">
      <w:pPr>
        <w:pStyle w:val="Heading4"/>
      </w:pPr>
      <w:r>
        <w:t>Saudi-Iran talks are key to restore peace to the Middle East and ensure no escalation</w:t>
      </w:r>
    </w:p>
    <w:p w:rsidR="004121DB" w:rsidRDefault="004121DB" w:rsidP="004121DB">
      <w:pPr>
        <w:spacing w:after="0" w:line="240" w:lineRule="auto"/>
        <w:rPr>
          <w:rFonts w:ascii="Times New Roman" w:hAnsi="Times New Roman" w:cs="Times New Roman"/>
          <w:sz w:val="24"/>
        </w:rPr>
      </w:pPr>
      <w:r>
        <w:rPr>
          <w:rStyle w:val="Style13ptBold"/>
        </w:rPr>
        <w:t xml:space="preserve">Sager &amp; Mousavian 5/14 </w:t>
      </w:r>
      <w:r w:rsidRPr="00B307C1">
        <w:t xml:space="preserve">- Abdulaziz Sager is the chairman and founder of the Gulf Research Center, based in Jeddah, Saudi Arabia. Hossein Mousavian is a specialist in Middle East security and nuclear policy at Princeton University and a former spokesman for Iran’s nuclear negotiating team. “It’s Time for the Leaders of Saudi Arabia and Iran to Talk,” </w:t>
      </w:r>
      <w:hyperlink r:id="rId18" w:history="1">
        <w:r w:rsidRPr="00B307C1">
          <w:rPr>
            <w:rStyle w:val="Hyperlink"/>
          </w:rPr>
          <w:t>https://www.nytimes.com/2019/05/14/opinion/saudi-arabia-iran.html</w:t>
        </w:r>
      </w:hyperlink>
    </w:p>
    <w:p w:rsidR="004121DB" w:rsidRPr="00B307C1" w:rsidRDefault="004121DB" w:rsidP="004121DB">
      <w:pPr>
        <w:spacing w:after="0" w:line="240" w:lineRule="auto"/>
        <w:rPr>
          <w:rStyle w:val="Style13ptBold"/>
          <w:rFonts w:ascii="Times New Roman" w:eastAsia="Times New Roman" w:hAnsi="Times New Roman" w:cs="Times New Roman"/>
          <w:b w:val="0"/>
          <w:sz w:val="24"/>
        </w:rPr>
      </w:pPr>
    </w:p>
    <w:p w:rsidR="004121DB" w:rsidRDefault="004121DB" w:rsidP="004121DB">
      <w:pPr>
        <w:rPr>
          <w:sz w:val="16"/>
        </w:rPr>
      </w:pPr>
      <w:r w:rsidRPr="006F3F46">
        <w:rPr>
          <w:sz w:val="16"/>
        </w:rPr>
        <w:t xml:space="preserve">We write as citizens and foreign policy veterans of two countries that most Americans presume are locked in mortal combat: Iran and Saudi Arabia. In fact, </w:t>
      </w:r>
      <w:r w:rsidRPr="00382F50">
        <w:rPr>
          <w:rStyle w:val="StyleUnderline"/>
        </w:rPr>
        <w:t>after decades of proxy conflict and frozen ties</w:t>
      </w:r>
      <w:r w:rsidRPr="006F3F46">
        <w:rPr>
          <w:sz w:val="16"/>
        </w:rPr>
        <w:t xml:space="preserve"> between our countries, we believe </w:t>
      </w:r>
      <w:r w:rsidRPr="00382F50">
        <w:rPr>
          <w:rStyle w:val="Emphasis"/>
        </w:rPr>
        <w:t>now is the time to explore a new foundation for a lasting peace</w:t>
      </w:r>
      <w:r w:rsidRPr="006F3F46">
        <w:rPr>
          <w:sz w:val="16"/>
        </w:rPr>
        <w:t xml:space="preserve"> in our region. Neither of us is a starry-eyed idealist. We are both hardened realists with distrust for one another, and that mistrust is shared at the top levels of our respective governments. At the same time, </w:t>
      </w:r>
      <w:r w:rsidRPr="000913E3">
        <w:rPr>
          <w:rStyle w:val="StyleUnderline"/>
        </w:rPr>
        <w:t>we have seen the destructive consequences of crises in which our countries side with one or another government or movement</w:t>
      </w:r>
      <w:r w:rsidRPr="006F3F46">
        <w:rPr>
          <w:sz w:val="16"/>
        </w:rPr>
        <w:t xml:space="preserve"> involved in a competition for power — for example </w:t>
      </w:r>
      <w:r w:rsidRPr="000913E3">
        <w:rPr>
          <w:rStyle w:val="StyleUnderline"/>
        </w:rPr>
        <w:t>in Yemen, Syria, Lebanon, Bahrain or Iraq</w:t>
      </w:r>
      <w:r w:rsidRPr="006F3F46">
        <w:rPr>
          <w:sz w:val="16"/>
        </w:rPr>
        <w:t xml:space="preserve">. While </w:t>
      </w:r>
      <w:r w:rsidRPr="000913E3">
        <w:rPr>
          <w:rStyle w:val="StyleUnderline"/>
        </w:rPr>
        <w:t>we each blame the other side for this pattern</w:t>
      </w:r>
      <w:r w:rsidRPr="006F3F46">
        <w:rPr>
          <w:sz w:val="16"/>
        </w:rPr>
        <w:t xml:space="preserve">, we agree that </w:t>
      </w:r>
      <w:r w:rsidRPr="000913E3">
        <w:rPr>
          <w:rStyle w:val="StyleUnderline"/>
        </w:rPr>
        <w:t>the net result</w:t>
      </w:r>
      <w:r w:rsidRPr="006F3F46">
        <w:rPr>
          <w:sz w:val="16"/>
        </w:rPr>
        <w:t xml:space="preserve"> has been costly, </w:t>
      </w:r>
      <w:r w:rsidRPr="000913E3">
        <w:rPr>
          <w:rStyle w:val="StyleUnderline"/>
        </w:rPr>
        <w:t>has eroded the confidence of the people our governments serve, and has wasted incalculable resources and countless lives</w:t>
      </w:r>
      <w:r w:rsidRPr="006F3F46">
        <w:rPr>
          <w:sz w:val="16"/>
        </w:rPr>
        <w:t xml:space="preserve"> that should have been used to build a new Middle East, rather than tear it down. </w:t>
      </w:r>
      <w:r w:rsidRPr="000913E3">
        <w:rPr>
          <w:rStyle w:val="Emphasis"/>
        </w:rPr>
        <w:t>The time for dialogue is now</w:t>
      </w:r>
      <w:r w:rsidRPr="000913E3">
        <w:rPr>
          <w:rStyle w:val="StyleUnderline"/>
        </w:rPr>
        <w:t>, because the situations in the historic conflict zones are ripe for diplomacy</w:t>
      </w:r>
      <w:r w:rsidRPr="006F3F46">
        <w:rPr>
          <w:sz w:val="16"/>
        </w:rPr>
        <w:t xml:space="preserve">. First, </w:t>
      </w:r>
      <w:r w:rsidRPr="000913E3">
        <w:rPr>
          <w:rStyle w:val="StyleUnderline"/>
        </w:rPr>
        <w:t>in Iraq, both Iran and Saudi Arabia have embraced a new</w:t>
      </w:r>
      <w:r w:rsidRPr="006F3F46">
        <w:rPr>
          <w:sz w:val="16"/>
        </w:rPr>
        <w:t xml:space="preserve"> government in </w:t>
      </w:r>
      <w:r w:rsidRPr="000913E3">
        <w:rPr>
          <w:rStyle w:val="StyleUnderline"/>
        </w:rPr>
        <w:t>Baghdad led by a prime minister and a president who are pragmatic</w:t>
      </w:r>
      <w:r w:rsidRPr="006F3F46">
        <w:rPr>
          <w:sz w:val="16"/>
        </w:rPr>
        <w:t xml:space="preserve"> and have good ties to both of our countries. This is an important opening we must seize. Second</w:t>
      </w:r>
      <w:r w:rsidRPr="000913E3">
        <w:rPr>
          <w:rStyle w:val="StyleUnderline"/>
        </w:rPr>
        <w:t>, the war in Syria has reached a point near an ending,</w:t>
      </w:r>
      <w:r w:rsidRPr="006F3F46">
        <w:rPr>
          <w:sz w:val="16"/>
        </w:rPr>
        <w:t xml:space="preserve"> with less violence and the defeat of the Islamic State there. </w:t>
      </w:r>
      <w:r w:rsidRPr="000913E3">
        <w:rPr>
          <w:rStyle w:val="StyleUnderline"/>
        </w:rPr>
        <w:t>Both</w:t>
      </w:r>
      <w:r w:rsidRPr="006F3F46">
        <w:rPr>
          <w:sz w:val="16"/>
        </w:rPr>
        <w:t xml:space="preserve"> of our </w:t>
      </w:r>
      <w:r w:rsidRPr="000913E3">
        <w:rPr>
          <w:rStyle w:val="StyleUnderline"/>
        </w:rPr>
        <w:t>countries believe Syria’s territorial integrity must be maintained</w:t>
      </w:r>
      <w:r w:rsidRPr="006F3F46">
        <w:rPr>
          <w:sz w:val="16"/>
        </w:rPr>
        <w:t xml:space="preserve">. We call for respect of the principle of noninterference in Syria’s internal affairs, and respect for the Syrian people’s right to determine their own fate. </w:t>
      </w:r>
      <w:r w:rsidRPr="000913E3">
        <w:rPr>
          <w:rStyle w:val="StyleUnderline"/>
        </w:rPr>
        <w:t>In Yemen, we disagree about the root causes of the conflict, but we agree that it has ushered in a humanitarian disaster. Both of our countries should support the process being led by the United Nations to end the conflict in the coming months.</w:t>
      </w:r>
      <w:r w:rsidRPr="006F3F46">
        <w:rPr>
          <w:sz w:val="16"/>
        </w:rPr>
        <w:t xml:space="preserve"> Lebanon is now led by a new government and we agree that it is up to the people of Lebanon to sort out their affairs on their own. Finally, in Bahrain, we both support the country’s sovereignty, integrity, democratic aspirations, and stability based on the will of its people. The bottom line is that </w:t>
      </w:r>
      <w:r w:rsidRPr="006F3F46">
        <w:rPr>
          <w:rStyle w:val="StyleUnderline"/>
        </w:rPr>
        <w:t>these</w:t>
      </w:r>
      <w:r w:rsidRPr="006F3F46">
        <w:rPr>
          <w:sz w:val="16"/>
        </w:rPr>
        <w:t xml:space="preserve"> five </w:t>
      </w:r>
      <w:r w:rsidRPr="006F3F46">
        <w:rPr>
          <w:rStyle w:val="StyleUnderline"/>
        </w:rPr>
        <w:t>conflict zones</w:t>
      </w:r>
      <w:r w:rsidRPr="006F3F46">
        <w:rPr>
          <w:sz w:val="16"/>
        </w:rPr>
        <w:t xml:space="preserve">, long sources of contests and misery, </w:t>
      </w:r>
      <w:r w:rsidRPr="006F3F46">
        <w:rPr>
          <w:rStyle w:val="StyleUnderline"/>
        </w:rPr>
        <w:t>appear to be settling into a relatively stable status quo from which we can begin to restore a lasting peace in our region</w:t>
      </w:r>
      <w:r w:rsidRPr="006F3F46">
        <w:rPr>
          <w:sz w:val="16"/>
        </w:rPr>
        <w:t xml:space="preserve">. Although we each accuse the other side of being the source of instability in the region, </w:t>
      </w:r>
      <w:r w:rsidRPr="006F3F46">
        <w:rPr>
          <w:rStyle w:val="Emphasis"/>
        </w:rPr>
        <w:t>we know through our own difficult dialogue over many months that the conditions exist for direct and continuous discussions with open channels between our capitals and our citizens</w:t>
      </w:r>
      <w:r w:rsidRPr="006F3F46">
        <w:rPr>
          <w:sz w:val="16"/>
        </w:rPr>
        <w:t xml:space="preserve">. </w:t>
      </w:r>
      <w:r w:rsidRPr="006F3F46">
        <w:rPr>
          <w:rStyle w:val="StyleUnderline"/>
        </w:rPr>
        <w:t>We do not need to agree on everything before agreeing on some things and taking the first, most difficult, steps of dialogue</w:t>
      </w:r>
      <w:r w:rsidRPr="006F3F46">
        <w:rPr>
          <w:sz w:val="16"/>
        </w:rPr>
        <w:t xml:space="preserve">. Our citizens should be first and foremost in our minds, and the world’s. Iran and Saudi Arabia have a combined population of 115 million, nearly a third of whom are under the age of 25. The future is upon us, and our youth will be interconnected whether we like it or not. </w:t>
      </w:r>
      <w:r w:rsidRPr="006F3F46">
        <w:rPr>
          <w:rStyle w:val="StyleUnderline"/>
        </w:rPr>
        <w:t>Sustainable peace and security require good bilateral relations and regional cooperation between Tehran and Riyadh.</w:t>
      </w:r>
      <w:r w:rsidRPr="006F3F46">
        <w:rPr>
          <w:sz w:val="16"/>
        </w:rPr>
        <w:t xml:space="preserve"> Iran and Saudi Arabia have significant differences, but they share common interests in many critical issues, such as energy security, nuclear nonproliferation, and Middle East stability. We hope that </w:t>
      </w:r>
      <w:r w:rsidRPr="006F3F46">
        <w:rPr>
          <w:rStyle w:val="Emphasis"/>
        </w:rPr>
        <w:t xml:space="preserve">instead of widening the gulf </w:t>
      </w:r>
      <w:r w:rsidRPr="006F3F46">
        <w:rPr>
          <w:rStyle w:val="Emphasis"/>
        </w:rPr>
        <w:lastRenderedPageBreak/>
        <w:t>between our two countries, our leaders will build on the common ground between our nations</w:t>
      </w:r>
      <w:r w:rsidRPr="006F3F46">
        <w:rPr>
          <w:sz w:val="16"/>
        </w:rPr>
        <w:t>, which represent the two main pillars of the Muslim world.</w:t>
      </w:r>
    </w:p>
    <w:p w:rsidR="004121DB" w:rsidRPr="006F3F46" w:rsidRDefault="004121DB" w:rsidP="004121DB">
      <w:pPr>
        <w:rPr>
          <w:sz w:val="16"/>
        </w:rPr>
      </w:pPr>
    </w:p>
    <w:p w:rsidR="004121DB" w:rsidRDefault="004121DB" w:rsidP="004121DB">
      <w:pPr>
        <w:pStyle w:val="Heading4"/>
      </w:pPr>
      <w:r>
        <w:t>US-Iran talks are key to deescalate current tensions</w:t>
      </w:r>
    </w:p>
    <w:p w:rsidR="004121DB" w:rsidRPr="00873049" w:rsidRDefault="004121DB" w:rsidP="004121DB">
      <w:pPr>
        <w:spacing w:after="0" w:line="240" w:lineRule="auto"/>
      </w:pPr>
      <w:r>
        <w:rPr>
          <w:rStyle w:val="Style13ptBold"/>
        </w:rPr>
        <w:t xml:space="preserve">The Economist 6/29 </w:t>
      </w:r>
      <w:r w:rsidRPr="00873049">
        <w:t xml:space="preserve">– Originally published in the print version of Leaders. “As America and Iran inch closer to war, new talks are needed,” </w:t>
      </w:r>
      <w:hyperlink r:id="rId19" w:history="1">
        <w:r w:rsidRPr="00873049">
          <w:rPr>
            <w:rStyle w:val="Hyperlink"/>
          </w:rPr>
          <w:t>https://www.economist.com/leaders/2019/06/29/as-america-and-iran-inch-closer-to-war-new-talks-are-needed</w:t>
        </w:r>
      </w:hyperlink>
    </w:p>
    <w:p w:rsidR="004121DB" w:rsidRPr="00873049" w:rsidRDefault="004121DB" w:rsidP="004121DB">
      <w:pPr>
        <w:spacing w:after="0" w:line="240" w:lineRule="auto"/>
        <w:rPr>
          <w:rStyle w:val="Style13ptBold"/>
          <w:rFonts w:ascii="Times New Roman" w:hAnsi="Times New Roman" w:cs="Times New Roman"/>
          <w:b w:val="0"/>
          <w:sz w:val="24"/>
        </w:rPr>
      </w:pPr>
    </w:p>
    <w:p w:rsidR="004121DB" w:rsidRPr="006F3F46" w:rsidRDefault="004121DB" w:rsidP="004121DB">
      <w:pPr>
        <w:rPr>
          <w:sz w:val="16"/>
        </w:rPr>
      </w:pPr>
      <w:r w:rsidRPr="006F3F46">
        <w:rPr>
          <w:sz w:val="16"/>
        </w:rPr>
        <w:t xml:space="preserve">For nearly four years Iran’s path to a nuclear weapon was blocked. The deal it signed with America and other powers in 2015 limited its nuclear programme to civilian uses, such as power-generation, and subjected them to the toughest inspection regime in history. The experts agreed that Iran was complying and that its nuclear activities were contained. But then President Donald Trump ditched the nuclear deal and Iran resumed stockpiling low-enriched uranium. It is now poised to breach the 300kg cap set by the agreement. </w:t>
      </w:r>
      <w:r w:rsidRPr="006F3F46">
        <w:rPr>
          <w:rStyle w:val="StyleUnderline"/>
        </w:rPr>
        <w:t>Iran</w:t>
      </w:r>
      <w:r w:rsidRPr="006F3F46">
        <w:rPr>
          <w:sz w:val="16"/>
        </w:rPr>
        <w:t xml:space="preserve"> may hesitate before crossing that line, but it is also threatening to increase the enrichment level of its uranium, bringing it closer to the stuff that goes into a bomb. Fortunately, Iran is not about to become a nuclear-weapons power. Its breakout time is over a year. But it </w:t>
      </w:r>
      <w:r w:rsidRPr="006F3F46">
        <w:rPr>
          <w:rStyle w:val="StyleUnderline"/>
        </w:rPr>
        <w:t>is once again using its nuclear programme to heap pressure on America.</w:t>
      </w:r>
      <w:r w:rsidRPr="006F3F46">
        <w:rPr>
          <w:sz w:val="16"/>
        </w:rPr>
        <w:t xml:space="preserve"> That adds an explosive new element to an already-volatile mix. </w:t>
      </w:r>
      <w:r w:rsidRPr="006F3F46">
        <w:rPr>
          <w:rStyle w:val="StyleUnderline"/>
        </w:rPr>
        <w:t>America accuses Iran of attacking</w:t>
      </w:r>
      <w:r w:rsidRPr="006F3F46">
        <w:rPr>
          <w:sz w:val="16"/>
        </w:rPr>
        <w:t xml:space="preserve"> six </w:t>
      </w:r>
      <w:r w:rsidRPr="006F3F46">
        <w:rPr>
          <w:rStyle w:val="StyleUnderline"/>
        </w:rPr>
        <w:t>ships in the Strait of Horm</w:t>
      </w:r>
      <w:r w:rsidRPr="006F3F46">
        <w:rPr>
          <w:sz w:val="16"/>
        </w:rPr>
        <w:t xml:space="preserve">uz since May. On June 20th </w:t>
      </w:r>
      <w:r w:rsidRPr="006F3F46">
        <w:rPr>
          <w:rStyle w:val="StyleUnderline"/>
        </w:rPr>
        <w:t>Iran shot down an American spy drone. America insisted the aircraft was above international waters, not Iran’s</w:t>
      </w:r>
      <w:r w:rsidRPr="006F3F46">
        <w:rPr>
          <w:sz w:val="16"/>
        </w:rPr>
        <w:t xml:space="preserve">, and sent warplanes to strike back. Ten minutes before they were due to hit targets inside Iran Mr Trump called them off and contented himself with a cyber-attack instead. </w:t>
      </w:r>
      <w:r w:rsidRPr="006F3F46">
        <w:rPr>
          <w:rStyle w:val="StyleUnderline"/>
        </w:rPr>
        <w:t>Neithe</w:t>
      </w:r>
      <w:r w:rsidRPr="006F3F46">
        <w:rPr>
          <w:sz w:val="16"/>
        </w:rPr>
        <w:t xml:space="preserve">r Mr </w:t>
      </w:r>
      <w:r w:rsidRPr="006F3F46">
        <w:rPr>
          <w:rStyle w:val="Emphasis"/>
        </w:rPr>
        <w:t>Trump, nor America’s allies, nor Iran wants a big new war in the Middle East</w:t>
      </w:r>
      <w:r w:rsidRPr="006F3F46">
        <w:rPr>
          <w:sz w:val="16"/>
        </w:rPr>
        <w:t xml:space="preserve">. Yet Mr Trump’s strategy of applying “maximum pressure” on Iran is making the prospect more likely—because each side, issuing ever-wilder threats, could end up misreading the other’s red lines. The president’s room for manoeuvre is shrinking. </w:t>
      </w:r>
      <w:r w:rsidRPr="006F3F46">
        <w:rPr>
          <w:rStyle w:val="StyleUnderline"/>
        </w:rPr>
        <w:t>As Iran turns more belligerent, calls for action will grow,</w:t>
      </w:r>
      <w:r w:rsidRPr="006F3F46">
        <w:rPr>
          <w:sz w:val="16"/>
        </w:rPr>
        <w:t xml:space="preserve"> not least from his own party (see </w:t>
      </w:r>
      <w:hyperlink r:id="rId20" w:history="1">
        <w:r w:rsidRPr="006F3F46">
          <w:rPr>
            <w:rStyle w:val="Hyperlink"/>
            <w:sz w:val="16"/>
          </w:rPr>
          <w:t>article</w:t>
        </w:r>
      </w:hyperlink>
      <w:r w:rsidRPr="006F3F46">
        <w:rPr>
          <w:sz w:val="16"/>
        </w:rPr>
        <w:t xml:space="preserve">). </w:t>
      </w:r>
      <w:r w:rsidRPr="006F3F46">
        <w:rPr>
          <w:rStyle w:val="Emphasis"/>
        </w:rPr>
        <w:t>Before things escalate out of control, both sides need to begin talking</w:t>
      </w:r>
      <w:r w:rsidRPr="006F3F46">
        <w:rPr>
          <w:sz w:val="16"/>
        </w:rPr>
        <w:t xml:space="preserve">. That is not as unlikely as it sounds. Mr Trump’s Iran strategy is based on the premise that Barack Obama gave too much away too easily when he negotiated the deal in 2015. Last year the president set out to get better terms by reneging on the agreement and reimposing the sanctions that have crippled Iran’s economy. This, his advisers argue, will force a weakened Iran to accept a new deal that lasts longer than the old one, most of which expires by 2030. They also want curbs on Iran’s missile programme and an end to its violent meddling in the region. Mike Pompeo, the secretary of state, sees recent Iranian aggression as a sign that the strategy is working. Hard-hitting </w:t>
      </w:r>
      <w:r w:rsidRPr="006F3F46">
        <w:rPr>
          <w:rStyle w:val="StyleUnderline"/>
        </w:rPr>
        <w:t>sanctions brought Iran to the negotiating table in 2015, but they are unlikely to lead to the transformation</w:t>
      </w:r>
      <w:r w:rsidRPr="006F3F46">
        <w:rPr>
          <w:sz w:val="16"/>
        </w:rPr>
        <w:t xml:space="preserve"> Mr </w:t>
      </w:r>
      <w:r w:rsidRPr="006F3F46">
        <w:rPr>
          <w:rStyle w:val="StyleUnderline"/>
        </w:rPr>
        <w:t>Trump wants</w:t>
      </w:r>
      <w:r w:rsidRPr="006F3F46">
        <w:rPr>
          <w:sz w:val="16"/>
        </w:rPr>
        <w:t xml:space="preserve">. One reason is that he has discredited Hassan Rouhani, Iran’s president and a champion of the nuclear deal. Hardliners are now calling the shots. Another is that America is acting alone. In 2015, in a rare moment of international unity, it had the support of its European allies as well as Russia and China. Maximum pressure comes with extra risks, to boot. The mullahs and their Islamic Revolutionary Guard Corps want to prove their mettle by showing that Mr Trump’s actions have costs—for everyone. </w:t>
      </w:r>
      <w:r w:rsidRPr="006F3F46">
        <w:rPr>
          <w:rStyle w:val="StyleUnderline"/>
        </w:rPr>
        <w:t>On top of the attacks on ships and drones, Iranian proxies have hit pipelines in Saudi Arabia and are suspected of having struck Iraqi bases hosting American troops</w:t>
      </w:r>
      <w:r w:rsidRPr="006F3F46">
        <w:rPr>
          <w:sz w:val="16"/>
        </w:rPr>
        <w:t xml:space="preserve">. If sanctions are not lifted, </w:t>
      </w:r>
      <w:r w:rsidRPr="006F3F46">
        <w:rPr>
          <w:rStyle w:val="StyleUnderline"/>
        </w:rPr>
        <w:t>Iranian officials may resort to closing the Strait of Hormuz, through which one-fifth of the world’s oil passes.</w:t>
      </w:r>
      <w:r w:rsidRPr="006F3F46">
        <w:rPr>
          <w:sz w:val="16"/>
        </w:rPr>
        <w:t xml:space="preserve"> </w:t>
      </w:r>
      <w:r w:rsidRPr="006F3F46">
        <w:rPr>
          <w:rStyle w:val="Emphasis"/>
        </w:rPr>
        <w:t>Hawks</w:t>
      </w:r>
      <w:r w:rsidRPr="006F3F46">
        <w:rPr>
          <w:sz w:val="16"/>
        </w:rPr>
        <w:t xml:space="preserve"> like John Bolton, Mr Trump’s national security adviser, </w:t>
      </w:r>
      <w:r w:rsidRPr="006F3F46">
        <w:rPr>
          <w:rStyle w:val="Emphasis"/>
        </w:rPr>
        <w:t>retort that if Iran wants war, that is what it will ge</w:t>
      </w:r>
      <w:r w:rsidRPr="006F3F46">
        <w:rPr>
          <w:sz w:val="16"/>
        </w:rPr>
        <w:t xml:space="preserve">t—especially if it shows signs of dashing for a nuclear bomb, which could trigger disastrous proliferation in the Middle East. </w:t>
      </w:r>
      <w:r w:rsidRPr="006F3F46">
        <w:rPr>
          <w:rStyle w:val="Emphasis"/>
        </w:rPr>
        <w:t>But this is the riskiest calculation of all.</w:t>
      </w:r>
      <w:r w:rsidRPr="006F3F46">
        <w:rPr>
          <w:sz w:val="16"/>
        </w:rPr>
        <w:t xml:space="preserve"> Having pulled out of a working deal</w:t>
      </w:r>
      <w:r w:rsidRPr="006F3F46">
        <w:rPr>
          <w:rStyle w:val="StyleUnderline"/>
        </w:rPr>
        <w:t>, America may not win the backing of European allies for strikes</w:t>
      </w:r>
      <w:r w:rsidRPr="006F3F46">
        <w:rPr>
          <w:sz w:val="16"/>
        </w:rPr>
        <w:t xml:space="preserve">. China and Russia would vehemently oppose any action at all. </w:t>
      </w:r>
      <w:r w:rsidRPr="006F3F46">
        <w:rPr>
          <w:rStyle w:val="StyleUnderline"/>
        </w:rPr>
        <w:t>Perhaps sanctions</w:t>
      </w:r>
      <w:r w:rsidRPr="006F3F46">
        <w:rPr>
          <w:sz w:val="16"/>
        </w:rPr>
        <w:t xml:space="preserve"> or war will cause the regime to crumble</w:t>
      </w:r>
      <w:r w:rsidRPr="006F3F46">
        <w:rPr>
          <w:rStyle w:val="StyleUnderline"/>
        </w:rPr>
        <w:t>. But that is hardly a strategy</w:t>
      </w:r>
      <w:r w:rsidRPr="006F3F46">
        <w:rPr>
          <w:sz w:val="16"/>
        </w:rPr>
        <w:t xml:space="preserve">: Cuba has resisted sanctions for decades. More probably, a defeated Iran would heed the lesson of nuclear-armed North Korea and redouble its efforts to get a </w:t>
      </w:r>
      <w:r w:rsidRPr="006F3F46">
        <w:rPr>
          <w:sz w:val="16"/>
        </w:rPr>
        <w:lastRenderedPageBreak/>
        <w:t xml:space="preserve">bomb. Attacking Iran’s nuclear facilities would not destroy its know-how, as even Mr Bolton admits. If, as is likely, Iran barred international inspectors, its programme would move underground, literally and figuratively, making it very hard to stop. The alternative to today’s course is talks between America and Iran. Just now that looks far-fetched. Iran’s foreign ministry says American sanctions imposed on Ayatollah Ali Khamenei, the supreme leader, and other top officials this week mark “the permanent closure of the path of diplomacy”. Mr Rouhani has suggested that the White House is “mentally handicapped”—after which Mr Trump threatened “obliteration”. But optimists will remember similar clashes between America’s president and Kim Jong Un, North Korea’s despot, before they met in Singapore and “fell in love”, as Mr Trump put it. When he is not threatening to annihilate the mullahs, Mr </w:t>
      </w:r>
      <w:r w:rsidRPr="006F3F46">
        <w:rPr>
          <w:rStyle w:val="StyleUnderline"/>
        </w:rPr>
        <w:t>Trump is offering to talk without preconditions</w:t>
      </w:r>
      <w:r w:rsidRPr="006F3F46">
        <w:rPr>
          <w:sz w:val="16"/>
        </w:rPr>
        <w:t xml:space="preserve"> and to “make Iran great again”. He does not want the prospect of war in the Middle East looming over his re-election campaign. Likewise, in Iran the economy is shrinking, prices are rising and people are becoming fed up. Pressure is growing on Mr Khamenei to justify his intransigence</w:t>
      </w:r>
      <w:r w:rsidRPr="006F3F46">
        <w:rPr>
          <w:rStyle w:val="StyleUnderline"/>
        </w:rPr>
        <w:t>. Love could yet bloom. America might coax Iran back to the table with a gesture of good faith</w:t>
      </w:r>
      <w:r w:rsidRPr="006F3F46">
        <w:rPr>
          <w:sz w:val="16"/>
        </w:rPr>
        <w:t xml:space="preserve">, such as reinstating waivers that let some countries buy Iranian oil. Iran, in turn, could promise to comply with the nuclear deal again. Behind the scenes, its leaders have expressed a willingness to sign something like the old agreement with additions—such as extending parts of the deal beyond 2030. </w:t>
      </w:r>
      <w:r w:rsidRPr="006F3F46">
        <w:rPr>
          <w:rStyle w:val="StyleUnderline"/>
        </w:rPr>
        <w:t>Negotiations would never be easy; the Iranians are infuriating to deal with. But that would let the president claim victory</w:t>
      </w:r>
      <w:r w:rsidRPr="006F3F46">
        <w:rPr>
          <w:sz w:val="16"/>
        </w:rPr>
        <w:t>, as he did with the United States-Mexico-Canada Agreement, which his administration signed last year and which looks a lot like its predecessor, the North American Free Trade Agreement. What of a deal that also curbs Iran’s missile programme and restrains it in the region? As Mr Trump seems to realise, biting everything off in one go is unrealistic. A new deal cannot solve all the problems posed by Iran or normalise ties with America after decades of enmity. It may not even lift all America’s sanctions. Neither did the first agreement. But, if done right, a deal would put Iran’s nuclear programme back in a box, making it easier to tackle all those other problems without causing a war.</w:t>
      </w:r>
    </w:p>
    <w:p w:rsidR="004121DB" w:rsidRDefault="004121DB" w:rsidP="004121DB">
      <w:pPr>
        <w:pStyle w:val="Heading3"/>
      </w:pPr>
      <w:bookmarkStart w:id="4" w:name="BlockBM22"/>
      <w:bookmarkEnd w:id="3"/>
      <w:r>
        <w:lastRenderedPageBreak/>
        <w:t>Saudi Says Yes</w:t>
      </w:r>
    </w:p>
    <w:p w:rsidR="004121DB" w:rsidRDefault="004121DB" w:rsidP="004121DB">
      <w:pPr>
        <w:pStyle w:val="Heading4"/>
      </w:pPr>
      <w:r>
        <w:t xml:space="preserve">Exercising our influence to deescalate avoids Assurances and solves, Saudi will agree </w:t>
      </w:r>
    </w:p>
    <w:p w:rsidR="004121DB" w:rsidRDefault="004121DB" w:rsidP="004121DB">
      <w:pPr>
        <w:spacing w:after="0" w:line="240" w:lineRule="auto"/>
        <w:rPr>
          <w:rFonts w:ascii="Times New Roman" w:hAnsi="Times New Roman" w:cs="Times New Roman"/>
          <w:sz w:val="24"/>
        </w:rPr>
      </w:pPr>
      <w:r w:rsidRPr="00066F9C">
        <w:rPr>
          <w:rStyle w:val="Style13ptBold"/>
        </w:rPr>
        <w:t>Tabatabai and Wasser 18</w:t>
      </w:r>
      <w:r>
        <w:rPr>
          <w:rStyle w:val="Style13ptBold"/>
        </w:rPr>
        <w:t xml:space="preserve"> –</w:t>
      </w:r>
      <w:r>
        <w:t xml:space="preserve"> Ariane, Becca. Tabatabai is an associate political scientist and Wasser is a policy analyst at the nonprofit, nonpartisan Rand Corporation. “</w:t>
      </w:r>
      <w:r w:rsidRPr="00066F9C">
        <w:t>Iran's Network of Fighters in the Middle East Aren't Always Loyal to Iran</w:t>
      </w:r>
      <w:r>
        <w:t xml:space="preserve">,” </w:t>
      </w:r>
      <w:hyperlink r:id="rId21" w:history="1">
        <w:r>
          <w:rPr>
            <w:rStyle w:val="Hyperlink"/>
          </w:rPr>
          <w:t>https://www.rand.org/blog/2019/05/irans-network-of-fighters-in-the-middle-east-arent.html</w:t>
        </w:r>
      </w:hyperlink>
    </w:p>
    <w:p w:rsidR="004121DB" w:rsidRPr="00066F9C" w:rsidRDefault="004121DB" w:rsidP="004121DB">
      <w:pPr>
        <w:spacing w:after="0" w:line="240" w:lineRule="auto"/>
        <w:rPr>
          <w:rFonts w:ascii="Times New Roman" w:hAnsi="Times New Roman" w:cs="Times New Roman"/>
          <w:sz w:val="24"/>
        </w:rPr>
      </w:pPr>
    </w:p>
    <w:p w:rsidR="004121DB" w:rsidRDefault="004121DB" w:rsidP="004121DB">
      <w:pPr>
        <w:rPr>
          <w:sz w:val="16"/>
        </w:rPr>
      </w:pPr>
      <w:r w:rsidRPr="009A72F1">
        <w:rPr>
          <w:sz w:val="16"/>
        </w:rP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In actuality, </w:t>
      </w:r>
      <w:r w:rsidRPr="009A72F1">
        <w:rPr>
          <w:rStyle w:val="Emphasis"/>
        </w:rPr>
        <w:t>Riyadh needs Washington more than Washington needs Riyadh</w:t>
      </w:r>
      <w:r w:rsidRPr="009A72F1">
        <w:rPr>
          <w:sz w:val="16"/>
        </w:rPr>
        <w:t xml:space="preserve">, and the </w:t>
      </w:r>
      <w:r w:rsidRPr="009A72F1">
        <w:rPr>
          <w:rStyle w:val="StyleUnderline"/>
        </w:rPr>
        <w:t>missteps in Saudi decisionmaking have caused significant damage to the kingdom’s reputation, reinforcing its dependence on America</w:t>
      </w:r>
      <w:r w:rsidRPr="009A72F1">
        <w:rPr>
          <w:sz w:val="16"/>
        </w:rPr>
        <w:t xml:space="preserve">. </w:t>
      </w:r>
      <w:r w:rsidRPr="009A72F1">
        <w:rPr>
          <w:rStyle w:val="Emphasis"/>
        </w:rPr>
        <w:t>The United States has an opportunity to exert its influence to shape Saudi behavior</w:t>
      </w:r>
      <w:r w:rsidRPr="009A72F1">
        <w:rPr>
          <w:sz w:val="16"/>
        </w:rPr>
        <w:t xml:space="preserve">, perhaps more than ever before. Saudi Arabia has long relied on the United States as its primary security guarantor. Today, </w:t>
      </w:r>
      <w:r w:rsidRPr="009A72F1">
        <w:rPr>
          <w:rStyle w:val="StyleUnderline"/>
        </w:rPr>
        <w:t>the</w:t>
      </w:r>
      <w:r w:rsidRPr="009A72F1">
        <w:rPr>
          <w:sz w:val="16"/>
        </w:rPr>
        <w:t xml:space="preserve"> Middle Eastern </w:t>
      </w:r>
      <w:r w:rsidRPr="009A72F1">
        <w:rPr>
          <w:rStyle w:val="StyleUnderline"/>
        </w:rPr>
        <w:t>nation benefits from U.S. training, arms, intelligence cooperation and</w:t>
      </w:r>
      <w:r w:rsidRPr="009A72F1">
        <w:rPr>
          <w:sz w:val="16"/>
        </w:rPr>
        <w:t xml:space="preserve">, up until recently, </w:t>
      </w:r>
      <w:r w:rsidRPr="009A72F1">
        <w:rPr>
          <w:rStyle w:val="StyleUnderline"/>
        </w:rPr>
        <w:t>refueling efforts for the Saudi-led air war in Yemen</w:t>
      </w:r>
      <w:r w:rsidRPr="009A72F1">
        <w:rPr>
          <w:sz w:val="16"/>
        </w:rPr>
        <w:t xml:space="preserve">. 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doesn’t always use this to enforce its values and interests, or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w:t>
      </w:r>
      <w:r w:rsidRPr="009A72F1">
        <w:rPr>
          <w:rStyle w:val="StyleUnderline"/>
        </w:rPr>
        <w:t>there is seemingly a push to “punish” Riyadh by imposing sanctions and halting support for the Yemen war</w:t>
      </w:r>
      <w:r w:rsidRPr="009A72F1">
        <w:rPr>
          <w:sz w:val="16"/>
        </w:rPr>
        <w:t xml:space="preserve">,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U.S.-Saudi relations were founded on two core interests that have been the hallmark of the partnership since its inception in 1945—security and oil. </w:t>
      </w:r>
      <w:r w:rsidRPr="009A72F1">
        <w:rPr>
          <w:rStyle w:val="StyleUnderline"/>
        </w:rPr>
        <w:t>Security has played an outsize role in the bilateral ties, particularly as political tensions have historically produced significant strain</w:t>
      </w:r>
      <w:r w:rsidRPr="009A72F1">
        <w:rPr>
          <w:sz w:val="16"/>
        </w:rPr>
        <w:t xml:space="preserve">. Low points in the broader relationship include the 1973 oil embargo and the 9/11 terrorist attacks. Despite these fractious issues, the ties between Riyadh and Washington have endured. </w:t>
      </w:r>
      <w:r w:rsidRPr="009A72F1">
        <w:rPr>
          <w:rStyle w:val="Emphasis"/>
        </w:rPr>
        <w:t>This durability reflects the reasons behind the cooperation: A convergence of needs and interests that remain today</w:t>
      </w:r>
      <w:r w:rsidRPr="009A72F1">
        <w:rPr>
          <w:sz w:val="16"/>
        </w:rPr>
        <w:t xml:space="preserve">: Oil in return for security. But </w:t>
      </w:r>
      <w:r w:rsidRPr="009A72F1">
        <w:rPr>
          <w:rStyle w:val="StyleUnderline"/>
        </w:rPr>
        <w:t>these driving interests may be changing</w:t>
      </w:r>
      <w:r w:rsidRPr="009A72F1">
        <w:rPr>
          <w:sz w:val="16"/>
        </w:rPr>
        <w:t xml:space="preserve">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w:t>
      </w:r>
      <w:r w:rsidRPr="009A72F1">
        <w:rPr>
          <w:sz w:val="16"/>
        </w:rPr>
        <w:lastRenderedPageBreak/>
        <w:t xml:space="preserve">truth. As the Saudis’ chief political and military partner and the undisputed security guarantor in the Middle East, the United States has considerable influence it can wield over Saudi decision making. It has thus far gone virtually unused. In reality, </w:t>
      </w:r>
      <w:r w:rsidRPr="009A72F1">
        <w:rPr>
          <w:rStyle w:val="StyleUnderline"/>
        </w:rPr>
        <w:t>the United States may have more leverage over Saudi Arabia today than at any other time</w:t>
      </w:r>
      <w:r w:rsidRPr="009A72F1">
        <w:rPr>
          <w:sz w:val="16"/>
        </w:rPr>
        <w:t xml:space="preserve"> except during the 1991 Gulf War.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At the same time, Saudi Arabia has become more reliant on the United States than when President Obama was in office. </w:t>
      </w:r>
      <w:r w:rsidRPr="009A72F1">
        <w:rPr>
          <w:rStyle w:val="Emphasis"/>
        </w:rPr>
        <w:t>Riyadh’s contentious policies—like the war in Yemen and the rift with its neighbors—have constrained its options and inadvertently reinforced Saudi Arabia’s need for U.S. military and political support</w:t>
      </w:r>
      <w:r w:rsidRPr="009A72F1">
        <w:rPr>
          <w:sz w:val="16"/>
        </w:rPr>
        <w:t xml:space="preserve">, including security cooperation and intelligence sharing. </w:t>
      </w:r>
      <w:r w:rsidRPr="009A72F1">
        <w:rPr>
          <w:rStyle w:val="StyleUnderline"/>
        </w:rPr>
        <w:t>Prince Mohammed</w:t>
      </w:r>
      <w:r w:rsidRPr="009A72F1">
        <w:rPr>
          <w:sz w:val="16"/>
        </w:rPr>
        <w:t xml:space="preserve">’s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t>
      </w:r>
      <w:r w:rsidRPr="009A72F1">
        <w:rPr>
          <w:rStyle w:val="StyleUnderline"/>
        </w:rPr>
        <w:t>will</w:t>
      </w:r>
      <w:r w:rsidRPr="009A72F1">
        <w:rPr>
          <w:sz w:val="16"/>
        </w:rPr>
        <w:t xml:space="preserve"> likely </w:t>
      </w:r>
      <w:r w:rsidRPr="009A72F1">
        <w:rPr>
          <w:rStyle w:val="StyleUnderline"/>
        </w:rPr>
        <w:t>require continued U.S. support</w:t>
      </w:r>
      <w:r w:rsidRPr="009A72F1">
        <w:rPr>
          <w:sz w:val="16"/>
        </w:rPr>
        <w:t xml:space="preserve">.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The Trump administration is unlikely to end its support for Saudi regional efforts or radically change its approach. But it could </w:t>
      </w:r>
      <w:r w:rsidRPr="009A72F1">
        <w:rPr>
          <w:rStyle w:val="StyleUnderline"/>
        </w:rPr>
        <w:t>consider using</w:t>
      </w:r>
      <w:r w:rsidRPr="009A72F1">
        <w:rPr>
          <w:sz w:val="16"/>
        </w:rPr>
        <w:t xml:space="preserve"> its </w:t>
      </w:r>
      <w:r w:rsidRPr="009A72F1">
        <w:rPr>
          <w:rStyle w:val="StyleUnderline"/>
        </w:rPr>
        <w:t xml:space="preserve">influence to encourage the Saudi leadership to moderate its assertive and damaging policies abroad. </w:t>
      </w:r>
      <w:r w:rsidRPr="009A72F1">
        <w:rPr>
          <w:rStyle w:val="Emphasis"/>
        </w:rPr>
        <w:t>Rather than providing its assistance freely to Saudi Arabia, Washington could utilize it to extract concessions from the Saudi leadership to alter its behavior</w:t>
      </w:r>
      <w:r w:rsidRPr="009A72F1">
        <w:rPr>
          <w:sz w:val="16"/>
        </w:rPr>
        <w:t xml:space="preserve">. </w:t>
      </w:r>
      <w:r w:rsidRPr="009A72F1">
        <w:rPr>
          <w:rStyle w:val="StyleUnderline"/>
        </w:rPr>
        <w:t>Making U.S. support conditiona</w:t>
      </w:r>
      <w:r w:rsidRPr="009A72F1">
        <w:rPr>
          <w:sz w:val="16"/>
        </w:rPr>
        <w:t xml:space="preserve">l to initiatives tied to Prince Mohammed’s success </w:t>
      </w:r>
      <w:r w:rsidRPr="009A72F1">
        <w:rPr>
          <w:rStyle w:val="StyleUnderline"/>
        </w:rPr>
        <w:t>provides Washington with a degree of sway over the</w:t>
      </w:r>
      <w:r w:rsidRPr="009A72F1">
        <w:rPr>
          <w:sz w:val="16"/>
        </w:rPr>
        <w:t xml:space="preserve"> brash </w:t>
      </w:r>
      <w:r w:rsidRPr="009A72F1">
        <w:rPr>
          <w:rStyle w:val="StyleUnderline"/>
        </w:rPr>
        <w:t>monarch, who increasingly needs to produce a “win”</w:t>
      </w:r>
      <w:r w:rsidRPr="009A72F1">
        <w:rPr>
          <w:sz w:val="16"/>
        </w:rPr>
        <w:t xml:space="preserve"> in light of the reputational harm the Khashoggi affair has done to t\he kingdom, his legacy and perhaps even his hold on power. </w:t>
      </w:r>
      <w:r w:rsidRPr="009A72F1">
        <w:rPr>
          <w:rStyle w:val="StyleUnderline"/>
        </w:rPr>
        <w:t>The administration could consider</w:t>
      </w:r>
      <w:r w:rsidRPr="009A72F1">
        <w:rPr>
          <w:sz w:val="16"/>
        </w:rPr>
        <w:t xml:space="preserve"> also </w:t>
      </w:r>
      <w:r w:rsidRPr="009A72F1">
        <w:rPr>
          <w:rStyle w:val="StyleUnderline"/>
        </w:rPr>
        <w:t xml:space="preserve">making conditional its support for the Saudi government’s priority programs with the goal of altering and shaping its behavior. This includes </w:t>
      </w:r>
      <w:r w:rsidRPr="009A72F1">
        <w:rPr>
          <w:sz w:val="16"/>
        </w:rPr>
        <w:t xml:space="preserve">making the </w:t>
      </w:r>
      <w:r w:rsidRPr="009A72F1">
        <w:rPr>
          <w:rStyle w:val="StyleUnderline"/>
        </w:rPr>
        <w:t>Saudis</w:t>
      </w:r>
      <w:r w:rsidRPr="009A72F1">
        <w:rPr>
          <w:sz w:val="16"/>
        </w:rPr>
        <w:t xml:space="preserve"> take responsibility for Khashoggi’s brutal death, putting an end to indiscriminate targeting practices in Yemen, </w:t>
      </w:r>
      <w:r w:rsidRPr="009A72F1">
        <w:rPr>
          <w:rStyle w:val="Emphasis"/>
        </w:rPr>
        <w:t>altering the government’s harsh response to opposition inside and outside of the Kingdom</w:t>
      </w:r>
      <w:r w:rsidRPr="009A72F1">
        <w:rPr>
          <w:sz w:val="16"/>
        </w:rPr>
        <w:t xml:space="preserve">, and ending the rift with Qatar. Naysayers of such an approach might claim that it only deepens the transactionalism on which the U.S.-Saudi relationship is presently based. But </w:t>
      </w:r>
      <w:r w:rsidRPr="009A72F1">
        <w:rPr>
          <w:rStyle w:val="StyleUnderline"/>
        </w:rPr>
        <w:t>it is worth recognizing that the partnership was founded on an explicit alignment of interests, not values. By acknowledging this, the United States would be better positioned to adopt an approach that best serves its own interests.</w:t>
      </w:r>
      <w:r w:rsidRPr="009A72F1">
        <w:rPr>
          <w:sz w:val="16"/>
        </w:rPr>
        <w:t xml:space="preserve"> At this point, the Saudi government needs U.S. support more than the White House needs Saudi Arabia.</w:t>
      </w:r>
    </w:p>
    <w:p w:rsidR="004121DB" w:rsidRDefault="004121DB" w:rsidP="004121DB">
      <w:pPr>
        <w:pStyle w:val="Heading4"/>
      </w:pPr>
      <w:r>
        <w:t xml:space="preserve">Iran, Saudi want political resolution through regional talks and diplomacy </w:t>
      </w:r>
    </w:p>
    <w:p w:rsidR="004121DB" w:rsidRDefault="004121DB" w:rsidP="004121DB">
      <w:pPr>
        <w:spacing w:after="0" w:line="240" w:lineRule="auto"/>
        <w:rPr>
          <w:rFonts w:ascii="Times New Roman" w:hAnsi="Times New Roman" w:cs="Times New Roman"/>
          <w:sz w:val="24"/>
        </w:rPr>
      </w:pPr>
      <w:r>
        <w:rPr>
          <w:rStyle w:val="Style13ptBold"/>
        </w:rPr>
        <w:t xml:space="preserve">Al Jazeera 5/20 </w:t>
      </w:r>
      <w:r w:rsidRPr="007C54C7">
        <w:t xml:space="preserve">– “Iran urges UN to launch talks over 'alarming' Gulf tensions,” </w:t>
      </w:r>
      <w:hyperlink r:id="rId22" w:history="1">
        <w:r w:rsidRPr="007C54C7">
          <w:rPr>
            <w:rStyle w:val="Hyperlink"/>
          </w:rPr>
          <w:t>https://www.aljazeera.com/news/2019/05/iran-urges-launch-talks-alarming-gulf-tensions-190520201653885.html</w:t>
        </w:r>
      </w:hyperlink>
    </w:p>
    <w:p w:rsidR="004121DB" w:rsidRPr="007C54C7" w:rsidRDefault="004121DB" w:rsidP="004121DB">
      <w:pPr>
        <w:spacing w:after="0" w:line="240" w:lineRule="auto"/>
        <w:rPr>
          <w:rStyle w:val="Style13ptBold"/>
          <w:rFonts w:ascii="Times New Roman" w:hAnsi="Times New Roman" w:cs="Times New Roman"/>
          <w:b w:val="0"/>
          <w:sz w:val="24"/>
        </w:rPr>
      </w:pPr>
    </w:p>
    <w:p w:rsidR="004121DB" w:rsidRPr="007B4FAF" w:rsidRDefault="004121DB" w:rsidP="004121DB">
      <w:pPr>
        <w:rPr>
          <w:sz w:val="14"/>
        </w:rPr>
      </w:pPr>
      <w:r w:rsidRPr="009A150F">
        <w:rPr>
          <w:rStyle w:val="Emphasis"/>
        </w:rPr>
        <w:t>Iran has urged the</w:t>
      </w:r>
      <w:r>
        <w:rPr>
          <w:rStyle w:val="Emphasis"/>
        </w:rPr>
        <w:t xml:space="preserve"> </w:t>
      </w:r>
      <w:hyperlink r:id="rId23" w:history="1">
        <w:r w:rsidRPr="009A150F">
          <w:rPr>
            <w:rStyle w:val="Emphasis"/>
          </w:rPr>
          <w:t>United Nations</w:t>
        </w:r>
      </w:hyperlink>
      <w:r>
        <w:rPr>
          <w:rStyle w:val="Emphasis"/>
        </w:rPr>
        <w:t xml:space="preserve"> </w:t>
      </w:r>
      <w:r w:rsidRPr="009A150F">
        <w:rPr>
          <w:rStyle w:val="Emphasis"/>
        </w:rPr>
        <w:t>to help launch a diplomatic dialogue</w:t>
      </w:r>
      <w:r w:rsidRPr="009A150F">
        <w:rPr>
          <w:sz w:val="14"/>
        </w:rPr>
        <w:t xml:space="preserve"> to ease an "alarming security situation" in the Gulf. Majid Takht Ravanchi, </w:t>
      </w:r>
      <w:r w:rsidRPr="009A150F">
        <w:rPr>
          <w:rStyle w:val="StyleUnderline"/>
        </w:rPr>
        <w:t xml:space="preserve">Iran's ambassador to the UN, made the </w:t>
      </w:r>
      <w:r w:rsidRPr="009A150F">
        <w:rPr>
          <w:rStyle w:val="StyleUnderline"/>
        </w:rPr>
        <w:lastRenderedPageBreak/>
        <w:t>appeal in a letter</w:t>
      </w:r>
      <w:r w:rsidRPr="009A150F">
        <w:rPr>
          <w:sz w:val="14"/>
        </w:rPr>
        <w:t xml:space="preserve"> to UN Secretary-General </w:t>
      </w:r>
      <w:hyperlink r:id="rId24" w:history="1">
        <w:r w:rsidRPr="009A150F">
          <w:rPr>
            <w:rStyle w:val="Hyperlink"/>
            <w:sz w:val="14"/>
          </w:rPr>
          <w:t>Antonio Guterres</w:t>
        </w:r>
      </w:hyperlink>
      <w:r w:rsidRPr="009A150F">
        <w:rPr>
          <w:sz w:val="14"/>
        </w:rPr>
        <w:t xml:space="preserve"> and the Security Council on Monday. The letter came </w:t>
      </w:r>
      <w:r w:rsidRPr="009A150F">
        <w:rPr>
          <w:rStyle w:val="StyleUnderline"/>
        </w:rPr>
        <w:t>as tensions mounted between Iran on one side and</w:t>
      </w:r>
      <w:r>
        <w:rPr>
          <w:rStyle w:val="StyleUnderline"/>
        </w:rPr>
        <w:t xml:space="preserve"> </w:t>
      </w:r>
      <w:hyperlink r:id="rId25" w:history="1">
        <w:r w:rsidRPr="009A150F">
          <w:rPr>
            <w:rStyle w:val="StyleUnderline"/>
          </w:rPr>
          <w:t>United States</w:t>
        </w:r>
      </w:hyperlink>
      <w:r>
        <w:rPr>
          <w:rStyle w:val="StyleUnderline"/>
        </w:rPr>
        <w:t xml:space="preserve"> </w:t>
      </w:r>
      <w:r w:rsidRPr="009A150F">
        <w:rPr>
          <w:rStyle w:val="StyleUnderline"/>
        </w:rPr>
        <w:t>and</w:t>
      </w:r>
      <w:r w:rsidRPr="009A150F">
        <w:rPr>
          <w:sz w:val="14"/>
        </w:rPr>
        <w:t xml:space="preserve"> its Gulf allies, </w:t>
      </w:r>
      <w:r w:rsidRPr="009A150F">
        <w:rPr>
          <w:rStyle w:val="StyleUnderline"/>
        </w:rPr>
        <w:t>Saudi Arabia and</w:t>
      </w:r>
      <w:r w:rsidRPr="009A150F">
        <w:rPr>
          <w:sz w:val="14"/>
        </w:rPr>
        <w:t xml:space="preserve"> the United Arab Emirates, on </w:t>
      </w:r>
      <w:r w:rsidRPr="009A150F">
        <w:rPr>
          <w:rStyle w:val="StyleUnderline"/>
        </w:rPr>
        <w:t>the other</w:t>
      </w:r>
      <w:r w:rsidRPr="009A150F">
        <w:rPr>
          <w:sz w:val="14"/>
        </w:rPr>
        <w:t xml:space="preserve">. On Sunday, US President Donald Trump </w:t>
      </w:r>
      <w:hyperlink r:id="rId26" w:history="1">
        <w:r w:rsidRPr="009A150F">
          <w:rPr>
            <w:rStyle w:val="Hyperlink"/>
            <w:sz w:val="14"/>
          </w:rPr>
          <w:t>warned</w:t>
        </w:r>
      </w:hyperlink>
      <w:r w:rsidRPr="009A150F">
        <w:rPr>
          <w:sz w:val="14"/>
        </w:rPr>
        <w:t xml:space="preserve"> Tehran of its "official end" should it threaten Washington. A day later, Iran's Foreign Minister Mohammad Javad Zarif </w:t>
      </w:r>
      <w:hyperlink r:id="rId27" w:history="1">
        <w:r w:rsidRPr="009A150F">
          <w:rPr>
            <w:rStyle w:val="Hyperlink"/>
            <w:sz w:val="14"/>
          </w:rPr>
          <w:t>denounced</w:t>
        </w:r>
      </w:hyperlink>
      <w:r w:rsidRPr="009A150F">
        <w:rPr>
          <w:sz w:val="14"/>
        </w:rPr>
        <w:t xml:space="preserve"> Trump's "genocidal taunts" and urged the US to address the Islamic Republic with respect and not threats of war. In Monday's letter, Ravanchi warned that "the eruption of any possible conflict will soon cross over from the regional level and will definitely have serious and extensive implications on international peace and security." The ambassador added that Iran "will never choose war," but that "if war is imposed on us, Iran will vigorously exercise its inherent right to self-defence". The latest escalation began earlier this month with the Trump's administration's deployment of bombers and an aircraft carrier to the </w:t>
      </w:r>
      <w:hyperlink r:id="rId28" w:history="1">
        <w:r w:rsidRPr="009A150F">
          <w:rPr>
            <w:rStyle w:val="Hyperlink"/>
            <w:sz w:val="14"/>
          </w:rPr>
          <w:t>Middle East</w:t>
        </w:r>
      </w:hyperlink>
      <w:r w:rsidRPr="009A150F">
        <w:rPr>
          <w:sz w:val="14"/>
        </w:rPr>
        <w:t xml:space="preserve">. It cited unspecified threats from </w:t>
      </w:r>
      <w:hyperlink r:id="rId29" w:history="1">
        <w:r w:rsidRPr="009A150F">
          <w:rPr>
            <w:rStyle w:val="Hyperlink"/>
            <w:sz w:val="14"/>
          </w:rPr>
          <w:t>Iran</w:t>
        </w:r>
      </w:hyperlink>
      <w:r w:rsidRPr="009A150F">
        <w:rPr>
          <w:sz w:val="14"/>
        </w:rPr>
        <w:t xml:space="preserve"> for the move, which Tehran dismissed as "psychological warfare". In the ensuing days, officials in the United Arab Emirates alleged that four oil tankers sustained damage in a </w:t>
      </w:r>
      <w:hyperlink r:id="rId30" w:history="1">
        <w:r w:rsidRPr="009A150F">
          <w:rPr>
            <w:rStyle w:val="Hyperlink"/>
            <w:sz w:val="14"/>
          </w:rPr>
          <w:t>sabotage attack</w:t>
        </w:r>
      </w:hyperlink>
      <w:r w:rsidRPr="009A150F">
        <w:rPr>
          <w:sz w:val="14"/>
        </w:rPr>
        <w:t xml:space="preserve">; Yemeni rebels allied with Iran </w:t>
      </w:r>
      <w:hyperlink r:id="rId31" w:history="1">
        <w:r w:rsidRPr="009A150F">
          <w:rPr>
            <w:rStyle w:val="Hyperlink"/>
            <w:sz w:val="14"/>
          </w:rPr>
          <w:t>launched</w:t>
        </w:r>
      </w:hyperlink>
      <w:r w:rsidRPr="009A150F">
        <w:rPr>
          <w:sz w:val="14"/>
        </w:rPr>
        <w:t xml:space="preserve"> a drone attack on an oil pipeline in Saudi Arabia; and US diplomats </w:t>
      </w:r>
      <w:hyperlink r:id="rId32" w:history="1">
        <w:r w:rsidRPr="009A150F">
          <w:rPr>
            <w:rStyle w:val="Hyperlink"/>
            <w:sz w:val="14"/>
          </w:rPr>
          <w:t>relayed</w:t>
        </w:r>
      </w:hyperlink>
      <w:r w:rsidRPr="009A150F">
        <w:rPr>
          <w:sz w:val="14"/>
        </w:rPr>
        <w:t xml:space="preserve"> a warning that commercial airlines could be misidentified by Iran and attacked, something dismissed by Tehran. Then on Sunday, a rocket was fired into the Green Zone of the Iraqi capital Baghdad, which houses government offices and embassies including the US mission. It was not immediately clear who was behind the attack. The </w:t>
      </w:r>
      <w:r w:rsidRPr="009A150F">
        <w:rPr>
          <w:rStyle w:val="StyleUnderline"/>
        </w:rPr>
        <w:t>tensions are the culmination of Trump's decision a year ago to pull the US out of Tehran's nuclear deal with world powers</w:t>
      </w:r>
      <w:r w:rsidRPr="009A150F">
        <w:rPr>
          <w:sz w:val="14"/>
        </w:rPr>
        <w:t>. While both Washington and Tehran say they are not seeking war, many worry any miscalculation could spiral out of control. Ravanchi said the UN must not remain indifferent "to addressing the root causes of the current state of affairs". He accused "certain circles from outside of this region" of provocative policies and escalating tensions in the Gulf. Al Jazeera's James Bays, reporting from the UN headquarters in New York, said the Iranian ambassador did not mention the US in his appeal for dialogue. "</w:t>
      </w:r>
      <w:r w:rsidRPr="009A150F">
        <w:rPr>
          <w:rStyle w:val="StyleUnderline"/>
        </w:rPr>
        <w:t xml:space="preserve">Iran is proposing what it calls a win-win situation - talks or constructive engagement between Iran and the Gulf countries," </w:t>
      </w:r>
      <w:r w:rsidRPr="009A150F">
        <w:rPr>
          <w:sz w:val="14"/>
        </w:rPr>
        <w:t xml:space="preserve">he said. "Iran is saying this forum is something Guterres could convene very easily ... Iran is trying to show here that it's the reasonable one." Rising rhetoric Earlier on Monday, UN spokesman Stephane Dujarric voiced concern over the rising rhetoric between Washington and Tehran and urged both sides to dial down their remarks. "We would ask all parties to lower the rhetoric and lower the threshold of action, as well," he said. UN officials are holding contacts with the US and Iran at various levels to try to calm the situation, said Dujarric, without providing details of the talks. The US president took to Twitter again on Monday, saying Washington has not tried to contact Iran for talks and that if the Islamic Republic wants to negotiate, it will have to take the first step. "Iran will call us if and when they are ever ready. In the meantime, their economy continues to collapse - very sad for the Iranian people!" Trump said. Separately, Oman's minister of state for foreign affairs made a previously unannounced visit on Monday to Tehran, seeing Zarif, Iran's state-run IRNA news agency reported. The visit by Yusuf bin Alawi comes after US Secretary of State Mike Pompeo called Oman's Sultan Qaboos bin Said last week. </w:t>
      </w:r>
      <w:hyperlink r:id="rId33" w:history="1">
        <w:r w:rsidRPr="009A150F">
          <w:rPr>
            <w:rStyle w:val="Hyperlink"/>
            <w:sz w:val="14"/>
          </w:rPr>
          <w:t>Oman</w:t>
        </w:r>
      </w:hyperlink>
      <w:r w:rsidRPr="009A150F">
        <w:rPr>
          <w:sz w:val="14"/>
        </w:rPr>
        <w:t xml:space="preserve"> long has served as a Western backchannel to Tehran and the sultanate hosted secret talks between the US and Iran that laid the groundwork for the nuclear deal negotiations. </w:t>
      </w:r>
      <w:r w:rsidRPr="009A150F">
        <w:rPr>
          <w:rStyle w:val="Emphasis"/>
        </w:rPr>
        <w:t>Saudi Arabia has</w:t>
      </w:r>
      <w:r>
        <w:rPr>
          <w:rStyle w:val="Emphasis"/>
        </w:rPr>
        <w:t xml:space="preserve"> </w:t>
      </w:r>
      <w:hyperlink r:id="rId34" w:history="1">
        <w:r w:rsidRPr="009A150F">
          <w:rPr>
            <w:rStyle w:val="Emphasis"/>
          </w:rPr>
          <w:t>called</w:t>
        </w:r>
      </w:hyperlink>
      <w:r>
        <w:rPr>
          <w:rStyle w:val="Emphasis"/>
        </w:rPr>
        <w:t xml:space="preserve"> </w:t>
      </w:r>
      <w:r w:rsidRPr="009A150F">
        <w:rPr>
          <w:rStyle w:val="Emphasis"/>
        </w:rPr>
        <w:t>for emergency regional talks to discuss the mounting Gulf tensions</w:t>
      </w:r>
      <w:r w:rsidRPr="009A150F">
        <w:rPr>
          <w:sz w:val="14"/>
        </w:rPr>
        <w:t xml:space="preserve">. On Saturday, Adel al-Jubeir, Saudi Arabia's minister of state for foreign affairs, said </w:t>
      </w:r>
      <w:r w:rsidRPr="009A150F">
        <w:rPr>
          <w:rStyle w:val="StyleUnderline"/>
        </w:rPr>
        <w:t>Riyadh "does not want a war, is not looking for it and will do everything to prevent it".</w:t>
      </w:r>
      <w:r w:rsidRPr="009A150F">
        <w:rPr>
          <w:sz w:val="14"/>
        </w:rPr>
        <w:t xml:space="preserve"> However, "if the other side chooses war, the kingdom will respond with strength and determination to defend itself and its interests," he said.</w:t>
      </w:r>
    </w:p>
    <w:p w:rsidR="004121DB" w:rsidRPr="007B4FAF" w:rsidRDefault="004121DB" w:rsidP="004121DB">
      <w:pPr>
        <w:pStyle w:val="Heading3"/>
      </w:pPr>
      <w:bookmarkStart w:id="5" w:name="BlockBM31"/>
      <w:bookmarkEnd w:id="4"/>
      <w:r>
        <w:lastRenderedPageBreak/>
        <w:t>Qatar Impact/Solvency/Thumper Argument</w:t>
      </w:r>
    </w:p>
    <w:p w:rsidR="004121DB" w:rsidRDefault="004121DB" w:rsidP="004121DB">
      <w:pPr>
        <w:pStyle w:val="Heading4"/>
      </w:pPr>
      <w:r>
        <w:t xml:space="preserve">Qatari diplomacy discussions are key to bridging the US-Saudi-Iranian political gap </w:t>
      </w:r>
    </w:p>
    <w:p w:rsidR="004121DB" w:rsidRDefault="004121DB" w:rsidP="004121DB">
      <w:pPr>
        <w:spacing w:after="0" w:line="240" w:lineRule="auto"/>
        <w:rPr>
          <w:rFonts w:ascii="Times New Roman" w:hAnsi="Times New Roman" w:cs="Times New Roman"/>
          <w:sz w:val="24"/>
        </w:rPr>
      </w:pPr>
      <w:r>
        <w:rPr>
          <w:rStyle w:val="Style13ptBold"/>
        </w:rPr>
        <w:t xml:space="preserve">Perry 5/20 </w:t>
      </w:r>
      <w:r w:rsidRPr="00845485">
        <w:t>– Mark, American author specializing in military, </w:t>
      </w:r>
      <w:hyperlink r:id="rId35" w:tooltip="Intelligence" w:history="1">
        <w:r w:rsidRPr="00845485">
          <w:rPr>
            <w:rStyle w:val="Hyperlink"/>
          </w:rPr>
          <w:t>intelligence</w:t>
        </w:r>
      </w:hyperlink>
      <w:r w:rsidRPr="00845485">
        <w:t>, and </w:t>
      </w:r>
      <w:hyperlink r:id="rId36" w:tooltip="Foreign affairs" w:history="1">
        <w:r w:rsidRPr="00845485">
          <w:rPr>
            <w:rStyle w:val="Hyperlink"/>
          </w:rPr>
          <w:t>foreign affairs</w:t>
        </w:r>
      </w:hyperlink>
      <w:r w:rsidRPr="00845485">
        <w:t xml:space="preserve"> analysis, former co-Director of the Washington, D.C., London, and Beirut-based Conflicts Forum, which specializes in engaging with Islamist movements in the Levant in dialogue with the West. “Why Tiny Qatar May Be Our Greatest Hope in the Iran Crisis,” </w:t>
      </w:r>
      <w:hyperlink r:id="rId37" w:history="1">
        <w:r w:rsidRPr="00845485">
          <w:rPr>
            <w:rStyle w:val="Hyperlink"/>
          </w:rPr>
          <w:t>https://www.theamericanconservative.com/articles/why-tiny-qatar-may-be-our-greatest-hope-in-this-iran-crisis/</w:t>
        </w:r>
      </w:hyperlink>
    </w:p>
    <w:p w:rsidR="004121DB" w:rsidRPr="00845485" w:rsidRDefault="004121DB" w:rsidP="004121DB">
      <w:pPr>
        <w:spacing w:after="0" w:line="240" w:lineRule="auto"/>
        <w:rPr>
          <w:rStyle w:val="Style13ptBold"/>
          <w:rFonts w:ascii="Times New Roman" w:hAnsi="Times New Roman" w:cs="Times New Roman"/>
          <w:b w:val="0"/>
          <w:sz w:val="24"/>
        </w:rPr>
      </w:pPr>
    </w:p>
    <w:p w:rsidR="004121DB" w:rsidRPr="004121DB" w:rsidRDefault="004121DB" w:rsidP="004121DB">
      <w:pPr>
        <w:rPr>
          <w:sz w:val="16"/>
        </w:rPr>
      </w:pPr>
      <w:r w:rsidRPr="009A150F">
        <w:rPr>
          <w:sz w:val="16"/>
        </w:rPr>
        <w:t xml:space="preserve">In June 2017, Saudi Arabia, the United Arab Emirates, and a host of other Arab states broke off diplomatic relations with Qatar, imposed an economic blockade, and launched an intense lobbying campaign in Washington to undermine U.S.-Qatari relations. </w:t>
      </w:r>
      <w:hyperlink r:id="rId38" w:history="1">
        <w:r w:rsidRPr="009A150F">
          <w:rPr>
            <w:rStyle w:val="Hyperlink"/>
            <w:sz w:val="16"/>
          </w:rPr>
          <w:t xml:space="preserve">The effort was led </w:t>
        </w:r>
      </w:hyperlink>
      <w:r w:rsidRPr="009A150F">
        <w:rPr>
          <w:sz w:val="16"/>
        </w:rPr>
        <w:t xml:space="preserve">by Mohammad bin Salman, Saudi Arabia’s Crown Prince and best buddy to Jared Kushner. The diplomatic dust-up took the U.S. by surprise, forcing then-secretary of state Rex Tillerson into a round of mediation efforts. Tillerson didn’t succeed: Saudi Arabia and its allies not only maintained their blockade, they doubled down on their anti-Qatar lobbying efforts in the United States. Near the top of the Saudi and UAE anti-Qatar agenda was convincing the U.S. to relocate al-Udeid. This effort was aided by a constellation of Washington hawks as well as a powerful group of pro-Israel advocates, who served as not-so-silent partners in the Saudi enterprise. Among these was the Foundation for Defense of Democracies, whose senior vice president, Jonathan Schanzer, has waged a veritable </w:t>
      </w:r>
      <w:hyperlink r:id="rId39" w:history="1">
        <w:r w:rsidRPr="009A150F">
          <w:rPr>
            <w:rStyle w:val="Hyperlink"/>
            <w:sz w:val="16"/>
          </w:rPr>
          <w:t>one-man crusade</w:t>
        </w:r>
      </w:hyperlink>
      <w:r w:rsidRPr="009A150F">
        <w:rPr>
          <w:sz w:val="16"/>
        </w:rPr>
        <w:t xml:space="preserve"> to force the U.S. to abandon its Qatar base. (Mr. Schanzer did not respond to telephone inquiries seeking comment.) In July 2017, Schanzer </w:t>
      </w:r>
      <w:hyperlink r:id="rId40" w:history="1">
        <w:r w:rsidRPr="009A150F">
          <w:rPr>
            <w:rStyle w:val="Hyperlink"/>
            <w:sz w:val="16"/>
          </w:rPr>
          <w:t>told the House Foreign Affairs Committee</w:t>
        </w:r>
      </w:hyperlink>
      <w:r w:rsidRPr="009A150F">
        <w:rPr>
          <w:sz w:val="16"/>
        </w:rPr>
        <w:t xml:space="preserve"> that Qatar has “an alternate view of reality and morality,” and went on to provide four new basing options in the region—Iraqi Kurdistan, Bahrain, the UAE, and Jordan. “It’s just a lot of noise,” a Centcom officer told this writer of the FDD’s efforts at the time. “Just ignore it.” That may be, but the “noise” over al-Udeid intensified throughout all of 2018 and into this year. In mid-April, the pressure on Qatar over al-Udeid became so intense that a high-level delegation from Qatar visited Washington for economic meetings and to assess the anti-Udeid campaign. The economic meetings weren’t a secret, but the al-Udeid assessment was. “Don’t wave this off,” a senior consultant to the Qatari leadership said at the time. “The Saudis are pressuring the U.S. on al-Udeid and the White House is listening. And, you know, they’ve got friends here who are welcome in the Oval Office. It’s a real worry.” But that worry, it seems, was misplaced. During their consultations, the Qatari delegation was reassured that the U.S. was in al-Udeid to stay. And for good reason: in January 2018, Qatar agreed to expand al-Udeid’s basing resources, and then, the next January, signed an agreement that included an upgrade of its services at Hamad Port for use by the U.S. Navy. The April consultations confirmed the commitment. “There is a lot of building going on at al-Udeid and its impressive: new facilities, a new gymnasium for American troops, and an upgrade of a lot of the infrastructure,” the Congressional Research Service’s Kenneth Katzman, one of America’s foremost experts on the Middle East, told TAC. “I don’t see any hint whatsoever that the U.S. is rethinking its military-to-military relationship with Doha. And there are no plans to move al-Udeid. None. Zero.” In fact, as a retired Centcom officer noted, the Qatari delegation was told that while the U.S. military had investigated other basing options, no one could match Qatar’s commitment. “The Emiratis made an offer,” the officer said, “but compared to the Qataris, it was pathetic. Not even close.” The U.S.-Qatar Defense Cooperation Agreement, this officer said, “is as close to a sweetheart deal as you can get.” Retired General Anthony Zinni, a former Centcom commander brought on by the State Department to mediate the Saudi-Qatar dispute (he has since left that position), agrees: “I am not totally in the loop on this,” he told me, “but moving our base out of Qatar just doesn’t make sense.” In fact, not only is relocating al-Udeid out of the question, since the start of the anti-Qatar campaign U.S.-Qatari military cooperation has actually increased. “</w:t>
      </w:r>
      <w:r w:rsidRPr="009A150F">
        <w:rPr>
          <w:rStyle w:val="StyleUnderline"/>
        </w:rPr>
        <w:t>I don’t think the relationship between Qatar and the U.S. has ever been better, and that includes military-to-military coordination,</w:t>
      </w:r>
      <w:r w:rsidRPr="009A150F">
        <w:rPr>
          <w:sz w:val="16"/>
        </w:rPr>
        <w:t xml:space="preserve">” Dr. John Duke Anthony, </w:t>
      </w:r>
      <w:r w:rsidRPr="009A150F">
        <w:rPr>
          <w:rStyle w:val="StyleUnderline"/>
        </w:rPr>
        <w:t>the head of the National Council on U.S.-Arab Relations</w:t>
      </w:r>
      <w:r w:rsidRPr="009A150F">
        <w:rPr>
          <w:sz w:val="16"/>
        </w:rPr>
        <w:t>, says. “</w:t>
      </w:r>
      <w:r w:rsidRPr="009A150F">
        <w:rPr>
          <w:rStyle w:val="StyleUnderline"/>
        </w:rPr>
        <w:t>The U.S.-Qatar relationship is deeply rooted and based on trust.</w:t>
      </w:r>
      <w:r w:rsidRPr="009A150F">
        <w:rPr>
          <w:sz w:val="16"/>
        </w:rPr>
        <w:t xml:space="preserve"> I know there’s been an effort to get the U.S. to abandon al-Udeid, but I would say that that effort has failed.” Also having failed is </w:t>
      </w:r>
      <w:r w:rsidRPr="009A150F">
        <w:rPr>
          <w:rStyle w:val="Emphasis"/>
        </w:rPr>
        <w:t>the Saudi and UAE effort to isolate Qatar</w:t>
      </w:r>
      <w:r w:rsidRPr="009A150F">
        <w:rPr>
          <w:sz w:val="16"/>
        </w:rPr>
        <w:t xml:space="preserve">—and starve it into submission. “I think we have to be clear-eyed about the consequences of the Saudi-led blockade,” Katzman says. “The Qataris were forced to import food to ease the blockade, with the result that a lot of it now comes from Iran. And Qatar was forced to shift many of its airline routes, to keep them out of Saudi and Emirati airspace. The Iranians were happy to help. I think it’s clear: the blockade </w:t>
      </w:r>
      <w:r w:rsidRPr="009A150F">
        <w:rPr>
          <w:rStyle w:val="Emphasis"/>
        </w:rPr>
        <w:t>may have actually deepened relations between Doha and Tehran</w:t>
      </w:r>
      <w:r w:rsidRPr="009A150F">
        <w:rPr>
          <w:sz w:val="16"/>
        </w:rPr>
        <w:t xml:space="preserve">.” For some, those enhanced relations provide a told-ya-so moment (as in “see, we told ya they were in the pockets of the mullahs”). But for others, </w:t>
      </w:r>
      <w:r w:rsidRPr="009A72F1">
        <w:rPr>
          <w:rStyle w:val="Emphasis"/>
        </w:rPr>
        <w:t>Qatar’s friendship with Iran could well make the difference between war and peace</w:t>
      </w:r>
      <w:r w:rsidRPr="009A150F">
        <w:rPr>
          <w:sz w:val="16"/>
        </w:rPr>
        <w:t xml:space="preserve">. The truth of this was obvious last week when, </w:t>
      </w:r>
      <w:r w:rsidRPr="009A150F">
        <w:rPr>
          <w:rStyle w:val="StyleUnderline"/>
        </w:rPr>
        <w:t>in the midst of escalating tensions between the U.S. and Iran, Qatari Foreign Minister</w:t>
      </w:r>
      <w:r w:rsidRPr="009A150F">
        <w:rPr>
          <w:sz w:val="16"/>
        </w:rPr>
        <w:t xml:space="preserve"> Mohammed bin </w:t>
      </w:r>
      <w:r w:rsidRPr="009A150F">
        <w:rPr>
          <w:rStyle w:val="StyleUnderline"/>
        </w:rPr>
        <w:t>al-Thani</w:t>
      </w:r>
      <w:r w:rsidRPr="009A150F">
        <w:rPr>
          <w:sz w:val="16"/>
        </w:rPr>
        <w:t xml:space="preserve"> </w:t>
      </w:r>
      <w:r w:rsidRPr="009A150F">
        <w:rPr>
          <w:rStyle w:val="StyleUnderline"/>
        </w:rPr>
        <w:t xml:space="preserve">arrived in Tehran for </w:t>
      </w:r>
      <w:r w:rsidRPr="009A150F">
        <w:rPr>
          <w:rStyle w:val="StyleUnderline"/>
        </w:rPr>
        <w:lastRenderedPageBreak/>
        <w:t>talks aimed at dampening the cris</w:t>
      </w:r>
      <w:r w:rsidRPr="009A150F">
        <w:rPr>
          <w:sz w:val="16"/>
        </w:rPr>
        <w:t xml:space="preserve">is. While we don’t what al-Thani said, senior U.S. Air Force officers have long argued that America’s forward deterrence strategy in the Persian Gulf looks like “forward provocation” to the Iranians. They say too that </w:t>
      </w:r>
      <w:r w:rsidRPr="009A150F">
        <w:rPr>
          <w:rStyle w:val="StyleUnderline"/>
        </w:rPr>
        <w:t>the</w:t>
      </w:r>
      <w:r w:rsidRPr="009A150F">
        <w:rPr>
          <w:sz w:val="16"/>
        </w:rPr>
        <w:t xml:space="preserve"> Trump </w:t>
      </w:r>
      <w:r w:rsidRPr="009A150F">
        <w:rPr>
          <w:rStyle w:val="StyleUnderline"/>
        </w:rPr>
        <w:t>administration’s decision to send additional bombers to al-Udeid and another</w:t>
      </w:r>
      <w:r w:rsidRPr="009A150F">
        <w:rPr>
          <w:sz w:val="16"/>
        </w:rPr>
        <w:t xml:space="preserve"> aircraft carrier </w:t>
      </w:r>
      <w:r w:rsidRPr="009A150F">
        <w:rPr>
          <w:rStyle w:val="StyleUnderline"/>
        </w:rPr>
        <w:t>battle group to the Persian Gulf will be perceived</w:t>
      </w:r>
      <w:r w:rsidRPr="009A150F">
        <w:rPr>
          <w:sz w:val="16"/>
        </w:rPr>
        <w:t xml:space="preserve"> in Iran </w:t>
      </w:r>
      <w:r w:rsidRPr="009A150F">
        <w:rPr>
          <w:rStyle w:val="StyleUnderline"/>
        </w:rPr>
        <w:t>as preparation for war</w:t>
      </w:r>
      <w:r w:rsidRPr="009A150F">
        <w:rPr>
          <w:sz w:val="16"/>
        </w:rPr>
        <w:t xml:space="preserve">. It’s likely, as this writer has been told by senior Pentagon officers, that </w:t>
      </w:r>
      <w:r w:rsidRPr="009A150F">
        <w:rPr>
          <w:rStyle w:val="StyleUnderline"/>
        </w:rPr>
        <w:t>al-Thani brought just the opposite message: that the new deployments are not a preparation for war, but an attempt to prevent it. Al-Thani</w:t>
      </w:r>
      <w:r w:rsidRPr="009A150F">
        <w:rPr>
          <w:sz w:val="16"/>
        </w:rPr>
        <w:t xml:space="preserve">, senior Pentagon officials say, </w:t>
      </w:r>
      <w:r w:rsidRPr="009A150F">
        <w:rPr>
          <w:rStyle w:val="StyleUnderline"/>
        </w:rPr>
        <w:t>continued these efforts into this weekend</w:t>
      </w:r>
      <w:r w:rsidRPr="009A150F">
        <w:rPr>
          <w:sz w:val="16"/>
        </w:rPr>
        <w:t xml:space="preserve">. The question is: will he be believed? “He’s one of the best, a top-notch diplomat. I wish he was ours,” John Duke Anthony told me. “It might be that the Iranians were a little miffed to see him, as he’s not the representative of a great power, but they know he has close relations with the U.S. and influence in Washington. That matters.” This seems more than notionally true. </w:t>
      </w:r>
      <w:r w:rsidRPr="009A150F">
        <w:rPr>
          <w:rStyle w:val="Emphasis"/>
        </w:rPr>
        <w:t>Qatar matters</w:t>
      </w:r>
      <w:r w:rsidRPr="009A150F">
        <w:rPr>
          <w:rStyle w:val="StyleUnderline"/>
        </w:rPr>
        <w:t xml:space="preserve">. It’s </w:t>
      </w:r>
      <w:hyperlink r:id="rId41" w:history="1">
        <w:r w:rsidRPr="009A150F">
          <w:rPr>
            <w:rStyle w:val="StyleUnderline"/>
          </w:rPr>
          <w:t>the mouse that roared</w:t>
        </w:r>
      </w:hyperlink>
      <w:r w:rsidRPr="009A150F">
        <w:rPr>
          <w:rStyle w:val="StyleUnderline"/>
        </w:rPr>
        <w:t>—the Qataris, not the Saudis or Emiratis, have become America’s most important ally in the Persian Gulf</w:t>
      </w:r>
      <w:r w:rsidRPr="009A150F">
        <w:rPr>
          <w:sz w:val="16"/>
        </w:rPr>
        <w:t xml:space="preserve">. But Qatar’s outsize influence has failed to check Washington’s anti-Qatar warriors, who continue to beat the drums over the tiny country’s ties to the region’s “extremists” –and continue to call for the U.S. to abandon al-Udeid. Most recently, FDD hosted newly minted Centcom commander Marine General Kenneth MacKenzie, Jr. at a forum inaugurating their new </w:t>
      </w:r>
      <w:hyperlink r:id="rId42" w:history="1">
        <w:r w:rsidRPr="009A150F">
          <w:rPr>
            <w:rStyle w:val="Hyperlink"/>
            <w:sz w:val="16"/>
          </w:rPr>
          <w:t>“Center on Military and Political Power”</w:t>
        </w:r>
      </w:hyperlink>
      <w:r w:rsidRPr="009A150F">
        <w:rPr>
          <w:sz w:val="16"/>
        </w:rPr>
        <w:t xml:space="preserve">—which is headed up by retired General H.R. McMaster, Donald Trump’s former national security advisor and the FDD’s newest and most prominent hire. MacKenzie’s appearance at the forum shocked a number of his fellow officers, as it seemed to signal that the Centcom head agreed with the FDD’s anti-Iran and anti-Qatar crusade. (Centcom spokespersons did not respond to inquiries on MacKenzie’s appearance.) But others dismissed the criticism, including a retired senior officer who knows MacKenzie and served with him. “Oh, come on, this doesn’t mean anything,” this retired officer said. “MacKenzie did this for H.R., as a personal favor. The people who think we should move al-Udeid just don’t get it. The Iranians would jump for joy. These </w:t>
      </w:r>
      <w:r w:rsidRPr="009A150F">
        <w:rPr>
          <w:rStyle w:val="Emphasis"/>
        </w:rPr>
        <w:t>anti-Qatar people are idiots</w:t>
      </w:r>
      <w:r w:rsidRPr="009A150F">
        <w:rPr>
          <w:sz w:val="16"/>
        </w:rPr>
        <w:t>. MacKenzie’s not.”</w:t>
      </w:r>
    </w:p>
    <w:p w:rsidR="004121DB" w:rsidRPr="00B54E6C" w:rsidRDefault="004121DB" w:rsidP="004121DB">
      <w:pPr>
        <w:pStyle w:val="Heading3"/>
      </w:pPr>
      <w:bookmarkStart w:id="6" w:name="BlockBM37"/>
      <w:bookmarkEnd w:id="5"/>
      <w:r>
        <w:lastRenderedPageBreak/>
        <w:t>Iran Says Yes</w:t>
      </w:r>
    </w:p>
    <w:p w:rsidR="004121DB" w:rsidRDefault="004121DB" w:rsidP="004121DB">
      <w:pPr>
        <w:pStyle w:val="Heading4"/>
      </w:pPr>
      <w:r>
        <w:t xml:space="preserve">Iran is looking to improve its Saudi relationship now </w:t>
      </w:r>
    </w:p>
    <w:p w:rsidR="004121DB" w:rsidRPr="00066F9C" w:rsidRDefault="004121DB" w:rsidP="004121DB">
      <w:pPr>
        <w:rPr>
          <w:rStyle w:val="Style13ptBold"/>
        </w:rPr>
      </w:pPr>
      <w:r>
        <w:rPr>
          <w:rStyle w:val="Style13ptBold"/>
        </w:rPr>
        <w:t xml:space="preserve">Agence France-Presse 5/1 - </w:t>
      </w:r>
    </w:p>
    <w:p w:rsidR="004121DB" w:rsidRPr="00B54E6C" w:rsidRDefault="004121DB" w:rsidP="004121DB">
      <w:r w:rsidRPr="00B54E6C">
        <w:t xml:space="preserve">DOHA, QATAR - </w:t>
      </w:r>
      <w:r w:rsidRPr="009A150F">
        <w:rPr>
          <w:rStyle w:val="Emphasis"/>
        </w:rPr>
        <w:t>Iran said Wednesday it hopes to have good relations with arch-rival Saudi Arabia and its allies, and called for an end to their bitter dispute with Gulf neighbour Qatar</w:t>
      </w:r>
      <w:r w:rsidRPr="00B54E6C">
        <w:t>.</w:t>
      </w:r>
      <w:r>
        <w:t xml:space="preserve"> </w:t>
      </w:r>
      <w:r w:rsidRPr="009A150F">
        <w:rPr>
          <w:rStyle w:val="StyleUnderline"/>
        </w:rPr>
        <w:t>Riyadh broke off relations with Tehran in 2016</w:t>
      </w:r>
      <w:r w:rsidRPr="00B54E6C">
        <w:t xml:space="preserve"> after protesters angry at its execution of a top Shiite cleric torched its diplomatic missions in Iran.</w:t>
      </w:r>
      <w:r>
        <w:t xml:space="preserve"> </w:t>
      </w:r>
      <w:r w:rsidRPr="00B54E6C">
        <w:t>The following year the kingdom and its allies Bahrain and the United Arab Emirates imposed a trade and travel boycott on Qatar, demanding that it mirror their hardline policies towards Iran and the Muslim Brotherhood.</w:t>
      </w:r>
      <w:r>
        <w:t xml:space="preserve"> </w:t>
      </w:r>
      <w:r w:rsidRPr="00B54E6C">
        <w:t>"</w:t>
      </w:r>
      <w:r w:rsidRPr="009A150F">
        <w:rPr>
          <w:rStyle w:val="StyleUnderline"/>
        </w:rPr>
        <w:t>We have extremely good relations with Qatar, Kuwait, Oman," Iranian Foreign Minister</w:t>
      </w:r>
      <w:r w:rsidRPr="00B54E6C">
        <w:t xml:space="preserve"> Mohammad Javad Zarif </w:t>
      </w:r>
      <w:r w:rsidRPr="009A150F">
        <w:rPr>
          <w:rStyle w:val="StyleUnderline"/>
        </w:rPr>
        <w:t>said</w:t>
      </w:r>
      <w:r w:rsidRPr="00B54E6C">
        <w:t>, referring to the two Gulf Arab countries which</w:t>
      </w:r>
      <w:r>
        <w:t xml:space="preserve"> </w:t>
      </w:r>
      <w:r w:rsidRPr="00B54E6C">
        <w:t>remained neutral in the dispute.</w:t>
      </w:r>
      <w:r>
        <w:t xml:space="preserve"> I</w:t>
      </w:r>
      <w:r w:rsidRPr="00B54E6C">
        <w:t>ran Designates All US Troops in Middle East as Terrorists</w:t>
      </w:r>
      <w:r>
        <w:t xml:space="preserve"> </w:t>
      </w:r>
      <w:r w:rsidRPr="00B54E6C">
        <w:t>"</w:t>
      </w:r>
      <w:r w:rsidRPr="009A150F">
        <w:rPr>
          <w:rStyle w:val="StyleUnderline"/>
        </w:rPr>
        <w:t>We hope to have the same type of relations with Saudi Arabia, Bahrain and the United Arab Emirates</w:t>
      </w:r>
      <w:r w:rsidRPr="00B54E6C">
        <w:t>," Zarif told reporters on the sidelines of the Asian Cooperation Dialogue in Doha.</w:t>
      </w:r>
      <w:r>
        <w:t xml:space="preserve"> </w:t>
      </w:r>
      <w:r w:rsidRPr="00B54E6C">
        <w:t>"We also hope that countries within the GCC (Gulf Cooperation Council) could resolve their differences peacefully.</w:t>
      </w:r>
      <w:r>
        <w:t xml:space="preserve"> </w:t>
      </w:r>
      <w:r w:rsidRPr="00B54E6C">
        <w:t>"We were against pressure on Qatar, we still believe that pressure on Qatar is against international law."</w:t>
      </w:r>
    </w:p>
    <w:p w:rsidR="004121DB" w:rsidRDefault="004121DB" w:rsidP="004121DB"/>
    <w:p w:rsidR="004121DB" w:rsidRDefault="004121DB" w:rsidP="004121DB">
      <w:pPr>
        <w:pStyle w:val="Heading4"/>
      </w:pPr>
      <w:r>
        <w:t xml:space="preserve">Iran, Saudi want political resolution through regional talks and diplomacy </w:t>
      </w:r>
    </w:p>
    <w:p w:rsidR="004121DB" w:rsidRDefault="004121DB" w:rsidP="004121DB">
      <w:pPr>
        <w:spacing w:after="0" w:line="240" w:lineRule="auto"/>
        <w:rPr>
          <w:rFonts w:ascii="Times New Roman" w:hAnsi="Times New Roman" w:cs="Times New Roman"/>
          <w:sz w:val="24"/>
        </w:rPr>
      </w:pPr>
      <w:r>
        <w:rPr>
          <w:rStyle w:val="Style13ptBold"/>
        </w:rPr>
        <w:t xml:space="preserve">Al Jazeera 5/20 </w:t>
      </w:r>
      <w:r w:rsidRPr="007C54C7">
        <w:t xml:space="preserve">– “Iran urges UN to launch talks over 'alarming' Gulf tensions,” </w:t>
      </w:r>
      <w:hyperlink r:id="rId43" w:history="1">
        <w:r w:rsidRPr="007C54C7">
          <w:rPr>
            <w:rStyle w:val="Hyperlink"/>
          </w:rPr>
          <w:t>https://www.aljazeera.com/news/2019/05/iran-urges-launch-talks-alarming-gulf-tensions-190520201653885.html</w:t>
        </w:r>
      </w:hyperlink>
    </w:p>
    <w:p w:rsidR="004121DB" w:rsidRPr="007C54C7" w:rsidRDefault="004121DB" w:rsidP="004121DB">
      <w:pPr>
        <w:spacing w:after="0" w:line="240" w:lineRule="auto"/>
        <w:rPr>
          <w:rStyle w:val="Style13ptBold"/>
          <w:rFonts w:ascii="Times New Roman" w:hAnsi="Times New Roman" w:cs="Times New Roman"/>
          <w:b w:val="0"/>
          <w:sz w:val="24"/>
        </w:rPr>
      </w:pPr>
    </w:p>
    <w:p w:rsidR="004121DB" w:rsidRPr="009A150F" w:rsidRDefault="004121DB" w:rsidP="004121DB">
      <w:pPr>
        <w:rPr>
          <w:sz w:val="14"/>
        </w:rPr>
      </w:pPr>
      <w:r w:rsidRPr="009A150F">
        <w:rPr>
          <w:rStyle w:val="Emphasis"/>
        </w:rPr>
        <w:t>Iran has urged the</w:t>
      </w:r>
      <w:r>
        <w:rPr>
          <w:rStyle w:val="Emphasis"/>
        </w:rPr>
        <w:t xml:space="preserve"> </w:t>
      </w:r>
      <w:hyperlink r:id="rId44" w:history="1">
        <w:r w:rsidRPr="009A150F">
          <w:rPr>
            <w:rStyle w:val="Emphasis"/>
          </w:rPr>
          <w:t>United Nations</w:t>
        </w:r>
      </w:hyperlink>
      <w:r>
        <w:rPr>
          <w:rStyle w:val="Emphasis"/>
        </w:rPr>
        <w:t xml:space="preserve"> </w:t>
      </w:r>
      <w:r w:rsidRPr="009A150F">
        <w:rPr>
          <w:rStyle w:val="Emphasis"/>
        </w:rPr>
        <w:t>to help launch a diplomatic dialogue</w:t>
      </w:r>
      <w:r w:rsidRPr="009A150F">
        <w:rPr>
          <w:sz w:val="14"/>
        </w:rPr>
        <w:t xml:space="preserve"> to ease an "alarming security situation" in the Gulf. Majid Takht Ravanchi, </w:t>
      </w:r>
      <w:r w:rsidRPr="009A150F">
        <w:rPr>
          <w:rStyle w:val="StyleUnderline"/>
        </w:rPr>
        <w:t>Iran's ambassador to the UN, made the appeal in a letter</w:t>
      </w:r>
      <w:r w:rsidRPr="009A150F">
        <w:rPr>
          <w:sz w:val="14"/>
        </w:rPr>
        <w:t xml:space="preserve"> to UN Secretary-General </w:t>
      </w:r>
      <w:hyperlink r:id="rId45" w:history="1">
        <w:r w:rsidRPr="009A150F">
          <w:rPr>
            <w:rStyle w:val="Hyperlink"/>
            <w:sz w:val="14"/>
          </w:rPr>
          <w:t>Antonio Guterres</w:t>
        </w:r>
      </w:hyperlink>
      <w:r w:rsidRPr="009A150F">
        <w:rPr>
          <w:sz w:val="14"/>
        </w:rPr>
        <w:t xml:space="preserve"> and the Security Council on Monday. The letter came </w:t>
      </w:r>
      <w:r w:rsidRPr="009A150F">
        <w:rPr>
          <w:rStyle w:val="StyleUnderline"/>
        </w:rPr>
        <w:t>as tensions mounted between Iran on one side and</w:t>
      </w:r>
      <w:r>
        <w:rPr>
          <w:rStyle w:val="StyleUnderline"/>
        </w:rPr>
        <w:t xml:space="preserve"> </w:t>
      </w:r>
      <w:hyperlink r:id="rId46" w:history="1">
        <w:r w:rsidRPr="009A150F">
          <w:rPr>
            <w:rStyle w:val="StyleUnderline"/>
          </w:rPr>
          <w:t>United States</w:t>
        </w:r>
      </w:hyperlink>
      <w:r>
        <w:rPr>
          <w:rStyle w:val="StyleUnderline"/>
        </w:rPr>
        <w:t xml:space="preserve"> </w:t>
      </w:r>
      <w:r w:rsidRPr="009A150F">
        <w:rPr>
          <w:rStyle w:val="StyleUnderline"/>
        </w:rPr>
        <w:t>and</w:t>
      </w:r>
      <w:r w:rsidRPr="009A150F">
        <w:rPr>
          <w:sz w:val="14"/>
        </w:rPr>
        <w:t xml:space="preserve"> its Gulf allies, </w:t>
      </w:r>
      <w:r w:rsidRPr="009A150F">
        <w:rPr>
          <w:rStyle w:val="StyleUnderline"/>
        </w:rPr>
        <w:t>Saudi Arabia and</w:t>
      </w:r>
      <w:r w:rsidRPr="009A150F">
        <w:rPr>
          <w:sz w:val="14"/>
        </w:rPr>
        <w:t xml:space="preserve"> the United Arab Emirates, on </w:t>
      </w:r>
      <w:r w:rsidRPr="009A150F">
        <w:rPr>
          <w:rStyle w:val="StyleUnderline"/>
        </w:rPr>
        <w:t>the other</w:t>
      </w:r>
      <w:r w:rsidRPr="009A150F">
        <w:rPr>
          <w:sz w:val="14"/>
        </w:rPr>
        <w:t xml:space="preserve">. On Sunday, US President Donald Trump </w:t>
      </w:r>
      <w:hyperlink r:id="rId47" w:history="1">
        <w:r w:rsidRPr="009A150F">
          <w:rPr>
            <w:rStyle w:val="Hyperlink"/>
            <w:sz w:val="14"/>
          </w:rPr>
          <w:t>warned</w:t>
        </w:r>
      </w:hyperlink>
      <w:r w:rsidRPr="009A150F">
        <w:rPr>
          <w:sz w:val="14"/>
        </w:rPr>
        <w:t xml:space="preserve"> Tehran of its "official end" should it threaten Washington. A day later, Iran's Foreign Minister Mohammad Javad Zarif </w:t>
      </w:r>
      <w:hyperlink r:id="rId48" w:history="1">
        <w:r w:rsidRPr="009A150F">
          <w:rPr>
            <w:rStyle w:val="Hyperlink"/>
            <w:sz w:val="14"/>
          </w:rPr>
          <w:t>denounced</w:t>
        </w:r>
      </w:hyperlink>
      <w:r w:rsidRPr="009A150F">
        <w:rPr>
          <w:sz w:val="14"/>
        </w:rPr>
        <w:t xml:space="preserve"> Trump's "genocidal taunts" and urged the US to address the Islamic Republic with respect and not threats of war. In Monday's letter, Ravanchi warned that "the eruption of any possible conflict will soon cross over from the regional level and will definitely have serious and extensive implications on international peace and security." The ambassador added that Iran "will never choose war," but that "if war is imposed on us, Iran will vigorously exercise its inherent right to self-defence". The latest escalation began earlier this month with the Trump's administration's deployment of bombers and an aircraft carrier to the </w:t>
      </w:r>
      <w:hyperlink r:id="rId49" w:history="1">
        <w:r w:rsidRPr="009A150F">
          <w:rPr>
            <w:rStyle w:val="Hyperlink"/>
            <w:sz w:val="14"/>
          </w:rPr>
          <w:t>Middle East</w:t>
        </w:r>
      </w:hyperlink>
      <w:r w:rsidRPr="009A150F">
        <w:rPr>
          <w:sz w:val="14"/>
        </w:rPr>
        <w:t xml:space="preserve">. It cited unspecified threats from </w:t>
      </w:r>
      <w:hyperlink r:id="rId50" w:history="1">
        <w:r w:rsidRPr="009A150F">
          <w:rPr>
            <w:rStyle w:val="Hyperlink"/>
            <w:sz w:val="14"/>
          </w:rPr>
          <w:t>Iran</w:t>
        </w:r>
      </w:hyperlink>
      <w:r w:rsidRPr="009A150F">
        <w:rPr>
          <w:sz w:val="14"/>
        </w:rPr>
        <w:t xml:space="preserve"> for the move, which Tehran dismissed as "psychological warfare". In the ensuing days, officials in the United Arab Emirates alleged that four oil tankers sustained damage in a </w:t>
      </w:r>
      <w:hyperlink r:id="rId51" w:history="1">
        <w:r w:rsidRPr="009A150F">
          <w:rPr>
            <w:rStyle w:val="Hyperlink"/>
            <w:sz w:val="14"/>
          </w:rPr>
          <w:t>sabotage attack</w:t>
        </w:r>
      </w:hyperlink>
      <w:r w:rsidRPr="009A150F">
        <w:rPr>
          <w:sz w:val="14"/>
        </w:rPr>
        <w:t xml:space="preserve">; Yemeni rebels allied with Iran </w:t>
      </w:r>
      <w:hyperlink r:id="rId52" w:history="1">
        <w:r w:rsidRPr="009A150F">
          <w:rPr>
            <w:rStyle w:val="Hyperlink"/>
            <w:sz w:val="14"/>
          </w:rPr>
          <w:t>launched</w:t>
        </w:r>
      </w:hyperlink>
      <w:r w:rsidRPr="009A150F">
        <w:rPr>
          <w:sz w:val="14"/>
        </w:rPr>
        <w:t xml:space="preserve"> a drone attack on an oil pipeline in Saudi Arabia; and US diplomats </w:t>
      </w:r>
      <w:hyperlink r:id="rId53" w:history="1">
        <w:r w:rsidRPr="009A150F">
          <w:rPr>
            <w:rStyle w:val="Hyperlink"/>
            <w:sz w:val="14"/>
          </w:rPr>
          <w:t>relayed</w:t>
        </w:r>
      </w:hyperlink>
      <w:r w:rsidRPr="009A150F">
        <w:rPr>
          <w:sz w:val="14"/>
        </w:rPr>
        <w:t xml:space="preserve"> a warning that commercial airlines could be misidentified by Iran and attacked, something dismissed by Tehran. Then on Sunday, a rocket was fired into the Green Zone of the Iraqi capital Baghdad, which houses government offices and embassies including the US mission. It was not immediately clear who was behind the attack. The </w:t>
      </w:r>
      <w:r w:rsidRPr="009A150F">
        <w:rPr>
          <w:rStyle w:val="StyleUnderline"/>
        </w:rPr>
        <w:t>tensions are the culmination of Trump's decision a year ago to pull the US out of Tehran's nuclear deal with world powers</w:t>
      </w:r>
      <w:r w:rsidRPr="009A150F">
        <w:rPr>
          <w:sz w:val="14"/>
        </w:rPr>
        <w:t>. While both Washington and Tehran say they are not seeking war, many worry any miscalculation could spiral out of control. Ravanchi said the UN must not remain indifferent "to addressing the root causes of the current state of affairs". He accused "certain circles from outside of this region" of provocative policies and escalating tensions in the Gulf. Al Jazeera's James Bays, reporting from the UN headquarters in New York, said the Iranian ambassador did not mention the US in his appeal for dialogue. "</w:t>
      </w:r>
      <w:r w:rsidRPr="009A150F">
        <w:rPr>
          <w:rStyle w:val="StyleUnderline"/>
        </w:rPr>
        <w:t xml:space="preserve">Iran is proposing what it calls a win-win situation - talks or constructive engagement between Iran and the Gulf countries," </w:t>
      </w:r>
      <w:r w:rsidRPr="009A150F">
        <w:rPr>
          <w:sz w:val="14"/>
        </w:rPr>
        <w:t xml:space="preserve">he said. "Iran is saying this forum is something Guterres could convene very easily ... Iran is trying to show here </w:t>
      </w:r>
      <w:r w:rsidRPr="009A150F">
        <w:rPr>
          <w:sz w:val="14"/>
        </w:rPr>
        <w:lastRenderedPageBreak/>
        <w:t xml:space="preserve">that it's the reasonable one." Rising rhetoric Earlier on Monday, UN spokesman Stephane Dujarric voiced concern over the rising rhetoric between Washington and Tehran and urged both sides to dial down their remarks. "We would ask all parties to lower the rhetoric and lower the threshold of action, as well," he said. UN officials are holding contacts with the US and Iran at various levels to try to calm the situation, said Dujarric, without providing details of the talks. The US president took to Twitter again on Monday, saying Washington has not tried to contact Iran for talks and that if the Islamic Republic wants to negotiate, it will have to take the first step. "Iran will call us if and when they are ever ready. In the meantime, their economy continues to collapse - very sad for the Iranian people!" Trump said. Separately, Oman's minister of state for foreign affairs made a previously unannounced visit on Monday to Tehran, seeing Zarif, Iran's state-run IRNA news agency reported. The visit by Yusuf bin Alawi comes after US Secretary of State Mike Pompeo called Oman's Sultan Qaboos bin Said last week. </w:t>
      </w:r>
      <w:hyperlink r:id="rId54" w:history="1">
        <w:r w:rsidRPr="009A150F">
          <w:rPr>
            <w:rStyle w:val="Hyperlink"/>
            <w:sz w:val="14"/>
          </w:rPr>
          <w:t>Oman</w:t>
        </w:r>
      </w:hyperlink>
      <w:r w:rsidRPr="009A150F">
        <w:rPr>
          <w:sz w:val="14"/>
        </w:rPr>
        <w:t xml:space="preserve"> long has served as a Western backchannel to Tehran and the sultanate hosted secret talks between the US and Iran that laid the groundwork for the nuclear deal negotiations. </w:t>
      </w:r>
      <w:r w:rsidRPr="009A150F">
        <w:rPr>
          <w:rStyle w:val="Emphasis"/>
        </w:rPr>
        <w:t>Saudi Arabia has</w:t>
      </w:r>
      <w:r>
        <w:rPr>
          <w:rStyle w:val="Emphasis"/>
        </w:rPr>
        <w:t xml:space="preserve"> </w:t>
      </w:r>
      <w:hyperlink r:id="rId55" w:history="1">
        <w:r w:rsidRPr="009A150F">
          <w:rPr>
            <w:rStyle w:val="Emphasis"/>
          </w:rPr>
          <w:t>called</w:t>
        </w:r>
      </w:hyperlink>
      <w:r>
        <w:rPr>
          <w:rStyle w:val="Emphasis"/>
        </w:rPr>
        <w:t xml:space="preserve"> </w:t>
      </w:r>
      <w:r w:rsidRPr="009A150F">
        <w:rPr>
          <w:rStyle w:val="Emphasis"/>
        </w:rPr>
        <w:t>for emergency regional talks to discuss the mounting Gulf tensions</w:t>
      </w:r>
      <w:r w:rsidRPr="009A150F">
        <w:rPr>
          <w:sz w:val="14"/>
        </w:rPr>
        <w:t xml:space="preserve">. On Saturday, Adel al-Jubeir, Saudi Arabia's minister of state for foreign affairs, said </w:t>
      </w:r>
      <w:r w:rsidRPr="009A150F">
        <w:rPr>
          <w:rStyle w:val="StyleUnderline"/>
        </w:rPr>
        <w:t>Riyadh "does not want a war, is not looking for it and will do everything to prevent it".</w:t>
      </w:r>
      <w:r w:rsidRPr="009A150F">
        <w:rPr>
          <w:sz w:val="14"/>
        </w:rPr>
        <w:t xml:space="preserve"> However, "if the other side chooses war, the kingdom will respond with strength and determination to defend itself and its interests," he said.</w:t>
      </w:r>
    </w:p>
    <w:p w:rsidR="004121DB" w:rsidRDefault="004121DB" w:rsidP="004121DB">
      <w:pPr>
        <w:pStyle w:val="Heading4"/>
      </w:pPr>
      <w:r>
        <w:t xml:space="preserve">Iranian hardliners are changing their stances now, open to talks with Trump </w:t>
      </w:r>
    </w:p>
    <w:p w:rsidR="004121DB" w:rsidRDefault="004121DB" w:rsidP="004121DB">
      <w:pPr>
        <w:spacing w:after="0" w:line="240" w:lineRule="auto"/>
      </w:pPr>
      <w:r>
        <w:rPr>
          <w:rStyle w:val="Style13ptBold"/>
        </w:rPr>
        <w:t xml:space="preserve">Fassihi 7/19 </w:t>
      </w:r>
      <w:r w:rsidRPr="002D48C9">
        <w:t>– Farnaz, an award-winning </w:t>
      </w:r>
      <w:hyperlink r:id="rId56" w:tooltip="Iranian-American" w:history="1">
        <w:r w:rsidRPr="002D48C9">
          <w:rPr>
            <w:rStyle w:val="Hyperlink"/>
          </w:rPr>
          <w:t>Iranian-American</w:t>
        </w:r>
      </w:hyperlink>
      <w:r w:rsidRPr="002D48C9">
        <w:t xml:space="preserve"> journalist. She is a Senior Writer for The Wall Street Journal based in New York. She is a 2018 recipient of an Ellis Island Medal of Honor in recognition of her "distinguished contribution" to America's society. Focused on writing about diplomacy and the United Nations, she spent 14 years covering uprisings in the Middle East and shifting geopolitics. “As Conflict With U.S. Grows, Some Iran Hard-liners Suggest Talking to Trump,” </w:t>
      </w:r>
      <w:hyperlink r:id="rId57" w:history="1">
        <w:r w:rsidRPr="002D48C9">
          <w:rPr>
            <w:rStyle w:val="Hyperlink"/>
          </w:rPr>
          <w:t>https://www.nytimes.com/2019/07/19/world/middleeast/iran-hard-liners-trump-talks.html</w:t>
        </w:r>
      </w:hyperlink>
    </w:p>
    <w:p w:rsidR="004121DB" w:rsidRDefault="004121DB" w:rsidP="004121DB">
      <w:pPr>
        <w:spacing w:after="0" w:line="240" w:lineRule="auto"/>
        <w:rPr>
          <w:rFonts w:ascii="Times New Roman" w:hAnsi="Times New Roman" w:cs="Times New Roman"/>
          <w:sz w:val="24"/>
        </w:rPr>
      </w:pPr>
    </w:p>
    <w:p w:rsidR="004121DB" w:rsidRPr="009549E4" w:rsidRDefault="004121DB" w:rsidP="004121DB">
      <w:pPr>
        <w:rPr>
          <w:sz w:val="16"/>
        </w:rPr>
      </w:pPr>
      <w:r w:rsidRPr="009549E4">
        <w:rPr>
          <w:sz w:val="16"/>
        </w:rPr>
        <w:t>Iran’s most revered Revolutionary Guards commander says talking with President Trump would be admitting defeat. The country’s supreme leader has ruled out any dealings with Washington. But now</w:t>
      </w:r>
      <w:r w:rsidRPr="009A150F">
        <w:rPr>
          <w:rStyle w:val="StyleUnderline"/>
        </w:rPr>
        <w:t xml:space="preserve">, in a surprising split among Iranian hard-liners, some are expressing </w:t>
      </w:r>
      <w:r w:rsidRPr="009549E4">
        <w:rPr>
          <w:sz w:val="16"/>
        </w:rPr>
        <w:t xml:space="preserve">a different opinion: </w:t>
      </w:r>
      <w:r w:rsidRPr="009A150F">
        <w:rPr>
          <w:rStyle w:val="Emphasis"/>
        </w:rPr>
        <w:t>It’s time to sit down and resolve 40 years of animosity with the United States, by talking directly</w:t>
      </w:r>
      <w:r w:rsidRPr="009549E4">
        <w:rPr>
          <w:sz w:val="16"/>
        </w:rPr>
        <w:t xml:space="preserve"> to Mr. Trump. And </w:t>
      </w:r>
      <w:r w:rsidRPr="009549E4">
        <w:rPr>
          <w:rStyle w:val="StyleUnderline"/>
        </w:rPr>
        <w:t>the most striking voice in that</w:t>
      </w:r>
      <w:r w:rsidRPr="009549E4">
        <w:rPr>
          <w:sz w:val="16"/>
        </w:rPr>
        <w:t xml:space="preserve"> contrarian </w:t>
      </w:r>
      <w:r w:rsidRPr="009549E4">
        <w:rPr>
          <w:rStyle w:val="StyleUnderline"/>
        </w:rPr>
        <w:t>group is former President Mahmoud Ahmadinejad</w:t>
      </w:r>
      <w:r w:rsidRPr="009549E4">
        <w:rPr>
          <w:sz w:val="16"/>
        </w:rPr>
        <w:t xml:space="preserve">, largely </w:t>
      </w:r>
      <w:r w:rsidRPr="009549E4">
        <w:rPr>
          <w:rStyle w:val="StyleUnderline"/>
        </w:rPr>
        <w:t>known</w:t>
      </w:r>
      <w:r w:rsidRPr="009549E4">
        <w:rPr>
          <w:sz w:val="16"/>
        </w:rPr>
        <w:t xml:space="preserve"> in the West </w:t>
      </w:r>
      <w:r w:rsidRPr="009549E4">
        <w:rPr>
          <w:rStyle w:val="StyleUnderline"/>
        </w:rPr>
        <w:t>for his anti-American bombast,</w:t>
      </w:r>
      <w:r w:rsidRPr="009549E4">
        <w:rPr>
          <w:sz w:val="16"/>
        </w:rPr>
        <w:t xml:space="preserve"> Holocaust denial, and suspiciously lopsided victory in a disputed vote a decade ago that set off Iran’s worst political convulsions since the Islamic revolution. “Mr. Trump is a man of action,” Mr. Ahmadinejad said in a lengthy telephone interview with The New York Times. “He is a businessman and therefore he is capable of calculating cost-benefits and making a decision. We say to him, let’s calculate the long-term cost-benefit of our two nations and not be shortsighted.” </w:t>
      </w:r>
      <w:r w:rsidRPr="009549E4">
        <w:rPr>
          <w:rStyle w:val="StyleUnderline"/>
        </w:rPr>
        <w:t xml:space="preserve">Mr. Ahmadinejad’s remarks are among several signals from different ends of Iran’s political spectrum that </w:t>
      </w:r>
      <w:r w:rsidRPr="009549E4">
        <w:rPr>
          <w:rStyle w:val="Emphasis"/>
        </w:rPr>
        <w:t>Iranian officials want to talk.</w:t>
      </w:r>
      <w:r>
        <w:rPr>
          <w:rStyle w:val="Emphasis"/>
        </w:rPr>
        <w:t xml:space="preserve"> </w:t>
      </w:r>
      <w:r w:rsidRPr="009549E4">
        <w:rPr>
          <w:sz w:val="16"/>
        </w:rPr>
        <w:t xml:space="preserve">Those signals reveal a fracture with the hard-liners led by the Islamic Revolutionary Guards Corps, which has seized or harassed foreign ships in the Persian Gulf — including at least one British-registered tanker impounded on Friday — and raised the risk of a slide into armed conflict. The risk was further punctuated by Mr. Trump’s assertion on Thursday that American naval forces in the region </w:t>
      </w:r>
      <w:hyperlink r:id="rId58" w:history="1">
        <w:r w:rsidRPr="009549E4">
          <w:rPr>
            <w:rStyle w:val="Hyperlink"/>
            <w:sz w:val="16"/>
          </w:rPr>
          <w:t>had downed an Iranian drone</w:t>
        </w:r>
      </w:hyperlink>
      <w:r w:rsidRPr="009549E4">
        <w:rPr>
          <w:sz w:val="16"/>
        </w:rPr>
        <w:t xml:space="preserve">, which the Iranians have denied. “We hope for their sake they don’t do anything foolish,” Mr. Trump said Friday. (Mr. Ahmadinejad, who spoke before the Americans first reported their claim about the drone, said through an aide on Friday that it had not changed his view that both sides should talk.) Foreign Minister Mohammad Javad Zarif of Iran, who had previously insisted there could be no negotiations with the United States unless it rejoined the nuclear agreement Mr. Trump abandoned last year, said Thursday he was willing to meet with American senators to discuss possible ways out of the nuclear crisis. For the first time, Mr. Zarif floated modest steps that Tehran would be willing to take in return for the simultaneous lifting of sanctions Mr. Trump reimposed. Within the rivalries that pervade Iran’s political hierarchy, the American-educated Mr. Zarif is a big contrast to Mr. Ahmadinejad, who as president pushed Mr. Zarif out of government. Yet both are now seeking ways to communicate with the Trump administration. Mr. Ahmadinejad’s self-aggrandizing demagogy in some ways makes him Iran’s version of Mr. Trump, in the view of some Iranians. But he still commands a following in the country of 80 million, mostly among low-income people who associate his tenure with better economic times and cash subsidies from the government. He also has a seat on the elite Expediency Council, a body appointed by the supreme leader, Ayatollah Ali Khamenei, to supervise the work of elected officials. While he was disqualified from running for president again two years ago, he still travels around the country making speeches and writing open letters criticizing the government and the judiciary. Unlike other hard-liners, he dares to criticize the Islamic Revolutionary Guards Corps for its influence over Iran’s economy and the power it gives Mr. Khamenei, who has sole authority to direct the vast </w:t>
      </w:r>
      <w:r w:rsidRPr="009549E4">
        <w:rPr>
          <w:sz w:val="16"/>
        </w:rPr>
        <w:lastRenderedPageBreak/>
        <w:t>paramilitary force. “Ahmadinejad is shaking things up by boldly talking about all the issues that everyone knows but nobody dares talk about publicly, and be willing to pay the cost,” said Roozbeh Mirebrahimi, an Iranian political analyst based in New York. Lately he has become the most high-profile hard-line figure to advocate the unorthodox view of talking with Mr. Trump. In The Times interview, which lasted more than an hour, Mr. Ahmadinejad said that Tehran and Washington should directly resolve the litany of disputes that began with the 1979 revolution, the seizure of the United States Embassy, the taking of American hostages, the mutual accusations of regional meddling and all the rest. Mr. Ahmadinejad said Iran should scrap the approach of enlisting Europe and other intermediaries to influence Mr. Trump over his hostility to the 2015 nuclear agreement. This would be possible, Mr. Ahmadinejad said, if Mr. Trump first eased some of his “maximum pressure” tactics, most notably the onerous sanctions he reimposed after having abandoned the agreement, called the Joint Comprehensive Plan of Action, between Iran and the big powers. “</w:t>
      </w:r>
      <w:r w:rsidRPr="009549E4">
        <w:rPr>
          <w:rStyle w:val="Emphasis"/>
        </w:rPr>
        <w:t>World peace, economy and culture would greatly benefit from us working together</w:t>
      </w:r>
      <w:r w:rsidRPr="009549E4">
        <w:rPr>
          <w:sz w:val="16"/>
        </w:rPr>
        <w:t xml:space="preserve">,” Mr. Ahmadinejad said. “The U.S. wants to address wider issues than the J.C.P.O.A. The issues at stake are more important and wider than whether the J.C.P.O.A. should live or die. </w:t>
      </w:r>
      <w:r w:rsidRPr="009549E4">
        <w:rPr>
          <w:rStyle w:val="StyleUnderline"/>
        </w:rPr>
        <w:t>We need to have a fundamental discussion</w:t>
      </w:r>
      <w:r w:rsidRPr="009549E4">
        <w:rPr>
          <w:sz w:val="16"/>
        </w:rPr>
        <w:t xml:space="preserve">.” Mr. Ahmadinejad said he had written three letters to Mr. Trump: in February 2017 to congratulate him on his election; in June 2018 after Mr. Trump had exited the nuclear deal; and last month as the forces of both countries were facing off in the Persian Gulf. Mr. Ahmadinejad said he sent all three letters, which offered long philosophical musings and governing advice, via mail to the care of the Swiss ambassador in Tehran, via message to Mr. Trump’s Twitter account and to a White House email address. The Swiss Embassy looks after American interests in Iran in the absence of direct diplomatic ties. It was unclear if Mr. Trump ever received the letters. White House officials said they needed more information about precisely how and when they were sent but pointed out that Mr. Ahmadinejad could not have directly messaged them via Twitter because Mr. Trump does not follow him. The Swiss Embassy in Tehran declined through a spokesman to comment. Mr. Ahmadinejad said he had not been reprimanded for attempting to correspond with Mr. Trump and that Mr. Khamenei can change his mind and approve negotiations with Washington if the administration shifts its approach. He pointed out that Mr. Khamenei, who has the final word on Iran’s relations with the United States, had allowed nuclear talks with the Americans under President Barack Obama. The timing of the messages of both Mr. Ahmadinejad and Mr. Zarif were notable: </w:t>
      </w:r>
      <w:r w:rsidRPr="009549E4">
        <w:rPr>
          <w:rStyle w:val="StyleUnderline"/>
        </w:rPr>
        <w:t>The Trump administration has sent several signals in recent days that it wants to begin talks with Iran with “no preconditions.”</w:t>
      </w:r>
      <w:r w:rsidRPr="009549E4">
        <w:rPr>
          <w:sz w:val="16"/>
        </w:rPr>
        <w:t xml:space="preserve"> And for the first time since Mr. Trump abandoned the nuclear agreement, </w:t>
      </w:r>
      <w:r w:rsidRPr="009549E4">
        <w:rPr>
          <w:rStyle w:val="Emphasis"/>
        </w:rPr>
        <w:t>both sides are talking about the need to negotiate</w:t>
      </w:r>
      <w:r w:rsidRPr="009549E4">
        <w:rPr>
          <w:sz w:val="16"/>
        </w:rPr>
        <w:t xml:space="preserve">, even if each has set out unilateral demands that the other must meet. There is no guarantee, of course, that both sides will find a way. Mr. Khamenei has described Mr. Trump as an evil trickster and has prohibited talks with him under any circumstances. And Gen. Qassem Suleimani, the commander of the elite Quds Force of the Revolutionary Guards who is rumored to be a future president, has said that talking to Washington would be like surrender. Mr. Ahmadinejad conceded that for talks to happen, in his view, the United States would need to soften its approach. In the past few weeks Iranian media have reported that besides Mr. Ahmadinejad, at least three prominent conservatives have advocated talks with the United States, underscoring the divisions in Iran’s hierarchy. Brig. Gen. Hossein Alaei, the former commander of the Revolutionary Guards joint forces and founder of its navy, said, “We must use the mechanism of negotiations and should not set aside talking.” He also criticized the decision not to sit down with Mr. Trump when he offered talks without preconditions. Mojtaba Zonnour, a conservative cleric and head of Parliament’s national security committee, said that </w:t>
      </w:r>
      <w:r w:rsidRPr="009549E4">
        <w:rPr>
          <w:rStyle w:val="StyleUnderline"/>
        </w:rPr>
        <w:t>the “Islamic Republic is not running away from talks and the path to talking remains open</w:t>
      </w:r>
      <w:r w:rsidRPr="009549E4">
        <w:rPr>
          <w:sz w:val="16"/>
        </w:rPr>
        <w:t xml:space="preserve">,” but that it should take place within the framework of the Iran nuclear deal. Mohammad Reza Bahonar, a prominent leader of a conservative political party, said the Islamic Republic had learned in its 40-year history how to turn “maximum threat from the enemy” into “opportunity.” “In the current ping-pong situation between Islamic Republic and Trump’s craziness, intermediaries have entered and we’ve had some serious discussions and prepared several scenarios,” Mr. Bahonar said of the potential for negotiations. In trying to present himself as a political alternative for Iran, Mr. Ahmadinejad tried in The Times interview to walk back some of his comments and policies that are considered incendiary in the West. On Israel’s right to exist and a two-state solution to the Israeli-Palestinian conflict, he said that he would accept whatever Palestinians decide in a free election. On the brutal crackdowns by his government on protesters and dissidents contesting his re-election in 2009, Mr. Ahmadinejad denounced the clashes and tensions but said that the other side should have accepted the vote. He contended it was not his decision to place his political adversaries, the opposition leaders Mir Hossein Mousavi, his wife, Zahra Rahnavard, and Mehdi Karroubi under house arrest. Some Iran political analysts say Mr. </w:t>
      </w:r>
      <w:r w:rsidRPr="009549E4">
        <w:rPr>
          <w:rStyle w:val="StyleUnderline"/>
        </w:rPr>
        <w:t>Ahmadinejad’s eagerness to talk with a Western news organization shows that Iranian leaders are pursuing</w:t>
      </w:r>
      <w:r w:rsidRPr="009549E4">
        <w:rPr>
          <w:sz w:val="16"/>
        </w:rPr>
        <w:t xml:space="preserve"> several policies simultaneously to see which one works in their standoff with the United States: escalating tensions, decreasing nuclear commitments and </w:t>
      </w:r>
      <w:r w:rsidRPr="009549E4">
        <w:rPr>
          <w:rStyle w:val="Emphasis"/>
        </w:rPr>
        <w:t>exploring diplomatic routes</w:t>
      </w:r>
      <w:r w:rsidRPr="009549E4">
        <w:rPr>
          <w:sz w:val="16"/>
        </w:rPr>
        <w:t>. “</w:t>
      </w:r>
      <w:r w:rsidRPr="009549E4">
        <w:rPr>
          <w:rStyle w:val="StyleUnderline"/>
        </w:rPr>
        <w:t>Engagement with Trump directly is an idea that has gained currency in Iran,”</w:t>
      </w:r>
      <w:r w:rsidRPr="009549E4">
        <w:rPr>
          <w:sz w:val="16"/>
        </w:rPr>
        <w:t xml:space="preserve"> said Ali Vaez, director of the Iran project at the International Crisis Group. “Not because they think they can get a better and broader agreement than the J.C.P.O.A., but </w:t>
      </w:r>
      <w:r w:rsidRPr="009549E4">
        <w:rPr>
          <w:rStyle w:val="StyleUnderline"/>
        </w:rPr>
        <w:t>they think it can provide them with some relief</w:t>
      </w:r>
      <w:r w:rsidRPr="009549E4">
        <w:rPr>
          <w:sz w:val="16"/>
        </w:rPr>
        <w:t>.”</w:t>
      </w:r>
    </w:p>
    <w:bookmarkEnd w:id="1"/>
    <w:bookmarkEnd w:id="2"/>
    <w:bookmarkEnd w:id="6"/>
    <w:p w:rsidR="00317362" w:rsidRDefault="00317362" w:rsidP="00317362">
      <w:pPr>
        <w:pStyle w:val="Heading3"/>
      </w:pPr>
      <w:r>
        <w:lastRenderedPageBreak/>
        <w:t>Cards</w:t>
      </w:r>
    </w:p>
    <w:p w:rsidR="00317362" w:rsidRDefault="00317362" w:rsidP="00317362">
      <w:pPr>
        <w:pStyle w:val="Heading4"/>
        <w:rPr>
          <w:lang w:eastAsia="zh-CN"/>
        </w:rPr>
      </w:pPr>
      <w:r w:rsidRPr="00066B59">
        <w:rPr>
          <w:lang w:eastAsia="zh-CN"/>
        </w:rPr>
        <w:t>Pu</w:t>
      </w:r>
      <w:r>
        <w:rPr>
          <w:lang w:eastAsia="zh-CN"/>
        </w:rPr>
        <w:t>tt</w:t>
      </w:r>
      <w:r w:rsidRPr="00066B59">
        <w:rPr>
          <w:lang w:eastAsia="zh-CN"/>
        </w:rPr>
        <w:t>ing conditions on US arms sales works and ends the Yemen conflict – Saudis aren’t able to just ditch us and turn to others overnight, and our weapons are way be</w:t>
      </w:r>
      <w:r>
        <w:rPr>
          <w:lang w:eastAsia="zh-CN"/>
        </w:rPr>
        <w:t>tt</w:t>
      </w:r>
      <w:r w:rsidRPr="00066B59">
        <w:rPr>
          <w:lang w:eastAsia="zh-CN"/>
        </w:rPr>
        <w:t>er</w:t>
      </w:r>
    </w:p>
    <w:p w:rsidR="00317362" w:rsidRPr="00066B59" w:rsidRDefault="00317362" w:rsidP="00317362">
      <w:pPr>
        <w:spacing w:after="0" w:line="240" w:lineRule="auto"/>
        <w:rPr>
          <w:rFonts w:ascii="Times New Roman" w:eastAsia="Times New Roman" w:hAnsi="Times New Roman"/>
          <w:sz w:val="24"/>
          <w:lang w:eastAsia="zh-CN"/>
        </w:rPr>
      </w:pPr>
      <w:r w:rsidRPr="00D039EE">
        <w:rPr>
          <w:rStyle w:val="Style13ptBold"/>
        </w:rPr>
        <w:t>French</w:t>
      </w:r>
      <w:r w:rsidRPr="00066B59">
        <w:rPr>
          <w:rFonts w:ascii="Times New Roman" w:eastAsia="Times New Roman" w:hAnsi="Times New Roman"/>
          <w:sz w:val="24"/>
          <w:lang w:eastAsia="zh-CN"/>
        </w:rPr>
        <w:t xml:space="preserve">, David. [Senior writer for National Review, a senior fellow at the National Review Institute, and a veteran of Operation Iraqi Freedom]. “Arms Deals Give Leverage to America, Not the Saudis”. National Review, Oct 18, </w:t>
      </w:r>
      <w:r w:rsidRPr="00D039EE">
        <w:rPr>
          <w:rStyle w:val="Style13ptBold"/>
        </w:rPr>
        <w:t>2018</w:t>
      </w:r>
      <w:r w:rsidRPr="00066B59">
        <w:rPr>
          <w:rFonts w:ascii="Times New Roman" w:eastAsia="Times New Roman" w:hAnsi="Times New Roman"/>
          <w:sz w:val="24"/>
          <w:lang w:eastAsia="zh-CN"/>
        </w:rPr>
        <w:t>.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ps://www.nationalreview.com/corner/arms-deals-give-america-leverage-not-thesaudis/</w:t>
      </w:r>
    </w:p>
    <w:p w:rsidR="00317362" w:rsidRPr="00D039EE" w:rsidRDefault="00317362" w:rsidP="00317362">
      <w:pPr>
        <w:spacing w:after="0" w:line="240" w:lineRule="auto"/>
        <w:rPr>
          <w:rFonts w:ascii="Times New Roman" w:eastAsia="Times New Roman" w:hAnsi="Times New Roman"/>
          <w:sz w:val="10"/>
          <w:lang w:eastAsia="zh-CN"/>
        </w:rPr>
      </w:pPr>
      <w:r w:rsidRPr="00D039EE">
        <w:rPr>
          <w:rFonts w:ascii="Times New Roman" w:eastAsia="Times New Roman" w:hAnsi="Times New Roman"/>
          <w:sz w:val="24"/>
          <w:u w:val="single"/>
          <w:lang w:eastAsia="zh-CN"/>
        </w:rPr>
        <w:t>Of all the talking points justifying American inaction in response to the indescribably brutal murder of Jamal Khashoggi, perhaps the worst is the idea that the Saudis somehow have leverage over America because of their large-scale arms deals</w:t>
      </w:r>
      <w:r w:rsidRPr="00D039EE">
        <w:rPr>
          <w:rFonts w:ascii="Times New Roman" w:eastAsia="Times New Roman" w:hAnsi="Times New Roman"/>
          <w:sz w:val="10"/>
          <w:lang w:eastAsia="zh-CN"/>
        </w:rPr>
        <w:t xml:space="preserve">. The truth is exactly the reverse. The Saudi military is highly dependent on advanced American weaponry. American F-15s comprise close to half the Saudi fighter force, and the Saudi variant of the F-15E Strike Eagle represents a substantial portion of the air force’s striking power. On land, the Saudi army is dependent almost exclusively on American M1 Abrams tanks and Bradley infantry fighting vehicles. </w:t>
      </w:r>
      <w:r w:rsidRPr="00D039EE">
        <w:rPr>
          <w:rFonts w:ascii="Times New Roman" w:eastAsia="Times New Roman" w:hAnsi="Times New Roman"/>
          <w:sz w:val="24"/>
          <w:u w:val="single"/>
          <w:lang w:eastAsia="zh-CN"/>
        </w:rPr>
        <w:t>They can’t just waltt over to a different country and transform their armed forces — not without suffering enormous setbacks in readiness and effectiveness during a years-long transition. A fundamental reality of arms deals is that a major arms purchase essentially locks the purchasing nation in a dependent posture for training, spare parts, and technical upgrades.</w:t>
      </w:r>
      <w:r w:rsidRPr="00D039EE">
        <w:rPr>
          <w:rFonts w:ascii="Times New Roman" w:eastAsia="Times New Roman" w:hAnsi="Times New Roman"/>
          <w:sz w:val="10"/>
          <w:lang w:eastAsia="zh-CN"/>
        </w:rPr>
        <w:t xml:space="preserve"> Indeed, one of the reasons for engaging in an arms transaction — aside from the economic benefit — is that the transaction gives America enormous power over the national defense of the purchasing nation. You buy our weapons, and we gain power over you. Well, we gain potential power. The question is whether we have the will to exercise that power. Moreover, Trump’s claim that the Saudis could simply go to China or Russia betrays an odd ignorance about Chinese and Russian arms. </w:t>
      </w:r>
      <w:r w:rsidRPr="00D039EE">
        <w:rPr>
          <w:rFonts w:ascii="Times New Roman" w:eastAsia="Times New Roman" w:hAnsi="Times New Roman"/>
          <w:sz w:val="24"/>
          <w:u w:val="single"/>
          <w:lang w:eastAsia="zh-CN"/>
        </w:rPr>
        <w:t>Many of their most advanced weapons aren’t quite ready for prime time. If the Saudis are terrified of Iran, purchasing worse weapons that would require new training cycles, new spare parts, and new technical relationships is a terrible option. It’s a recipe for a serious military setback</w:t>
      </w:r>
      <w:r w:rsidRPr="00D039EE">
        <w:rPr>
          <w:rFonts w:ascii="Times New Roman" w:eastAsia="Times New Roman" w:hAnsi="Times New Roman"/>
          <w:sz w:val="10"/>
          <w:lang w:eastAsia="zh-CN"/>
        </w:rPr>
        <w:t xml:space="preserve">. For example — as Washington Post columnist Josh Rogin observes — the State Department just approved the sale of Terminal High Altitude Air Defense missile-defense system to the Saudis. The Saudis are rightfully concerned about Iranian missile attack. Is it the position of the Trump administration that the Saudis have leverage over us if they cancel that deal and seek an inferior missile-defense system from a competing country? As Rogin says, Trump’s thinking is “totally and completely backwards.” </w:t>
      </w:r>
      <w:r w:rsidRPr="00D039EE">
        <w:rPr>
          <w:rFonts w:ascii="Times New Roman" w:eastAsia="Times New Roman" w:hAnsi="Times New Roman"/>
          <w:sz w:val="24"/>
          <w:u w:val="single"/>
          <w:lang w:eastAsia="zh-CN"/>
        </w:rPr>
        <w:t>Buying a weapons platform is not like choosing between a Honda Accord and a Toyota Camry — where if one dealer ticks you off, you can just walk across the street and immediately get a substantially similar product. Trump is displaying his ignorance here, and his surrogates on television (many of whom know better) are exploiting understandable civic ignorance to push the administration’s line</w:t>
      </w:r>
      <w:r w:rsidRPr="00D039EE">
        <w:rPr>
          <w:rFonts w:ascii="Times New Roman" w:eastAsia="Times New Roman" w:hAnsi="Times New Roman"/>
          <w:sz w:val="10"/>
          <w:lang w:eastAsia="zh-CN"/>
        </w:rPr>
        <w:t xml:space="preserve">. We can’t expect Americans to know exactly how arms deals work or how F-15s are serviced and upgraded. But we should expect the president to understand these realities. For all the president’s bluster, he’s demonstrating a surprising timidity in the face of an undeniable provocation from one of our more mendacious “allies.” </w:t>
      </w:r>
      <w:r w:rsidRPr="00D039EE">
        <w:rPr>
          <w:rFonts w:ascii="Times New Roman" w:eastAsia="Times New Roman" w:hAnsi="Times New Roman"/>
          <w:sz w:val="24"/>
          <w:u w:val="single"/>
          <w:lang w:eastAsia="zh-CN"/>
        </w:rPr>
        <w:t>We hold the cards in this alliance, and it’s time — for once — to stand up to a repressive and brutal regime, even if we do have a common Iranian foe. The world’s strongest nation, with the world’s largest economy, needs Saudi Arabia far less than they need us. End support for the brutal Saudi bombing campaign in Yemen. Impose conditions on continued American military cooperation with Saudi Arabia</w:t>
      </w:r>
      <w:r w:rsidRPr="00D039EE">
        <w:rPr>
          <w:rFonts w:ascii="Times New Roman" w:eastAsia="Times New Roman" w:hAnsi="Times New Roman"/>
          <w:sz w:val="10"/>
          <w:lang w:eastAsia="zh-CN"/>
        </w:rPr>
        <w:t>. It’s time for the junior partner in this alliance to finally learn its place.</w:t>
      </w:r>
    </w:p>
    <w:p w:rsidR="00317362" w:rsidRDefault="00317362" w:rsidP="00317362"/>
    <w:p w:rsidR="00317362" w:rsidRPr="00850A2D" w:rsidRDefault="00317362" w:rsidP="00317362">
      <w:pPr>
        <w:pStyle w:val="Heading4"/>
        <w:rPr>
          <w:lang w:eastAsia="zh-CN"/>
        </w:rPr>
      </w:pPr>
      <w:r w:rsidRPr="00850A2D">
        <w:rPr>
          <w:lang w:eastAsia="zh-CN"/>
        </w:rPr>
        <w:t>Saudis have no counter-leverage over the US – they’re asymmetrically dependent</w:t>
      </w:r>
    </w:p>
    <w:p w:rsidR="00317362" w:rsidRPr="00850A2D" w:rsidRDefault="00317362" w:rsidP="00317362">
      <w:pPr>
        <w:spacing w:after="0" w:line="240" w:lineRule="auto"/>
        <w:rPr>
          <w:rFonts w:ascii="Times New Roman" w:eastAsia="Times New Roman" w:hAnsi="Times New Roman"/>
          <w:sz w:val="24"/>
          <w:lang w:eastAsia="zh-CN"/>
        </w:rPr>
      </w:pPr>
      <w:r w:rsidRPr="0023511F">
        <w:rPr>
          <w:rStyle w:val="Style13ptBold"/>
        </w:rPr>
        <w:t>Wald</w:t>
      </w:r>
      <w:r w:rsidRPr="00850A2D">
        <w:rPr>
          <w:rFonts w:ascii="Times New Roman" w:eastAsia="Times New Roman" w:hAnsi="Times New Roman"/>
          <w:sz w:val="24"/>
          <w:lang w:eastAsia="zh-CN"/>
        </w:rPr>
        <w:t xml:space="preserve">, Ellen R. [Writer for the New York Times]. “Saudi Arabia Has No Leverage”. New York Times, Oct 18, </w:t>
      </w:r>
      <w:r w:rsidRPr="0023511F">
        <w:rPr>
          <w:rStyle w:val="Style13ptBold"/>
        </w:rPr>
        <w:t>2018</w:t>
      </w:r>
      <w:r w:rsidRPr="00850A2D">
        <w:rPr>
          <w:rFonts w:ascii="Times New Roman" w:eastAsia="Times New Roman" w:hAnsi="Times New Roman"/>
          <w:sz w:val="24"/>
          <w:lang w:eastAsia="zh-CN"/>
        </w:rPr>
        <w:t>. h</w:t>
      </w:r>
      <w:r>
        <w:rPr>
          <w:rFonts w:ascii="Times New Roman" w:eastAsia="Times New Roman" w:hAnsi="Times New Roman"/>
          <w:sz w:val="24"/>
          <w:lang w:eastAsia="zh-CN"/>
        </w:rPr>
        <w:t>tt</w:t>
      </w:r>
      <w:r w:rsidRPr="00850A2D">
        <w:rPr>
          <w:rFonts w:ascii="Times New Roman" w:eastAsia="Times New Roman" w:hAnsi="Times New Roman"/>
          <w:sz w:val="24"/>
          <w:lang w:eastAsia="zh-CN"/>
        </w:rPr>
        <w:t>ps://www.nytimes.com/2018/10/18/opinion/saudi-arabiaeconomy-united-states.html</w:t>
      </w:r>
    </w:p>
    <w:p w:rsidR="00317362" w:rsidRPr="0023511F" w:rsidRDefault="00317362" w:rsidP="00317362">
      <w:pPr>
        <w:spacing w:after="0" w:line="240" w:lineRule="auto"/>
        <w:rPr>
          <w:rFonts w:ascii="Times New Roman" w:eastAsia="Times New Roman" w:hAnsi="Times New Roman"/>
          <w:sz w:val="24"/>
          <w:u w:val="single"/>
          <w:lang w:eastAsia="zh-CN"/>
        </w:rPr>
      </w:pPr>
      <w:r w:rsidRPr="0023511F">
        <w:rPr>
          <w:rFonts w:ascii="Times New Roman" w:eastAsia="Times New Roman" w:hAnsi="Times New Roman"/>
          <w:sz w:val="10"/>
          <w:lang w:eastAsia="zh-CN"/>
        </w:rPr>
        <w:t xml:space="preserve">As the fallout continues over the disappearance of the Saudi journalist Jamal Khashoggi, the government in Riyadh is puting on a tough face. If there are sanctions over the alleged murder of Mr. Khashoggi, the Saudis want the world to know, they will fight back. On Sunday, the Saudi government released a recalcitrant statement: “The Kingdom also affirms that if it receives any action, it will respond with greater action, and that the Kingdom’s economy has an influential and vital role in the global economy and that the Kingdom’s economy is affected only by the impact of the global economy.” These are empty threats. Saudi Arabia is not in a position to harm the United States. </w:t>
      </w:r>
      <w:r w:rsidRPr="0023511F">
        <w:rPr>
          <w:rFonts w:ascii="Times New Roman" w:eastAsia="Times New Roman" w:hAnsi="Times New Roman"/>
          <w:sz w:val="24"/>
          <w:u w:val="single"/>
          <w:lang w:eastAsia="zh-CN"/>
        </w:rPr>
        <w:t>In fact, when it comes to relations between the United States and Saudi Arabia, Washington has all of the leverage. American policymakers shouldn’t forget that</w:t>
      </w:r>
      <w:r w:rsidRPr="0023511F">
        <w:rPr>
          <w:rFonts w:ascii="Times New Roman" w:eastAsia="Times New Roman" w:hAnsi="Times New Roman"/>
          <w:sz w:val="10"/>
          <w:lang w:eastAsia="zh-CN"/>
        </w:rPr>
        <w:t xml:space="preserve">. One of Crown Prince Mohammed bin Salman’s primary objectives is to diversify the Saudi economy and wean his country off its dependence on oil. Unemployment in Saudi Arabia is at more than 12 percent, and some 70 percent of employed Saudis work for the government. </w:t>
      </w:r>
      <w:r w:rsidRPr="0023511F">
        <w:rPr>
          <w:rFonts w:ascii="Times New Roman" w:eastAsia="Times New Roman" w:hAnsi="Times New Roman"/>
          <w:sz w:val="24"/>
          <w:u w:val="single"/>
          <w:lang w:eastAsia="zh-CN"/>
        </w:rPr>
        <w:t xml:space="preserve">The Saudi labor ministry estimates that the economy needs to create 1.2 million jobs by 2022 to lower unemployment to a still </w:t>
      </w:r>
      <w:r w:rsidRPr="0023511F">
        <w:rPr>
          <w:rFonts w:ascii="Times New Roman" w:eastAsia="Times New Roman" w:hAnsi="Times New Roman"/>
          <w:sz w:val="24"/>
          <w:u w:val="single"/>
          <w:lang w:eastAsia="zh-CN"/>
        </w:rPr>
        <w:lastRenderedPageBreak/>
        <w:t>dismal 9 percent. But because the country lacks business experience and special expertise outside of the oil and petrochemical industries, that won’t be possible without foreign — and particularly American — participation. That’s why the Saudis have been making so many deals recently:</w:t>
      </w:r>
      <w:r w:rsidRPr="0023511F">
        <w:rPr>
          <w:rFonts w:ascii="Times New Roman" w:eastAsia="Times New Roman" w:hAnsi="Times New Roman"/>
          <w:sz w:val="10"/>
          <w:lang w:eastAsia="zh-CN"/>
        </w:rPr>
        <w:t xml:space="preserve"> The Public Investment Fund has partnered with AMC to open and run movie theaters across the country because AMC knows how to manage cinemas. Saudi Arabia is pursuing deals for Snap and Amazon to open facilities in the kingdom because they can offer tech opportunities. It’s not just the private sector. </w:t>
      </w:r>
      <w:r w:rsidRPr="0023511F">
        <w:rPr>
          <w:rFonts w:ascii="Times New Roman" w:eastAsia="Times New Roman" w:hAnsi="Times New Roman"/>
          <w:sz w:val="24"/>
          <w:u w:val="single"/>
          <w:lang w:eastAsia="zh-CN"/>
        </w:rPr>
        <w:t xml:space="preserve">The Saudi government bureaucracy also relies heavily on American management expertise. Riyadh has been hiring American consultants since the 1950s, and in recent years American firms like McKinsey, Boston Consulting Group and Oliver Wyman have worked on hundreds of projects for the kingdom. </w:t>
      </w:r>
      <w:r w:rsidRPr="0023511F">
        <w:rPr>
          <w:rFonts w:ascii="Times New Roman" w:eastAsia="Times New Roman" w:hAnsi="Times New Roman"/>
          <w:sz w:val="10"/>
          <w:lang w:eastAsia="zh-CN"/>
        </w:rPr>
        <w:t xml:space="preserve">In some cases, Saudi government bureaucrats work side by side with these consultants to implement government programs. The Saudi Public Investment Fund — the kingdom’s sovereign wealth fund, which is estimated to have more than $250 billion in assets — is also closely tied to the American economy. To name just a few of its major investments: It put $3.5 billion into Uber in 2016 and almost half a billion dollars in the start-up Magic Leap this year; it invested $45 billion in SoftBank’s Vision Fund, which invests heavily in American technology start-ups; and it made a $5 billion investment with a possible growth to $20 billion in a Blackstone fund for United States infrastructure. Much of the tens of billions of dollars cannot be pulled out on a whim. These startups are private companies without open markets for their shares. Prince Mohammed is building a domestic reputation with this tech portfolio, so its success is politically important, too. All of this is at risk if the dispute worsens between Saudi Arabia and the United States over Mr. Khashoggi’s disappearance. Not only could the Saudis not retaliate because their economy is so intertwined with that of the United States, but they will also be susceptible to pressure. Targeted sanctions — if it comes to that — could force consultants to withdraw or cut off the Saudi Public Investment Fund’s access to the profits of its investments. </w:t>
      </w:r>
      <w:r w:rsidRPr="0023511F">
        <w:rPr>
          <w:rFonts w:ascii="Times New Roman" w:eastAsia="Times New Roman" w:hAnsi="Times New Roman"/>
          <w:sz w:val="24"/>
          <w:u w:val="single"/>
          <w:lang w:eastAsia="zh-CN"/>
        </w:rPr>
        <w:t>More likely, though, is that a continuing dispute would force American businesses like AMC to seriously reconsider involvement in the country because of negative publicity</w:t>
      </w:r>
      <w:r w:rsidRPr="0023511F">
        <w:rPr>
          <w:rFonts w:ascii="Times New Roman" w:eastAsia="Times New Roman" w:hAnsi="Times New Roman"/>
          <w:sz w:val="10"/>
          <w:lang w:eastAsia="zh-CN"/>
        </w:rPr>
        <w:t xml:space="preserve">. What about oil? Whereas Saudi Arabia could once shock the world economy by cutting oil exports or production to raise prices, it no longer has that power. </w:t>
      </w:r>
      <w:r w:rsidRPr="0023511F">
        <w:rPr>
          <w:rFonts w:ascii="Times New Roman" w:eastAsia="Times New Roman" w:hAnsi="Times New Roman"/>
          <w:sz w:val="24"/>
          <w:u w:val="single"/>
          <w:lang w:eastAsia="zh-CN"/>
        </w:rPr>
        <w:t>The oil market today is significantly more diverse than it was in 1973, when Saudi Arabia and other Arab petroleum exporters unilaterally raised the price of oil and unsettled the American economy</w:t>
      </w:r>
      <w:r w:rsidRPr="0023511F">
        <w:rPr>
          <w:rFonts w:ascii="Times New Roman" w:eastAsia="Times New Roman" w:hAnsi="Times New Roman"/>
          <w:sz w:val="10"/>
          <w:lang w:eastAsia="zh-CN"/>
        </w:rPr>
        <w:t xml:space="preserve">. In fact, the United States now produces more oil than Saudi Arabia, and imports make up a smaller percentage of domestically refined crude oil. Saudi Arabia cannot embargo or unilaterally raise oil prices for the United States without doing greater harm to its own industry and revenues. If Riyadh directed the national oil company, Saudi Aramco, to halt exports to the United States today, it would primarily hurt Aramco itself. Aramco owns Motiva, the largest refinery in the United States, and Motiva is more reliant on Saudi oil than any other part of America’s energy ecosystem. If Aramco tried to raise prices by cuĴing oil production or exports, it would face irate customers in Asia and hurt its own refineries in China and Korea, too. We do not yet know for certain what happened to Mr. Khashoggi, but President Trump has now said that he believes the Saudi journalist is dead and that there was high-level Saudi government involvement. If the United States determines that Saudi Arabia is at fault, the Trump administration will have a real opportunity. </w:t>
      </w:r>
      <w:r w:rsidRPr="0023511F">
        <w:rPr>
          <w:rFonts w:ascii="Times New Roman" w:eastAsia="Times New Roman" w:hAnsi="Times New Roman"/>
          <w:sz w:val="24"/>
          <w:u w:val="single"/>
          <w:lang w:eastAsia="zh-CN"/>
        </w:rPr>
        <w:t>Of course, President Trump has so far indicated that he doesn’t have much interest in holding Saudi Arabia accountable. But with calls for a response growing louder on Capitol Hill, the White House should see a strategic opportunity here</w:t>
      </w:r>
      <w:r w:rsidRPr="0023511F">
        <w:rPr>
          <w:rFonts w:ascii="Times New Roman" w:eastAsia="Times New Roman" w:hAnsi="Times New Roman"/>
          <w:sz w:val="10"/>
          <w:lang w:eastAsia="zh-CN"/>
        </w:rPr>
        <w:t>. The Saudis are dependent on the United States, and public opinion is increasingly against them. Already, Treasury Secretary Steven Mnuchin has backed out of a high profile finance conference in Riyadh next week. Mr. Trump could use this as a chance to pressure Riyadh to come around on some of his real priorities: the peace deal between the Israelis and the Palestinians that Jared Kushner is trying to broker; a resolution to the dispute with Qatar, which hosts a critical American military base; billions of dollars more in purchases from American industries</w:t>
      </w:r>
      <w:r w:rsidRPr="0023511F">
        <w:rPr>
          <w:rFonts w:ascii="Times New Roman" w:eastAsia="Times New Roman" w:hAnsi="Times New Roman"/>
          <w:sz w:val="24"/>
          <w:u w:val="single"/>
          <w:lang w:eastAsia="zh-CN"/>
        </w:rPr>
        <w:t>. Saudi Arabia is not in a position to threaten the American economy. In fact, the kingdom may be overestimating its own economic clout. It would be a mistake for Riyadh to try to act on its threats against the United States.</w:t>
      </w:r>
    </w:p>
    <w:p w:rsidR="00317362" w:rsidRDefault="00317362" w:rsidP="00317362"/>
    <w:p w:rsidR="00317362" w:rsidRDefault="00317362" w:rsidP="00317362">
      <w:pPr>
        <w:pStyle w:val="Heading4"/>
        <w:rPr>
          <w:lang w:eastAsia="zh-CN"/>
        </w:rPr>
      </w:pPr>
      <w:r w:rsidRPr="00066B59">
        <w:rPr>
          <w:lang w:eastAsia="zh-CN"/>
        </w:rPr>
        <w:t>Arms sales give the US leverage over the Saudis – they need us more than we need them – fully cuĴing ourselves off means we don’t have any influence</w:t>
      </w:r>
    </w:p>
    <w:p w:rsidR="00317362" w:rsidRPr="00066B59" w:rsidRDefault="00317362" w:rsidP="00317362">
      <w:pPr>
        <w:spacing w:after="0" w:line="240" w:lineRule="auto"/>
        <w:rPr>
          <w:rFonts w:ascii="Times New Roman" w:eastAsia="Times New Roman" w:hAnsi="Times New Roman"/>
          <w:sz w:val="24"/>
          <w:lang w:eastAsia="zh-CN"/>
        </w:rPr>
      </w:pPr>
      <w:r w:rsidRPr="00D039EE">
        <w:rPr>
          <w:rStyle w:val="Style13ptBold"/>
        </w:rPr>
        <w:t>Bandow</w:t>
      </w:r>
      <w:r w:rsidRPr="00066B59">
        <w:rPr>
          <w:rFonts w:ascii="Times New Roman" w:eastAsia="Times New Roman" w:hAnsi="Times New Roman"/>
          <w:sz w:val="24"/>
          <w:lang w:eastAsia="zh-CN"/>
        </w:rPr>
        <w:t xml:space="preserve">, Doug. [Senior fellow at the Cato Institute]. “Welcome to the Saudi Arabia First Campaign”. National Interest, Nov 21, </w:t>
      </w:r>
      <w:r w:rsidRPr="00D039EE">
        <w:rPr>
          <w:rStyle w:val="Style13ptBold"/>
        </w:rPr>
        <w:t>2018</w:t>
      </w:r>
      <w:r w:rsidRPr="00066B59">
        <w:rPr>
          <w:rFonts w:ascii="Times New Roman" w:eastAsia="Times New Roman" w:hAnsi="Times New Roman"/>
          <w:sz w:val="24"/>
          <w:lang w:eastAsia="zh-CN"/>
        </w:rPr>
        <w:t>.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ps://nationalinterest.org/blog/middleeast-watch/welcome-saudi-arabia-first-campaign-36757</w:t>
      </w:r>
    </w:p>
    <w:p w:rsidR="00317362" w:rsidRPr="0023511F" w:rsidRDefault="00317362" w:rsidP="00317362">
      <w:pPr>
        <w:spacing w:after="0" w:line="240" w:lineRule="auto"/>
        <w:rPr>
          <w:rFonts w:ascii="Times New Roman" w:eastAsia="Times New Roman" w:hAnsi="Times New Roman"/>
          <w:sz w:val="10"/>
          <w:lang w:eastAsia="zh-CN"/>
        </w:rPr>
      </w:pPr>
      <w:r w:rsidRPr="0023511F">
        <w:rPr>
          <w:rFonts w:ascii="Times New Roman" w:eastAsia="Times New Roman" w:hAnsi="Times New Roman"/>
          <w:sz w:val="10"/>
          <w:lang w:eastAsia="zh-CN"/>
        </w:rPr>
        <w:t xml:space="preserve">Yet America’s chief executive is proving to be a pitiful negotiator. The KSA needs America far more than America needs the KSA. So far the Saudis’ supposed $110 billion weapons buy has yielded little more than a tenth as much cash. </w:t>
      </w:r>
      <w:r w:rsidRPr="0023511F">
        <w:rPr>
          <w:rFonts w:ascii="Times New Roman" w:eastAsia="Times New Roman" w:hAnsi="Times New Roman"/>
          <w:sz w:val="24"/>
          <w:u w:val="single"/>
          <w:lang w:eastAsia="zh-CN"/>
        </w:rPr>
        <w:t xml:space="preserve">In any case, the purpose of alliances should be to enhance U.S. security, not boost arms sales. </w:t>
      </w:r>
      <w:r w:rsidRPr="0023511F">
        <w:rPr>
          <w:rFonts w:ascii="Times New Roman" w:eastAsia="Times New Roman" w:hAnsi="Times New Roman"/>
          <w:sz w:val="10"/>
          <w:lang w:eastAsia="zh-CN"/>
        </w:rPr>
        <w:t xml:space="preserve">Riyadh is going to continue purchasing American weapons for its own reasons, including security and prestige. </w:t>
      </w:r>
      <w:r w:rsidRPr="0023511F">
        <w:rPr>
          <w:rFonts w:ascii="Times New Roman" w:eastAsia="Times New Roman" w:hAnsi="Times New Roman"/>
          <w:sz w:val="24"/>
          <w:u w:val="single"/>
          <w:lang w:eastAsia="zh-CN"/>
        </w:rPr>
        <w:t>Of course, it could diversify suppliers, but for logistical reasons the Kingdom has reason to continue its relationship with the Pentagon. If nothing else the royal regime needs spare parts and training to maintain its forces. That need will only grow if Riyadh no longer can count on America to protect it from its own folly. Commercial sales beyond weapons are even less important to America’s $20 trillion economy</w:t>
      </w:r>
      <w:r w:rsidRPr="0023511F">
        <w:rPr>
          <w:rFonts w:ascii="Times New Roman" w:eastAsia="Times New Roman" w:hAnsi="Times New Roman"/>
          <w:sz w:val="10"/>
          <w:lang w:eastAsia="zh-CN"/>
        </w:rPr>
        <w:t xml:space="preserve">. If MbS is serious about reforming his nation’s energy-dependent and welfare-centered economy, he is going to deal with American companies. A presidential desire that the Saudis spend their money to buy products as well as lobbyists and think tanks is not a good reason to insulate a murderous, irresponsible, and reckless regime. The administration should stop acting like it is beholden to MbS. It should not, for instance, press Ankara to go easy on the Saudis. Reports that the administration is twisting the extradition process involving Muslim cleric Fethullah Gulen as quid pro quo for Turkish dictator-wannabe Recep Tayyip Erdogan is shocking, if true. </w:t>
      </w:r>
      <w:r w:rsidRPr="0023511F">
        <w:rPr>
          <w:rFonts w:ascii="Times New Roman" w:eastAsia="Times New Roman" w:hAnsi="Times New Roman"/>
          <w:sz w:val="24"/>
          <w:u w:val="single"/>
          <w:lang w:eastAsia="zh-CN"/>
        </w:rPr>
        <w:t xml:space="preserve">Moreover, the United States should end all support for the Yemen war. Weapons sales also should be placed on hold at least until KSA pledges a behavioral change. This doesn’t mean the administration need treat Saudi Arabia as an enemy and refuse to deal with MbS. After all, American </w:t>
      </w:r>
      <w:r w:rsidRPr="0023511F">
        <w:rPr>
          <w:rFonts w:ascii="Times New Roman" w:eastAsia="Times New Roman" w:hAnsi="Times New Roman"/>
          <w:sz w:val="24"/>
          <w:u w:val="single"/>
          <w:lang w:eastAsia="zh-CN"/>
        </w:rPr>
        <w:lastRenderedPageBreak/>
        <w:t xml:space="preserve">presidents engaged Joseph Stalin, Mao Zedong, and Kim Jong-un. The United States must operate in a world filled with ugly, brutal, and authoritarian regimes. </w:t>
      </w:r>
      <w:r w:rsidRPr="0023511F">
        <w:rPr>
          <w:rFonts w:ascii="Times New Roman" w:eastAsia="Times New Roman" w:hAnsi="Times New Roman"/>
          <w:sz w:val="10"/>
          <w:lang w:eastAsia="zh-CN"/>
        </w:rPr>
        <w:t xml:space="preserve">In such cases the president’s transactional approach makes some foreign-policy sense. However, there should be no exaggerated expressions of fervent friendship, no illusions about shared values, and no attempt to sugarcoat Riyadh’s sustained assault on human rights and American interests. </w:t>
      </w:r>
      <w:r w:rsidRPr="0023511F">
        <w:rPr>
          <w:rFonts w:ascii="Times New Roman" w:eastAsia="Times New Roman" w:hAnsi="Times New Roman"/>
          <w:sz w:val="24"/>
          <w:u w:val="single"/>
          <w:lang w:eastAsia="zh-CN"/>
        </w:rPr>
        <w:t xml:space="preserve">In particular, the United States should send a consistent message to King Salman and the royal family that while Washington recognizes the Saudis will choose their own leadership, the United States will be forced to look to its own interests. That means confronting MbS’ irresponsible actions, when necessary. The United States will not overlook the fact that his aggressive reach for hegemony is destabilizing the region. </w:t>
      </w:r>
      <w:r w:rsidRPr="0023511F">
        <w:rPr>
          <w:rFonts w:ascii="Times New Roman" w:eastAsia="Times New Roman" w:hAnsi="Times New Roman"/>
          <w:sz w:val="10"/>
          <w:lang w:eastAsia="zh-CN"/>
        </w:rPr>
        <w:t>From that members of the royal family should draw their own conclusions. The KSA is not an ally in any real sense, let alone a “truly spectacular” one. It is an important state in an important region which must be engaged. The administration should do so, without disguising the disdain with which it treats a murderous and corrupt absolute monarchy. Working together when appropriate should never be confused with endorsing or even accepting such a malodorous regime.</w:t>
      </w:r>
    </w:p>
    <w:p w:rsidR="00317362" w:rsidRDefault="00317362" w:rsidP="00317362">
      <w:pPr>
        <w:pStyle w:val="Heading4"/>
        <w:rPr>
          <w:lang w:eastAsia="zh-CN"/>
        </w:rPr>
      </w:pPr>
      <w:r w:rsidRPr="00066B59">
        <w:rPr>
          <w:lang w:eastAsia="zh-CN"/>
        </w:rPr>
        <w:t>US has the ability to influence the Saudis – our involvement in the coalition means we can pressure them to reduce human rights abuses and come to the negotiating table</w:t>
      </w:r>
    </w:p>
    <w:p w:rsidR="00317362" w:rsidRPr="00CE7451" w:rsidRDefault="00317362" w:rsidP="00317362">
      <w:pPr>
        <w:spacing w:after="0" w:line="240" w:lineRule="auto"/>
        <w:rPr>
          <w:rFonts w:ascii="Times New Roman" w:eastAsia="Times New Roman" w:hAnsi="Times New Roman"/>
          <w:sz w:val="24"/>
          <w:lang w:val="fr-FR" w:eastAsia="zh-CN"/>
        </w:rPr>
      </w:pPr>
      <w:r w:rsidRPr="00066B59">
        <w:rPr>
          <w:rFonts w:ascii="Times New Roman" w:eastAsia="Times New Roman" w:hAnsi="Times New Roman"/>
          <w:sz w:val="24"/>
          <w:lang w:eastAsia="zh-CN"/>
        </w:rPr>
        <w:t xml:space="preserve">Stewart, Paul. [Reporter for Reuters News]. “MaĴis signals U.S. to keep up support for Saudi-led coalition in Yemen”. </w:t>
      </w:r>
      <w:r w:rsidRPr="00CE7451">
        <w:rPr>
          <w:rFonts w:ascii="Times New Roman" w:eastAsia="Times New Roman" w:hAnsi="Times New Roman"/>
          <w:sz w:val="24"/>
          <w:lang w:val="fr-FR" w:eastAsia="zh-CN"/>
        </w:rPr>
        <w:t>Reuters, Aug 28, 2018. https://www.reuters.com/article/ususa-yemen/maĴis-signals-u-s-to-keep-up-support-for-saudi-led-coalition-in-yemenidUSKCN1LD248</w:t>
      </w:r>
    </w:p>
    <w:p w:rsidR="00317362" w:rsidRPr="0023511F" w:rsidRDefault="00317362" w:rsidP="00317362">
      <w:pPr>
        <w:spacing w:after="0" w:line="240" w:lineRule="auto"/>
        <w:rPr>
          <w:rFonts w:ascii="Times New Roman" w:eastAsia="Times New Roman" w:hAnsi="Times New Roman"/>
          <w:sz w:val="24"/>
          <w:u w:val="single"/>
          <w:lang w:eastAsia="zh-CN"/>
        </w:rPr>
      </w:pPr>
      <w:r w:rsidRPr="0023511F">
        <w:rPr>
          <w:rFonts w:ascii="Times New Roman" w:eastAsia="Times New Roman" w:hAnsi="Times New Roman"/>
          <w:sz w:val="24"/>
          <w:u w:val="single"/>
          <w:lang w:eastAsia="zh-CN"/>
        </w:rPr>
        <w:t>The U.S. military signaled on Tuesday it would continue its assistance to the Saudi-led coalition fighting in Yemen, even as it acknowledged U.S. support was not “unconditional” amid mounting concern about the war’s toll on civilians</w:t>
      </w:r>
      <w:r w:rsidRPr="0023511F">
        <w:rPr>
          <w:rFonts w:ascii="Times New Roman" w:eastAsia="Times New Roman" w:hAnsi="Times New Roman"/>
          <w:sz w:val="10"/>
          <w:lang w:eastAsia="zh-CN"/>
        </w:rPr>
        <w:t xml:space="preserve">. Saudi Arabia is leading a Western-backed alliance of Sunni Muslim Arab states trying to restore the internationally recognized government of Yemeni President Abd-Rabbu Mansour Hadi, ousted from the capital Sanaa by the Iran-aligned Houthis in 2015. The United States and other Western powers provide arms and intelligence to the alliance. </w:t>
      </w:r>
      <w:r w:rsidRPr="0023511F">
        <w:rPr>
          <w:rFonts w:ascii="Times New Roman" w:eastAsia="Times New Roman" w:hAnsi="Times New Roman"/>
          <w:sz w:val="24"/>
          <w:u w:val="single"/>
          <w:lang w:eastAsia="zh-CN"/>
        </w:rPr>
        <w:t xml:space="preserve">Human rights groups have criticized them over coalition air strikes that have killed hundreds of civilians at hospitals, schools and markets. A Saudi-led coalition air strike that hit a bus earlier this month killed dozens of children, sparking outrage from U.N. officials. Saudi Arabia has said it will investigate the attack. </w:t>
      </w:r>
      <w:r w:rsidRPr="0023511F">
        <w:rPr>
          <w:rFonts w:ascii="Times New Roman" w:eastAsia="Times New Roman" w:hAnsi="Times New Roman"/>
          <w:sz w:val="10"/>
          <w:lang w:eastAsia="zh-CN"/>
        </w:rPr>
        <w:t>Mattis dispatched a three-star general to Saudi Arabia after that incident, and told reporters on Tuesday the United States recognized such mistakes were tragic. But he added: “We haven’t seen any callous disregard by the people we’re working with.” “</w:t>
      </w:r>
      <w:r w:rsidRPr="0023511F">
        <w:rPr>
          <w:rFonts w:ascii="Times New Roman" w:eastAsia="Times New Roman" w:hAnsi="Times New Roman"/>
          <w:sz w:val="24"/>
          <w:u w:val="single"/>
          <w:lang w:eastAsia="zh-CN"/>
        </w:rPr>
        <w:t>So, we will continue to work with them, reduce this tragedy,” Mattis said. The Pentagon believes that its assistance, which includes refueling coalition jets and training in targeting, helps reduce civilian casualties</w:t>
      </w:r>
      <w:r w:rsidRPr="0023511F">
        <w:rPr>
          <w:rFonts w:ascii="Times New Roman" w:eastAsia="Times New Roman" w:hAnsi="Times New Roman"/>
          <w:sz w:val="10"/>
          <w:lang w:eastAsia="zh-CN"/>
        </w:rPr>
        <w:t xml:space="preserve">. In Geneva, U.N. human rights experts said on Tuesday that air strikes by the Saudi-led coalition in the war have caused heavy civilian casualties and that some may amount to war crimes. </w:t>
      </w:r>
      <w:r w:rsidRPr="0023511F">
        <w:rPr>
          <w:rFonts w:ascii="Times New Roman" w:eastAsia="Times New Roman" w:hAnsi="Times New Roman"/>
          <w:sz w:val="24"/>
          <w:u w:val="single"/>
          <w:lang w:eastAsia="zh-CN"/>
        </w:rPr>
        <w:t>The experts’ panel also said fighters of the rebel Houthi movement had fired missiles into Saudi Arabia and shelled the Yemeni city of Taiz. Saudi woman fleeing family to remain in Thailand “Our conduct there is to try to keep the human cost of innocents being killed accidentally to the absolute minimum. That is our goal where we engage with the coalition,” Mattis said. “Our goal is to reduce this tragedy and to get it to the U.N.- brokered table as quickly as possible.” The Yemen war is seen as a proxy conflict between the region’s two main powers: Sunni Muslim Saudi Arabia and Shi’ite Muslim Iran.</w:t>
      </w:r>
    </w:p>
    <w:p w:rsidR="00317362" w:rsidRDefault="00317362" w:rsidP="00317362">
      <w:pPr>
        <w:pStyle w:val="Heading4"/>
        <w:rPr>
          <w:lang w:eastAsia="zh-CN"/>
        </w:rPr>
      </w:pPr>
      <w:r w:rsidRPr="00066B59">
        <w:rPr>
          <w:lang w:eastAsia="zh-CN"/>
        </w:rPr>
        <w:t>Arms sales give the US leverage – we have comparatively more control over how weapons are used when we’re selling them</w:t>
      </w:r>
    </w:p>
    <w:p w:rsidR="00317362" w:rsidRPr="00850A2D" w:rsidRDefault="00317362" w:rsidP="00317362">
      <w:pPr>
        <w:spacing w:after="0" w:line="240" w:lineRule="auto"/>
        <w:rPr>
          <w:rFonts w:ascii="Times New Roman" w:eastAsia="Times New Roman" w:hAnsi="Times New Roman"/>
          <w:sz w:val="24"/>
          <w:lang w:eastAsia="zh-CN"/>
        </w:rPr>
      </w:pPr>
      <w:r w:rsidRPr="0023511F">
        <w:rPr>
          <w:rStyle w:val="Style13ptBold"/>
        </w:rPr>
        <w:t>Thrall</w:t>
      </w:r>
      <w:r w:rsidRPr="00850A2D">
        <w:rPr>
          <w:rFonts w:ascii="Times New Roman" w:eastAsia="Times New Roman" w:hAnsi="Times New Roman"/>
          <w:sz w:val="24"/>
          <w:lang w:eastAsia="zh-CN"/>
        </w:rPr>
        <w:t xml:space="preserve">, A. Trevor, and Dorminey, Caroline. [Thrall is an associate professor at the Schar School of Policy and Government at George Mason University and a senior fellow at the Cato Institute. Dorminey is a policy analyst at the Cato Institute]. “Risky Business”. Cato Institute, Mar 13, </w:t>
      </w:r>
      <w:r w:rsidRPr="0023511F">
        <w:rPr>
          <w:rStyle w:val="Style13ptBold"/>
        </w:rPr>
        <w:t>2018</w:t>
      </w:r>
      <w:r w:rsidRPr="00850A2D">
        <w:rPr>
          <w:rFonts w:ascii="Times New Roman" w:eastAsia="Times New Roman" w:hAnsi="Times New Roman"/>
          <w:sz w:val="24"/>
          <w:lang w:eastAsia="zh-CN"/>
        </w:rPr>
        <w:t>. h</w:t>
      </w:r>
      <w:r>
        <w:rPr>
          <w:rFonts w:ascii="Times New Roman" w:eastAsia="Times New Roman" w:hAnsi="Times New Roman"/>
          <w:sz w:val="24"/>
          <w:lang w:eastAsia="zh-CN"/>
        </w:rPr>
        <w:t>tt</w:t>
      </w:r>
      <w:r w:rsidRPr="00850A2D">
        <w:rPr>
          <w:rFonts w:ascii="Times New Roman" w:eastAsia="Times New Roman" w:hAnsi="Times New Roman"/>
          <w:sz w:val="24"/>
          <w:lang w:eastAsia="zh-CN"/>
        </w:rPr>
        <w:t>ps://object.cato.org/sites/cato.org/files/pubs/pdf/pa836.pdf</w:t>
      </w:r>
    </w:p>
    <w:p w:rsidR="00317362" w:rsidRPr="0023511F" w:rsidRDefault="00317362" w:rsidP="00317362">
      <w:pPr>
        <w:spacing w:after="0" w:line="240" w:lineRule="auto"/>
        <w:rPr>
          <w:rFonts w:ascii="Times New Roman" w:eastAsia="Times New Roman" w:hAnsi="Times New Roman"/>
          <w:sz w:val="10"/>
          <w:lang w:eastAsia="zh-CN"/>
        </w:rPr>
      </w:pPr>
      <w:r w:rsidRPr="0023511F">
        <w:rPr>
          <w:rFonts w:ascii="Times New Roman" w:eastAsia="Times New Roman" w:hAnsi="Times New Roman"/>
          <w:sz w:val="10"/>
          <w:lang w:eastAsia="zh-CN"/>
        </w:rPr>
        <w:t xml:space="preserve">THE CASE FOR ARMS SALES Few tools have been used in pursuit of so many foreign policy objectives as arms sales.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w:t>
      </w:r>
      <w:r w:rsidRPr="0023511F">
        <w:rPr>
          <w:rFonts w:ascii="Times New Roman" w:eastAsia="Times New Roman" w:hAnsi="Times New Roman"/>
          <w:sz w:val="24"/>
          <w:u w:val="single"/>
          <w:lang w:eastAsia="zh-CN"/>
        </w:rPr>
        <w:t>The United States has used arms sales, as well as the threat of denying arms, in efforts to influence human rights policies, to help end conflicts, to gain access to military bases, and to encourage fair elections. Since 9/11, the new central focus of U.S. weapons sales has been to bolster the global war on terror.</w:t>
      </w:r>
      <w:r w:rsidRPr="0023511F">
        <w:rPr>
          <w:rFonts w:ascii="Times New Roman" w:eastAsia="Times New Roman" w:hAnsi="Times New Roman"/>
          <w:sz w:val="10"/>
          <w:lang w:eastAsia="zh-CN"/>
        </w:rPr>
        <w:t xml:space="preserve">36 Despite </w:t>
      </w:r>
      <w:r w:rsidRPr="0023511F">
        <w:rPr>
          <w:rFonts w:ascii="Times New Roman" w:eastAsia="Times New Roman" w:hAnsi="Times New Roman"/>
          <w:sz w:val="10"/>
          <w:lang w:eastAsia="zh-CN"/>
        </w:rPr>
        <w:lastRenderedPageBreak/>
        <w:t xml:space="preserve">their many uses, arms sales impact foreign affairs through two basic mechanisms. </w:t>
      </w:r>
      <w:r w:rsidRPr="0023511F">
        <w:rPr>
          <w:rFonts w:ascii="Times New Roman" w:eastAsia="Times New Roman" w:hAnsi="Times New Roman"/>
          <w:sz w:val="24"/>
          <w:u w:val="single"/>
          <w:lang w:eastAsia="zh-CN"/>
        </w:rPr>
        <w:t>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w:t>
      </w:r>
      <w:r w:rsidRPr="0023511F">
        <w:rPr>
          <w:rFonts w:ascii="Times New Roman" w:eastAsia="Times New Roman" w:hAnsi="Times New Roman"/>
          <w:sz w:val="10"/>
          <w:lang w:eastAsia="zh-CN"/>
        </w:rPr>
        <w:t xml:space="preserve">.37 During the Cold War, American arms sales became part of a broader strategy to deter the Soviet Union from invading Western Europe. </w:t>
      </w:r>
      <w:r w:rsidRPr="0023511F">
        <w:rPr>
          <w:rFonts w:ascii="Times New Roman" w:eastAsia="Times New Roman" w:hAnsi="Times New Roman"/>
          <w:sz w:val="24"/>
          <w:u w:val="single"/>
          <w:lang w:eastAsia="zh-CN"/>
        </w:rPr>
        <w:t>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w:t>
      </w:r>
      <w:r w:rsidRPr="0023511F">
        <w:rPr>
          <w:rFonts w:ascii="Times New Roman" w:eastAsia="Times New Roman" w:hAnsi="Times New Roman"/>
          <w:sz w:val="10"/>
          <w:lang w:eastAsia="zh-CN"/>
        </w:rPr>
        <w:t xml:space="preserve"> Although the specific objectives differ, at root the causal mechanism is the same: using arms sales to shift the balance of power in a direction more favorable to American interests. The size of the circles indicates the frequency of arms deals struck, not the quantity or price, and is intended to show which nations have long-standing buyer-seller relationships with the United States. “Few tools have been used in pursuit of so many foreign policy objectives as arms sales.” 10 </w:t>
      </w:r>
      <w:r w:rsidRPr="0023511F">
        <w:rPr>
          <w:rFonts w:ascii="Times New Roman" w:eastAsia="Times New Roman" w:hAnsi="Times New Roman"/>
          <w:sz w:val="24"/>
          <w:u w:val="single"/>
          <w:lang w:eastAsia="zh-CN"/>
        </w:rPr>
        <w:t>The second mechanism involves using arms sales to generate leverage over the conduct of other nations. As the producer of the world’s most advanced and sought-after weaponry, the United States can dictate, at least to some degree, the conditions under which it will agree to sell certain weapons</w:t>
      </w:r>
      <w:r w:rsidRPr="0023511F">
        <w:rPr>
          <w:rFonts w:ascii="Times New Roman" w:eastAsia="Times New Roman" w:hAnsi="Times New Roman"/>
          <w:sz w:val="10"/>
          <w:lang w:eastAsia="zh-CN"/>
        </w:rPr>
        <w:t xml:space="preserve">.39 As Andrew Shapiro puts it, “When a country acquires an advanced U.S. defense system, they are not simply buying a product to enhance their security, they are also seeking a relationship with the United States. . . . </w:t>
      </w:r>
      <w:r w:rsidRPr="0023511F">
        <w:rPr>
          <w:rFonts w:ascii="Times New Roman" w:eastAsia="Times New Roman" w:hAnsi="Times New Roman"/>
          <w:sz w:val="24"/>
          <w:u w:val="single"/>
          <w:lang w:eastAsia="zh-CN"/>
        </w:rPr>
        <w:t>This engagement helps build bilateral ties and creates strong incentives for recipient countries to maintain good relations with the United States.”40 American influence is thought to be most potent in cases where the United States provides a nation with a large share of its military capabilities</w:t>
      </w:r>
      <w:r w:rsidRPr="0023511F">
        <w:rPr>
          <w:rFonts w:ascii="Times New Roman" w:eastAsia="Times New Roman" w:hAnsi="Times New Roman"/>
          <w:sz w:val="10"/>
          <w:lang w:eastAsia="zh-CN"/>
        </w:rPr>
        <w:t>. In the wake of U.S. pressure to halt Israeli defense exports to China, for example, an Israeli official acknowledged, “If the United States, which provides Israel with $2 billion in annual military aid, demands that we will not sell anything to China—then we won’t. If the Americans decide we should not be selling arms to other countries as well—Israel will have no choice but to comply.”</w:t>
      </w:r>
    </w:p>
    <w:p w:rsidR="00317362" w:rsidRDefault="00317362" w:rsidP="00317362">
      <w:pPr>
        <w:pStyle w:val="Heading2"/>
      </w:pPr>
      <w:r>
        <w:lastRenderedPageBreak/>
        <w:t>Oil DA</w:t>
      </w:r>
    </w:p>
    <w:p w:rsidR="00317362" w:rsidRPr="00D63792" w:rsidRDefault="00317362" w:rsidP="00317362">
      <w:pPr>
        <w:pStyle w:val="Heading4"/>
        <w:rPr>
          <w:lang w:eastAsia="zh-CN"/>
        </w:rPr>
      </w:pPr>
      <w:r w:rsidRPr="00D63792">
        <w:rPr>
          <w:lang w:eastAsia="zh-CN"/>
        </w:rPr>
        <w:t>Stable, high oil prices via the US-Saudi alliance are good – otherwise Russia’s economy collapses</w:t>
      </w:r>
    </w:p>
    <w:p w:rsidR="00317362" w:rsidRPr="00D63792" w:rsidRDefault="00317362" w:rsidP="00317362">
      <w:pPr>
        <w:spacing w:after="0" w:line="240" w:lineRule="auto"/>
        <w:rPr>
          <w:rFonts w:ascii="Times New Roman" w:eastAsia="Times New Roman" w:hAnsi="Times New Roman"/>
          <w:sz w:val="24"/>
          <w:lang w:eastAsia="zh-CN"/>
        </w:rPr>
      </w:pPr>
      <w:r w:rsidRPr="00D63792">
        <w:rPr>
          <w:rStyle w:val="Style13ptBold"/>
          <w:lang w:eastAsia="zh-CN"/>
        </w:rPr>
        <w:t>Movchan</w:t>
      </w:r>
      <w:r w:rsidRPr="00D63792">
        <w:rPr>
          <w:rFonts w:ascii="Times New Roman" w:eastAsia="Times New Roman" w:hAnsi="Times New Roman"/>
          <w:sz w:val="24"/>
          <w:lang w:eastAsia="zh-CN"/>
        </w:rPr>
        <w:t>, Andrey.</w:t>
      </w:r>
      <w:r>
        <w:rPr>
          <w:rFonts w:ascii="Times New Roman" w:eastAsia="Times New Roman" w:hAnsi="Times New Roman"/>
          <w:sz w:val="24"/>
          <w:lang w:eastAsia="zh-CN"/>
        </w:rPr>
        <w:t xml:space="preserve"> </w:t>
      </w:r>
      <w:r w:rsidRPr="00D63792">
        <w:rPr>
          <w:rStyle w:val="Style13ptBold"/>
        </w:rPr>
        <w:t>15</w:t>
      </w:r>
      <w:r w:rsidRPr="00D63792">
        <w:rPr>
          <w:rFonts w:ascii="Times New Roman" w:eastAsia="Times New Roman" w:hAnsi="Times New Roman"/>
          <w:sz w:val="24"/>
          <w:lang w:eastAsia="zh-CN"/>
        </w:rPr>
        <w:t xml:space="preserve"> [Senior associate and director of the Economic Policy Program at the Carnegie Moscow Center. He is one of Russia’s best known financial managers]. “Just an Oil Company? The True Extent of Russia’s Dependency on Oil and Gas”. Carnegie, 2015. h</w:t>
      </w:r>
      <w:r>
        <w:rPr>
          <w:rFonts w:ascii="Times New Roman" w:eastAsia="Times New Roman" w:hAnsi="Times New Roman"/>
          <w:sz w:val="24"/>
          <w:lang w:eastAsia="zh-CN"/>
        </w:rPr>
        <w:t>tt</w:t>
      </w:r>
      <w:r w:rsidRPr="00D63792">
        <w:rPr>
          <w:rFonts w:ascii="Times New Roman" w:eastAsia="Times New Roman" w:hAnsi="Times New Roman"/>
          <w:sz w:val="24"/>
          <w:lang w:eastAsia="zh-CN"/>
        </w:rPr>
        <w:t>p://carnegie.ru/eurasiaoutlook/?fa=61272</w:t>
      </w:r>
    </w:p>
    <w:p w:rsidR="00317362" w:rsidRPr="00757ED8" w:rsidRDefault="00317362" w:rsidP="00317362">
      <w:pPr>
        <w:spacing w:after="0" w:line="240" w:lineRule="auto"/>
        <w:rPr>
          <w:rFonts w:ascii="Times New Roman" w:eastAsia="Times New Roman" w:hAnsi="Times New Roman"/>
          <w:sz w:val="10"/>
          <w:lang w:eastAsia="zh-CN"/>
        </w:rPr>
      </w:pPr>
      <w:r w:rsidRPr="00757ED8">
        <w:rPr>
          <w:rFonts w:ascii="Times New Roman" w:eastAsia="Times New Roman" w:hAnsi="Times New Roman"/>
          <w:sz w:val="24"/>
          <w:u w:val="single"/>
          <w:lang w:eastAsia="zh-CN"/>
        </w:rPr>
        <w:t>In March 2014, Lindsey Graham, the outspoken U.S. Republican senator who is now running for president, referred to Russia as merely “an oil and gas company masquerading as a country.” Graham is known for making alarmist and controversial statements—he recently said that falling oil prices were the result of a plot by Sunni Arabs against Iran and Russia—and it would be easy to dismiss this one as yet another outlandish bid for publicity</w:t>
      </w:r>
      <w:r w:rsidRPr="00757ED8">
        <w:rPr>
          <w:rFonts w:ascii="Times New Roman" w:eastAsia="Times New Roman" w:hAnsi="Times New Roman"/>
          <w:sz w:val="10"/>
          <w:lang w:eastAsia="zh-CN"/>
        </w:rPr>
        <w:t xml:space="preserve">. Before we quickly dismiss Graham, however, we should recall the words of Leonardo da Vinci, “We derive more benefit from having our faults pointed out by our enemies than from hearing the opinions of friends.” Given that the fall in oil prices appears to be a long-term trend, if Graham is actually right, Russia is facing an economic crisis the like of which it hasn’t seen for many years. At first glance, it is absurd to call Russia “merely an oil and gas company.” The share of hydrocarbon production in the country’s GDP has not exceeded 26.5 percent for 25 years and the share of oil and gas export has not risen above 14.5 percent of GDP. </w:t>
      </w:r>
      <w:r w:rsidRPr="00757ED8">
        <w:rPr>
          <w:rFonts w:ascii="Times New Roman" w:eastAsia="Times New Roman" w:hAnsi="Times New Roman"/>
          <w:sz w:val="24"/>
          <w:u w:val="single"/>
          <w:lang w:eastAsia="zh-CN"/>
        </w:rPr>
        <w:t xml:space="preserve">Those who champion Russia’s underlying economic stability point to these very reasonable numbers. But things aren’t quite so simple. Although three quarters of Russia’s official GDP is not pouring out of its oil wells, the country is still heavily dependent on oil. We also need to identify how the non-oil components of Russian GDP are financed. A more detailed analysis is less rosy. Trade accounts for 29 percent of Russian GDP, </w:t>
      </w:r>
      <w:r w:rsidRPr="00757ED8">
        <w:rPr>
          <w:rFonts w:ascii="Times New Roman" w:eastAsia="Times New Roman" w:hAnsi="Times New Roman"/>
          <w:sz w:val="10"/>
          <w:lang w:eastAsia="zh-CN"/>
        </w:rPr>
        <w:t>but Russia imports about 60 percent of its total consumption and pays for imports with earnings from exports, which are overwhelmingly dominated by oil and gas. That means that the share of hydrocarbons in the GDP is in effect 17.5 percent higher. Next, 20-22 perc ent of GDP is comprised of state budget expenditures. At least 60 percent of consolidated budget revenues come from the mineral extraction tax, excise duties, export duties, value-added tax on imports and other taxes arbitrable to the oil and gas sector directly or indirectly. This adds an additional 13 percent to our calculation of the oil-based GDP. By this rough tally, 57 percent of Russia’s GDP already depends on oil. But we also need to factor in the direct influx of petrodollars that is converted into investments and spending in other sectors of the economy and additional consumption. It is hard to put a number on this, but by various estimates it has ranged between 10 and 13 percent of GDP in recent years. So our overall figure is now up to 67—70 percent. The nature of the oil dependence is illustrated in Table 1 by tracking changes in Russia’s consolidated budget revenues against WTI oil prices. No explanation is needed. Table 2, which compares the rise and fall of Russia’s gold and foreign-exchange reserves with changes in oil prices, paints exactly the same picture. And, as Table 3 shows, if we take Russia’s dollar denominated GDP growth rates and track them against changes in oil prices, the curves again practically coincide. This begs the question: What are the effects of this dependence? An indirect answer can be found by measuring Russia’s GDP in terms of barrels of oil. In 1992, when Russia was almost at the boĴom of a structural crisis, its non-oil GDP (GDP mi</w:t>
      </w:r>
      <w:r w:rsidRPr="00757ED8">
        <w:rPr>
          <w:sz w:val="10"/>
        </w:rPr>
        <w:t>n</w:t>
      </w:r>
      <w:r w:rsidRPr="00757ED8">
        <w:rPr>
          <w:rFonts w:ascii="Times New Roman" w:eastAsia="Times New Roman" w:hAnsi="Times New Roman"/>
          <w:sz w:val="10"/>
          <w:lang w:eastAsia="zh-CN"/>
        </w:rPr>
        <w:t xml:space="preserve">us actual production of oil) was equivalent to 19.5 billion barrels of oil in 1992 prices. In 1999, when oil prices were at their lowest, Russia’s non-oil GDP dipped below the equivalent of eight billion barrels. However, even today, in 2015, Russia’s non-oil GDP is still only worth 16.7 billion barrels in current prices (see Table 4). During the same period, Poland’s non-oil GDP increased by 37 percent, while Norway, which has almost halved its oil production in the last 25 years, has maintained its non-oil GDP calculated in barrels of oil at the same level (see Table 5). Even the ruble, it transpires, is ruled by the world oil market, not the Central Bank. </w:t>
      </w:r>
      <w:r w:rsidRPr="00757ED8">
        <w:rPr>
          <w:rFonts w:ascii="Times New Roman" w:eastAsia="Times New Roman" w:hAnsi="Times New Roman"/>
          <w:sz w:val="24"/>
          <w:u w:val="single"/>
          <w:lang w:eastAsia="zh-CN"/>
        </w:rPr>
        <w:t>When the oil price is above 60 U.S dollars a barrel, the real ruble exchange rate is higher than the inflation-adjusted exchange rate. When the oil price is below 60 dollars, the ruble is cheaper (see Table 6). The oil price is currently below 60 dollars, so the ruble has caught up with its inflation rate for the first time since 2005 and the value of dollar measured in rubles is rising above the “inflation curve.” Furthermore, the extent of the ruble’s deviation from its theoretical value, based on historical inflation, can be determined almost exactly by the oil price. (See Table 7). Official statistics suggest that Russia’s oil and gas industry accounts for only a quarter of the country’s GDP. However, when other factors are factored in, the economy is seen to be much more heavily dependent on hydrocarbons. With oil prices looking set to stay low for a long time, this is bad news for the Russian economy. This time at least, it turns out that Senator Graham got it right.</w:t>
      </w:r>
      <w:r w:rsidRPr="00757ED8">
        <w:rPr>
          <w:rFonts w:ascii="Times New Roman" w:eastAsia="Times New Roman" w:hAnsi="Times New Roman"/>
          <w:sz w:val="10"/>
          <w:lang w:eastAsia="zh-CN"/>
        </w:rPr>
        <w:t xml:space="preserve"> The health of Russia’s economy depends not on domestic policies, sanctions, technological innovations, the decision to seek rapprochement with the West or friendship with China. The only factor that influences Russia’s economy is the price of oil and gas. There is more bad news. The fall in world oil prices is not, as Graham believes, a plot by Sunni Arabs. The world oil supply exceeded 95 million barrels per day (mbpd) at the end of 2014, while demand plateaued at 93 mbpd. The trend looks set to continue. Over the last five years, the increase in oil supply in percentage points has outpaced demand by a factor of almost two. All indicators suggest that we are at the start of a long phase of low oil prices. By the end of this period, the oil industry will encounter beĴer solar panels and super-batteries, more efficient car and aircraft engines, a mass market for electric vehicles, more energy-efficient construction materials, and other innovations.</w:t>
      </w:r>
    </w:p>
    <w:p w:rsidR="00317362" w:rsidRPr="00D63792" w:rsidRDefault="00317362" w:rsidP="00317362">
      <w:pPr>
        <w:pStyle w:val="Heading4"/>
        <w:rPr>
          <w:lang w:eastAsia="zh-CN"/>
        </w:rPr>
      </w:pPr>
      <w:r w:rsidRPr="00D63792">
        <w:rPr>
          <w:lang w:eastAsia="zh-CN"/>
        </w:rPr>
        <w:t>Low oil prices wreck Russian political stability</w:t>
      </w:r>
    </w:p>
    <w:p w:rsidR="00317362" w:rsidRPr="00D63792" w:rsidRDefault="00317362" w:rsidP="00317362">
      <w:pPr>
        <w:spacing w:after="0" w:line="240" w:lineRule="auto"/>
        <w:rPr>
          <w:rFonts w:ascii="Times New Roman" w:eastAsia="Times New Roman" w:hAnsi="Times New Roman"/>
          <w:sz w:val="24"/>
          <w:lang w:eastAsia="zh-CN"/>
        </w:rPr>
      </w:pPr>
      <w:r w:rsidRPr="00D63792">
        <w:rPr>
          <w:rStyle w:val="Style13ptBold"/>
          <w:lang w:eastAsia="zh-CN"/>
        </w:rPr>
        <w:t>Aron,</w:t>
      </w:r>
      <w:r w:rsidRPr="00D63792">
        <w:rPr>
          <w:rFonts w:ascii="Times New Roman" w:eastAsia="Times New Roman" w:hAnsi="Times New Roman"/>
          <w:sz w:val="24"/>
          <w:lang w:eastAsia="zh-CN"/>
        </w:rPr>
        <w:t xml:space="preserve"> Leon. </w:t>
      </w:r>
      <w:r w:rsidRPr="00D63792">
        <w:rPr>
          <w:rStyle w:val="Style13ptBold"/>
        </w:rPr>
        <w:t>13</w:t>
      </w:r>
      <w:r>
        <w:rPr>
          <w:rFonts w:ascii="Times New Roman" w:eastAsia="Times New Roman" w:hAnsi="Times New Roman"/>
          <w:sz w:val="24"/>
          <w:lang w:eastAsia="zh-CN"/>
        </w:rPr>
        <w:t xml:space="preserve"> </w:t>
      </w:r>
      <w:r w:rsidRPr="00D63792">
        <w:rPr>
          <w:rFonts w:ascii="Times New Roman" w:eastAsia="Times New Roman" w:hAnsi="Times New Roman"/>
          <w:sz w:val="24"/>
          <w:lang w:eastAsia="zh-CN"/>
        </w:rPr>
        <w:t>[Resident scholar and the director of Russian studies at the American Enterprise Institute]. ”The political economy of Russian oil and gas”. American Enterprise Institute, 2013. h</w:t>
      </w:r>
      <w:r>
        <w:rPr>
          <w:rFonts w:ascii="Times New Roman" w:eastAsia="Times New Roman" w:hAnsi="Times New Roman"/>
          <w:sz w:val="24"/>
          <w:lang w:eastAsia="zh-CN"/>
        </w:rPr>
        <w:t>tt</w:t>
      </w:r>
      <w:r w:rsidRPr="00D63792">
        <w:rPr>
          <w:rFonts w:ascii="Times New Roman" w:eastAsia="Times New Roman" w:hAnsi="Times New Roman"/>
          <w:sz w:val="24"/>
          <w:lang w:eastAsia="zh-CN"/>
        </w:rPr>
        <w:t>ps://www.aei.org/publication/the-political-economy-of-russian</w:t>
      </w:r>
      <w:r>
        <w:rPr>
          <w:rFonts w:ascii="Times New Roman" w:eastAsia="Times New Roman" w:hAnsi="Times New Roman"/>
          <w:sz w:val="24"/>
          <w:lang w:eastAsia="zh-CN"/>
        </w:rPr>
        <w:t xml:space="preserve"> </w:t>
      </w:r>
      <w:r w:rsidRPr="00D63792">
        <w:rPr>
          <w:rFonts w:ascii="Times New Roman" w:eastAsia="Times New Roman" w:hAnsi="Times New Roman"/>
          <w:sz w:val="24"/>
          <w:lang w:eastAsia="zh-CN"/>
        </w:rPr>
        <w:t>oil-and-gas/</w:t>
      </w:r>
    </w:p>
    <w:p w:rsidR="00317362" w:rsidRPr="00914806" w:rsidRDefault="00317362" w:rsidP="00317362">
      <w:pPr>
        <w:spacing w:after="0" w:line="240" w:lineRule="auto"/>
        <w:rPr>
          <w:rFonts w:ascii="Times New Roman" w:eastAsia="Times New Roman" w:hAnsi="Times New Roman"/>
          <w:sz w:val="10"/>
          <w:lang w:eastAsia="zh-CN"/>
        </w:rPr>
      </w:pPr>
      <w:r w:rsidRPr="00914806">
        <w:rPr>
          <w:rFonts w:ascii="Times New Roman" w:eastAsia="Times New Roman" w:hAnsi="Times New Roman"/>
          <w:sz w:val="24"/>
          <w:u w:val="single"/>
          <w:lang w:eastAsia="zh-CN"/>
        </w:rPr>
        <w:t xml:space="preserve">Yet doing nothing in the face of lower oil and gas revenues also carries enormous social and political risks. These include diminution, in real terms, of the already very modest expenditures on health care and education. </w:t>
      </w:r>
      <w:r w:rsidRPr="00914806">
        <w:rPr>
          <w:rFonts w:ascii="Times New Roman" w:eastAsia="Times New Roman" w:hAnsi="Times New Roman"/>
          <w:sz w:val="10"/>
          <w:lang w:eastAsia="zh-CN"/>
        </w:rPr>
        <w:t xml:space="preserve">With an effectively bankrupt state pension fund and a rapidly aging population, the Kremlin’s ability to prevent </w:t>
      </w:r>
      <w:r w:rsidRPr="00914806">
        <w:rPr>
          <w:rFonts w:ascii="Times New Roman" w:eastAsia="Times New Roman" w:hAnsi="Times New Roman"/>
          <w:sz w:val="10"/>
          <w:lang w:eastAsia="zh-CN"/>
        </w:rPr>
        <w:lastRenderedPageBreak/>
        <w:t xml:space="preserve">a full-blown pension crisis will require a huge influx of gold and hard currency reserves. </w:t>
      </w:r>
      <w:r w:rsidRPr="00914806">
        <w:rPr>
          <w:rFonts w:ascii="Times New Roman" w:eastAsia="Times New Roman" w:hAnsi="Times New Roman"/>
          <w:sz w:val="24"/>
          <w:u w:val="single"/>
          <w:lang w:eastAsia="zh-CN"/>
        </w:rPr>
        <w:t>At a time when soaring household utility prices (tariffs) are a leading source of dissatisfaction with the regime,[73] the diminishing energy revenues will endanger the regime’s ability to subsidize the costs. “Doing nothing in the face of lower oil and gas revenues also carries enormous social and political risks.”Similarly, smaller subsidies would also mean still-greater volatility in the North Caucasus, much of which is in the throes of a low intensity fundamentalist uprising and plagued by unemployment, especially among young males</w:t>
      </w:r>
      <w:r w:rsidRPr="00914806">
        <w:rPr>
          <w:rFonts w:ascii="Times New Roman" w:eastAsia="Times New Roman" w:hAnsi="Times New Roman"/>
          <w:sz w:val="10"/>
          <w:lang w:eastAsia="zh-CN"/>
        </w:rPr>
        <w:t xml:space="preserve">. In Chechnya, Russia for years has placated its dictator, Ramzan Kadyrov, with subsidies amounting to roughly 90 percent of the republic’s budget, and no one can predict how Kadyrov will react when the flow of cash begins to dry up.[74] </w:t>
      </w:r>
      <w:r w:rsidRPr="00914806">
        <w:rPr>
          <w:rFonts w:ascii="Times New Roman" w:eastAsia="Times New Roman" w:hAnsi="Times New Roman"/>
          <w:sz w:val="24"/>
          <w:u w:val="single"/>
          <w:lang w:eastAsia="zh-CN"/>
        </w:rPr>
        <w:t>Finally, among the most destabilizing consequences of the continuing dependence on oil and gas will be the Kremlin’s declining ability to secure the elites’ loyalty. Fiercely protective of their share of the politically apportioned riches of Russia’s state capitalism, powerful clans will squabble to secure the same share of a diminishing pie, in the process threatening the stability of the regime</w:t>
      </w:r>
      <w:r w:rsidRPr="00914806">
        <w:rPr>
          <w:rFonts w:ascii="Times New Roman" w:eastAsia="Times New Roman" w:hAnsi="Times New Roman"/>
          <w:sz w:val="10"/>
          <w:lang w:eastAsia="zh-CN"/>
        </w:rPr>
        <w:t xml:space="preserve">. “Putin’s unchallenged power” rests on a tripartite foundation: “oil and gas money, the Federal Security Service, and television,” a Russian observer noted last December.[75] Today, one leg of this tripod is beginning to look wobbly. </w:t>
      </w:r>
      <w:r w:rsidRPr="00914806">
        <w:rPr>
          <w:rFonts w:ascii="Times New Roman" w:eastAsia="Times New Roman" w:hAnsi="Times New Roman"/>
          <w:sz w:val="24"/>
          <w:u w:val="single"/>
          <w:lang w:eastAsia="zh-CN"/>
        </w:rPr>
        <w:t>These may not be the challenges of tomorrow or the day after. Yet in the medium term and longer term, trends in technology and the global economy, as well as the country’s own economic, social, political, and demographic.</w:t>
      </w:r>
    </w:p>
    <w:p w:rsidR="00317362" w:rsidRPr="00D63792" w:rsidRDefault="00317362" w:rsidP="00317362">
      <w:pPr>
        <w:pStyle w:val="Heading4"/>
        <w:rPr>
          <w:lang w:eastAsia="zh-CN"/>
        </w:rPr>
      </w:pPr>
      <w:r w:rsidRPr="00D63792">
        <w:rPr>
          <w:lang w:eastAsia="zh-CN"/>
        </w:rPr>
        <w:t>Virulent nationalism, victimhood narratives, and hair-trigger nuclear arsenal mean risk of war is high if Russia faces a prolonged recession</w:t>
      </w:r>
    </w:p>
    <w:p w:rsidR="00317362" w:rsidRPr="00D63792" w:rsidRDefault="00317362" w:rsidP="00317362">
      <w:pPr>
        <w:spacing w:after="0" w:line="240" w:lineRule="auto"/>
        <w:rPr>
          <w:rFonts w:ascii="Times New Roman" w:eastAsia="Times New Roman" w:hAnsi="Times New Roman"/>
          <w:sz w:val="24"/>
          <w:lang w:eastAsia="zh-CN"/>
        </w:rPr>
      </w:pPr>
      <w:r w:rsidRPr="00D63792">
        <w:rPr>
          <w:rStyle w:val="Style13ptBold"/>
          <w:lang w:eastAsia="zh-CN"/>
        </w:rPr>
        <w:t>Thompson</w:t>
      </w:r>
      <w:r w:rsidRPr="00D63792">
        <w:rPr>
          <w:rFonts w:ascii="Times New Roman" w:eastAsia="Times New Roman" w:hAnsi="Times New Roman"/>
          <w:sz w:val="24"/>
          <w:lang w:eastAsia="zh-CN"/>
        </w:rPr>
        <w:t xml:space="preserve">, Loren. </w:t>
      </w:r>
      <w:r w:rsidRPr="00D63792">
        <w:rPr>
          <w:rStyle w:val="Style13ptBold"/>
        </w:rPr>
        <w:t>15</w:t>
      </w:r>
      <w:r>
        <w:rPr>
          <w:rFonts w:ascii="Times New Roman" w:eastAsia="Times New Roman" w:hAnsi="Times New Roman"/>
          <w:sz w:val="24"/>
          <w:lang w:eastAsia="zh-CN"/>
        </w:rPr>
        <w:t xml:space="preserve"> </w:t>
      </w:r>
      <w:r w:rsidRPr="00D63792">
        <w:rPr>
          <w:rFonts w:ascii="Times New Roman" w:eastAsia="Times New Roman" w:hAnsi="Times New Roman"/>
          <w:sz w:val="24"/>
          <w:lang w:eastAsia="zh-CN"/>
        </w:rPr>
        <w:t>[Chief Operating Officer of the non-profit Lexington Institute and Chief Executive Officer of Source Associates]. “Why Putin’s Russia Is The Biggest Threat To America In 2015”. Forbes, 2015. h</w:t>
      </w:r>
      <w:r>
        <w:rPr>
          <w:rFonts w:ascii="Times New Roman" w:eastAsia="Times New Roman" w:hAnsi="Times New Roman"/>
          <w:sz w:val="24"/>
          <w:lang w:eastAsia="zh-CN"/>
        </w:rPr>
        <w:t>tt</w:t>
      </w:r>
      <w:r w:rsidRPr="00D63792">
        <w:rPr>
          <w:rFonts w:ascii="Times New Roman" w:eastAsia="Times New Roman" w:hAnsi="Times New Roman"/>
          <w:sz w:val="24"/>
          <w:lang w:eastAsia="zh-CN"/>
        </w:rPr>
        <w:t>p://www.forbes.com/sites/lorenthompson/2015/ 01/02/why-putins-russia-is-the-biggest-threat-to-america-in-2015/</w:t>
      </w:r>
    </w:p>
    <w:p w:rsidR="00317362" w:rsidRPr="00C809A1" w:rsidRDefault="00317362" w:rsidP="00317362">
      <w:pPr>
        <w:spacing w:after="0" w:line="240" w:lineRule="auto"/>
        <w:rPr>
          <w:rFonts w:ascii="Times New Roman" w:eastAsia="Times New Roman" w:hAnsi="Times New Roman"/>
          <w:sz w:val="10"/>
          <w:lang w:eastAsia="zh-CN"/>
        </w:rPr>
      </w:pPr>
      <w:r w:rsidRPr="00C809A1">
        <w:rPr>
          <w:rFonts w:ascii="Times New Roman" w:eastAsia="Times New Roman" w:hAnsi="Times New Roman"/>
          <w:sz w:val="24"/>
          <w:u w:val="single"/>
          <w:lang w:eastAsia="zh-CN"/>
        </w:rPr>
        <w:t>So don’t be surprised if the economic sanctions Washington has led the West in imposing on Russia look like a bad idea a year from now. At the moment, a combination of sanctions and plummeting oil prices seems to be dealing the government of President Vladimir Putin a heavy blow — just retribution, many say, for its invasion of Ukraine and annexation of Crimea last year. But as Alan Cullison observed in the Wall Street Journal this week, sanctions sometimes provoke precisely the opposite response from what policymakers hope</w:t>
      </w:r>
      <w:r w:rsidRPr="00C809A1">
        <w:rPr>
          <w:rFonts w:ascii="Times New Roman" w:eastAsia="Times New Roman" w:hAnsi="Times New Roman"/>
          <w:sz w:val="10"/>
          <w:lang w:eastAsia="zh-CN"/>
        </w:rPr>
        <w:t xml:space="preserve">. In Russia’s case, that could mean a threat to America’s survival. Let’s briefly consider how Russia’s current circumstances could lead to dangers that dwarf the challenges posed by ISIS and cyber attacks. A paranoid political culture. Russia’s moves on Ukraine look to many Westerners like a straightforward case of aggression. That is not the way they look to Vladimir Putin’s inner circle of advisors in Moscow, nor to most Russians. </w:t>
      </w:r>
      <w:r w:rsidRPr="00C809A1">
        <w:rPr>
          <w:rFonts w:ascii="Times New Roman" w:eastAsia="Times New Roman" w:hAnsi="Times New Roman"/>
          <w:sz w:val="24"/>
          <w:u w:val="single"/>
          <w:lang w:eastAsia="zh-CN"/>
        </w:rPr>
        <w:t>That inner circle is drawn mainly from the Russian security services — Putin himself spent 16 years in the KGB — and to them the revolution in Ukraine was a U.S.-backed coup aimed at weakening Russia. Putin describes the Crimea as a birthplace of Russian culture, and his government has repeatedly warned against the expansion of Western economic and political influence into a region historically regarded as Moscow’s sphere of influence. Putin relies heavily on the Kremlin bureaucracy to provide him with intelligence (he avoids the Internet), so his briefings tend to reinforce the view that Moscow was forced to intervene in Ukraine by Western subversion aimed at undermining his rule</w:t>
      </w:r>
      <w:r w:rsidRPr="00C809A1">
        <w:rPr>
          <w:rFonts w:ascii="Times New Roman" w:eastAsia="Times New Roman" w:hAnsi="Times New Roman"/>
          <w:sz w:val="10"/>
          <w:lang w:eastAsia="zh-CN"/>
        </w:rPr>
        <w:t>. A nuclear arsenal on hair trigger. Between the two of them, Russia and America control over 90% of the world’s nuclear weapons. However, Moscow is far more dependent on its nuclear arsenal for security, because it cannot afford to keep up with U.S. investments in new warfighting technology. So Russian military doctrine states that it might be necessary to use nuclear weapons to combat conventional attacks from the West. Many Russians think that attacks on their country are a real possibility, and that their nuclear deterrent — which consists mainly of silo-based missiles in known locations — might have to be launched quickly to escape a preemptive strike. Moscow staged a major nuclear exercise during last year’s Ukraine crisis in which it assumed missiles would have to be launched fast on warning of a Western attack</w:t>
      </w:r>
      <w:r w:rsidRPr="00C809A1">
        <w:rPr>
          <w:rFonts w:ascii="Times New Roman" w:eastAsia="Times New Roman" w:hAnsi="Times New Roman"/>
          <w:sz w:val="24"/>
          <w:u w:val="single"/>
          <w:lang w:eastAsia="zh-CN"/>
        </w:rPr>
        <w:t xml:space="preserve">. A senior Russian officer has stated that 96% of the strategic rocket force can be launched within minutes. A collapsing economy. Much of Putin’s popularity within Russia is traceable to the impressive recovery of the post-Soviet economy on his watch. Since he came to power in 2001, the country’s gross domestic product has grown sixfold, greatly increasing the size and affluence of the Russian middle class. But that growth has been based in large part on the export of oil and gas to neighboring countries </w:t>
      </w:r>
      <w:r w:rsidRPr="00C809A1">
        <w:rPr>
          <w:rFonts w:ascii="Times New Roman" w:eastAsia="Times New Roman" w:hAnsi="Times New Roman"/>
          <w:sz w:val="24"/>
          <w:u w:val="single"/>
          <w:lang w:eastAsia="zh-CN"/>
        </w:rPr>
        <w:lastRenderedPageBreak/>
        <w:t xml:space="preserve">at a time when energy prices reached record highs. </w:t>
      </w:r>
      <w:r w:rsidRPr="00C809A1">
        <w:rPr>
          <w:rFonts w:ascii="Times New Roman" w:eastAsia="Times New Roman" w:hAnsi="Times New Roman"/>
          <w:sz w:val="10"/>
          <w:lang w:eastAsia="zh-CN"/>
        </w:rPr>
        <w:t>Now the price of oil has fallen at the same time that economic sanctions are beginning to bite. The ruble lost nearly half its value against the dollar last year, and the economy has begun to shrink. Putin blames sanctions for 25-30% of current economic hardships. Many Westerns believe a prolonged recession would weaken Putin’s support, but because he can blame outsiders, economic troubles might actually strengthen his hand and accelerate the trend toward authoritarian rule. A deep sense of grievance. Blaming outsiders for domestic troubles has a long pedigree in Russian political tradition, and it feeds into a deep-seated sense that Russia has been deprived of its rightful role in the world by the U.S. and other Western powers. Russia may have little past experience with democracy, but it was a major power for centuries prior to the collapse of communism. Like authoritarian rulers in other nations</w:t>
      </w:r>
      <w:r w:rsidRPr="00C809A1">
        <w:rPr>
          <w:rFonts w:ascii="Times New Roman" w:eastAsia="Times New Roman" w:hAnsi="Times New Roman"/>
          <w:sz w:val="24"/>
          <w:u w:val="single"/>
          <w:lang w:eastAsia="zh-CN"/>
        </w:rPr>
        <w:t>, Putin has built his political base by appealing to nationalism, fashioning a revisionist view of recent events in which Russia is the victim rather that the author of its own misfortunes. He has called the break-up of the Soviet Union a tragedy of epic proportions, and apparently really believes it. By tapping into a deep vein of resentment in Russian political culture, Putin has created a broad constituency for standing up to outsiders even if it means prolonged economic hardship and the danger of war.</w:t>
      </w:r>
      <w:r w:rsidRPr="00C809A1">
        <w:rPr>
          <w:rFonts w:ascii="Times New Roman" w:eastAsia="Times New Roman" w:hAnsi="Times New Roman"/>
          <w:sz w:val="10"/>
          <w:lang w:eastAsia="zh-CN"/>
        </w:rPr>
        <w:t xml:space="preserve"> A vulnerable antagonist. Federal Reserve chair Janet Yellen says </w:t>
      </w:r>
      <w:r w:rsidRPr="00C809A1">
        <w:rPr>
          <w:rFonts w:ascii="Times New Roman" w:eastAsia="Times New Roman" w:hAnsi="Times New Roman"/>
          <w:sz w:val="24"/>
          <w:u w:val="single"/>
          <w:lang w:eastAsia="zh-CN"/>
        </w:rPr>
        <w:t xml:space="preserve">America faces little danger from Russia’s current troubles, but that’s because she thinks in economic terms. In a broader sense, America potentially is in great danger because Putin and his advisors really believe they are the target of a Western plot to weaken their country. The biggest concern is that some new move by Russia along its borders degenerates into a crisis where Moscow thinks it can improve its tactical situation by threatening local use of nuclear weapons, and then the crisis escalates. </w:t>
      </w:r>
      <w:r w:rsidRPr="00C809A1">
        <w:rPr>
          <w:rFonts w:ascii="Times New Roman" w:eastAsia="Times New Roman" w:hAnsi="Times New Roman"/>
          <w:sz w:val="10"/>
          <w:lang w:eastAsia="zh-CN"/>
        </w:rPr>
        <w:t xml:space="preserve">At that point U.S. policymakers would have to face the reality that (1) they are unwilling to fight Russia to protect places like Ukraine, and (2) they have no real defenses of the American homeland against a sizable nuclear attack. In other words, the only reason Washington seems to have the upper hand right now is because it assumes leaders in Moscow will act “rationally.” The unspoken wisdom in Washington today is that if nobody gives voice to such fears, then they don’t need to be addressed. That’s how a peaceful world stumbled into the First World War a century ago — by not acknowledging the worst-case potential of a crisis in Eastern Europe — and the blindness of leaders back then explains most of what went wrong later in the 20th Century. If we want to avoid the risk of reliving that multi-generation lesson, then </w:t>
      </w:r>
      <w:r w:rsidRPr="00C809A1">
        <w:rPr>
          <w:rFonts w:ascii="Times New Roman" w:eastAsia="Times New Roman" w:hAnsi="Times New Roman"/>
          <w:sz w:val="24"/>
          <w:u w:val="single"/>
          <w:lang w:eastAsia="zh-CN"/>
        </w:rPr>
        <w:t>U.S. policymakers need to do something more than simply wait for Putin to crack. That day will never come. In the near term, Washington needs to work harder to defuse tensions, including taking a more serious look at the history that led to Moscow’s move on Crimea. Over the longer term, Washington needs to get beyond its dangerous aversion to building real defenses against long-range nuclear weapons, because it is just a matter of time before some dictator calls America’s bluff.</w:t>
      </w:r>
    </w:p>
    <w:p w:rsidR="00317362" w:rsidRDefault="00317362" w:rsidP="00317362">
      <w:pPr>
        <w:pStyle w:val="Heading4"/>
        <w:rPr>
          <w:lang w:eastAsia="zh-CN"/>
        </w:rPr>
      </w:pPr>
      <w:r w:rsidRPr="00D63792">
        <w:rPr>
          <w:lang w:eastAsia="zh-CN"/>
        </w:rPr>
        <w:t>Risk of miscalculation with Russia is drastically magnified by contemporary nuclear posture</w:t>
      </w:r>
    </w:p>
    <w:p w:rsidR="00317362" w:rsidRPr="00D63792" w:rsidRDefault="00317362" w:rsidP="00317362">
      <w:pPr>
        <w:spacing w:after="0" w:line="240" w:lineRule="auto"/>
        <w:rPr>
          <w:rFonts w:ascii="Times New Roman" w:eastAsia="Times New Roman" w:hAnsi="Times New Roman"/>
          <w:sz w:val="24"/>
          <w:lang w:eastAsia="zh-CN"/>
        </w:rPr>
      </w:pPr>
      <w:r w:rsidRPr="00D63792">
        <w:rPr>
          <w:rStyle w:val="Style13ptBold"/>
          <w:lang w:eastAsia="zh-CN"/>
        </w:rPr>
        <w:t>Cartwright</w:t>
      </w:r>
      <w:r w:rsidRPr="00D63792">
        <w:rPr>
          <w:rFonts w:ascii="Times New Roman" w:eastAsia="Times New Roman" w:hAnsi="Times New Roman"/>
          <w:sz w:val="24"/>
          <w:lang w:eastAsia="zh-CN"/>
        </w:rPr>
        <w:t xml:space="preserve">, James, </w:t>
      </w:r>
      <w:r w:rsidRPr="00D63792">
        <w:rPr>
          <w:rStyle w:val="Style13ptBold"/>
          <w:lang w:eastAsia="zh-CN"/>
        </w:rPr>
        <w:t>and</w:t>
      </w:r>
      <w:r w:rsidRPr="00D63792">
        <w:rPr>
          <w:rFonts w:ascii="Times New Roman" w:eastAsia="Times New Roman" w:hAnsi="Times New Roman"/>
          <w:sz w:val="24"/>
          <w:lang w:eastAsia="zh-CN"/>
        </w:rPr>
        <w:t xml:space="preserve"> </w:t>
      </w:r>
      <w:r w:rsidRPr="00D63792">
        <w:rPr>
          <w:rStyle w:val="Style13ptBold"/>
          <w:lang w:eastAsia="zh-CN"/>
        </w:rPr>
        <w:t>Dvorkin</w:t>
      </w:r>
      <w:r w:rsidRPr="00D63792">
        <w:rPr>
          <w:rFonts w:ascii="Times New Roman" w:eastAsia="Times New Roman" w:hAnsi="Times New Roman"/>
          <w:sz w:val="24"/>
          <w:lang w:eastAsia="zh-CN"/>
        </w:rPr>
        <w:t xml:space="preserve">, Vladimir. </w:t>
      </w:r>
      <w:r>
        <w:rPr>
          <w:rStyle w:val="Style13ptBold"/>
        </w:rPr>
        <w:t xml:space="preserve">15 </w:t>
      </w:r>
      <w:r w:rsidRPr="00D63792">
        <w:rPr>
          <w:rFonts w:ascii="Times New Roman" w:eastAsia="Times New Roman" w:hAnsi="Times New Roman"/>
          <w:sz w:val="24"/>
          <w:lang w:eastAsia="zh-CN"/>
        </w:rPr>
        <w:t>[James E. Cartwright, a former Marine Corps general, vice chairman of the Joint Chiefs of Staff and commander of the United States Strategic Command, is the chairman of the Global Zero Commission on Nuclear Risk Reduction, of which Vladimir Dvorkin, a retired major general who headed the research institute of Russia’s Strategic Rocket Forces, is a member]. “How to Avert a Nuclear War”. Carnegie, 2015. h</w:t>
      </w:r>
      <w:r>
        <w:rPr>
          <w:rFonts w:ascii="Times New Roman" w:eastAsia="Times New Roman" w:hAnsi="Times New Roman"/>
          <w:sz w:val="24"/>
          <w:lang w:eastAsia="zh-CN"/>
        </w:rPr>
        <w:t>tt</w:t>
      </w:r>
      <w:r w:rsidRPr="00D63792">
        <w:rPr>
          <w:rFonts w:ascii="Times New Roman" w:eastAsia="Times New Roman" w:hAnsi="Times New Roman"/>
          <w:sz w:val="24"/>
          <w:lang w:eastAsia="zh-CN"/>
        </w:rPr>
        <w:t>p://carnegie.ru/2015/04/19/how-to-avert-nuclearwar/i7g2</w:t>
      </w:r>
    </w:p>
    <w:p w:rsidR="00317362" w:rsidRPr="00694CCD" w:rsidRDefault="00317362" w:rsidP="00317362">
      <w:pPr>
        <w:spacing w:after="0" w:line="240" w:lineRule="auto"/>
        <w:rPr>
          <w:rFonts w:ascii="Times New Roman" w:eastAsia="Times New Roman" w:hAnsi="Times New Roman"/>
          <w:sz w:val="10"/>
          <w:lang w:eastAsia="zh-CN"/>
        </w:rPr>
      </w:pPr>
      <w:r w:rsidRPr="00694CCD">
        <w:rPr>
          <w:rFonts w:ascii="Times New Roman" w:eastAsia="Times New Roman" w:hAnsi="Times New Roman"/>
          <w:sz w:val="24"/>
          <w:u w:val="single"/>
          <w:lang w:eastAsia="zh-CN"/>
        </w:rPr>
        <w:t>We find ourselves in an increasingly risky strategic environment. The Ukrainian crisis has threatened the stability of relations between Russia and the West, including the nuclear dimension — as became apparent last month when it was reported that Russian defense officials had advised President Vladimir V. Putin to consider placing Russia’s nuclear arsenal on alert during last year’s crisis in Crimea.</w:t>
      </w:r>
      <w:r w:rsidRPr="00694CCD">
        <w:rPr>
          <w:rFonts w:ascii="Times New Roman" w:eastAsia="Times New Roman" w:hAnsi="Times New Roman"/>
          <w:sz w:val="10"/>
          <w:lang w:eastAsia="zh-CN"/>
        </w:rPr>
        <w:t xml:space="preserve"> Diplomatic efforts have done little to ease the new nuclear tension. This makes it all the more critical for Russia and the United States to talk, to relieve the pressures to “use or lose” nuclear forces during a crisis and minimize the risk of a mistaken launch. </w:t>
      </w:r>
      <w:r w:rsidRPr="00694CCD">
        <w:rPr>
          <w:rFonts w:ascii="Times New Roman" w:eastAsia="Times New Roman" w:hAnsi="Times New Roman"/>
          <w:sz w:val="24"/>
          <w:u w:val="single"/>
          <w:lang w:eastAsia="zh-CN"/>
        </w:rPr>
        <w:t>The fact is that we are still living with the nuclear-strike doctrine of the Cold War, which dictated three strategic options: first strike, launch on warning and post-attack retaliation. There is no reason to believe that Russia and the United States have discarded these options, as long as the architecture of “mutually assured destruction” remains intact. For either side, the decision to launch on warning — in an attempt to fire one’s nuclear missiles before they are destroyed — would be made on the basis of information from early-warning satellites and ground radar.</w:t>
      </w:r>
      <w:r w:rsidRPr="00694CCD">
        <w:rPr>
          <w:rFonts w:ascii="Times New Roman" w:eastAsia="Times New Roman" w:hAnsi="Times New Roman"/>
          <w:sz w:val="10"/>
          <w:lang w:eastAsia="zh-CN"/>
        </w:rPr>
        <w:t xml:space="preserve"> Given the 15to 30-minute flight times of strategic missiles, a decision to launch after an alert of an apparent attack must be made in minutes. </w:t>
      </w:r>
      <w:r w:rsidRPr="00694CCD">
        <w:rPr>
          <w:rFonts w:ascii="Times New Roman" w:eastAsia="Times New Roman" w:hAnsi="Times New Roman"/>
          <w:sz w:val="24"/>
          <w:u w:val="single"/>
          <w:lang w:eastAsia="zh-CN"/>
        </w:rPr>
        <w:t xml:space="preserve">This is therefore the riskiest scenario, since provocations or malfunctions can trigger a global catastrophe. </w:t>
      </w:r>
      <w:r w:rsidRPr="00694CCD">
        <w:rPr>
          <w:rFonts w:ascii="Times New Roman" w:eastAsia="Times New Roman" w:hAnsi="Times New Roman"/>
          <w:sz w:val="10"/>
          <w:lang w:eastAsia="zh-CN"/>
        </w:rPr>
        <w:t xml:space="preserve">Since computer-based information systems have been in place, the likelihood of such errors has been minimized. But the emergence of cyberwarfare threats has </w:t>
      </w:r>
      <w:r w:rsidRPr="00694CCD">
        <w:rPr>
          <w:rFonts w:ascii="Times New Roman" w:eastAsia="Times New Roman" w:hAnsi="Times New Roman"/>
          <w:sz w:val="10"/>
          <w:lang w:eastAsia="zh-CN"/>
        </w:rPr>
        <w:lastRenderedPageBreak/>
        <w:t xml:space="preserve">increased the potential for false alerts in early-warning systems. </w:t>
      </w:r>
      <w:r w:rsidRPr="00694CCD">
        <w:rPr>
          <w:rFonts w:ascii="Times New Roman" w:eastAsia="Times New Roman" w:hAnsi="Times New Roman"/>
          <w:sz w:val="24"/>
          <w:u w:val="single"/>
          <w:lang w:eastAsia="zh-CN"/>
        </w:rPr>
        <w:t xml:space="preserve">The possibility of an error cannot be ruled out. American officials have usually played down the launch-on-warning option. They have argued instead for the advantages of post-attack retaliation, which would allow more time to analyze the situation and make an intelligent decision. </w:t>
      </w:r>
      <w:r w:rsidRPr="00694CCD">
        <w:rPr>
          <w:rFonts w:ascii="Times New Roman" w:eastAsia="Times New Roman" w:hAnsi="Times New Roman"/>
          <w:sz w:val="10"/>
          <w:lang w:eastAsia="zh-CN"/>
        </w:rPr>
        <w:t xml:space="preserve">Neither the Soviet Union nor Russia ever stated explicitly that it would pursue a similar strategy, but an emphasis on mobile missile launchers and strategic submarines continues to imply a similar reliance on an ability to absorb an attack and carry out retaliatory strikes. Today, however, Russia’s early warning system is compromised. </w:t>
      </w:r>
      <w:r w:rsidRPr="00694CCD">
        <w:rPr>
          <w:rFonts w:ascii="Times New Roman" w:eastAsia="Times New Roman" w:hAnsi="Times New Roman"/>
          <w:sz w:val="24"/>
          <w:u w:val="single"/>
          <w:lang w:eastAsia="zh-CN"/>
        </w:rPr>
        <w:t>The last of the satellites that would have detected missile launches from American territory and submarines in the past stopped functioning last fall. This has raised questions about Russia’s very ability to carry out launch-on-warning attacks. Partly to compensate for the loss of its space-based system, Russia has deployed prefabricated radar units that can be set up quickly along its borders.</w:t>
      </w:r>
      <w:r w:rsidRPr="00694CCD">
        <w:rPr>
          <w:rFonts w:ascii="Times New Roman" w:eastAsia="Times New Roman" w:hAnsi="Times New Roman"/>
          <w:sz w:val="10"/>
          <w:lang w:eastAsia="zh-CN"/>
        </w:rPr>
        <w:t xml:space="preserve"> Some of these are already operational; some are still being tested. Unlike satellite networks, radar can provide accurate information about the scale and targeting of a missile attack — but only once a missile has entered its vicinity, which would most likely be 10 to 15 minutes after launch. </w:t>
      </w:r>
      <w:r w:rsidRPr="00694CCD">
        <w:rPr>
          <w:rFonts w:ascii="Times New Roman" w:eastAsia="Times New Roman" w:hAnsi="Times New Roman"/>
          <w:sz w:val="24"/>
          <w:u w:val="single"/>
          <w:lang w:eastAsia="zh-CN"/>
        </w:rPr>
        <w:t>The upside of radar reporting is more information. The downside of having to wait is that it cuts the time for deciding whether to launch on warning. That in turn increases the likelihood of mistaken retaliation. For a submarine missile fired from the Norwegian Sea, Russia’s radar network would give its nuclear decision makers just 10 minutes to respond. America’s early warning systems can be expected to provide about twice as much time. Clearly, for either side, these timelines are very compressed and the opportunities for ill-considered decisions very real. Launch-on-warning puts enormous strain on the nuclear chains of command in both countries.</w:t>
      </w:r>
      <w:r w:rsidRPr="00694CCD">
        <w:rPr>
          <w:rFonts w:ascii="Times New Roman" w:eastAsia="Times New Roman" w:hAnsi="Times New Roman"/>
          <w:sz w:val="10"/>
          <w:lang w:eastAsia="zh-CN"/>
        </w:rPr>
        <w:t xml:space="preserve"> In theory, no sensible head of state would authorize a launch-on-warning strike after receiving information that just one missile, or a small number of missiles, were inbound, on the assumption that this was not an intentional, full-scale attack. But the launch-on-warning doctrine still rules in both Russia and the United States — in which case the risk, however small, of cataclysmic error remains. This risk should motivate the presidents of Russia and the United States to decide in tandem to eliminate the launch-on-warning concept from their nuclear strategies. They should reinstitute military-to-military talks, which were suspended over the Ukraine crisis, to pursue this stand-down as an urgent priority. (A joint decision on this would not destabilize nuclear deterrence</w:t>
      </w:r>
      <w:r w:rsidRPr="00694CCD">
        <w:rPr>
          <w:rFonts w:ascii="Times New Roman" w:eastAsia="Times New Roman" w:hAnsi="Times New Roman"/>
          <w:sz w:val="24"/>
          <w:u w:val="single"/>
          <w:lang w:eastAsia="zh-CN"/>
        </w:rPr>
        <w:t xml:space="preserve">: Both countries still have nuclear forces designed to withstand a first-strike attack, guaranteeing retaliatory strikes.) To reinforce this accord, both countries should refrain from conducting military exercises that involve practicing missile launches based on information from early warning systems. Even if this restraint cannot yet be fully verified, it would be a valuable contribution to strategic stability — and, of course, to preventing an inadvertent nuclear war. </w:t>
      </w:r>
      <w:r w:rsidRPr="00694CCD">
        <w:rPr>
          <w:rFonts w:ascii="Times New Roman" w:eastAsia="Times New Roman" w:hAnsi="Times New Roman"/>
          <w:sz w:val="10"/>
          <w:lang w:eastAsia="zh-CN"/>
        </w:rPr>
        <w:t>This would be a positive step ahead of the Non-Proliferation Treaty Review Conference that the United Nations will host later this month. Detailed verification measures can come later, once better Russian-American relations are restored. The technical implementation of a decision to abandon the launch-on-warning concept would fall within the framework of the New Start treaty. A phased reduction of the combat readiness of the strategic nuclear forces would provide a safer time buffer for nuclear decision making. In periods of heightened tensions and reduced decision times, the likelihood of human and technical error in control systems increases. Launch-on-warning is a relic of Cold War strategy whose risk today far exceeds its value. Our leaders urgently need to talk and, we hope, agree to scrap this obsolete protocol before a devastating error occurs.</w:t>
      </w:r>
    </w:p>
    <w:p w:rsidR="00317362" w:rsidRPr="00D63792" w:rsidRDefault="00317362" w:rsidP="00317362">
      <w:pPr>
        <w:spacing w:after="0" w:line="240" w:lineRule="auto"/>
        <w:rPr>
          <w:rFonts w:ascii="Times New Roman" w:eastAsia="Times New Roman" w:hAnsi="Times New Roman"/>
          <w:sz w:val="24"/>
          <w:lang w:eastAsia="zh-CN"/>
        </w:rPr>
      </w:pPr>
    </w:p>
    <w:p w:rsidR="00317362" w:rsidRPr="00225580" w:rsidRDefault="00317362" w:rsidP="00317362">
      <w:pPr>
        <w:pStyle w:val="Heading4"/>
        <w:rPr>
          <w:lang w:eastAsia="zh-CN"/>
        </w:rPr>
      </w:pPr>
      <w:r w:rsidRPr="00225580">
        <w:rPr>
          <w:lang w:eastAsia="zh-CN"/>
        </w:rPr>
        <w:t>Even if Russian economic collapse doesn’t go nuclear, empirics prove economic decline causes conventional war</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Royal,</w:t>
      </w:r>
      <w:r w:rsidRPr="00225580">
        <w:rPr>
          <w:rFonts w:ascii="Times New Roman" w:eastAsia="Times New Roman" w:hAnsi="Times New Roman"/>
          <w:sz w:val="24"/>
          <w:lang w:eastAsia="zh-CN"/>
        </w:rPr>
        <w:t xml:space="preserve"> Jedediah. </w:t>
      </w:r>
      <w:r>
        <w:rPr>
          <w:rStyle w:val="Style13ptBold"/>
        </w:rPr>
        <w:t xml:space="preserve">10 </w:t>
      </w:r>
      <w:r w:rsidRPr="00225580">
        <w:rPr>
          <w:rFonts w:ascii="Times New Roman" w:eastAsia="Times New Roman" w:hAnsi="Times New Roman"/>
          <w:sz w:val="24"/>
          <w:lang w:eastAsia="zh-CN"/>
        </w:rPr>
        <w:t>[Director of Cooperative Threat Reduction at the U.S. Department of Defense]. “Economic Integration, Economic Signaling and the Problem of Economic Crises,” in Economics of War and Peace: Economic, Legal and Political Perspectives, ed. Goldsmith and Brauer, p. 213-215, 2010</w:t>
      </w:r>
    </w:p>
    <w:p w:rsidR="00317362" w:rsidRPr="00A610D5" w:rsidRDefault="00317362" w:rsidP="00317362">
      <w:pPr>
        <w:spacing w:after="0" w:line="240" w:lineRule="auto"/>
        <w:rPr>
          <w:rFonts w:ascii="Times New Roman" w:eastAsia="Times New Roman" w:hAnsi="Times New Roman"/>
          <w:sz w:val="10"/>
          <w:lang w:eastAsia="zh-CN"/>
        </w:rPr>
      </w:pPr>
      <w:r w:rsidRPr="00A610D5">
        <w:rPr>
          <w:rFonts w:ascii="Times New Roman" w:eastAsia="Times New Roman" w:hAnsi="Times New Roman"/>
          <w:sz w:val="24"/>
          <w:u w:val="single"/>
          <w:lang w:eastAsia="zh-CN"/>
        </w:rPr>
        <w:t>Less intuitive is how periods of economic decline may increase the likelihood of external conflict. Political science literature has contributed a moderate degree of attention to the impact of economic decline and the security and defence behaviour of interdependent states</w:t>
      </w:r>
      <w:r w:rsidRPr="00A610D5">
        <w:rPr>
          <w:rFonts w:ascii="Times New Roman" w:eastAsia="Times New Roman" w:hAnsi="Times New Roman"/>
          <w:sz w:val="10"/>
          <w:lang w:eastAsia="zh-CN"/>
        </w:rPr>
        <w:t xml:space="preserve">.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w:t>
      </w:r>
      <w:r w:rsidRPr="00A610D5">
        <w:rPr>
          <w:rFonts w:ascii="Times New Roman" w:eastAsia="Times New Roman" w:hAnsi="Times New Roman"/>
          <w:sz w:val="24"/>
          <w:u w:val="single"/>
          <w:lang w:eastAsia="zh-CN"/>
        </w:rPr>
        <w:t>As such, exogenous shocks such as economic crises could usher in a redistribution of relative power (see also Gilpin. 1981) that leads to uncertainty about power balances, increasing the risk of miscalculation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A610D5">
        <w:rPr>
          <w:rFonts w:ascii="Times New Roman" w:eastAsia="Times New Roman" w:hAnsi="Times New Roman"/>
          <w:sz w:val="10"/>
          <w:lang w:eastAsia="zh-CN"/>
        </w:rPr>
        <w:t xml:space="preserve">. Second, on a dyadic level, Copeland’s (1996, 2000) theory of trade expectations suggests that ’future expectation of trade’ is a </w:t>
      </w:r>
      <w:r w:rsidRPr="00A610D5">
        <w:rPr>
          <w:rFonts w:ascii="Times New Roman" w:eastAsia="Times New Roman" w:hAnsi="Times New Roman"/>
          <w:sz w:val="10"/>
          <w:lang w:eastAsia="zh-CN"/>
        </w:rPr>
        <w:lastRenderedPageBreak/>
        <w:t xml:space="preserve">significant variable in understanding economic conditions and security behaviour of states. </w:t>
      </w:r>
      <w:r w:rsidRPr="00A610D5">
        <w:rPr>
          <w:rFonts w:ascii="Times New Roman" w:eastAsia="Times New Roman" w:hAnsi="Times New Roman"/>
          <w:sz w:val="24"/>
          <w:u w:val="single"/>
          <w:lang w:eastAsia="zh-CN"/>
        </w:rPr>
        <w:t>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w:t>
      </w:r>
      <w:r w:rsidRPr="00A610D5">
        <w:rPr>
          <w:rFonts w:ascii="Times New Roman" w:eastAsia="Times New Roman" w:hAnsi="Times New Roman"/>
          <w:sz w:val="10"/>
          <w:lang w:eastAsia="zh-CN"/>
        </w:rPr>
        <w:t xml:space="preserve">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w:t>
      </w:r>
      <w:r w:rsidRPr="00A610D5">
        <w:rPr>
          <w:rFonts w:ascii="Times New Roman" w:eastAsia="Times New Roman" w:hAnsi="Times New Roman"/>
          <w:sz w:val="24"/>
          <w:u w:val="single"/>
          <w:lang w:eastAsia="zh-CN"/>
        </w:rPr>
        <w:t>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A610D5">
        <w:rPr>
          <w:rFonts w:ascii="Times New Roman" w:eastAsia="Times New Roman" w:hAnsi="Times New Roman"/>
          <w:sz w:val="10"/>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w:t>
      </w:r>
      <w:r w:rsidRPr="00A610D5">
        <w:rPr>
          <w:rFonts w:ascii="Times New Roman" w:eastAsia="Times New Roman" w:hAnsi="Times New Roman"/>
          <w:sz w:val="24"/>
          <w:u w:val="single"/>
          <w:lang w:eastAsia="zh-CN"/>
        </w:rPr>
        <w:t>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w:t>
      </w:r>
    </w:p>
    <w:p w:rsidR="00317362" w:rsidRPr="00317362" w:rsidRDefault="00317362" w:rsidP="00317362"/>
    <w:p w:rsidR="00317362" w:rsidRPr="00317362" w:rsidRDefault="00317362" w:rsidP="00317362">
      <w:pPr>
        <w:pStyle w:val="Heading2"/>
      </w:pPr>
      <w:r>
        <w:lastRenderedPageBreak/>
        <w:t>DA Links</w:t>
      </w:r>
    </w:p>
    <w:p w:rsidR="00317362" w:rsidRPr="00317362" w:rsidRDefault="00317362" w:rsidP="00317362">
      <w:pPr>
        <w:pStyle w:val="Heading3"/>
      </w:pPr>
      <w:r>
        <w:lastRenderedPageBreak/>
        <w:t>Iran Deterrence</w:t>
      </w:r>
    </w:p>
    <w:p w:rsidR="00317362" w:rsidRPr="005C01CB" w:rsidRDefault="00317362" w:rsidP="00317362">
      <w:pPr>
        <w:pStyle w:val="Heading4"/>
      </w:pPr>
      <w:r w:rsidRPr="005C01CB">
        <w:t xml:space="preserve">Trump’s support of MBS after Khashoggi’s killing proves the alliance is fine in the status quo – the alliance is good, it stops Iran’s advances and reduces terrorism </w:t>
      </w:r>
    </w:p>
    <w:p w:rsidR="00317362" w:rsidRPr="00CE7451" w:rsidRDefault="00317362" w:rsidP="00317362">
      <w:pPr>
        <w:spacing w:after="0" w:line="240" w:lineRule="auto"/>
        <w:rPr>
          <w:rFonts w:ascii="Times New Roman" w:eastAsia="Times New Roman" w:hAnsi="Times New Roman"/>
          <w:sz w:val="24"/>
          <w:lang w:val="fr-FR" w:eastAsia="zh-CN"/>
        </w:rPr>
      </w:pPr>
      <w:r w:rsidRPr="005C01CB">
        <w:rPr>
          <w:rStyle w:val="Style13ptBold"/>
          <w:lang w:eastAsia="zh-CN"/>
        </w:rPr>
        <w:t>Ward</w:t>
      </w:r>
      <w:r w:rsidRPr="005C01CB">
        <w:rPr>
          <w:rFonts w:ascii="Times New Roman" w:eastAsia="Times New Roman" w:hAnsi="Times New Roman"/>
          <w:sz w:val="24"/>
          <w:lang w:eastAsia="zh-CN"/>
        </w:rPr>
        <w:t>, Alex.</w:t>
      </w:r>
      <w:r>
        <w:rPr>
          <w:rFonts w:ascii="Times New Roman" w:eastAsia="Times New Roman" w:hAnsi="Times New Roman"/>
          <w:sz w:val="24"/>
          <w:lang w:eastAsia="zh-CN"/>
        </w:rPr>
        <w:t xml:space="preserve"> </w:t>
      </w:r>
      <w:r w:rsidRPr="005C01CB">
        <w:rPr>
          <w:rStyle w:val="Style13ptBold"/>
        </w:rPr>
        <w:t>18</w:t>
      </w:r>
      <w:r>
        <w:rPr>
          <w:rFonts w:ascii="Times New Roman" w:eastAsia="Times New Roman" w:hAnsi="Times New Roman"/>
          <w:sz w:val="24"/>
          <w:lang w:eastAsia="zh-CN"/>
        </w:rPr>
        <w:t xml:space="preserve"> </w:t>
      </w:r>
      <w:r w:rsidRPr="005C01CB">
        <w:rPr>
          <w:rFonts w:ascii="Times New Roman" w:eastAsia="Times New Roman" w:hAnsi="Times New Roman"/>
          <w:sz w:val="24"/>
          <w:lang w:eastAsia="zh-CN"/>
        </w:rPr>
        <w:t xml:space="preserve">Reporter and journalist for Vox News]. “Trump’s Saudi Arabia decision is the perfect distillation of his worldview”. </w:t>
      </w:r>
      <w:r w:rsidRPr="00CE7451">
        <w:rPr>
          <w:rFonts w:ascii="Times New Roman" w:eastAsia="Times New Roman" w:hAnsi="Times New Roman"/>
          <w:sz w:val="24"/>
          <w:lang w:val="fr-FR" w:eastAsia="zh-CN"/>
        </w:rPr>
        <w:t>Vox, Nov 21, 2018. https://www.vox.com/world/2018/11/21/18106388/trump-saudi-arabia-jamal-khashoggistatement-foreign-policy)</w:t>
      </w:r>
    </w:p>
    <w:p w:rsidR="00317362" w:rsidRDefault="00317362" w:rsidP="00317362">
      <w:pPr>
        <w:spacing w:after="0" w:line="240" w:lineRule="auto"/>
        <w:rPr>
          <w:rFonts w:ascii="Times New Roman" w:eastAsia="Times New Roman" w:hAnsi="Times New Roman"/>
          <w:sz w:val="24"/>
          <w:u w:val="single"/>
          <w:lang w:eastAsia="zh-CN"/>
        </w:rPr>
      </w:pPr>
      <w:r w:rsidRPr="00295A88">
        <w:rPr>
          <w:rFonts w:ascii="Times New Roman" w:eastAsia="Times New Roman" w:hAnsi="Times New Roman"/>
          <w:sz w:val="24"/>
          <w:u w:val="single"/>
          <w:lang w:eastAsia="zh-CN"/>
        </w:rPr>
        <w:t xml:space="preserve">The problem is MBS did know, according to Trump’s own CIA. </w:t>
      </w:r>
      <w:r w:rsidRPr="009C6269">
        <w:rPr>
          <w:rFonts w:ascii="Times New Roman" w:eastAsia="Times New Roman" w:hAnsi="Times New Roman"/>
          <w:sz w:val="10"/>
          <w:lang w:eastAsia="zh-CN"/>
        </w:rPr>
        <w:t xml:space="preserve">But the president hasn’t trusted America’s intelligence agencies since the start, namely, decrying a January 2017 assessment saying Russia tried to influence the 2016 presidential election. He’s even defended Russian President Vladimir Putin’s blanket denial of involvement in the Kremlin-ordered influence campaign. “The president’s decision to support the Saudi regime’s horrific actions is yet another example of how he preferences authoritarians over all others, including his own intelligence agency,” Mara Karlin, a former top Pentagon strategist now at Johns Hopkins University, told me. There’s a cold logic, however, to Trump’s decision. </w:t>
      </w:r>
      <w:r w:rsidRPr="00295A88">
        <w:rPr>
          <w:rFonts w:ascii="Times New Roman" w:eastAsia="Times New Roman" w:hAnsi="Times New Roman"/>
          <w:sz w:val="24"/>
          <w:u w:val="single"/>
          <w:lang w:eastAsia="zh-CN"/>
        </w:rPr>
        <w:t xml:space="preserve">The decades-long alliance with Saudi Arabia has tangible benefits to the US, particularly in the Middle East, including pushing back against Iran and cooperation on terrorism. There’s an argument that these interests are too valuable to throw away in a spat over the death of one journalist, even though he was a US resident. Trump may already feel he’s done enough after sanctioning 17 Saudis last week, each — including a top MBS aide — allegedly connected to the Khashoggi murder. </w:t>
      </w:r>
    </w:p>
    <w:p w:rsidR="00317362" w:rsidRPr="00295A88" w:rsidRDefault="00317362" w:rsidP="00317362">
      <w:pPr>
        <w:pStyle w:val="Heading3"/>
        <w:rPr>
          <w:lang w:eastAsia="zh-CN"/>
        </w:rPr>
      </w:pPr>
      <w:r>
        <w:rPr>
          <w:lang w:eastAsia="zh-CN"/>
        </w:rPr>
        <w:lastRenderedPageBreak/>
        <w:t>Russia Fill-In</w:t>
      </w:r>
    </w:p>
    <w:p w:rsidR="00317362" w:rsidRDefault="00317362" w:rsidP="00317362">
      <w:pPr>
        <w:pStyle w:val="Heading4"/>
        <w:rPr>
          <w:lang w:eastAsia="zh-CN"/>
        </w:rPr>
      </w:pPr>
      <w:r w:rsidRPr="005C01CB">
        <w:rPr>
          <w:lang w:eastAsia="zh-CN"/>
        </w:rPr>
        <w:t>Relations are fine now but Saudis are ge</w:t>
      </w:r>
      <w:r>
        <w:rPr>
          <w:lang w:eastAsia="zh-CN"/>
        </w:rPr>
        <w:t>tt</w:t>
      </w:r>
      <w:r w:rsidRPr="005C01CB">
        <w:rPr>
          <w:lang w:eastAsia="zh-CN"/>
        </w:rPr>
        <w:t>ing closer to Russia – cu</w:t>
      </w:r>
      <w:r>
        <w:rPr>
          <w:lang w:eastAsia="zh-CN"/>
        </w:rPr>
        <w:t>tti</w:t>
      </w:r>
      <w:r w:rsidRPr="005C01CB">
        <w:rPr>
          <w:lang w:eastAsia="zh-CN"/>
        </w:rPr>
        <w:t>ng off arms sales ruins US-Saudi relations and Russia just fills in the void left by US arms, which means Aff impacts are inevitable</w:t>
      </w:r>
    </w:p>
    <w:p w:rsidR="00317362" w:rsidRDefault="00317362" w:rsidP="00317362">
      <w:pPr>
        <w:spacing w:after="0" w:line="240" w:lineRule="auto"/>
        <w:rPr>
          <w:rFonts w:ascii="Times New Roman" w:eastAsia="Times New Roman" w:hAnsi="Times New Roman"/>
          <w:sz w:val="24"/>
          <w:lang w:eastAsia="zh-CN"/>
        </w:rPr>
      </w:pPr>
      <w:r w:rsidRPr="005C01CB">
        <w:rPr>
          <w:rStyle w:val="Style13ptBold"/>
          <w:lang w:eastAsia="zh-CN"/>
        </w:rPr>
        <w:t>Daiss</w:t>
      </w:r>
      <w:r w:rsidRPr="005C01CB">
        <w:rPr>
          <w:rFonts w:ascii="Times New Roman" w:eastAsia="Times New Roman" w:hAnsi="Times New Roman"/>
          <w:sz w:val="24"/>
          <w:lang w:eastAsia="zh-CN"/>
        </w:rPr>
        <w:t>, Tim</w:t>
      </w:r>
      <w:r>
        <w:rPr>
          <w:rFonts w:ascii="Times New Roman" w:eastAsia="Times New Roman" w:hAnsi="Times New Roman"/>
          <w:sz w:val="24"/>
          <w:lang w:eastAsia="zh-CN"/>
        </w:rPr>
        <w:t xml:space="preserve"> </w:t>
      </w:r>
      <w:r w:rsidRPr="005C01CB">
        <w:rPr>
          <w:rStyle w:val="Style13ptBold"/>
        </w:rPr>
        <w:t>18</w:t>
      </w:r>
      <w:r>
        <w:rPr>
          <w:rFonts w:ascii="Times New Roman" w:eastAsia="Times New Roman" w:hAnsi="Times New Roman"/>
          <w:sz w:val="24"/>
          <w:lang w:eastAsia="zh-CN"/>
        </w:rPr>
        <w:t xml:space="preserve"> </w:t>
      </w:r>
      <w:r w:rsidRPr="005C01CB">
        <w:rPr>
          <w:rFonts w:ascii="Times New Roman" w:eastAsia="Times New Roman" w:hAnsi="Times New Roman"/>
          <w:sz w:val="24"/>
          <w:lang w:eastAsia="zh-CN"/>
        </w:rPr>
        <w:t>[Oil markets analyst, journalist and author who has covered oil, energy markets and geopolitics for Forbes, Pla</w:t>
      </w:r>
      <w:r>
        <w:rPr>
          <w:rFonts w:ascii="Times New Roman" w:eastAsia="Times New Roman" w:hAnsi="Times New Roman"/>
          <w:sz w:val="24"/>
          <w:lang w:eastAsia="zh-CN"/>
        </w:rPr>
        <w:t>tt</w:t>
      </w:r>
      <w:r w:rsidRPr="005C01CB">
        <w:rPr>
          <w:rFonts w:ascii="Times New Roman" w:eastAsia="Times New Roman" w:hAnsi="Times New Roman"/>
          <w:sz w:val="24"/>
          <w:lang w:eastAsia="zh-CN"/>
        </w:rPr>
        <w:t>s, Interfax, NewsBase, Rigzone, and the UK-based Independent (newspaper) as well as providing energy markets analysis for subscription newsle</w:t>
      </w:r>
      <w:r>
        <w:rPr>
          <w:rFonts w:ascii="Times New Roman" w:eastAsia="Times New Roman" w:hAnsi="Times New Roman"/>
          <w:sz w:val="24"/>
          <w:lang w:eastAsia="zh-CN"/>
        </w:rPr>
        <w:t>tt</w:t>
      </w:r>
      <w:r w:rsidRPr="005C01CB">
        <w:rPr>
          <w:rFonts w:ascii="Times New Roman" w:eastAsia="Times New Roman" w:hAnsi="Times New Roman"/>
          <w:sz w:val="24"/>
          <w:lang w:eastAsia="zh-CN"/>
        </w:rPr>
        <w:t>ers. Daiss has also authored geopolitical reports and analysis for Singapore-based consultancy Enerdata]. “$5 Billion Saudi LNG Investment Plays Into Russia’s Hands”. OilPrice, Oct 29 2018. h</w:t>
      </w:r>
      <w:r>
        <w:rPr>
          <w:rFonts w:ascii="Times New Roman" w:eastAsia="Times New Roman" w:hAnsi="Times New Roman"/>
          <w:sz w:val="24"/>
          <w:lang w:eastAsia="zh-CN"/>
        </w:rPr>
        <w:t>tt</w:t>
      </w:r>
      <w:r w:rsidRPr="005C01CB">
        <w:rPr>
          <w:rFonts w:ascii="Times New Roman" w:eastAsia="Times New Roman" w:hAnsi="Times New Roman"/>
          <w:sz w:val="24"/>
          <w:lang w:eastAsia="zh-CN"/>
        </w:rPr>
        <w:t>ps://oilprice.com/Energy/Natural-Gas/5- Billion-Saudi-LNG-Investment-Plays-Into-Russias-Hands.html.</w:t>
      </w:r>
    </w:p>
    <w:p w:rsidR="00317362" w:rsidRPr="00317362" w:rsidRDefault="00317362" w:rsidP="00317362">
      <w:pPr>
        <w:spacing w:after="0" w:line="240" w:lineRule="auto"/>
        <w:rPr>
          <w:rFonts w:ascii="Times New Roman" w:eastAsia="Times New Roman" w:hAnsi="Times New Roman"/>
          <w:sz w:val="24"/>
          <w:u w:val="single"/>
          <w:lang w:eastAsia="zh-CN"/>
        </w:rPr>
      </w:pPr>
      <w:r w:rsidRPr="00286E13">
        <w:rPr>
          <w:rFonts w:ascii="Times New Roman" w:eastAsia="Times New Roman" w:hAnsi="Times New Roman"/>
          <w:sz w:val="10"/>
          <w:lang w:eastAsia="zh-CN"/>
        </w:rPr>
        <w:t xml:space="preserve">Geopolitical consequences. </w:t>
      </w:r>
      <w:r w:rsidRPr="009C6269">
        <w:rPr>
          <w:rFonts w:ascii="Times New Roman" w:eastAsia="Times New Roman" w:hAnsi="Times New Roman"/>
          <w:sz w:val="24"/>
          <w:u w:val="single"/>
          <w:lang w:eastAsia="zh-CN"/>
        </w:rPr>
        <w:t>Saudi-Russian gas cooperation is also a brilliant move for Riyadh on numerous fronts. First, it strengthens ongoing bilateral ties between Riyadh and Russia, while also helping the kingdom diversify its international investments</w:t>
      </w:r>
      <w:r w:rsidRPr="00286E13">
        <w:rPr>
          <w:rFonts w:ascii="Times New Roman" w:eastAsia="Times New Roman" w:hAnsi="Times New Roman"/>
          <w:sz w:val="10"/>
          <w:lang w:eastAsia="zh-CN"/>
        </w:rPr>
        <w:t xml:space="preserve">. It will also help it move away from oil export revenue reliance. If the Saudis intend to also sign long term off-take agreements with Arctic LNG, it will help the kingdom’s energy planners use gas to replace oil in its electric power generation sector. The de facto OPEC leader burns an average of 700,000 bpd of oil for electricity to keep the population cool in the hottest summer months from May to August, official figures showed. </w:t>
      </w:r>
      <w:r w:rsidRPr="009C6269">
        <w:rPr>
          <w:rFonts w:ascii="Times New Roman" w:eastAsia="Times New Roman" w:hAnsi="Times New Roman"/>
          <w:sz w:val="24"/>
          <w:u w:val="single"/>
          <w:lang w:eastAsia="zh-CN"/>
        </w:rPr>
        <w:t>As more oil used for power generation is displaced with gas, it becomes available for export, albeit without the kingdom having to increase production or in times of a market crisis tapping into its questionable spare production capacity. The move for Russia is also just as beneficial as Moscow seeks ways to offset restrictive U.S. sanctions on its energy sector</w:t>
      </w:r>
      <w:r w:rsidRPr="00286E13">
        <w:rPr>
          <w:rFonts w:ascii="Times New Roman" w:eastAsia="Times New Roman" w:hAnsi="Times New Roman"/>
          <w:sz w:val="10"/>
          <w:lang w:eastAsia="zh-CN"/>
        </w:rPr>
        <w:t xml:space="preserve">. Also, stronger bilateral ties between Riyadh and Moscow could create a wedge between the U.S. and Saudi Arabia, particularly in times of crisis between the two sides, including the current roil over the killing of prominent Saudi journalist and U.S. resident Jamal Khashoggi in Turkey at the beginning of the month. The danger for Washington is manifold. </w:t>
      </w:r>
      <w:r w:rsidRPr="009C6269">
        <w:rPr>
          <w:rFonts w:ascii="Times New Roman" w:eastAsia="Times New Roman" w:hAnsi="Times New Roman"/>
          <w:sz w:val="24"/>
          <w:u w:val="single"/>
          <w:lang w:eastAsia="zh-CN"/>
        </w:rPr>
        <w:t>If the U.S., particularly a growing and assertive anti-Saudi sentiment in both the Senate and House, force President Trump’s hand over harsher rhetoric and possibly economic sanctions against the Saudis, this will give Moscow considerable leverage. Though Trump has insisted that he wants to safeguard billions of dollars of arms sales to Saudi Arabia, if indeed those arms sales were halted, Russian could easily fill the void with its own military hardware sales.</w:t>
      </w:r>
    </w:p>
    <w:p w:rsidR="00317362" w:rsidRDefault="00317362" w:rsidP="00317362">
      <w:pPr>
        <w:pStyle w:val="Heading2"/>
      </w:pPr>
      <w:r>
        <w:lastRenderedPageBreak/>
        <w:t>Case</w:t>
      </w:r>
    </w:p>
    <w:p w:rsidR="00317362" w:rsidRDefault="00317362" w:rsidP="00317362">
      <w:pPr>
        <w:pStyle w:val="Heading3"/>
        <w:rPr>
          <w:lang w:eastAsia="zh-CN"/>
        </w:rPr>
      </w:pPr>
      <w:r>
        <w:rPr>
          <w:lang w:eastAsia="zh-CN"/>
        </w:rPr>
        <w:lastRenderedPageBreak/>
        <w:t>Arms Key</w:t>
      </w:r>
    </w:p>
    <w:p w:rsidR="00317362" w:rsidRPr="005C01CB" w:rsidRDefault="00317362" w:rsidP="00317362">
      <w:pPr>
        <w:pStyle w:val="Heading4"/>
        <w:rPr>
          <w:lang w:eastAsia="zh-CN"/>
        </w:rPr>
      </w:pPr>
      <w:r w:rsidRPr="005C01CB">
        <w:rPr>
          <w:lang w:eastAsia="zh-CN"/>
        </w:rPr>
        <w:t>Arms sales are key to relations and the alliance – cu</w:t>
      </w:r>
      <w:r>
        <w:rPr>
          <w:lang w:eastAsia="zh-CN"/>
        </w:rPr>
        <w:t>tting</w:t>
      </w:r>
      <w:r w:rsidRPr="005C01CB">
        <w:rPr>
          <w:lang w:eastAsia="zh-CN"/>
        </w:rPr>
        <w:t xml:space="preserve"> them off removes our best counterterrorism partner in the region</w:t>
      </w:r>
    </w:p>
    <w:p w:rsidR="00317362" w:rsidRPr="005C01CB" w:rsidRDefault="00317362" w:rsidP="00317362">
      <w:pPr>
        <w:spacing w:after="0" w:line="240" w:lineRule="auto"/>
        <w:rPr>
          <w:rFonts w:ascii="Times New Roman" w:eastAsia="Times New Roman" w:hAnsi="Times New Roman"/>
          <w:sz w:val="24"/>
          <w:lang w:eastAsia="zh-CN"/>
        </w:rPr>
      </w:pPr>
      <w:r w:rsidRPr="005C01CB">
        <w:rPr>
          <w:rStyle w:val="Style13ptBold"/>
          <w:lang w:eastAsia="zh-CN"/>
        </w:rPr>
        <w:t>Ryan,</w:t>
      </w:r>
      <w:r w:rsidRPr="005C01CB">
        <w:rPr>
          <w:rFonts w:ascii="Times New Roman" w:eastAsia="Times New Roman" w:hAnsi="Times New Roman"/>
          <w:sz w:val="24"/>
          <w:lang w:eastAsia="zh-CN"/>
        </w:rPr>
        <w:t xml:space="preserve"> Missy</w:t>
      </w:r>
      <w:r>
        <w:rPr>
          <w:rFonts w:ascii="Times New Roman" w:eastAsia="Times New Roman" w:hAnsi="Times New Roman"/>
          <w:sz w:val="24"/>
          <w:lang w:eastAsia="zh-CN"/>
        </w:rPr>
        <w:t xml:space="preserve"> </w:t>
      </w:r>
      <w:r w:rsidRPr="005C01CB">
        <w:rPr>
          <w:rStyle w:val="Style13ptBold"/>
        </w:rPr>
        <w:t>18</w:t>
      </w:r>
      <w:r w:rsidRPr="005C01CB">
        <w:rPr>
          <w:rFonts w:ascii="Times New Roman" w:eastAsia="Times New Roman" w:hAnsi="Times New Roman"/>
          <w:sz w:val="24"/>
          <w:lang w:eastAsia="zh-CN"/>
        </w:rPr>
        <w:t>. [Reporter for the Washington Post]. “As crisis intensifies, what’s at stake in America’s military partnership with Saudi Arabia?”. Washington Post, Oct 12, 2018. h</w:t>
      </w:r>
      <w:r>
        <w:rPr>
          <w:rFonts w:ascii="Times New Roman" w:eastAsia="Times New Roman" w:hAnsi="Times New Roman"/>
          <w:sz w:val="24"/>
          <w:lang w:eastAsia="zh-CN"/>
        </w:rPr>
        <w:t>tt</w:t>
      </w:r>
      <w:r w:rsidRPr="005C01CB">
        <w:rPr>
          <w:rFonts w:ascii="Times New Roman" w:eastAsia="Times New Roman" w:hAnsi="Times New Roman"/>
          <w:sz w:val="24"/>
          <w:lang w:eastAsia="zh-CN"/>
        </w:rPr>
        <w:t>ps://www.washingtonpost.com/world/national-security/as-crisis-intensifies-whatsat-stake-in-americas-military-partnership-with-saudi-arabia/2018/10/12/3ce0994ecd75-11e8-a3e6-44daa3d35ede_story.html?utm_term=.939fd0555e40</w:t>
      </w:r>
    </w:p>
    <w:p w:rsidR="00317362" w:rsidRPr="006677C5" w:rsidRDefault="00317362" w:rsidP="00317362">
      <w:pPr>
        <w:spacing w:after="0" w:line="240" w:lineRule="auto"/>
        <w:rPr>
          <w:rFonts w:ascii="Times New Roman" w:eastAsia="Times New Roman" w:hAnsi="Times New Roman"/>
          <w:sz w:val="10"/>
          <w:lang w:eastAsia="zh-CN"/>
        </w:rPr>
      </w:pPr>
      <w:r w:rsidRPr="006677C5">
        <w:rPr>
          <w:rFonts w:ascii="Times New Roman" w:eastAsia="Times New Roman" w:hAnsi="Times New Roman"/>
          <w:sz w:val="24"/>
          <w:u w:val="single"/>
          <w:lang w:eastAsia="zh-CN"/>
        </w:rPr>
        <w:t>International concern over Saudi Arabia’s suspected role in the disappearance of a prominent Saudi journalist has threatened to disrupt one of the United States’ most important security partnerships.</w:t>
      </w:r>
      <w:r w:rsidRPr="006677C5">
        <w:rPr>
          <w:rFonts w:ascii="Times New Roman" w:eastAsia="Times New Roman" w:hAnsi="Times New Roman"/>
          <w:sz w:val="10"/>
          <w:lang w:eastAsia="zh-CN"/>
        </w:rPr>
        <w:t xml:space="preserve"> Reports that Jamal Khashoggi, a Washington Post columnist and critic of Saudi Crown Prince Mohammed bin Salman, was killed in the Saudi Consulate in Istanbul this month have sparked a wave of criticism of the kingdom and questions about whether President Trump and his top aides have emboldened the young royal. </w:t>
      </w:r>
      <w:r w:rsidRPr="006677C5">
        <w:rPr>
          <w:rFonts w:ascii="Times New Roman" w:eastAsia="Times New Roman" w:hAnsi="Times New Roman"/>
          <w:sz w:val="24"/>
          <w:u w:val="single"/>
          <w:lang w:eastAsia="zh-CN"/>
        </w:rPr>
        <w:t>While the Trump administration has reacted cautiously to reports that Saudi Arabia is responsible for Khashoggi’s disappearance, lawmakers have demanded a strong U.S. response, potentially including steps to curtail arms sales or affect other aspects of U.S. defense ties with the kingdom</w:t>
      </w:r>
      <w:r w:rsidRPr="006677C5">
        <w:rPr>
          <w:rFonts w:ascii="Times New Roman" w:eastAsia="Times New Roman" w:hAnsi="Times New Roman"/>
          <w:sz w:val="10"/>
          <w:lang w:eastAsia="zh-CN"/>
        </w:rPr>
        <w:t>. On Friday, Sen. Dianne Feinstein (D-Calif.) called for a broad halt to military cooperation if Saudi responsibility is established, adding her voice to a growing roster of lawmakers linking security ties to Khashoggi’s fate. “</w:t>
      </w:r>
      <w:r w:rsidRPr="006677C5">
        <w:rPr>
          <w:rFonts w:ascii="Times New Roman" w:eastAsia="Times New Roman" w:hAnsi="Times New Roman"/>
          <w:sz w:val="24"/>
          <w:u w:val="single"/>
          <w:lang w:eastAsia="zh-CN"/>
        </w:rPr>
        <w:t>Saudi Arabia was once one of our closest allies in the Middle East,” Feinstein said in a statement. “I think now is the time to reevaluate that relationship.” Some lawmakers have called for sanctions or suspension of military aid to the kingdom’s war in neighboring Yemen.</w:t>
      </w:r>
      <w:r w:rsidRPr="006677C5">
        <w:rPr>
          <w:rFonts w:ascii="Times New Roman" w:eastAsia="Times New Roman" w:hAnsi="Times New Roman"/>
          <w:sz w:val="10"/>
          <w:lang w:eastAsia="zh-CN"/>
        </w:rPr>
        <w:t xml:space="preserve"> Others have said there may be “hell to pay,” as Sen. Lindsey O. Graham (R-S.C.) put it this week, if the kingdom is found responsible. But Trump, who has made the Saudi monarchy his premier Arab ally, waved off those demands, telling reporters that cutting off sales to the world’s largest buyer of U.S. weaponry “would not be acceptable to me.” “</w:t>
      </w:r>
      <w:r w:rsidRPr="006677C5">
        <w:rPr>
          <w:rFonts w:ascii="Times New Roman" w:eastAsia="Times New Roman" w:hAnsi="Times New Roman"/>
          <w:sz w:val="24"/>
          <w:u w:val="single"/>
          <w:lang w:eastAsia="zh-CN"/>
        </w:rPr>
        <w:t>If we don’t sell it to them, they’ll say, ‘Well, thank you very much. We’ll buy it from Russia.’ Or ‘Thank you very much. We’ll buy it from China,’ ”</w:t>
      </w:r>
      <w:r w:rsidRPr="006677C5">
        <w:rPr>
          <w:rFonts w:ascii="Times New Roman" w:eastAsia="Times New Roman" w:hAnsi="Times New Roman"/>
          <w:sz w:val="10"/>
          <w:lang w:eastAsia="zh-CN"/>
        </w:rPr>
        <w:t xml:space="preserve"> Trump said. “</w:t>
      </w:r>
      <w:r w:rsidRPr="006677C5">
        <w:rPr>
          <w:rFonts w:ascii="Times New Roman" w:eastAsia="Times New Roman" w:hAnsi="Times New Roman"/>
          <w:sz w:val="24"/>
          <w:u w:val="single"/>
          <w:lang w:eastAsia="zh-CN"/>
        </w:rPr>
        <w:t xml:space="preserve">That doesn’t help us — not when it comes to jobs and not when it comes to our companies losing out on that work.” [Trump reluctant to curb arms sales to Saudi Arabia in response to missing journalist] </w:t>
      </w:r>
      <w:r w:rsidRPr="006677C5">
        <w:rPr>
          <w:rFonts w:ascii="Times New Roman" w:eastAsia="Times New Roman" w:hAnsi="Times New Roman"/>
          <w:sz w:val="10"/>
          <w:lang w:eastAsia="zh-CN"/>
        </w:rPr>
        <w:t>The president’s comments may say as much about his transactional view of foreign relationships, elevating economic concerns over human rights, as they do about the centrality of arms sales to the two countries’ defense relationship.</w:t>
      </w:r>
      <w:r w:rsidRPr="006677C5">
        <w:rPr>
          <w:rFonts w:ascii="Times New Roman" w:eastAsia="Times New Roman" w:hAnsi="Times New Roman"/>
          <w:sz w:val="24"/>
          <w:u w:val="single"/>
          <w:lang w:eastAsia="zh-CN"/>
        </w:rPr>
        <w:t xml:space="preserve"> For decades Saudi Arabia has been an important American military partner in the Arab world, where its status as the home to Islam’s holiest sites boosts its leadership credentials. Since the Sept. 11, 2001, terrorist attacks in the United States, the kingdom has played a critical role in U.S. counterterrorism efforts, supplying the government with valuable intelligence about extremist threats</w:t>
      </w:r>
      <w:r w:rsidRPr="006677C5">
        <w:rPr>
          <w:rFonts w:ascii="Times New Roman" w:eastAsia="Times New Roman" w:hAnsi="Times New Roman"/>
          <w:sz w:val="10"/>
          <w:lang w:eastAsia="zh-CN"/>
        </w:rPr>
        <w:t xml:space="preserve">. Most significantly, Saudi Arabia has used petrodollars to build up the Arab world’s most sophisticated military arsenal. </w:t>
      </w:r>
      <w:r w:rsidRPr="006677C5">
        <w:rPr>
          <w:rFonts w:ascii="Times New Roman" w:eastAsia="Times New Roman" w:hAnsi="Times New Roman"/>
          <w:sz w:val="24"/>
          <w:u w:val="single"/>
          <w:lang w:eastAsia="zh-CN"/>
        </w:rPr>
        <w:t xml:space="preserve">With one of the world’s largest military budgets, the kingdom boasts a large fleet of F-15 and Tornado fighter jets, Apache helicopters and other advanced aircraft. About $14.5 billion in major sales have been concluded with Saudi Arabia since Trump became president, but much or all of that was initiated before he took office. The potential for a shut-off to the lucrative arms pipeline has alarmed the defense industry. The sales are even more significant for the administration because, unlike Israel and Egypt, Saudi Arabia uses its own money rather than U.S. aid to finance arms purchases. Although Congress has the power to broadly halt arms sales or suspend military aid, lawmakers have so far declined to do so. </w:t>
      </w:r>
      <w:r w:rsidRPr="006677C5">
        <w:rPr>
          <w:rFonts w:ascii="Times New Roman" w:eastAsia="Times New Roman" w:hAnsi="Times New Roman"/>
          <w:sz w:val="10"/>
          <w:lang w:eastAsia="zh-CN"/>
        </w:rPr>
        <w:t>The Obama administration, frustrated by Saudi attacks on civilian sites in Yemen, temporarily halted sales of precision munitions in 2016, but Trump reversed that move after taking office. For Saudi Arabia, the race to arm itself has been aimed not just at boosting its fighting power but also deepening political ties with producer nations like the United States. The favor those sales have curried was starkly visible in Trump’s Oval Office comments this week.</w:t>
      </w:r>
    </w:p>
    <w:p w:rsidR="00317362" w:rsidRDefault="00317362" w:rsidP="00317362">
      <w:pPr>
        <w:pStyle w:val="Heading4"/>
        <w:rPr>
          <w:lang w:eastAsia="zh-CN"/>
        </w:rPr>
      </w:pPr>
      <w:r w:rsidRPr="00C73DEC">
        <w:rPr>
          <w:lang w:eastAsia="zh-CN"/>
        </w:rPr>
        <w:t>Arms sales have been the bedrock of the entire alliance for 75 years</w:t>
      </w:r>
    </w:p>
    <w:p w:rsidR="00317362" w:rsidRDefault="00317362" w:rsidP="00317362">
      <w:pPr>
        <w:spacing w:after="0" w:line="240" w:lineRule="auto"/>
        <w:rPr>
          <w:rFonts w:ascii="Times New Roman" w:eastAsia="Times New Roman" w:hAnsi="Times New Roman"/>
          <w:sz w:val="24"/>
          <w:lang w:eastAsia="zh-CN"/>
        </w:rPr>
      </w:pPr>
      <w:r w:rsidRPr="00C73DEC">
        <w:rPr>
          <w:rStyle w:val="Style13ptBold"/>
          <w:lang w:eastAsia="zh-CN"/>
        </w:rPr>
        <w:t>Hennigan</w:t>
      </w:r>
      <w:r w:rsidRPr="00C73DEC">
        <w:rPr>
          <w:rFonts w:ascii="Times New Roman" w:eastAsia="Times New Roman" w:hAnsi="Times New Roman"/>
          <w:sz w:val="24"/>
          <w:lang w:eastAsia="zh-CN"/>
        </w:rPr>
        <w:t>, W.J.</w:t>
      </w:r>
      <w:r>
        <w:rPr>
          <w:rFonts w:ascii="Times New Roman" w:eastAsia="Times New Roman" w:hAnsi="Times New Roman"/>
          <w:sz w:val="24"/>
          <w:lang w:eastAsia="zh-CN"/>
        </w:rPr>
        <w:t xml:space="preserve"> </w:t>
      </w:r>
      <w:r w:rsidRPr="00C73DEC">
        <w:rPr>
          <w:rStyle w:val="Style13ptBold"/>
        </w:rPr>
        <w:t>18</w:t>
      </w:r>
      <w:r w:rsidRPr="00C73DEC">
        <w:rPr>
          <w:rFonts w:ascii="Times New Roman" w:eastAsia="Times New Roman" w:hAnsi="Times New Roman"/>
          <w:sz w:val="24"/>
          <w:lang w:eastAsia="zh-CN"/>
        </w:rPr>
        <w:t xml:space="preserve"> [Writer for TIME Magazine]. “What Makes the U.S.-Saudi Relationship So Special? Weapons, Oil and ’An Army of Lobbyists”. TIME, 2018. h</w:t>
      </w:r>
      <w:r>
        <w:rPr>
          <w:rFonts w:ascii="Times New Roman" w:eastAsia="Times New Roman" w:hAnsi="Times New Roman"/>
          <w:sz w:val="24"/>
          <w:lang w:eastAsia="zh-CN"/>
        </w:rPr>
        <w:t>tt</w:t>
      </w:r>
      <w:r w:rsidRPr="00C73DEC">
        <w:rPr>
          <w:rFonts w:ascii="Times New Roman" w:eastAsia="Times New Roman" w:hAnsi="Times New Roman"/>
          <w:sz w:val="24"/>
          <w:lang w:eastAsia="zh-CN"/>
        </w:rPr>
        <w:t>p://time.com/5428669/saudi-arabia-military-relationship/</w:t>
      </w:r>
    </w:p>
    <w:p w:rsidR="00317362" w:rsidRPr="006677C5" w:rsidRDefault="00317362" w:rsidP="00317362">
      <w:pPr>
        <w:spacing w:after="0" w:line="240" w:lineRule="auto"/>
        <w:rPr>
          <w:rFonts w:ascii="Times New Roman" w:eastAsia="Times New Roman" w:hAnsi="Times New Roman"/>
          <w:sz w:val="24"/>
          <w:u w:val="single"/>
          <w:lang w:eastAsia="zh-CN"/>
        </w:rPr>
      </w:pPr>
      <w:r w:rsidRPr="006677C5">
        <w:rPr>
          <w:rFonts w:ascii="Times New Roman" w:eastAsia="Times New Roman" w:hAnsi="Times New Roman"/>
          <w:sz w:val="24"/>
          <w:u w:val="single"/>
          <w:lang w:eastAsia="zh-CN"/>
        </w:rPr>
        <w:lastRenderedPageBreak/>
        <w:t>It’s a cold financial calculation: Saudi money for U.S.-made weaponry results in American jobs.</w:t>
      </w:r>
      <w:r w:rsidRPr="006677C5">
        <w:rPr>
          <w:rFonts w:ascii="Times New Roman" w:eastAsia="Times New Roman" w:hAnsi="Times New Roman"/>
          <w:sz w:val="10"/>
          <w:lang w:eastAsia="zh-CN"/>
        </w:rPr>
        <w:t xml:space="preserve"> This is President Donald Trump’s rationale in dismissing calls in Congress to halt future arms sales to Saudi Arabia following the mysterious disappearance of Jamal Khashoggi, the Saudi journalist and American resident. “I don’t like the concept of stopping an investment of $110 billion into the United States,” Trump said last week. “All they’re going to do is say, ’That’s OK. </w:t>
      </w:r>
      <w:r w:rsidRPr="006677C5">
        <w:rPr>
          <w:rFonts w:ascii="Times New Roman" w:eastAsia="Times New Roman" w:hAnsi="Times New Roman"/>
          <w:sz w:val="24"/>
          <w:u w:val="single"/>
          <w:lang w:eastAsia="zh-CN"/>
        </w:rPr>
        <w:t>We don’t have to buy it from Boeing. We don’t have to buy it from Lockheed. We don’t have to buy it from Raytheon and all these great companies. We’ll buy it from Russia. We’ll buy it from China,” he said. The 75-year alliance between the two nations has been built on a simple arrangement: American demand for Saudi oil and Saudi demand for American firepower.</w:t>
      </w:r>
    </w:p>
    <w:p w:rsidR="00317362" w:rsidRPr="00317362" w:rsidRDefault="00317362" w:rsidP="00317362">
      <w:pPr>
        <w:rPr>
          <w:lang w:eastAsia="zh-CN"/>
        </w:rPr>
      </w:pPr>
    </w:p>
    <w:p w:rsidR="00317362" w:rsidRDefault="00317362" w:rsidP="00317362">
      <w:pPr>
        <w:pStyle w:val="Heading3"/>
        <w:rPr>
          <w:lang w:eastAsia="zh-CN"/>
        </w:rPr>
      </w:pPr>
      <w:r>
        <w:rPr>
          <w:lang w:eastAsia="zh-CN"/>
        </w:rPr>
        <w:lastRenderedPageBreak/>
        <w:t>Relations</w:t>
      </w:r>
    </w:p>
    <w:p w:rsidR="004121DB" w:rsidRDefault="004121DB" w:rsidP="004121DB">
      <w:pPr>
        <w:pStyle w:val="Heading4"/>
      </w:pPr>
      <w:r>
        <w:t>Saudi arms sales solves a laundry list of impacts in the middle east –  nuclear proliferation, stability, energy interests, and creating reliable US allies are only a few examples</w:t>
      </w:r>
    </w:p>
    <w:p w:rsidR="004121DB" w:rsidRPr="0069579E" w:rsidRDefault="004121DB" w:rsidP="004121DB">
      <w:r w:rsidRPr="002676C4">
        <w:rPr>
          <w:rStyle w:val="Style13ptBold"/>
        </w:rPr>
        <w:t>CFR</w:t>
      </w:r>
      <w:r w:rsidRPr="0069579E">
        <w:t>., 9-24-20</w:t>
      </w:r>
      <w:r w:rsidRPr="0069579E">
        <w:rPr>
          <w:rStyle w:val="Style13ptBold"/>
        </w:rPr>
        <w:t>10</w:t>
      </w:r>
      <w:r w:rsidRPr="0069579E">
        <w:t>, "Is Big Saudi Arms Sale a Good Idea?," Council on Foreign Relations, https://www.cfr.org/expert-roundup/big-saudi-arms-sale-good-idea</w:t>
      </w:r>
    </w:p>
    <w:p w:rsidR="004121DB" w:rsidRDefault="004121DB" w:rsidP="004121DB">
      <w:pPr>
        <w:rPr>
          <w:u w:val="single"/>
        </w:rPr>
      </w:pPr>
      <w:r w:rsidRPr="0069579E">
        <w:rPr>
          <w:sz w:val="10"/>
          <w:szCs w:val="10"/>
        </w:rPr>
        <w:t xml:space="preserve">Saudi Arabia and other Gulf states have recently ordered U.S. weapons worth around $123 billion. The largest deal, if approved by Congress, would be a $60 billion package of U.S. arms for Saudi Arabia, </w:t>
      </w:r>
      <w:r w:rsidRPr="00277863">
        <w:rPr>
          <w:sz w:val="10"/>
          <w:szCs w:val="10"/>
        </w:rPr>
        <w:t>including eighty-four new and seventy refurbished F-15 fighters, supplied largely by Boeing, as well as seventy Apache helicopters, seventy-two Black Hawks, and thirty-six Little Birds. Is the deal a good idea for the United States and the Middle East? Three of four experts contributing to this CFR.org roundup basically thought so. Anthony Cordesman argues that</w:t>
      </w:r>
      <w:r>
        <w:t xml:space="preserve"> </w:t>
      </w:r>
      <w:r w:rsidRPr="00277863">
        <w:rPr>
          <w:b/>
          <w:u w:val="single"/>
        </w:rPr>
        <w:t>arms sales makes sense in terms of U.S. oil interests, the U.S. need for an ally in the region that can ease the burden on the U.S. military, and helping to stop a nuclear arms race in the region.</w:t>
      </w:r>
      <w:r>
        <w:t xml:space="preserve"> </w:t>
      </w:r>
      <w:r w:rsidRPr="00277863">
        <w:rPr>
          <w:sz w:val="10"/>
          <w:szCs w:val="10"/>
        </w:rPr>
        <w:t>Loren Thompson and F. Gregory Gause III said the</w:t>
      </w:r>
      <w:r>
        <w:t xml:space="preserve"> </w:t>
      </w:r>
      <w:r w:rsidRPr="00277863">
        <w:rPr>
          <w:b/>
          <w:u w:val="single"/>
        </w:rPr>
        <w:t>Saudis will buy arms elsewhere if the United States refuses to move forward on the sale.</w:t>
      </w:r>
      <w:r>
        <w:t xml:space="preserve"> </w:t>
      </w:r>
      <w:r w:rsidRPr="00277863">
        <w:rPr>
          <w:sz w:val="10"/>
          <w:szCs w:val="10"/>
        </w:rPr>
        <w:t>Thompson notes the package carefully balances Saudi requirements and Israeli fears, and Gause suggests that even if the sale doesn’t create long-term stability in the region,</w:t>
      </w:r>
      <w:r>
        <w:t xml:space="preserve"> </w:t>
      </w:r>
      <w:r w:rsidRPr="00277863">
        <w:rPr>
          <w:b/>
          <w:u w:val="single"/>
        </w:rPr>
        <w:t>there’s likely to be some foreign policy benefit for the United States and for the Saudis</w:t>
      </w:r>
      <w:r>
        <w:t xml:space="preserve">. </w:t>
      </w:r>
      <w:r w:rsidRPr="00277863">
        <w:rPr>
          <w:sz w:val="10"/>
          <w:szCs w:val="10"/>
        </w:rPr>
        <w:t>William Hartung sounded a cautionary note, warning the deal could spur a regional arms race. Anthony H. Cordesman, Arleigh A. Burke Chair in Strategy at Center for Strategic and International Studies</w:t>
      </w:r>
      <w:r>
        <w:t xml:space="preserve"> </w:t>
      </w:r>
      <w:r w:rsidRPr="00277863">
        <w:rPr>
          <w:b/>
          <w:u w:val="single"/>
        </w:rPr>
        <w:t>The United States shares critical strategic interests with Saudi Arabia</w:t>
      </w:r>
      <w:r>
        <w:t xml:space="preserve"> </w:t>
      </w:r>
      <w:r w:rsidRPr="00277863">
        <w:rPr>
          <w:sz w:val="10"/>
          <w:szCs w:val="10"/>
        </w:rPr>
        <w:t>that shape the proposed Saudi arms sale. First, for all the talk of energy independence over the last four decades,</w:t>
      </w:r>
      <w:r>
        <w:t xml:space="preserve"> </w:t>
      </w:r>
      <w:r w:rsidRPr="00277863">
        <w:rPr>
          <w:b/>
          <w:u w:val="single"/>
        </w:rPr>
        <w:t>the U.S. Department of Energy estimates that the United States will be as strategically dependent on imported oil through 2035 as it is today. These projections do not even take account of our indirect imports of oil in the form of manufactured goods, or our dependence on the health of a global economy that requires stable supply- and market-driven prices. The stability of Gulf energy exports is critical to our economy and every job in the United States</w:t>
      </w:r>
      <w:r>
        <w:rPr>
          <w:b/>
          <w:u w:val="single"/>
        </w:rPr>
        <w:t xml:space="preserve"> </w:t>
      </w:r>
      <w:r w:rsidRPr="00277863">
        <w:rPr>
          <w:sz w:val="10"/>
          <w:szCs w:val="10"/>
        </w:rPr>
        <w:t>Second, U.S. military power is finite, and both the United States and Saudi Arabia face rapidly changing threats.</w:t>
      </w:r>
      <w:r>
        <w:t xml:space="preserve"> </w:t>
      </w:r>
      <w:r w:rsidRPr="00277863">
        <w:rPr>
          <w:b/>
          <w:u w:val="single"/>
        </w:rPr>
        <w:t xml:space="preserve">The United States needs allies that have interoperable forces that can both fight effectively alongside the United States and ease the U.S. burden by defending themselves. Iran already poses a massive asymmetric naval-air-assault force threat to the Gulf states. </w:t>
      </w:r>
      <w:r w:rsidRPr="00277863">
        <w:rPr>
          <w:sz w:val="10"/>
          <w:szCs w:val="10"/>
        </w:rPr>
        <w:t>The U.S. invasion of Iraq has left Iraqi forces a decade away from being a counterbalance to Iran;</w:t>
      </w:r>
      <w:r>
        <w:t xml:space="preserve"> </w:t>
      </w:r>
      <w:r w:rsidRPr="00277863">
        <w:rPr>
          <w:b/>
          <w:u w:val="single"/>
        </w:rPr>
        <w:t>Saudi Arabia is the only meaningful regional power to work with</w:t>
      </w:r>
      <w:r>
        <w:t xml:space="preserve">. </w:t>
      </w:r>
      <w:r w:rsidRPr="00277863">
        <w:rPr>
          <w:sz w:val="10"/>
          <w:szCs w:val="10"/>
        </w:rPr>
        <w:t>Additionally, al-Qaeda in the peninsula is based in Yemen, and the threat of terrorism and outside infiltration means</w:t>
      </w:r>
      <w:r>
        <w:t xml:space="preserve"> </w:t>
      </w:r>
      <w:r w:rsidRPr="00277863">
        <w:rPr>
          <w:b/>
          <w:u w:val="single"/>
        </w:rPr>
        <w:t>highly mobile Saudi forces are critical to the security of Saudi energy and civil facilities. Helping Saudi Arabia create a combination of effective air and naval power also helps ensure the security of tanker and other shipping in the Gulf of Oman and a steadily more unstable Red Sea.</w:t>
      </w:r>
      <w:r>
        <w:rPr>
          <w:b/>
          <w:u w:val="single"/>
        </w:rPr>
        <w:t xml:space="preserve"> </w:t>
      </w:r>
      <w:r w:rsidRPr="00277863">
        <w:rPr>
          <w:sz w:val="10"/>
          <w:szCs w:val="10"/>
        </w:rPr>
        <w:t>"The United States needs allies that have interoperable forces that can both fight effectively alongside the United States and ease the U.S. burden by defending themselves."</w:t>
      </w:r>
      <w:r>
        <w:t xml:space="preserve"> </w:t>
      </w:r>
      <w:r w:rsidRPr="00277863">
        <w:rPr>
          <w:sz w:val="10"/>
          <w:szCs w:val="10"/>
        </w:rPr>
        <w:t>Third,</w:t>
      </w:r>
      <w:r>
        <w:t xml:space="preserve"> </w:t>
      </w:r>
      <w:r w:rsidRPr="00277863">
        <w:rPr>
          <w:b/>
          <w:u w:val="single"/>
        </w:rPr>
        <w:t>Iran already poses a missile and chemical weapons threat and may pose a nuclear one within the next three to five years. Upgrades of the Saudi Patriots create a base for an integrated approach to air and missile defense. They lay the groundwork for follow-on sales of advanced missile defense systems like THAAD, and an emphasis on defense</w:t>
      </w:r>
      <w:r>
        <w:t xml:space="preserve"> </w:t>
      </w:r>
      <w:r w:rsidRPr="00277863">
        <w:rPr>
          <w:sz w:val="10"/>
          <w:szCs w:val="10"/>
        </w:rPr>
        <w:t>(not Saudi purchases of missiles or nuclear systems).</w:t>
      </w:r>
      <w:r>
        <w:t xml:space="preserve"> </w:t>
      </w:r>
      <w:r w:rsidRPr="00277863">
        <w:rPr>
          <w:b/>
          <w:u w:val="single"/>
        </w:rPr>
        <w:t>Coupled with recent U.S. offers of "extended regional deterrence" and the creation of a Saudi Air Force that is more of a threat to Iran than Iran’s conventional missiles are to Saudi Arabia, they offer the best hope of both giving Saudi Arabia and other Gulf states security and stopping a nuclear arms race in the region.</w:t>
      </w:r>
      <w:r>
        <w:t xml:space="preserve"> Fourth, </w:t>
      </w:r>
      <w:r w:rsidRPr="00277863">
        <w:rPr>
          <w:b/>
          <w:u w:val="single"/>
        </w:rPr>
        <w:t>the proposed arms sale package creates a level of interdependence that gives both the current Saudi government as well as Saudi governments for the next fifteen to twenty years a strong incentive to work with the United States</w:t>
      </w:r>
      <w:r w:rsidRPr="00277863">
        <w:rPr>
          <w:sz w:val="10"/>
          <w:szCs w:val="10"/>
        </w:rPr>
        <w:t>. Saudi Arabia will need continuing support from the United States during the entire lifecycle of every major system sold, and no future Saudi government can ignore this fact.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w:t>
      </w:r>
      <w:r>
        <w:t xml:space="preserve"> </w:t>
      </w:r>
      <w:r w:rsidRPr="00277863">
        <w:rPr>
          <w:sz w:val="10"/>
          <w:szCs w:val="10"/>
        </w:rPr>
        <w:t xml:space="preserve">William Hartung, Director of the Arms and Security Initiative, New America Foundation On the face of it, the </w:t>
      </w:r>
      <w:r w:rsidRPr="00277863">
        <w:rPr>
          <w:sz w:val="10"/>
          <w:szCs w:val="10"/>
        </w:rPr>
        <w:lastRenderedPageBreak/>
        <w:t xml:space="preserve">proposed arms deal with Saudi Arabia is a win-win situation: </w:t>
      </w:r>
      <w:r w:rsidRPr="00D07437">
        <w:rPr>
          <w:b/>
          <w:u w:val="single"/>
        </w:rPr>
        <w:t>The United States gets jobs at a time of high unemployment; Saudi Arabia gets to bolster its military and further cement its relationship with its main protector; and Israel gets the promise of equipment superior to anything transferred to the Saudis. Best of all, say the deal’s advocates, it sends a signal to Iran that the United States and its Persian Gulf allies will not be intimidated</w:t>
      </w:r>
      <w:r w:rsidRPr="00277863">
        <w:rPr>
          <w:sz w:val="10"/>
          <w:szCs w:val="10"/>
        </w:rPr>
        <w:t>. Or so it would seem. But the reality is much more complicated. First, to the extent that the deal is about jobs, as Boeing and the Obama administration claim, that is the wrong criterion for making a major arms sale. Security considerations must come first. And on this front, there are serious questions that have not been addressed by the boosters of the deal. By throwing weapons at Saudi Arabia with one hand while giving them to Israel with the other, are we not simply arming both sides of a nascent arms race? Is Iran likely to be cowed by the Saudi mega-deal, or will it simply seek a way to ratchet up its own military capabilities? "Congress and the public should think twice before signing off on what may be the first stage of a new Mideast arms race." Is the Middle East really suffering from a dearth of advanced weaponry? In the past three years alone, the United States has offered over $30 billion in armaments to Persian Gulf states, counterbalanced by offers of a similar amount to Israel. The United Kingdom and Russia have supplied billions more to the Persian Gulf states. Attempting to create a balance at higher and higher levels of weaponry is both dangerous and unnecessary. In addition, how stable is Saudi Arabia? In the short run, there may be no major cause for concern, but the combat planes, helicopters, missiles, and bombs that are part of the deal will last for decades. Would anyone have predicted in the mid-1970s that the heavily armed regime of the Shah of Iran would be toppled by a group of Islamic fundamentalists? The Saudi deal will no doubt go through, but it shouldn’t. It consists primarily of offensive weapons--fighter planes, attack helicopters, and guided bombs--that serve no constructive purpose. Fighter planes and guided bombs aren’t relevant to addressing the potential threat posed by Iranian missiles, nor are they likely to dissuade Iran from developing nuclear weapons. Combat aircraft and attack helicopters might be used in Saudi strikes against terrorists and separatist groups in northern Yemen, but doing so would be counterproductive, more likely to inflame passions against Riyadh than to solve its border security problems. Congress and the public should think twice before signing off on what may be the first stage of a new Mideast arms race. Loren Thompson, Chief Operating Officer, Lexington Institute Congress will closely scrutinize the proposed arms deal with Saudi Arabia to make sure it does not threaten Israel or otherwise destabilize the region. The package appears to be a careful reconciliation of Saudi requirements with Israeli fears, while also offering a strategic balance against Iran.</w:t>
      </w:r>
      <w:r>
        <w:t xml:space="preserve"> </w:t>
      </w:r>
      <w:r w:rsidRPr="00277863">
        <w:rPr>
          <w:b/>
          <w:u w:val="single"/>
        </w:rPr>
        <w:t>The biggest component of the transaction involves new and refurbished F-15 fighters, which are designed for both air dominance and attack of ground targets</w:t>
      </w:r>
      <w:r>
        <w:t xml:space="preserve">. </w:t>
      </w:r>
      <w:r w:rsidRPr="00277863">
        <w:rPr>
          <w:u w:val="single"/>
        </w:rPr>
        <w:t>The fighter sale could have been a serious problem for Israel if Saudi Arabia had been offered stealthy F-22s or F-35s, because those aircraft would have been suitable for executing a surprise attack. The F-15 is not stealthy, and although its movements can be masked through the skillful application of tactics and electronic-warfare technology, Israeli defenders should have no difficulty detecting any threatening moves.</w:t>
      </w:r>
      <w:r>
        <w:rPr>
          <w:u w:val="single"/>
        </w:rPr>
        <w:t xml:space="preserve"> </w:t>
      </w:r>
      <w:r w:rsidRPr="00277863">
        <w:rPr>
          <w:sz w:val="10"/>
          <w:szCs w:val="10"/>
        </w:rPr>
        <w:t>"I see little danger to Israel in the proposed transaction</w:t>
      </w:r>
      <w:r>
        <w:t xml:space="preserve">. </w:t>
      </w:r>
      <w:r w:rsidRPr="00277863">
        <w:rPr>
          <w:b/>
          <w:u w:val="single"/>
        </w:rPr>
        <w:t>For Iran</w:t>
      </w:r>
      <w:r>
        <w:t xml:space="preserve">, </w:t>
      </w:r>
      <w:r w:rsidRPr="00277863">
        <w:rPr>
          <w:sz w:val="10"/>
          <w:szCs w:val="10"/>
        </w:rPr>
        <w:t>though,</w:t>
      </w:r>
      <w:r>
        <w:t xml:space="preserve"> </w:t>
      </w:r>
      <w:r w:rsidRPr="00277863">
        <w:rPr>
          <w:b/>
          <w:u w:val="single"/>
        </w:rPr>
        <w:t>the transaction presents a powerful deterrent since there is nothing in Teheran’s current arsenal that can cope with the latest versions of the F-15 fighter or the AH-64 attack helicopter</w:t>
      </w:r>
      <w:r>
        <w:t xml:space="preserve">." </w:t>
      </w:r>
      <w:r w:rsidRPr="00277863">
        <w:rPr>
          <w:u w:val="single"/>
        </w:rPr>
        <w:t>The helicopters included in the package are among the most capable in the world, but they could be easily repulsed by Israeli tactical aircraft if ever dispatched against the Jewish state. Thus, I see little danger to Israel in the proposed transaction.</w:t>
      </w:r>
      <w:r>
        <w:rPr>
          <w:u w:val="single"/>
        </w:rPr>
        <w:t xml:space="preserve"> </w:t>
      </w:r>
      <w:r w:rsidRPr="00277863">
        <w:rPr>
          <w:b/>
          <w:u w:val="single"/>
        </w:rPr>
        <w:t>The radical Shiite regime in Iran constitutes the most serious military threat to Saudi Arabia, so I expect that the pending arms sale will be followed by additional agreements to modernize the Saudi Eastern Fleet in the Gulf and upgrade missile defenses</w:t>
      </w:r>
      <w:r>
        <w:t xml:space="preserve">. </w:t>
      </w:r>
      <w:r w:rsidRPr="00277863">
        <w:rPr>
          <w:u w:val="single"/>
        </w:rPr>
        <w:t>If Congress delays or modifies the proposed transaction, the Saudi government will probably move to purchase modern weapons from other sources such as Britain or France</w:t>
      </w:r>
      <w:r>
        <w:t xml:space="preserve">. </w:t>
      </w:r>
      <w:r w:rsidRPr="00277863">
        <w:rPr>
          <w:sz w:val="10"/>
          <w:szCs w:val="10"/>
        </w:rPr>
        <w:t>The kingdom needs to replace its aging Cold War arsenal, and it is surrounded by nations potentially posing a threat to its security</w:t>
      </w:r>
      <w:r w:rsidRPr="00277863">
        <w:rPr>
          <w:b/>
          <w:u w:val="single"/>
        </w:rPr>
        <w:t xml:space="preserve">. Little purpose would be served by declining to assist Saudi Arabia in meeting its legitimate defensive needs. </w:t>
      </w:r>
      <w:r w:rsidRPr="00277863">
        <w:rPr>
          <w:u w:val="single"/>
        </w:rPr>
        <w:t>Whatever the differences may be between our governments and cultures,</w:t>
      </w:r>
      <w:r>
        <w:t xml:space="preserve"> </w:t>
      </w:r>
      <w:r w:rsidRPr="00277863">
        <w:rPr>
          <w:b/>
          <w:u w:val="single"/>
        </w:rPr>
        <w:t>the Saudis have been reliable allies of America for decades and have exercised a moderating influence on the behavior of other oil-producing states. Helping them means helping ourselves.</w:t>
      </w:r>
      <w:r>
        <w:rPr>
          <w:b/>
          <w:u w:val="single"/>
        </w:rPr>
        <w:t xml:space="preserve"> </w:t>
      </w:r>
      <w:r w:rsidRPr="00277863">
        <w:rPr>
          <w:sz w:val="10"/>
          <w:szCs w:val="10"/>
        </w:rPr>
        <w:t>F. Gregory Gause III, Professor and chair of political science department, University of Vermont The Saudi arms sale will not buy much security in the long run in the Persian Gulf. But there are no good reasons not to sell the Saudis those weapons, and</w:t>
      </w:r>
      <w:r>
        <w:t xml:space="preserve"> </w:t>
      </w:r>
      <w:r w:rsidRPr="00277863">
        <w:rPr>
          <w:b/>
          <w:u w:val="single"/>
        </w:rPr>
        <w:t>there are some potentially positive results (besides the economic benefits to the U.S.) that might come from the sale--most importantly U.S. leverage on Riyadh on nuclear proliferation issues.</w:t>
      </w:r>
      <w:r>
        <w:t xml:space="preserve"> </w:t>
      </w:r>
      <w:r w:rsidRPr="00277863">
        <w:rPr>
          <w:sz w:val="10"/>
          <w:szCs w:val="10"/>
        </w:rPr>
        <w:t>The Iranian regional challenge is based on the political and ideological links with important state and sub-state actors in the region: Hezbollah, Hamas, various Iraqi parties, the Syrian regime, and Shia activists in the Gulf monarchies. Better fighter jets and attack helicopters will not help the Saudis to contain or roll back this kind of Iranian ideological influence. Still, one good reason to move ahead with the sale is that there is no good reason not to. Though some might oppose it on grounds of disliking the Saudi political system, selling or not selling the arms is not going to affect Saudi policies on democracy, women, Islam, or anything else one whit. Moral purity would be purchased at the price of reduced American regional influence. If the arms sale could destabilize the Saudi regime, that would be a reason not to do it. Many think that U.S. arms sales to the Shah [of Iran] in the 1970s helped to bring him down, but arms were part of the larger strategic relationship, to which many Iranians objected; the arms themselves did not cause the relationship or the popular reaction against it.</w:t>
      </w:r>
      <w:r>
        <w:t xml:space="preserve"> </w:t>
      </w:r>
      <w:r w:rsidRPr="00277863">
        <w:rPr>
          <w:b/>
          <w:u w:val="single"/>
        </w:rPr>
        <w:t>The Saudis and the United States are</w:t>
      </w:r>
      <w:r>
        <w:t xml:space="preserve"> </w:t>
      </w:r>
      <w:r w:rsidRPr="00277863">
        <w:rPr>
          <w:sz w:val="10"/>
          <w:szCs w:val="10"/>
        </w:rPr>
        <w:t>similarly</w:t>
      </w:r>
      <w:r>
        <w:t xml:space="preserve"> </w:t>
      </w:r>
      <w:r w:rsidRPr="00277863">
        <w:rPr>
          <w:b/>
          <w:u w:val="single"/>
        </w:rPr>
        <w:t>tied together in the eyes of Saudi citizens and others in the region. But this arms sale would not change that perception.</w:t>
      </w:r>
      <w:r>
        <w:t xml:space="preserve"> </w:t>
      </w:r>
      <w:r w:rsidRPr="00277863">
        <w:rPr>
          <w:sz w:val="10"/>
          <w:szCs w:val="10"/>
        </w:rPr>
        <w:t>The larger issue is whether we are selling arms to a stable regime in Riyadh. The short answer is "yes." Also</w:t>
      </w:r>
      <w:r>
        <w:t xml:space="preserve">, </w:t>
      </w:r>
      <w:r w:rsidRPr="00277863">
        <w:rPr>
          <w:b/>
          <w:u w:val="single"/>
        </w:rPr>
        <w:t xml:space="preserve">there are two positive foreign policy consequences that could come from the sale. Its psychological effect could give the Saudis more credibility with regional elites in their contest for influence with Iran, making potential Saudi allies </w:t>
      </w:r>
      <w:r w:rsidRPr="00277863">
        <w:rPr>
          <w:b/>
          <w:u w:val="single"/>
        </w:rPr>
        <w:lastRenderedPageBreak/>
        <w:t>in places like Lebanon, Palestine, Iraq, and Yemen more confident in throwing in their lot with Riyadh. And if Iran obtains a nuclear weapons capability, the Saudis would undoubtedly consider the option of proliferating themselves. If they are confident of their American security guarantee--and these big arms sales are warrants of the American commitment to their security--American advice not to obtain nuclear weapons will carry more weight.</w:t>
      </w:r>
      <w:r>
        <w:rPr>
          <w:b/>
          <w:u w:val="single"/>
        </w:rPr>
        <w:t xml:space="preserve"> </w:t>
      </w:r>
      <w:r w:rsidRPr="00277863">
        <w:rPr>
          <w:sz w:val="10"/>
          <w:szCs w:val="10"/>
        </w:rPr>
        <w:t>In the end,</w:t>
      </w:r>
      <w:r>
        <w:t xml:space="preserve"> </w:t>
      </w:r>
      <w:r w:rsidRPr="00277863">
        <w:rPr>
          <w:u w:val="single"/>
        </w:rPr>
        <w:t>the Saudis are going to buy weapons. If we do not sell them, Moscow, London, Paris, and Beijing will.</w:t>
      </w:r>
    </w:p>
    <w:p w:rsidR="004121DB" w:rsidRPr="004121DB" w:rsidRDefault="004121DB" w:rsidP="004121DB">
      <w:pPr>
        <w:rPr>
          <w:lang w:eastAsia="zh-CN"/>
        </w:rPr>
      </w:pPr>
    </w:p>
    <w:p w:rsidR="00317362" w:rsidRDefault="00317362" w:rsidP="00317362">
      <w:pPr>
        <w:pStyle w:val="Heading4"/>
        <w:rPr>
          <w:lang w:eastAsia="zh-CN"/>
        </w:rPr>
      </w:pPr>
      <w:r w:rsidRPr="00066B59">
        <w:rPr>
          <w:lang w:eastAsia="zh-CN"/>
        </w:rPr>
        <w:t>Bill to end US support of the Saudis in Yemen will pass now that Dems control the House – proves the tide is shifting towards conditions, pressure, and using arms sales as leverage</w:t>
      </w:r>
    </w:p>
    <w:p w:rsidR="00317362" w:rsidRPr="00066B59" w:rsidRDefault="00317362" w:rsidP="00317362">
      <w:pPr>
        <w:spacing w:after="0" w:line="240" w:lineRule="auto"/>
        <w:rPr>
          <w:rFonts w:ascii="Times New Roman" w:eastAsia="Times New Roman" w:hAnsi="Times New Roman"/>
          <w:sz w:val="24"/>
          <w:lang w:eastAsia="zh-CN"/>
        </w:rPr>
      </w:pPr>
      <w:r w:rsidRPr="00066B59">
        <w:rPr>
          <w:rFonts w:ascii="Times New Roman" w:eastAsia="Times New Roman" w:hAnsi="Times New Roman"/>
          <w:sz w:val="24"/>
          <w:lang w:eastAsia="zh-CN"/>
        </w:rPr>
        <w:t>Crowe, Jack. [Writer for the National Review]. “Senate Votes to Withdraw Support for Saudi War in Yemen in Rebuke to Trump”. National Review, Dec 13, 2018.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ps://www.nationalreview.com/news/senate-votes-to-withdraw-support-for-saudiwar-in-yemen-in-rebuke-to-trump/</w:t>
      </w:r>
    </w:p>
    <w:p w:rsidR="00317362" w:rsidRDefault="00317362" w:rsidP="00317362">
      <w:pPr>
        <w:spacing w:after="0" w:line="240" w:lineRule="auto"/>
        <w:rPr>
          <w:rFonts w:ascii="Times New Roman" w:eastAsia="Times New Roman" w:hAnsi="Times New Roman"/>
          <w:sz w:val="10"/>
          <w:lang w:eastAsia="zh-CN"/>
        </w:rPr>
      </w:pPr>
      <w:r w:rsidRPr="007E780B">
        <w:rPr>
          <w:rFonts w:ascii="Times New Roman" w:eastAsia="Times New Roman" w:hAnsi="Times New Roman"/>
          <w:sz w:val="24"/>
          <w:u w:val="single"/>
          <w:lang w:eastAsia="zh-CN"/>
        </w:rPr>
        <w:t>The Senate passed a resolution Thursday withdrawing congressional support for the continued U.S. backing of a Saudi-led coalition’s ongoing proxy war against Iranian funded rebel forces in Yemen, in a strong rebuke to the Trump administration</w:t>
      </w:r>
      <w:r w:rsidRPr="007E780B">
        <w:rPr>
          <w:rFonts w:ascii="Times New Roman" w:eastAsia="Times New Roman" w:hAnsi="Times New Roman"/>
          <w:sz w:val="10"/>
          <w:lang w:eastAsia="zh-CN"/>
        </w:rPr>
        <w:t xml:space="preserve">. A bipartisan coalition of Senators, motivated largely by opposition to Saudi Arabia’s extrajudicial killing of journalist Jamal Khashoggi in Istanbul two and a half months ago, voted 56–41 to end U.S. support for the civil war between Houthi rebels and government forces that has precipitated a massive humanitarian crisis. </w:t>
      </w:r>
      <w:r w:rsidRPr="007E780B">
        <w:rPr>
          <w:rFonts w:ascii="Times New Roman" w:eastAsia="Times New Roman" w:hAnsi="Times New Roman"/>
          <w:sz w:val="24"/>
          <w:u w:val="single"/>
          <w:lang w:eastAsia="zh-CN"/>
        </w:rPr>
        <w:t>The resolution, which for the first time in history required the Senate to utilize the authority delegated to it by the War Powers Act of 1973, prohibits the continued U.S. refueling of Saudi airplanes and scales down the number of supporting American forces in the region. “It’s important to send a message,” said Senator Bernie Sanders of Vermont, who sponsored the bill along with Republican Mike Lee of Utah, before the vote. “</w:t>
      </w:r>
      <w:r w:rsidRPr="007E780B">
        <w:rPr>
          <w:rFonts w:ascii="Times New Roman" w:eastAsia="Times New Roman" w:hAnsi="Times New Roman"/>
          <w:sz w:val="10"/>
          <w:lang w:eastAsia="zh-CN"/>
        </w:rPr>
        <w:t>My very strong expectation is that in January, with Democratic control over the House, it will succeed,” Sanders added, referring to the resolution’s prospects for passing the lower chamber next year.</w:t>
      </w:r>
    </w:p>
    <w:p w:rsidR="00317362" w:rsidRPr="00C73DEC" w:rsidRDefault="00317362" w:rsidP="00317362">
      <w:pPr>
        <w:pStyle w:val="Heading4"/>
        <w:rPr>
          <w:lang w:eastAsia="zh-CN"/>
        </w:rPr>
      </w:pPr>
      <w:r w:rsidRPr="00C73DEC">
        <w:rPr>
          <w:lang w:eastAsia="zh-CN"/>
        </w:rPr>
        <w:t>The alliance is good – it creates jobs, helps counterterrorism, checks Iran, and solves Israel-Palestine</w:t>
      </w:r>
    </w:p>
    <w:p w:rsidR="00317362" w:rsidRPr="00C73DEC" w:rsidRDefault="00317362" w:rsidP="00317362">
      <w:pPr>
        <w:spacing w:after="0" w:line="240" w:lineRule="auto"/>
        <w:rPr>
          <w:rFonts w:ascii="Times New Roman" w:eastAsia="Times New Roman" w:hAnsi="Times New Roman"/>
          <w:sz w:val="24"/>
          <w:lang w:eastAsia="zh-CN"/>
        </w:rPr>
      </w:pPr>
      <w:r w:rsidRPr="00C73DEC">
        <w:rPr>
          <w:rStyle w:val="Style13ptBold"/>
          <w:lang w:eastAsia="zh-CN"/>
        </w:rPr>
        <w:t>DeYoung</w:t>
      </w:r>
      <w:r w:rsidRPr="00C73DEC">
        <w:rPr>
          <w:rFonts w:ascii="Times New Roman" w:eastAsia="Times New Roman" w:hAnsi="Times New Roman"/>
          <w:sz w:val="24"/>
          <w:lang w:eastAsia="zh-CN"/>
        </w:rPr>
        <w:t>, Karen.</w:t>
      </w:r>
      <w:r>
        <w:rPr>
          <w:rFonts w:ascii="Times New Roman" w:eastAsia="Times New Roman" w:hAnsi="Times New Roman"/>
          <w:sz w:val="24"/>
          <w:lang w:eastAsia="zh-CN"/>
        </w:rPr>
        <w:t xml:space="preserve"> </w:t>
      </w:r>
      <w:r w:rsidRPr="00C73DEC">
        <w:rPr>
          <w:rStyle w:val="Style13ptBold"/>
        </w:rPr>
        <w:t>18</w:t>
      </w:r>
      <w:r w:rsidRPr="00C73DEC">
        <w:rPr>
          <w:rFonts w:ascii="Times New Roman" w:eastAsia="Times New Roman" w:hAnsi="Times New Roman"/>
          <w:sz w:val="24"/>
          <w:lang w:eastAsia="zh-CN"/>
        </w:rPr>
        <w:t xml:space="preserve"> [Reporter for the Washington Post]. “For Trump, the relationship with Saudi Arabia is all about money”. Washington Post, Nov 19, 2018. h</w:t>
      </w:r>
      <w:r>
        <w:rPr>
          <w:rFonts w:ascii="Times New Roman" w:eastAsia="Times New Roman" w:hAnsi="Times New Roman"/>
          <w:sz w:val="24"/>
          <w:lang w:eastAsia="zh-CN"/>
        </w:rPr>
        <w:t>tt</w:t>
      </w:r>
      <w:r w:rsidRPr="00C73DEC">
        <w:rPr>
          <w:rFonts w:ascii="Times New Roman" w:eastAsia="Times New Roman" w:hAnsi="Times New Roman"/>
          <w:sz w:val="24"/>
          <w:lang w:eastAsia="zh-CN"/>
        </w:rPr>
        <w:t>ps://www.washingtonpost.com/world/national-security/for-trump-therelationship-with-saudi-arabia-is-all-about-money/2018/11/19/74a2bef8-ec28-11e8- 8679-934a2b33be52_story.html?utm_term=.98bf5424c4ca</w:t>
      </w:r>
    </w:p>
    <w:p w:rsidR="00317362" w:rsidRPr="00305A9F" w:rsidRDefault="00317362" w:rsidP="00317362">
      <w:pPr>
        <w:spacing w:after="0" w:line="240" w:lineRule="auto"/>
        <w:rPr>
          <w:rFonts w:ascii="Times New Roman" w:eastAsia="Times New Roman" w:hAnsi="Times New Roman"/>
          <w:sz w:val="10"/>
          <w:lang w:eastAsia="zh-CN"/>
        </w:rPr>
      </w:pPr>
      <w:r w:rsidRPr="00305A9F">
        <w:rPr>
          <w:rFonts w:ascii="Times New Roman" w:eastAsia="Times New Roman" w:hAnsi="Times New Roman"/>
          <w:sz w:val="24"/>
          <w:u w:val="single"/>
          <w:lang w:eastAsia="zh-CN"/>
        </w:rPr>
        <w:t>When President Trump talks about the U.S. alliance with Saudi Arabia, he rarely mentions any Saudi role in achieving his stated objectives in the Middle East — bringing Iran to heel, forging an Israeli-Palestinian peace, and vanquishing Islamist terrorism. Instead, he mostly talks about how much money the Saudis are spending here. “They give us a lot of jobs. They give us a lot of business,”</w:t>
      </w:r>
      <w:r w:rsidRPr="00305A9F">
        <w:rPr>
          <w:rFonts w:ascii="Times New Roman" w:eastAsia="Times New Roman" w:hAnsi="Times New Roman"/>
          <w:sz w:val="10"/>
          <w:lang w:eastAsia="zh-CN"/>
        </w:rPr>
        <w:t xml:space="preserve"> Trump said Saturday when asked about the CIA’s conclusion that Crown Prince Mohammed bin Salman, the de facto Saudi leader, had ordered the killing of U.S.-based Saudi journalist Jamal Khashoggi. “They have truly been a spectacular ally in terms of jobs and economic development,” he said, referring primarily to Saudi arms purchases. “You know, I’m president; I have to take a lot of things into consideration.” Trump may not be focused on counterterrorism cooperation and support for U.S. strategic aims in the region — </w:t>
      </w:r>
      <w:r w:rsidRPr="00305A9F">
        <w:rPr>
          <w:rFonts w:ascii="Times New Roman" w:eastAsia="Times New Roman" w:hAnsi="Times New Roman"/>
          <w:sz w:val="24"/>
          <w:u w:val="single"/>
          <w:lang w:eastAsia="zh-CN"/>
        </w:rPr>
        <w:t>the basis of the U.S.-Saudi relationship under his two immediate predecessors — but others in his administration are clearly concerned. While the administration intends to “hold accountable” those responsible for Khashoggi’s death, it also needs to protect “the enormously important strategic interests the United States maintains” with Riyadh, including the crucial Saudi role in changing the behavior of Iran, “the world’s largest state sponsor of terror,” Secretary of State Mike Pompeo said this month.</w:t>
      </w:r>
    </w:p>
    <w:p w:rsidR="00317362" w:rsidRPr="00C73DEC" w:rsidRDefault="00317362" w:rsidP="00317362">
      <w:pPr>
        <w:pStyle w:val="Heading4"/>
        <w:rPr>
          <w:lang w:eastAsia="zh-CN"/>
        </w:rPr>
      </w:pPr>
      <w:r w:rsidRPr="00C73DEC">
        <w:rPr>
          <w:lang w:eastAsia="zh-CN"/>
        </w:rPr>
        <w:lastRenderedPageBreak/>
        <w:t>The alliance is good – helps the US economy by regulating global oil prices, and MBS is stepping up counterterrorism</w:t>
      </w:r>
    </w:p>
    <w:p w:rsidR="00317362" w:rsidRDefault="00317362" w:rsidP="00317362">
      <w:pPr>
        <w:spacing w:after="0" w:line="240" w:lineRule="auto"/>
        <w:rPr>
          <w:rFonts w:ascii="Times New Roman" w:eastAsia="Times New Roman" w:hAnsi="Times New Roman"/>
          <w:sz w:val="24"/>
          <w:lang w:eastAsia="zh-CN"/>
        </w:rPr>
      </w:pPr>
      <w:r w:rsidRPr="00C73DEC">
        <w:rPr>
          <w:rStyle w:val="Style13ptBold"/>
          <w:lang w:eastAsia="zh-CN"/>
        </w:rPr>
        <w:t>Ward</w:t>
      </w:r>
      <w:r w:rsidRPr="00C73DEC">
        <w:rPr>
          <w:rFonts w:ascii="Times New Roman" w:eastAsia="Times New Roman" w:hAnsi="Times New Roman"/>
          <w:sz w:val="24"/>
          <w:lang w:eastAsia="zh-CN"/>
        </w:rPr>
        <w:t xml:space="preserve">, Alex, </w:t>
      </w:r>
      <w:r w:rsidRPr="00C73DEC">
        <w:rPr>
          <w:rStyle w:val="Style13ptBold"/>
        </w:rPr>
        <w:t>18</w:t>
      </w:r>
      <w:r>
        <w:rPr>
          <w:rFonts w:ascii="Times New Roman" w:eastAsia="Times New Roman" w:hAnsi="Times New Roman"/>
          <w:sz w:val="24"/>
          <w:lang w:eastAsia="zh-CN"/>
        </w:rPr>
        <w:t xml:space="preserve"> </w:t>
      </w:r>
      <w:r w:rsidRPr="00C73DEC">
        <w:rPr>
          <w:rFonts w:ascii="Times New Roman" w:eastAsia="Times New Roman" w:hAnsi="Times New Roman"/>
          <w:sz w:val="24"/>
          <w:lang w:eastAsia="zh-CN"/>
        </w:rPr>
        <w:t>interviewing Paul Salem. [Alex Ward is a writer for Vox News, Paul Salem is president of the Middle East Institute, a think tank in Washington, DC]. “Why the US won’t break up with Saudi Arabia over Jamal Khashoggi’s murder”. Vox News, Nov</w:t>
      </w:r>
      <w:r>
        <w:rPr>
          <w:rFonts w:ascii="Times New Roman" w:eastAsia="Times New Roman" w:hAnsi="Times New Roman"/>
          <w:sz w:val="24"/>
          <w:lang w:eastAsia="zh-CN"/>
        </w:rPr>
        <w:t xml:space="preserve"> </w:t>
      </w:r>
      <w:r w:rsidRPr="00C73DEC">
        <w:rPr>
          <w:rFonts w:ascii="Times New Roman" w:eastAsia="Times New Roman" w:hAnsi="Times New Roman"/>
          <w:sz w:val="24"/>
          <w:lang w:eastAsia="zh-CN"/>
        </w:rPr>
        <w:t>20, 2018. h</w:t>
      </w:r>
      <w:r>
        <w:rPr>
          <w:rFonts w:ascii="Times New Roman" w:eastAsia="Times New Roman" w:hAnsi="Times New Roman"/>
          <w:sz w:val="24"/>
          <w:lang w:eastAsia="zh-CN"/>
        </w:rPr>
        <w:t>tt</w:t>
      </w:r>
      <w:r w:rsidRPr="00C73DEC">
        <w:rPr>
          <w:rFonts w:ascii="Times New Roman" w:eastAsia="Times New Roman" w:hAnsi="Times New Roman"/>
          <w:sz w:val="24"/>
          <w:lang w:eastAsia="zh-CN"/>
        </w:rPr>
        <w:t>ps://www.vox.com/2018/10/18/17990546/trump-jamal-khashoggi-saudiarabia-history-murder</w:t>
      </w:r>
    </w:p>
    <w:p w:rsidR="00317362" w:rsidRPr="00286B72" w:rsidRDefault="00317362" w:rsidP="00317362">
      <w:pPr>
        <w:spacing w:after="0" w:line="240" w:lineRule="auto"/>
        <w:rPr>
          <w:rFonts w:ascii="Times New Roman" w:eastAsia="Times New Roman" w:hAnsi="Times New Roman"/>
          <w:sz w:val="24"/>
          <w:u w:val="single"/>
          <w:lang w:eastAsia="zh-CN"/>
        </w:rPr>
      </w:pPr>
      <w:r w:rsidRPr="007C3ACB">
        <w:rPr>
          <w:rFonts w:ascii="Times New Roman" w:eastAsia="Times New Roman" w:hAnsi="Times New Roman"/>
          <w:sz w:val="24"/>
          <w:u w:val="single"/>
          <w:lang w:eastAsia="zh-CN"/>
        </w:rPr>
        <w:t>The US and Saudi Arabia are strong allies.</w:t>
      </w:r>
      <w:r w:rsidRPr="00286B72">
        <w:rPr>
          <w:rFonts w:ascii="Times New Roman" w:eastAsia="Times New Roman" w:hAnsi="Times New Roman"/>
          <w:sz w:val="10"/>
          <w:lang w:eastAsia="zh-CN"/>
        </w:rPr>
        <w:t xml:space="preserve"> When did this relationship start, and what’s the reason or reasons behind it? Paul Salem It dates back to World War II, when oil became a very strategic resource and Saudi Arabia had a lot of it. Both countries cemented their relationship, which was centered around energy, in a famous meeting on board a US naval ship in the Suez Canal between President Franklin D. Roosevelt and the Saudi king in 1945. So energy was a pillar of the early relationship between the US and Saudi Arabia. Saudi Arabia continues to be an essential producer and exporter of oil globally, and has a huge impact on global oil prices. For a long time, the US got many of its energy resources from Saudi Arabia. </w:t>
      </w:r>
      <w:r w:rsidRPr="007C3ACB">
        <w:rPr>
          <w:rFonts w:ascii="Times New Roman" w:eastAsia="Times New Roman" w:hAnsi="Times New Roman"/>
          <w:sz w:val="24"/>
          <w:u w:val="single"/>
          <w:lang w:eastAsia="zh-CN"/>
        </w:rPr>
        <w:t xml:space="preserve">Their partnership also centered around global finance and economics. Much of Riyadh’s great wealth flowed into the US economy in terms of investments, arms purchases, or other businesses setting up shop in Saudi Arabia. As the Cold War took off, Saudi Arabia also became a strong ally of the US in the fight against communism. The Saudis were religious and conservative, and very much opposed the atheist wave led by the Soviet Union. </w:t>
      </w:r>
      <w:r w:rsidRPr="00286B72">
        <w:rPr>
          <w:rFonts w:ascii="Times New Roman" w:eastAsia="Times New Roman" w:hAnsi="Times New Roman"/>
          <w:sz w:val="10"/>
          <w:lang w:eastAsia="zh-CN"/>
        </w:rPr>
        <w:t xml:space="preserve">Alex Ward So to recap: The US-Saudi relationship bloomed early on because of oil, mutual economic growth, and anti-communist sentiment. Paul Salem Yes, that’s right. Now let’s jump to the post-1979 period — the Soviets invaded Afghanistan. </w:t>
      </w:r>
      <w:r w:rsidRPr="00286B72">
        <w:rPr>
          <w:rFonts w:ascii="Times New Roman" w:eastAsia="Times New Roman" w:hAnsi="Times New Roman"/>
          <w:sz w:val="24"/>
          <w:u w:val="single"/>
          <w:lang w:eastAsia="zh-CN"/>
        </w:rPr>
        <w:t>The US and Saudi Arabia cooperated by arming the Islamic and jihadist opposition to the Soviets, which eventually beat back the invasion. That, of course, also created the problems of jihadism, al-Qaeda, Osama bin Laden, and all the rest of it.</w:t>
      </w:r>
      <w:r w:rsidRPr="00286B72">
        <w:rPr>
          <w:rFonts w:ascii="Times New Roman" w:eastAsia="Times New Roman" w:hAnsi="Times New Roman"/>
          <w:sz w:val="10"/>
          <w:lang w:eastAsia="zh-CN"/>
        </w:rPr>
        <w:t xml:space="preserve"> And 1979 is also the year America lost Iran as an ally, after the Islamic Revolution. Riyadh has sided with Washington as it’s confronted Tehran ever since. That partnership continues. But then both countries faced a big test with 9/11, right? Paul Salem Yes, and it greatly shook the Saudi-US relationship: 15 of the 19 terrorists were Saudi. Of course, one of their principal goals was to bring down the Saudi government. But nevertheless, they were Saudis, and that created a huge backlash against Riyadh in the US. </w:t>
      </w:r>
      <w:r w:rsidRPr="00286B72">
        <w:rPr>
          <w:rFonts w:ascii="Times New Roman" w:eastAsia="Times New Roman" w:hAnsi="Times New Roman"/>
          <w:sz w:val="24"/>
          <w:u w:val="single"/>
          <w:lang w:eastAsia="zh-CN"/>
        </w:rPr>
        <w:t>When Crown Prince Mohammed bin Salman (also known as MBS) came to power, he made counterterrorism one of the main pillars of the relationship with the United States. He admitted that moves by Saudi Arabia since 1979 to use radical Islam as a weapon against the Soviets or against the Iranians backfired, and says he wants to change that policy. The Khashoggi affair may be the second major crisis in their relationship since 9/11.</w:t>
      </w:r>
      <w:r>
        <w:rPr>
          <w:rFonts w:ascii="Times New Roman" w:eastAsia="Times New Roman" w:hAnsi="Times New Roman"/>
          <w:sz w:val="24"/>
          <w:u w:val="single"/>
          <w:lang w:eastAsia="zh-CN"/>
        </w:rPr>
        <w:t xml:space="preserve"> </w:t>
      </w:r>
      <w:r w:rsidRPr="00286B72">
        <w:rPr>
          <w:rFonts w:ascii="Times New Roman" w:eastAsia="Times New Roman" w:hAnsi="Times New Roman"/>
          <w:sz w:val="10"/>
          <w:lang w:eastAsia="zh-CN"/>
        </w:rPr>
        <w:t xml:space="preserve">Does energy still matter as much as it did in the relationship? Paul Salem It’s still a very important pillar, though the US no longer imports as much as it did from Saudi Arabia or the Gulf. Most of those exports go to China, India, Japan, Korea, and so on. But as President Trump has said repeatedly, global oil prices still have a big impact in the US, and Saudi Arabia has a big role in raising or lowering oil prices. </w:t>
      </w:r>
      <w:r w:rsidRPr="00286B72">
        <w:rPr>
          <w:rFonts w:ascii="Times New Roman" w:eastAsia="Times New Roman" w:hAnsi="Times New Roman"/>
          <w:sz w:val="24"/>
          <w:u w:val="single"/>
          <w:lang w:eastAsia="zh-CN"/>
        </w:rPr>
        <w:t xml:space="preserve">It seems like the US-Saudi alliance is based more on strategic interests and convenience, not values. Yes, that’s fair. But for Saudi Arabia, the relationship is also about security: defending its airspace, boundaries, and waters. But yes, the values have profoundly differed for many stretches of the relationship. Saudi Arabia is a different society and it has lived in a different way. </w:t>
      </w:r>
      <w:r w:rsidRPr="00286B72">
        <w:rPr>
          <w:rFonts w:ascii="Times New Roman" w:eastAsia="Times New Roman" w:hAnsi="Times New Roman"/>
          <w:sz w:val="10"/>
          <w:lang w:eastAsia="zh-CN"/>
        </w:rPr>
        <w:t xml:space="preserve">So when you have a case like this — a US resident who wrote for the Washington Post [disappearing] — you see that occasionally, these values lead to a clash. Alex Ward In the past, the US has criticized Saudi Arabia, at least marginally, over its human rights abuses. But America seems to be doing that less now. Paul Salem It’s a feature of the Trump administration. He says again and again that he believes it’s none of his business or none of America’s business. He applies this to Saudi Arabia and other Middle Eastern, Asian countries, or European countries that have gone rather right-wing and fascist. President Obama certainly spoke about these issues. But I would say he was a president who, while speaking about it, did not do much to change the issue. I think the US is moving away from actually protecting human rights around the world. </w:t>
      </w:r>
      <w:r w:rsidRPr="00286B72">
        <w:rPr>
          <w:rFonts w:ascii="Times New Roman" w:eastAsia="Times New Roman" w:hAnsi="Times New Roman"/>
          <w:sz w:val="24"/>
          <w:u w:val="single"/>
          <w:lang w:eastAsia="zh-CN"/>
        </w:rPr>
        <w:t>It’s partly because the US is no longer the dominant global power that can just order people around. Alex Ward Has the relationship been more beneficial throughout the years to Saudi Arabia or the United States? It’s beneficial to both, is the simple answer. The US certainly gets a lot out of it, and Saudi Arabia certainly gets a lot out of it. The US gets some leverage over oil prices and supplies, gets a lot of petrodollar investments and huge contracts, and has a stable ally in a very unstable Middle East. For Saudi Arabia, the US was key in its development of building a modern state and providing for its security. In terms of interests, they certainly both have benefited.</w:t>
      </w:r>
    </w:p>
    <w:p w:rsidR="00317362" w:rsidRPr="00C73DEC" w:rsidRDefault="00317362" w:rsidP="00317362">
      <w:pPr>
        <w:spacing w:after="0" w:line="240" w:lineRule="auto"/>
        <w:rPr>
          <w:rFonts w:ascii="Times New Roman" w:eastAsia="Times New Roman" w:hAnsi="Times New Roman"/>
          <w:sz w:val="24"/>
          <w:lang w:eastAsia="zh-CN"/>
        </w:rPr>
      </w:pPr>
    </w:p>
    <w:p w:rsidR="00317362" w:rsidRDefault="00317362" w:rsidP="00317362">
      <w:pPr>
        <w:pStyle w:val="Heading4"/>
        <w:rPr>
          <w:lang w:eastAsia="zh-CN"/>
        </w:rPr>
      </w:pPr>
      <w:r w:rsidRPr="00C73DEC">
        <w:rPr>
          <w:lang w:eastAsia="zh-CN"/>
        </w:rPr>
        <w:t>The alliance is key to pre</w:t>
      </w:r>
      <w:r>
        <w:rPr>
          <w:lang w:eastAsia="zh-CN"/>
        </w:rPr>
        <w:t xml:space="preserve">tty </w:t>
      </w:r>
      <w:r w:rsidRPr="00C73DEC">
        <w:rPr>
          <w:lang w:eastAsia="zh-CN"/>
        </w:rPr>
        <w:t>much every goal the US has in the Middle East</w:t>
      </w:r>
    </w:p>
    <w:p w:rsidR="00317362" w:rsidRPr="00C73DEC" w:rsidRDefault="00317362" w:rsidP="00317362">
      <w:pPr>
        <w:spacing w:after="0" w:line="240" w:lineRule="auto"/>
        <w:rPr>
          <w:rFonts w:ascii="Times New Roman" w:eastAsia="Times New Roman" w:hAnsi="Times New Roman"/>
          <w:sz w:val="24"/>
          <w:lang w:eastAsia="zh-CN"/>
        </w:rPr>
      </w:pPr>
      <w:r w:rsidRPr="00C73DEC">
        <w:rPr>
          <w:rStyle w:val="Style13ptBold"/>
          <w:lang w:eastAsia="zh-CN"/>
        </w:rPr>
        <w:t>Cordesman</w:t>
      </w:r>
      <w:r w:rsidRPr="00C73DEC">
        <w:rPr>
          <w:rFonts w:ascii="Times New Roman" w:eastAsia="Times New Roman" w:hAnsi="Times New Roman"/>
          <w:sz w:val="24"/>
          <w:lang w:eastAsia="zh-CN"/>
        </w:rPr>
        <w:t>, Anthony.</w:t>
      </w:r>
      <w:r w:rsidRPr="00C73DEC">
        <w:rPr>
          <w:rStyle w:val="Style13ptBold"/>
        </w:rPr>
        <w:t>18</w:t>
      </w:r>
      <w:r w:rsidRPr="00C73DEC">
        <w:rPr>
          <w:rFonts w:ascii="Times New Roman" w:eastAsia="Times New Roman" w:hAnsi="Times New Roman"/>
          <w:sz w:val="24"/>
          <w:lang w:eastAsia="zh-CN"/>
        </w:rPr>
        <w:t xml:space="preserve"> [Arleigh A. Burke chair in strategy at the Center for Strategic and International Studies in Washington, D.C. He has served as a consultant on Afghanistan to the U.S. Department of Defense and the U.S. Department of State]. </w:t>
      </w:r>
      <w:r w:rsidRPr="00C73DEC">
        <w:rPr>
          <w:rFonts w:ascii="Times New Roman" w:eastAsia="Times New Roman" w:hAnsi="Times New Roman"/>
          <w:sz w:val="24"/>
          <w:lang w:eastAsia="zh-CN"/>
        </w:rPr>
        <w:lastRenderedPageBreak/>
        <w:t>“Saudi Arabia is a critical American security partner in the Middle East”. The Hill, 2018. hĴps://thehill.com/opinion/international/379542-saudi-arabia-is-a-critical-americansecurity-partner-in-the-middle-east</w:t>
      </w:r>
    </w:p>
    <w:p w:rsidR="00317362" w:rsidRPr="00286B72" w:rsidRDefault="00317362" w:rsidP="00317362">
      <w:pPr>
        <w:spacing w:after="0" w:line="240" w:lineRule="auto"/>
        <w:rPr>
          <w:rFonts w:ascii="Times New Roman" w:eastAsia="Times New Roman" w:hAnsi="Times New Roman"/>
          <w:sz w:val="10"/>
          <w:lang w:eastAsia="zh-CN"/>
        </w:rPr>
      </w:pPr>
      <w:r w:rsidRPr="00286B72">
        <w:rPr>
          <w:rFonts w:ascii="Times New Roman" w:eastAsia="Times New Roman" w:hAnsi="Times New Roman"/>
          <w:sz w:val="24"/>
          <w:u w:val="single"/>
          <w:lang w:eastAsia="zh-CN"/>
        </w:rPr>
        <w:t>Somewhere along the line, we seem to have forgotten that our strategy in the Middle East is dependent on Saudi Arabia as our most important single security partner. Israel’s security is certainly a key American concern, but it does not play an active role in most of America’s ongoing military engagements in the region, in dealing with Iran, or in a direct fight against violent extremist movements like ISIS and Al Qaeda.</w:t>
      </w:r>
      <w:r w:rsidRPr="00286B72">
        <w:rPr>
          <w:rFonts w:ascii="Times New Roman" w:eastAsia="Times New Roman" w:hAnsi="Times New Roman"/>
          <w:sz w:val="10"/>
          <w:lang w:eastAsia="zh-CN"/>
        </w:rPr>
        <w:t xml:space="preserve"> 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 </w:t>
      </w:r>
      <w:r w:rsidRPr="00286B72">
        <w:rPr>
          <w:rFonts w:ascii="Times New Roman" w:eastAsia="Times New Roman" w:hAnsi="Times New Roman"/>
          <w:sz w:val="24"/>
          <w:u w:val="single"/>
          <w:lang w:eastAsia="zh-CN"/>
        </w:rPr>
        <w:t xml:space="preserve">It is certainly true that Saudi Arabia needs the United States as much or more than the United States needs Saudi Arabia. Saudi military forces are steadily improving, but it is the U.S. presence in the region that create a balance of forces that firmly deters Iran and has helped Saudi Arabia defeat its own terrorist threats from groups like Al Qaeda in the Arabian Peninsula. U.S. arms shipments, advisory efforts and exercises also play a critical role in improving Saudi forces. </w:t>
      </w:r>
      <w:r w:rsidRPr="00286B72">
        <w:rPr>
          <w:rFonts w:ascii="Times New Roman" w:eastAsia="Times New Roman" w:hAnsi="Times New Roman"/>
          <w:sz w:val="10"/>
          <w:lang w:eastAsia="zh-CN"/>
        </w:rPr>
        <w:t xml:space="preserve">But the United States needs Saudi Arabia as well. Saudi Arabia is now the most critical single security partner in ensuring the stable flow of petroleum out of the Gulf region.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U.S. strategic interests in the region continue to increase in spite of the steady cut in U.S. direct oil imports. This is why 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Mohammed Bin Salman’s visit to the White House. </w:t>
      </w:r>
      <w:r w:rsidRPr="00286B72">
        <w:rPr>
          <w:rFonts w:ascii="Times New Roman" w:eastAsia="Times New Roman" w:hAnsi="Times New Roman"/>
          <w:sz w:val="24"/>
          <w:u w:val="single"/>
          <w:lang w:eastAsia="zh-CN"/>
        </w:rPr>
        <w:t>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w:t>
      </w:r>
      <w:r w:rsidRPr="00286B72">
        <w:rPr>
          <w:rFonts w:ascii="Times New Roman" w:eastAsia="Times New Roman" w:hAnsi="Times New Roman"/>
          <w:sz w:val="10"/>
          <w:lang w:eastAsia="zh-CN"/>
        </w:rPr>
        <w:t xml:space="preserve"> 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 At </w:t>
      </w:r>
      <w:r w:rsidRPr="00286B72">
        <w:rPr>
          <w:rFonts w:ascii="Times New Roman" w:eastAsia="Times New Roman" w:hAnsi="Times New Roman"/>
          <w:sz w:val="24"/>
          <w:u w:val="single"/>
          <w:lang w:eastAsia="zh-CN"/>
        </w:rPr>
        <w:t>the same time, Iran is all too real a threat. Effective joint action in dealing with Iran’s nuclear programs, its ballistic and cruise missile programs, its asymmetric threats to Gulf shipping, and expending military influence in the region are all critical common U.S. and Saudi priorities.</w:t>
      </w:r>
      <w:r w:rsidRPr="00286B72">
        <w:rPr>
          <w:rFonts w:ascii="Times New Roman" w:eastAsia="Times New Roman" w:hAnsi="Times New Roman"/>
          <w:sz w:val="10"/>
          <w:lang w:eastAsia="zh-CN"/>
        </w:rPr>
        <w:t xml:space="preserve"> </w:t>
      </w:r>
      <w:r w:rsidRPr="00286B72">
        <w:rPr>
          <w:rFonts w:ascii="Times New Roman" w:eastAsia="Times New Roman" w:hAnsi="Times New Roman"/>
          <w:sz w:val="24"/>
          <w:u w:val="single"/>
          <w:lang w:eastAsia="zh-CN"/>
        </w:rPr>
        <w:t>The United States also badly needs to find some common approach to dealing with Iraq and Syria that will move both towards recovery and lasting stability, limit Iranian and Russian influence as much as possible, and help stabilize relations with Turkey. There are no easy options in either case, but Saudi Arabia is the key potential Arab partner any such efforts.</w:t>
      </w:r>
    </w:p>
    <w:p w:rsidR="00317362" w:rsidRPr="00D63792" w:rsidRDefault="00317362" w:rsidP="00317362">
      <w:pPr>
        <w:pStyle w:val="Heading4"/>
        <w:rPr>
          <w:lang w:eastAsia="zh-CN"/>
        </w:rPr>
      </w:pPr>
      <w:r w:rsidRPr="00D63792">
        <w:rPr>
          <w:lang w:eastAsia="zh-CN"/>
        </w:rPr>
        <w:t>The alliance is good – reforms and counterterrorism efforts by MBS are real even if he killed Khashoggi – also, the alternative to the alliance is US ground troops to secure objectives in the Middle East</w:t>
      </w:r>
    </w:p>
    <w:p w:rsidR="00317362" w:rsidRDefault="00317362" w:rsidP="00317362">
      <w:pPr>
        <w:spacing w:after="0" w:line="240" w:lineRule="auto"/>
        <w:rPr>
          <w:rFonts w:ascii="Times New Roman" w:eastAsia="Times New Roman" w:hAnsi="Times New Roman"/>
          <w:sz w:val="24"/>
          <w:lang w:eastAsia="zh-CN"/>
        </w:rPr>
      </w:pPr>
      <w:r w:rsidRPr="00D63792">
        <w:rPr>
          <w:rStyle w:val="Style13ptBold"/>
          <w:lang w:eastAsia="zh-CN"/>
        </w:rPr>
        <w:t>Pletka</w:t>
      </w:r>
      <w:r w:rsidRPr="00D63792">
        <w:rPr>
          <w:rFonts w:ascii="Times New Roman" w:eastAsia="Times New Roman" w:hAnsi="Times New Roman"/>
          <w:sz w:val="24"/>
          <w:lang w:eastAsia="zh-CN"/>
        </w:rPr>
        <w:t>, Danielle.</w:t>
      </w:r>
      <w:r>
        <w:rPr>
          <w:rFonts w:ascii="Times New Roman" w:eastAsia="Times New Roman" w:hAnsi="Times New Roman"/>
          <w:sz w:val="24"/>
          <w:lang w:eastAsia="zh-CN"/>
        </w:rPr>
        <w:t xml:space="preserve"> </w:t>
      </w:r>
      <w:r w:rsidRPr="00D63792">
        <w:rPr>
          <w:rStyle w:val="Style13ptBold"/>
        </w:rPr>
        <w:t>18</w:t>
      </w:r>
      <w:r w:rsidRPr="00D63792">
        <w:rPr>
          <w:rFonts w:ascii="Times New Roman" w:eastAsia="Times New Roman" w:hAnsi="Times New Roman"/>
          <w:sz w:val="24"/>
          <w:lang w:eastAsia="zh-CN"/>
        </w:rPr>
        <w:t xml:space="preserve"> [Senior vice president for foreign and defense policy studies at the American Enterprise Institute and former longtime senior professional staff member for the Senate Foreign Relations Commi</w:t>
      </w:r>
      <w:r>
        <w:rPr>
          <w:rFonts w:ascii="Times New Roman" w:eastAsia="Times New Roman" w:hAnsi="Times New Roman"/>
          <w:sz w:val="24"/>
          <w:lang w:eastAsia="zh-CN"/>
        </w:rPr>
        <w:t>tt</w:t>
      </w:r>
      <w:r w:rsidRPr="00D63792">
        <w:rPr>
          <w:rFonts w:ascii="Times New Roman" w:eastAsia="Times New Roman" w:hAnsi="Times New Roman"/>
          <w:sz w:val="24"/>
          <w:lang w:eastAsia="zh-CN"/>
        </w:rPr>
        <w:t>ee]. “Turn Saudi Arabia into trusted partner in Middle East conflict”. The Hill, Nov 4, 2018. h</w:t>
      </w:r>
      <w:r>
        <w:rPr>
          <w:rFonts w:ascii="Times New Roman" w:eastAsia="Times New Roman" w:hAnsi="Times New Roman"/>
          <w:sz w:val="24"/>
          <w:lang w:eastAsia="zh-CN"/>
        </w:rPr>
        <w:t>tt</w:t>
      </w:r>
      <w:r w:rsidRPr="00D63792">
        <w:rPr>
          <w:rFonts w:ascii="Times New Roman" w:eastAsia="Times New Roman" w:hAnsi="Times New Roman"/>
          <w:sz w:val="24"/>
          <w:lang w:eastAsia="zh-CN"/>
        </w:rPr>
        <w:t xml:space="preserve">ps://thehill.com/opinion/international/414806-turn-saudi-arabia-into-trustedpartner-in-middle-east-conflict </w:t>
      </w:r>
    </w:p>
    <w:p w:rsidR="00317362" w:rsidRDefault="00317362" w:rsidP="00317362">
      <w:pPr>
        <w:spacing w:after="0" w:line="240" w:lineRule="auto"/>
        <w:rPr>
          <w:rFonts w:ascii="Times New Roman" w:eastAsia="Times New Roman" w:hAnsi="Times New Roman"/>
          <w:sz w:val="24"/>
          <w:u w:val="single"/>
          <w:lang w:eastAsia="zh-CN"/>
        </w:rPr>
      </w:pPr>
      <w:r w:rsidRPr="00286B72">
        <w:rPr>
          <w:rFonts w:ascii="Times New Roman" w:eastAsia="Times New Roman" w:hAnsi="Times New Roman"/>
          <w:sz w:val="24"/>
          <w:u w:val="single"/>
          <w:lang w:eastAsia="zh-CN"/>
        </w:rPr>
        <w:t xml:space="preserve">It has been a month since Saudi writer and dissident Jamal Khashoggi was murdered in the Saudi consulate in Istanbul. That case may have faded from the front page, but debates about American policy towards Saudi Arabia remain heated. Democrats and quite a few Republicans have vowed to punish the kingdom for his death and for the war in Yemen, but these issues sidestep the basic problem. </w:t>
      </w:r>
      <w:r w:rsidRPr="00286B72">
        <w:rPr>
          <w:rFonts w:ascii="Times New Roman" w:eastAsia="Times New Roman" w:hAnsi="Times New Roman"/>
          <w:sz w:val="10"/>
          <w:lang w:eastAsia="zh-CN"/>
        </w:rPr>
        <w:t xml:space="preserve">Unless the United States wishes to return in force to the Middle East, Washington needs Riyadh. The Middle East is a tangled web, but American interests have been largely consistent across administrations, with the commitment to security of Israel, containment of Iran, and suppression of Islamist extremism. </w:t>
      </w:r>
      <w:r w:rsidRPr="00286B72">
        <w:rPr>
          <w:rFonts w:ascii="Times New Roman" w:eastAsia="Times New Roman" w:hAnsi="Times New Roman"/>
          <w:sz w:val="24"/>
          <w:u w:val="single"/>
          <w:lang w:eastAsia="zh-CN"/>
        </w:rPr>
        <w:t xml:space="preserve">The commitment to Israel is straightforward, executed through aid and trade, and </w:t>
      </w:r>
      <w:r w:rsidRPr="00286B72">
        <w:rPr>
          <w:rFonts w:ascii="Times New Roman" w:eastAsia="Times New Roman" w:hAnsi="Times New Roman"/>
          <w:sz w:val="24"/>
          <w:u w:val="single"/>
          <w:lang w:eastAsia="zh-CN"/>
        </w:rPr>
        <w:lastRenderedPageBreak/>
        <w:t xml:space="preserve">support for those at peace with the Jewish state. The questions of Iran and Islamist extremism are more complex, with policy in these areas vacillating from president to president. </w:t>
      </w:r>
      <w:r w:rsidRPr="00286B72">
        <w:rPr>
          <w:rFonts w:ascii="Times New Roman" w:eastAsia="Times New Roman" w:hAnsi="Times New Roman"/>
          <w:sz w:val="10"/>
          <w:lang w:eastAsia="zh-CN"/>
        </w:rPr>
        <w:t xml:space="preserve">On their face, the arguments against Saudi Arabia are compelling. The kingdom is the godfather of Sunni extremism, working for decades both to put its ultra conservative stamp on Islamic practice worldwide and stifle more moderate iterations of Islamic interpretation. Individual Saudis have underwritten terrorist groups like Al Qaeda and others, making possible the attacks that have killed thousands of Americans. </w:t>
      </w:r>
      <w:r w:rsidRPr="00286B72">
        <w:rPr>
          <w:rFonts w:ascii="Times New Roman" w:eastAsia="Times New Roman" w:hAnsi="Times New Roman"/>
          <w:sz w:val="24"/>
          <w:u w:val="single"/>
          <w:lang w:eastAsia="zh-CN"/>
        </w:rPr>
        <w:t>But there have been substantial changes since the 9/11 terrorist attacks. The regime cracked down, first on financing of extremist groups, and then, to a certain extent, on the export of religious radicalism. Since coming to power, Crown Prince Mohammed Bin Salman has further throttled back support by the kingdom for Sunni extremists and defanged the religious establishment at home. He is, as he readily admits, no liberal reformer. But the reforms under his leadership are indisputable</w:t>
      </w:r>
    </w:p>
    <w:p w:rsidR="00317362" w:rsidRDefault="00317362" w:rsidP="00317362">
      <w:pPr>
        <w:spacing w:after="0" w:line="240" w:lineRule="auto"/>
        <w:rPr>
          <w:rFonts w:ascii="Times New Roman" w:eastAsia="Times New Roman" w:hAnsi="Times New Roman"/>
          <w:sz w:val="24"/>
          <w:u w:val="single"/>
          <w:lang w:eastAsia="zh-CN"/>
        </w:rPr>
      </w:pPr>
    </w:p>
    <w:p w:rsidR="00317362" w:rsidRDefault="00317362" w:rsidP="00317362">
      <w:pPr>
        <w:pStyle w:val="Heading4"/>
        <w:rPr>
          <w:lang w:eastAsia="zh-CN"/>
        </w:rPr>
      </w:pPr>
      <w:r w:rsidRPr="00225580">
        <w:rPr>
          <w:lang w:eastAsia="zh-CN"/>
        </w:rPr>
        <w:t>Maintaining good relations with the Saudis is key to stopping them from proliferating</w:t>
      </w:r>
    </w:p>
    <w:p w:rsidR="00317362" w:rsidRPr="00225580" w:rsidRDefault="00317362" w:rsidP="00317362">
      <w:pPr>
        <w:spacing w:after="0" w:line="240" w:lineRule="auto"/>
        <w:rPr>
          <w:rFonts w:ascii="Times New Roman" w:eastAsia="Times New Roman" w:hAnsi="Times New Roman"/>
          <w:sz w:val="24"/>
          <w:lang w:eastAsia="zh-CN"/>
        </w:rPr>
      </w:pPr>
      <w:r w:rsidRPr="00225580">
        <w:rPr>
          <w:rFonts w:ascii="Times New Roman" w:eastAsia="Times New Roman" w:hAnsi="Times New Roman"/>
          <w:sz w:val="24"/>
          <w:lang w:eastAsia="zh-CN"/>
        </w:rPr>
        <w:t xml:space="preserve">al-Tamimi, </w:t>
      </w:r>
      <w:r w:rsidRPr="00225580">
        <w:rPr>
          <w:rStyle w:val="Style13ptBold"/>
          <w:lang w:eastAsia="zh-CN"/>
        </w:rPr>
        <w:t>Naser</w:t>
      </w:r>
      <w:r w:rsidRPr="00225580">
        <w:rPr>
          <w:rFonts w:ascii="Times New Roman" w:eastAsia="Times New Roman" w:hAnsi="Times New Roman"/>
          <w:sz w:val="24"/>
          <w:lang w:eastAsia="zh-CN"/>
        </w:rPr>
        <w:t xml:space="preserve">. </w:t>
      </w:r>
      <w:r w:rsidRPr="00225580">
        <w:rPr>
          <w:rStyle w:val="Style13ptBold"/>
        </w:rPr>
        <w:t>13</w:t>
      </w:r>
      <w:r>
        <w:rPr>
          <w:rFonts w:ascii="Times New Roman" w:eastAsia="Times New Roman" w:hAnsi="Times New Roman"/>
          <w:sz w:val="24"/>
          <w:lang w:eastAsia="zh-CN"/>
        </w:rPr>
        <w:t xml:space="preserve"> </w:t>
      </w:r>
      <w:r w:rsidRPr="00225580">
        <w:rPr>
          <w:rFonts w:ascii="Times New Roman" w:eastAsia="Times New Roman" w:hAnsi="Times New Roman"/>
          <w:sz w:val="24"/>
          <w:lang w:eastAsia="zh-CN"/>
        </w:rPr>
        <w:t>[U.K.-based Middle East analyst with research interests in energy politics in International Relations from Durham University, U.K.]. “Will Riyadh Get The Bomb?”. Middle East Quarterly, Spring 2013. h</w:t>
      </w:r>
      <w:r>
        <w:rPr>
          <w:rFonts w:ascii="Times New Roman" w:eastAsia="Times New Roman" w:hAnsi="Times New Roman"/>
          <w:sz w:val="24"/>
          <w:lang w:eastAsia="zh-CN"/>
        </w:rPr>
        <w:t>tt</w:t>
      </w:r>
      <w:r w:rsidRPr="00225580">
        <w:rPr>
          <w:rFonts w:ascii="Times New Roman" w:eastAsia="Times New Roman" w:hAnsi="Times New Roman"/>
          <w:sz w:val="24"/>
          <w:lang w:eastAsia="zh-CN"/>
        </w:rPr>
        <w:t>ps://www.meforum.org/3509/saudiarabia-nuclear-bomb</w:t>
      </w:r>
    </w:p>
    <w:p w:rsidR="00317362" w:rsidRDefault="00317362" w:rsidP="00317362">
      <w:pPr>
        <w:spacing w:after="0" w:line="240" w:lineRule="auto"/>
        <w:rPr>
          <w:rFonts w:ascii="Times New Roman" w:eastAsia="Times New Roman" w:hAnsi="Times New Roman"/>
          <w:sz w:val="24"/>
          <w:u w:val="single"/>
          <w:lang w:eastAsia="zh-CN"/>
        </w:rPr>
      </w:pPr>
      <w:r w:rsidRPr="00A610D5">
        <w:rPr>
          <w:rFonts w:ascii="Times New Roman" w:eastAsia="Times New Roman" w:hAnsi="Times New Roman"/>
          <w:sz w:val="24"/>
          <w:u w:val="single"/>
          <w:lang w:eastAsia="zh-CN"/>
        </w:rPr>
        <w:t>Despite Riyadh’s long-held advocacy of making the Middle East a zone free of weapons of mass destruction, there has been much speculation in the last two decades about the possibility of its acquiring or developing nuclear weapons should Tehran obtain the bomb</w:t>
      </w:r>
      <w:r w:rsidRPr="00A610D5">
        <w:rPr>
          <w:rFonts w:ascii="Times New Roman" w:eastAsia="Times New Roman" w:hAnsi="Times New Roman"/>
          <w:sz w:val="10"/>
          <w:lang w:eastAsia="zh-CN"/>
        </w:rPr>
        <w:t xml:space="preserve">.[1] In the words of King Abdullah: ”If Iran developed nuclear weapons … everyone in the region would do the same,”[2] a sentiment echoed by Prince Turki al-Faisal, former head of Saudi Arabia’s General Intelligence Directorate.[3] Has Riyadh decided to go down the nuclear road, or is this bluster a desperate bid to stop Tehran’s nuclear program dead in its tracks? Why Go Nuclear? A major deterioration in U.S.-Saudi relations—especially if Washington fails to stop Tehran’s nuclear program or decides to scale back its military presence in the Middle East due to its recent energy discoveries— could force Riyadh to reconsider nuclear weapon acquisition to avoid having to face foreign aggression without U.S. security assurances. </w:t>
      </w:r>
      <w:r w:rsidRPr="00A610D5">
        <w:rPr>
          <w:rFonts w:ascii="Times New Roman" w:eastAsia="Times New Roman" w:hAnsi="Times New Roman"/>
          <w:sz w:val="24"/>
          <w:u w:val="single"/>
          <w:lang w:eastAsia="zh-CN"/>
        </w:rPr>
        <w:t>However, the relationship between Riyadh and Washington has thus far provided the Saudis with an unprecedented level of protection. From Washington’s perspective, conventional wisdom holds that U.S. security commitments can keep Iran in check, prevent U.S. allies in the Middle East from submitting to Tehran’s demands, and dissuade them from pursuing nuclear weapons.</w:t>
      </w:r>
      <w:r w:rsidRPr="00A610D5">
        <w:rPr>
          <w:rFonts w:ascii="Times New Roman" w:eastAsia="Times New Roman" w:hAnsi="Times New Roman"/>
          <w:sz w:val="10"/>
          <w:lang w:eastAsia="zh-CN"/>
        </w:rPr>
        <w:t xml:space="preserve"> Yet both the willingness and the ability of the U.S. government to defend its partners in the region against a nuclear-armed Iran have been questioned.[4] As an Israeli observer argued recently: The lack of American will to confront the ayatollahs and stop them in their tracks has given various Arab leaders plenty of incentive, as well as a good excuse, to proceed down the nuclear trail ... If the </w:t>
      </w:r>
      <w:r w:rsidRPr="00A610D5">
        <w:rPr>
          <w:rFonts w:ascii="Times New Roman" w:eastAsia="Times New Roman" w:hAnsi="Times New Roman"/>
          <w:sz w:val="24"/>
          <w:u w:val="single"/>
          <w:lang w:eastAsia="zh-CN"/>
        </w:rPr>
        <w:t>Iranians aren’t stopped, and soon, we may wake up a few years from now to discover that Saudi Arabia and other unfriendly regimes have decided to upgrade their ”civilian” nuclear programs into weapons-making industries.</w:t>
      </w:r>
    </w:p>
    <w:p w:rsidR="00317362" w:rsidRDefault="00317362" w:rsidP="00317362">
      <w:pPr>
        <w:spacing w:after="0" w:line="240" w:lineRule="auto"/>
        <w:rPr>
          <w:rFonts w:ascii="Times New Roman" w:eastAsia="Times New Roman" w:hAnsi="Times New Roman"/>
          <w:sz w:val="24"/>
          <w:u w:val="single"/>
          <w:lang w:eastAsia="zh-CN"/>
        </w:rPr>
      </w:pPr>
    </w:p>
    <w:p w:rsidR="00317362" w:rsidRDefault="00317362" w:rsidP="00317362">
      <w:pPr>
        <w:pStyle w:val="Heading4"/>
        <w:rPr>
          <w:lang w:eastAsia="zh-CN"/>
        </w:rPr>
      </w:pPr>
      <w:r w:rsidRPr="00704592">
        <w:rPr>
          <w:lang w:eastAsia="zh-CN"/>
        </w:rPr>
        <w:t>The only thing that’s stopping a Saudi invasion is their relationship with the US – absent fears over damaging the alliance, they would have acted on their invasion plan and taken the capital</w:t>
      </w:r>
    </w:p>
    <w:p w:rsidR="00317362" w:rsidRPr="00704592" w:rsidRDefault="00317362" w:rsidP="00317362">
      <w:pPr>
        <w:spacing w:after="0" w:line="240" w:lineRule="auto"/>
        <w:rPr>
          <w:rFonts w:ascii="Times New Roman" w:eastAsia="Times New Roman" w:hAnsi="Times New Roman"/>
          <w:sz w:val="24"/>
          <w:lang w:eastAsia="zh-CN"/>
        </w:rPr>
      </w:pPr>
      <w:r w:rsidRPr="005B624B">
        <w:rPr>
          <w:rStyle w:val="Style13ptBold"/>
        </w:rPr>
        <w:t>Emmons</w:t>
      </w:r>
      <w:r w:rsidRPr="00704592">
        <w:rPr>
          <w:rFonts w:ascii="Times New Roman" w:eastAsia="Times New Roman" w:hAnsi="Times New Roman"/>
          <w:sz w:val="24"/>
          <w:lang w:eastAsia="zh-CN"/>
        </w:rPr>
        <w:t xml:space="preserve">, Alex. [Investigative journalist for The Intercept]. “Saudi Arabia Planned to Invade Qatar Last Summer. Rex Tillerson’s Efforts to Stop it May Have Cost Him His Job.” The Intercept, Aug 1, </w:t>
      </w:r>
      <w:r w:rsidRPr="005B624B">
        <w:rPr>
          <w:rStyle w:val="Style13ptBold"/>
        </w:rPr>
        <w:t>2018</w:t>
      </w:r>
      <w:r w:rsidRPr="00704592">
        <w:rPr>
          <w:rFonts w:ascii="Times New Roman" w:eastAsia="Times New Roman" w:hAnsi="Times New Roman"/>
          <w:sz w:val="24"/>
          <w:lang w:eastAsia="zh-CN"/>
        </w:rPr>
        <w:t>. h</w:t>
      </w:r>
      <w:r>
        <w:rPr>
          <w:rFonts w:ascii="Times New Roman" w:eastAsia="Times New Roman" w:hAnsi="Times New Roman"/>
          <w:sz w:val="24"/>
          <w:lang w:eastAsia="zh-CN"/>
        </w:rPr>
        <w:t>tt</w:t>
      </w:r>
      <w:r w:rsidRPr="00704592">
        <w:rPr>
          <w:rFonts w:ascii="Times New Roman" w:eastAsia="Times New Roman" w:hAnsi="Times New Roman"/>
          <w:sz w:val="24"/>
          <w:lang w:eastAsia="zh-CN"/>
        </w:rPr>
        <w:t>ps://theintercept.com/2018/08/01/rex-tillersonqatar-saudi-uae/</w:t>
      </w:r>
    </w:p>
    <w:p w:rsidR="00317362" w:rsidRPr="005B624B" w:rsidRDefault="00317362" w:rsidP="00317362">
      <w:pPr>
        <w:spacing w:after="0" w:line="240" w:lineRule="auto"/>
        <w:rPr>
          <w:rFonts w:ascii="Times New Roman" w:eastAsia="Times New Roman" w:hAnsi="Times New Roman"/>
          <w:sz w:val="10"/>
          <w:lang w:eastAsia="zh-CN"/>
        </w:rPr>
      </w:pPr>
      <w:r w:rsidRPr="005B624B">
        <w:rPr>
          <w:rFonts w:ascii="Times New Roman" w:eastAsia="Times New Roman" w:hAnsi="Times New Roman"/>
          <w:sz w:val="24"/>
          <w:u w:val="single"/>
          <w:lang w:eastAsia="zh-CN"/>
        </w:rPr>
        <w:t>The Intercept has learned of a previously unreported episode that stoked the UAE and Saudi Arabia’s anger at Tillerson and that may have played a key role in his removal. In the summer of 2017, several months before the Gulf allies started pushing for his ouster, Tillerson intervened to stop a secret Saudi-led, UAE-backed plan to invade and essentially conquer Qatar,</w:t>
      </w:r>
      <w:r w:rsidRPr="005B624B">
        <w:rPr>
          <w:rFonts w:ascii="Times New Roman" w:eastAsia="Times New Roman" w:hAnsi="Times New Roman"/>
          <w:sz w:val="10"/>
          <w:lang w:eastAsia="zh-CN"/>
        </w:rPr>
        <w:t xml:space="preserve"> according to one current member of the U.S. intelligence community and two former State Department officials, all of whom declined to be named, citing the sensitivity of the matter. In the days and weeks after Saudi Arabia, the UAE, Egypt, and </w:t>
      </w:r>
      <w:r w:rsidRPr="005B624B">
        <w:rPr>
          <w:rFonts w:ascii="Times New Roman" w:eastAsia="Times New Roman" w:hAnsi="Times New Roman"/>
          <w:sz w:val="24"/>
          <w:u w:val="single"/>
          <w:lang w:eastAsia="zh-CN"/>
        </w:rPr>
        <w:t xml:space="preserve">Bahrain cut diplomatic ties with Qatar and </w:t>
      </w:r>
      <w:r w:rsidRPr="005B624B">
        <w:rPr>
          <w:rFonts w:ascii="Times New Roman" w:eastAsia="Times New Roman" w:hAnsi="Times New Roman"/>
          <w:sz w:val="24"/>
          <w:u w:val="single"/>
          <w:lang w:eastAsia="zh-CN"/>
        </w:rPr>
        <w:lastRenderedPageBreak/>
        <w:t>closed down their land, sea, and air borders with the country, Tillerson made a series of phone calls urging Saudi officials not to take military action against the country. The flurry of calls in June 2017 has been reported, but State Department and press accounts at the time described them as part of a broad-strokes effort to resolve tensions in the Gulf, not as an attempt by Tillerson to avert a Saudi-led military operation</w:t>
      </w:r>
      <w:r w:rsidRPr="005B624B">
        <w:rPr>
          <w:rFonts w:ascii="Times New Roman" w:eastAsia="Times New Roman" w:hAnsi="Times New Roman"/>
          <w:sz w:val="10"/>
          <w:lang w:eastAsia="zh-CN"/>
        </w:rPr>
        <w:t xml:space="preserve">. Tillerson made a series of phone calls urging Saudi officials not to take military action against Qatar. In the calls, Tillerson, who dealt extensively with the Qatari government as the CEO of Exxon Mobil, urged Saudi King Salman, then-Deputy Crown Prince Mohammed bin Salman, and Foreign Minister Adel al-Jubeir not to attack Qatar or otherwise escalate hostilities, the sources told The Intercept. Tillerson also encouraged Defense Secretary Jim Mattis to call his counterparts in Saudi Arabia to explain the dangers of such an invasion. Al Udeid Air Base near Doha, Qatar’s capital city, is the forward headquarters of U.S. Central Command and home to some 10,000 American troops. </w:t>
      </w:r>
      <w:r w:rsidRPr="005B624B">
        <w:rPr>
          <w:rFonts w:ascii="Times New Roman" w:eastAsia="Times New Roman" w:hAnsi="Times New Roman"/>
          <w:sz w:val="24"/>
          <w:u w:val="single"/>
          <w:lang w:eastAsia="zh-CN"/>
        </w:rPr>
        <w:t>Pressure from Tillerson caused Mohammed bin Salman, the de facto ruler of the country, to back down, concerned that the invasion would damage Saudi Arabia’s long-term relationship with the U.S. But Tillerson’s intervention enraged Mohammed bin Zayed, the crown prince of Abu Dhabi and effective ruler of that country, according to the U.S. intelligence official and a source close to the Emirati royal family, who declined to be identified, citing concerns about his safety.</w:t>
      </w:r>
      <w:r w:rsidRPr="005B624B">
        <w:rPr>
          <w:rFonts w:ascii="Times New Roman" w:eastAsia="Times New Roman" w:hAnsi="Times New Roman"/>
          <w:sz w:val="10"/>
          <w:lang w:eastAsia="zh-CN"/>
        </w:rPr>
        <w:t xml:space="preserve"> Later that June, Mohammed bin Salman would be named crown prince, leapfrogging over his cousin to become next in line for the throne after his elderly father. His ascension signaled his growing influence over the kingdom’s affairs. Qatari intelligence agents working inside Saudi Arabia discovered the plan in the early summer of 2017, according to the U.S. intelligence official. </w:t>
      </w:r>
      <w:r w:rsidRPr="005B624B">
        <w:rPr>
          <w:rFonts w:ascii="Times New Roman" w:eastAsia="Times New Roman" w:hAnsi="Times New Roman"/>
          <w:sz w:val="24"/>
          <w:u w:val="single"/>
          <w:lang w:eastAsia="zh-CN"/>
        </w:rPr>
        <w:t>Tillerson acted after the Qatari government notified him and the U.S. embassy in Doha. Several months later, intelligence reporting by the U.S. and U.K. confirmed the existence of the plan. The plan, which was largely devised by the Saudi and UAE crown princes and was likely some weeks away from being implemented, involved Saudi ground troops crossing the land border into Qatar, and, with military support from the UAE, advancing roughly 70 miles toward Doha. Circumventing the U.S. air base, Saudi forces would then seize the capital</w:t>
      </w:r>
      <w:r w:rsidRPr="005B624B">
        <w:rPr>
          <w:rFonts w:ascii="Times New Roman" w:eastAsia="Times New Roman" w:hAnsi="Times New Roman"/>
          <w:sz w:val="10"/>
          <w:lang w:eastAsia="zh-CN"/>
        </w:rPr>
        <w:t>. On June 20, State Department spokesperson Heather Nauert told reporters that Tillerson had “more than 20 calls and meetings with Gulf and other regional and intermediate actors,” including three phone calls and two meetings with Jubeir. “The more time goes by, the more doubt is raised about the actions taken by Saudi Arabia and the UAE,” she said.</w:t>
      </w:r>
    </w:p>
    <w:p w:rsidR="00317362" w:rsidRDefault="00317362" w:rsidP="00317362">
      <w:pPr>
        <w:spacing w:after="0" w:line="240" w:lineRule="auto"/>
        <w:rPr>
          <w:rFonts w:ascii="Times New Roman" w:eastAsia="Times New Roman" w:hAnsi="Times New Roman"/>
          <w:sz w:val="10"/>
          <w:lang w:eastAsia="zh-CN"/>
        </w:rPr>
      </w:pPr>
    </w:p>
    <w:p w:rsidR="00317362" w:rsidRDefault="00317362" w:rsidP="00317362">
      <w:pPr>
        <w:pStyle w:val="Heading4"/>
        <w:rPr>
          <w:lang w:eastAsia="zh-CN"/>
        </w:rPr>
      </w:pPr>
      <w:r w:rsidRPr="00704592">
        <w:rPr>
          <w:lang w:eastAsia="zh-CN"/>
        </w:rPr>
        <w:t>No arms sales means no relationship with the Saudis</w:t>
      </w:r>
    </w:p>
    <w:p w:rsidR="00317362" w:rsidRPr="00704592" w:rsidRDefault="00317362" w:rsidP="00317362">
      <w:pPr>
        <w:spacing w:after="0" w:line="240" w:lineRule="auto"/>
        <w:rPr>
          <w:rFonts w:ascii="Times New Roman" w:eastAsia="Times New Roman" w:hAnsi="Times New Roman"/>
          <w:sz w:val="24"/>
          <w:lang w:eastAsia="zh-CN"/>
        </w:rPr>
      </w:pPr>
      <w:r w:rsidRPr="00F137EF">
        <w:rPr>
          <w:rStyle w:val="Style13ptBold"/>
        </w:rPr>
        <w:t>Hill</w:t>
      </w:r>
      <w:r w:rsidRPr="00704592">
        <w:rPr>
          <w:rFonts w:ascii="Times New Roman" w:eastAsia="Times New Roman" w:hAnsi="Times New Roman"/>
          <w:sz w:val="24"/>
          <w:lang w:eastAsia="zh-CN"/>
        </w:rPr>
        <w:t xml:space="preserve">, Evan. [Writer for BuzzFeed News]. “Our Special Relationship With Saudi Arabia Needs To End”. BuzzFeed News, Oct 12, </w:t>
      </w:r>
      <w:r w:rsidRPr="00F137EF">
        <w:rPr>
          <w:rStyle w:val="Style13ptBold"/>
        </w:rPr>
        <w:t>2018</w:t>
      </w:r>
      <w:r w:rsidRPr="00704592">
        <w:rPr>
          <w:rFonts w:ascii="Times New Roman" w:eastAsia="Times New Roman" w:hAnsi="Times New Roman"/>
          <w:sz w:val="24"/>
          <w:lang w:eastAsia="zh-CN"/>
        </w:rPr>
        <w:t>. h</w:t>
      </w:r>
      <w:r>
        <w:rPr>
          <w:rFonts w:ascii="Times New Roman" w:eastAsia="Times New Roman" w:hAnsi="Times New Roman"/>
          <w:sz w:val="24"/>
          <w:lang w:eastAsia="zh-CN"/>
        </w:rPr>
        <w:t>tt</w:t>
      </w:r>
      <w:r w:rsidRPr="00704592">
        <w:rPr>
          <w:rFonts w:ascii="Times New Roman" w:eastAsia="Times New Roman" w:hAnsi="Times New Roman"/>
          <w:sz w:val="24"/>
          <w:lang w:eastAsia="zh-CN"/>
        </w:rPr>
        <w:t>ps://www.buzzfeednews.com/article/ evanhill/end-special-relationship-with-saudi-arabia-khashoggi</w:t>
      </w:r>
    </w:p>
    <w:p w:rsidR="00317362" w:rsidRDefault="00317362" w:rsidP="00317362">
      <w:pPr>
        <w:spacing w:after="0" w:line="240" w:lineRule="auto"/>
        <w:rPr>
          <w:rFonts w:ascii="Times New Roman" w:eastAsia="Times New Roman" w:hAnsi="Times New Roman"/>
          <w:sz w:val="24"/>
          <w:u w:val="single"/>
          <w:lang w:eastAsia="zh-CN"/>
        </w:rPr>
      </w:pPr>
      <w:r w:rsidRPr="007235E6">
        <w:rPr>
          <w:rFonts w:ascii="Times New Roman" w:eastAsia="Times New Roman" w:hAnsi="Times New Roman"/>
          <w:sz w:val="24"/>
          <w:u w:val="single"/>
          <w:lang w:eastAsia="zh-CN"/>
        </w:rPr>
        <w:t>If this special relationship is going to end, the breakup needs to be orchestrated by Congress, where the rising progressive movement is likely to have more power than ever after this November</w:t>
      </w:r>
      <w:r w:rsidRPr="007235E6">
        <w:rPr>
          <w:rFonts w:ascii="Times New Roman" w:eastAsia="Times New Roman" w:hAnsi="Times New Roman"/>
          <w:sz w:val="16"/>
          <w:lang w:eastAsia="zh-CN"/>
        </w:rPr>
        <w:t xml:space="preserve">. The Senate has already triggered an investigation into Khashoggi’s disappearance under the Global Magnitsky Act, which could lead to sanctions at the highest level of the Saudi regime — an important first step, </w:t>
      </w:r>
      <w:r w:rsidRPr="007235E6">
        <w:rPr>
          <w:rFonts w:ascii="Times New Roman" w:eastAsia="Times New Roman" w:hAnsi="Times New Roman"/>
          <w:sz w:val="24"/>
          <w:u w:val="single"/>
          <w:lang w:eastAsia="zh-CN"/>
        </w:rPr>
        <w:t>but the new Congress that will sit in January can and should do more. We should go beyond the informal holds individual senators have placed on weapons transfers to the kingdom and end the arms sales regime entirely.</w:t>
      </w:r>
    </w:p>
    <w:p w:rsidR="00317362" w:rsidRPr="00305A9F" w:rsidRDefault="00317362" w:rsidP="00317362">
      <w:pPr>
        <w:spacing w:after="0" w:line="240" w:lineRule="auto"/>
        <w:rPr>
          <w:rFonts w:ascii="Times New Roman" w:eastAsia="Times New Roman" w:hAnsi="Times New Roman"/>
          <w:sz w:val="10"/>
          <w:lang w:eastAsia="zh-CN"/>
        </w:rPr>
      </w:pPr>
    </w:p>
    <w:p w:rsidR="00317362" w:rsidRPr="00A610D5" w:rsidRDefault="00317362" w:rsidP="00317362">
      <w:pPr>
        <w:spacing w:after="0" w:line="240" w:lineRule="auto"/>
        <w:rPr>
          <w:rFonts w:ascii="Times New Roman" w:eastAsia="Times New Roman" w:hAnsi="Times New Roman"/>
          <w:sz w:val="10"/>
          <w:lang w:eastAsia="zh-CN"/>
        </w:rPr>
      </w:pPr>
    </w:p>
    <w:p w:rsidR="00317362" w:rsidRDefault="00317362" w:rsidP="00317362">
      <w:pPr>
        <w:pStyle w:val="Heading4"/>
        <w:rPr>
          <w:lang w:eastAsia="zh-CN"/>
        </w:rPr>
      </w:pPr>
      <w:r w:rsidRPr="00225580">
        <w:rPr>
          <w:lang w:eastAsia="zh-CN"/>
        </w:rPr>
        <w:t>The US is commi</w:t>
      </w:r>
      <w:r>
        <w:rPr>
          <w:lang w:eastAsia="zh-CN"/>
        </w:rPr>
        <w:t>tted</w:t>
      </w:r>
      <w:r w:rsidRPr="00225580">
        <w:rPr>
          <w:lang w:eastAsia="zh-CN"/>
        </w:rPr>
        <w:t xml:space="preserve"> to allies now</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Goldenberg</w:t>
      </w:r>
      <w:r w:rsidRPr="00225580">
        <w:rPr>
          <w:rFonts w:ascii="Times New Roman" w:eastAsia="Times New Roman" w:hAnsi="Times New Roman"/>
          <w:sz w:val="24"/>
          <w:lang w:eastAsia="zh-CN"/>
        </w:rPr>
        <w:t>, Ilan.</w:t>
      </w:r>
      <w:r>
        <w:rPr>
          <w:rFonts w:ascii="Times New Roman" w:eastAsia="Times New Roman" w:hAnsi="Times New Roman"/>
          <w:sz w:val="24"/>
          <w:lang w:eastAsia="zh-CN"/>
        </w:rPr>
        <w:t xml:space="preserve"> </w:t>
      </w:r>
      <w:r w:rsidRPr="00225580">
        <w:rPr>
          <w:rStyle w:val="Style13ptBold"/>
        </w:rPr>
        <w:t>15</w:t>
      </w:r>
      <w:r w:rsidRPr="00225580">
        <w:rPr>
          <w:rFonts w:ascii="Times New Roman" w:eastAsia="Times New Roman" w:hAnsi="Times New Roman"/>
          <w:sz w:val="24"/>
          <w:lang w:eastAsia="zh-CN"/>
        </w:rPr>
        <w:t xml:space="preserve"> [Senior Fellow and Director of the Middle East Security Program, Center for a New American Security. Prepared Statement of Ilan Goldenberg Testimony before the House Foreign Affairs Commi</w:t>
      </w:r>
      <w:r>
        <w:rPr>
          <w:rFonts w:ascii="Times New Roman" w:eastAsia="Times New Roman" w:hAnsi="Times New Roman"/>
          <w:sz w:val="24"/>
          <w:lang w:eastAsia="zh-CN"/>
        </w:rPr>
        <w:t>tt</w:t>
      </w:r>
      <w:r w:rsidRPr="00225580">
        <w:rPr>
          <w:rFonts w:ascii="Times New Roman" w:eastAsia="Times New Roman" w:hAnsi="Times New Roman"/>
          <w:sz w:val="24"/>
          <w:lang w:eastAsia="zh-CN"/>
        </w:rPr>
        <w:t>ee]. “Implications of a Nuclear Agreement With Iran” July 23rd 2015 docs.house.gov/meetings/FA/FA00/20150723/103807/HHRG114-FA00-Wstate-GoldenbergI-20150723.pdf</w:t>
      </w:r>
    </w:p>
    <w:p w:rsidR="00317362" w:rsidRPr="00013828" w:rsidRDefault="00317362" w:rsidP="00317362">
      <w:pPr>
        <w:spacing w:after="0" w:line="240" w:lineRule="auto"/>
        <w:rPr>
          <w:rFonts w:ascii="Times New Roman" w:eastAsia="Times New Roman" w:hAnsi="Times New Roman"/>
          <w:sz w:val="10"/>
          <w:lang w:eastAsia="zh-CN"/>
        </w:rPr>
      </w:pPr>
      <w:r w:rsidRPr="00A610D5">
        <w:rPr>
          <w:rFonts w:ascii="Times New Roman" w:eastAsia="Times New Roman" w:hAnsi="Times New Roman"/>
          <w:sz w:val="24"/>
          <w:u w:val="single"/>
          <w:lang w:eastAsia="zh-CN"/>
        </w:rPr>
        <w:t>However, part of the Gulf States’ criticism is justified. In recent years, the Obama administration has been so focused on the nuclear question that it has largely ignored the question of Iranian regional influence. While the administration has done a reasonable job of managing one crisis after another in the region and avoided entangling the United States in new conflicts, it has not articulated a clear strategy and commitment to the Middle East that could reassure partners.</w:t>
      </w:r>
      <w:r w:rsidRPr="00013828">
        <w:rPr>
          <w:rFonts w:ascii="Times New Roman" w:eastAsia="Times New Roman" w:hAnsi="Times New Roman"/>
          <w:sz w:val="10"/>
          <w:lang w:eastAsia="zh-CN"/>
        </w:rPr>
        <w:t xml:space="preserve"> The United States has clearly recognized this problem and begun to move to address it with the Gulf Cooperation Council (GCC) summit hosted by President Obama at Camp David in May 2015. This summit was the first step in what is likely to be a long process of attempting to convince the Gulf states that the United States is not pivoting to Iran and remains committed to their security. Impact on the U.S.-Israel Relationship A nuclear agreement with Iran may also have significant implications for the U.S.-Israel relationship. </w:t>
      </w:r>
      <w:r w:rsidRPr="00013828">
        <w:rPr>
          <w:rFonts w:ascii="Times New Roman" w:eastAsia="Times New Roman" w:hAnsi="Times New Roman"/>
          <w:sz w:val="24"/>
          <w:u w:val="single"/>
          <w:lang w:eastAsia="zh-CN"/>
        </w:rPr>
        <w:t xml:space="preserve">It </w:t>
      </w:r>
      <w:r w:rsidRPr="00013828">
        <w:rPr>
          <w:rFonts w:ascii="Times New Roman" w:eastAsia="Times New Roman" w:hAnsi="Times New Roman"/>
          <w:sz w:val="24"/>
          <w:u w:val="single"/>
          <w:lang w:eastAsia="zh-CN"/>
        </w:rPr>
        <w:lastRenderedPageBreak/>
        <w:t>could undermine trust between the United States and Israel, as it already has with the very open and public disagreements between President Obama and Prime Minister Benjamin Netanyahu. Given their history of close cooperation against common threats in the region, particularly in the intelligence and security arena, this could hurt both countries’ interests. Iran’s regional activities and its extreme rhetoric threatening the existence of the Jewish state are causes of concern for Israelis.</w:t>
      </w:r>
      <w:r w:rsidRPr="00013828">
        <w:rPr>
          <w:rFonts w:ascii="Times New Roman" w:eastAsia="Times New Roman" w:hAnsi="Times New Roman"/>
          <w:sz w:val="10"/>
          <w:lang w:eastAsia="zh-CN"/>
        </w:rPr>
        <w:t xml:space="preserve"> However, Israel’s greater concern lies with the nuclear agreement itself. The most significant issue for the Israelis is not necessarily the details of the agreement, such as the number of centrifuges or the overall inspections regime, but the question of enforcement. They believe that while Iran is likely to respect an agreement during the early years of implementation, at some point Iran will cheat or wait out the 10–15 year time period, at which point many of the provisions sunset. </w:t>
      </w:r>
      <w:r w:rsidRPr="00013828">
        <w:rPr>
          <w:rFonts w:ascii="Times New Roman" w:eastAsia="Times New Roman" w:hAnsi="Times New Roman"/>
          <w:sz w:val="24"/>
          <w:u w:val="single"/>
          <w:lang w:eastAsia="zh-CN"/>
        </w:rPr>
        <w:t xml:space="preserve">By this time, the international community’s attention will be diverted to other matters, there will be no forceful response, eventually the deal will erode, and Iran will be left with few limits on its nuclear program and no sanctions. Even as they express their concerns about the nuclear agreement and the policies of the Obama administration, many in the security establishment in Israel are uncomfortable with the public confrontational approach taken by Prime Minister Netanyahu in opposing the agreement. There is a widely held view among Israeli security professionals that the best way for the United States and Israel to work out their differences through private consultations in which Israel could shape and influence American thinking and try to improve the contents of the agreement. Instead, by pursuing this direct confrontation and trying to use Congress to undercut the deal, the prime Minister has turned support for Israel – a traditionally bipartisan issue – into a politically contentious wedge issue that has forced Democratic legislators to choose between the president and leader of their party and the prime minister of Israel. </w:t>
      </w:r>
      <w:r w:rsidRPr="00013828">
        <w:rPr>
          <w:rFonts w:ascii="Times New Roman" w:eastAsia="Times New Roman" w:hAnsi="Times New Roman"/>
          <w:sz w:val="10"/>
          <w:lang w:eastAsia="zh-CN"/>
        </w:rPr>
        <w:t xml:space="preserve">The good news is that even as political tensions have risen, security cooperation has remained strong. The United States continues to provide billions in security assistance to Israel, including support for the Iron Dome System anti-rocket system, which dramatically improved the security of Israel’s population in recent years. In the immediate aftermath of the agreement the Prime Minister is likely to continue to strongly oppose an agreement both publicly and privately. </w:t>
      </w:r>
      <w:r w:rsidRPr="00013828">
        <w:rPr>
          <w:rFonts w:ascii="Times New Roman" w:eastAsia="Times New Roman" w:hAnsi="Times New Roman"/>
          <w:sz w:val="24"/>
          <w:u w:val="single"/>
          <w:lang w:eastAsia="zh-CN"/>
        </w:rPr>
        <w:t>However, once the political confrontation has ended, many in both the United States and Israel hope that relations can begin to improve and that the two traditional partners can return to operating as they used to. The Way Forward: Regional and Non-Proliferation Policy in the Aftermath of the Agreement While the agreement itself is critical, what will be more decisive for its success or failure is the set of non- proliferation and regional policies that the United States pursues in the aftermath of the deal.</w:t>
      </w:r>
      <w:r w:rsidRPr="00013828">
        <w:rPr>
          <w:rFonts w:ascii="Times New Roman" w:eastAsia="Times New Roman" w:hAnsi="Times New Roman"/>
          <w:sz w:val="10"/>
          <w:lang w:eastAsia="zh-CN"/>
        </w:rPr>
        <w:t xml:space="preserve"> In 10–15 years the world could see a more moderate Iran, reduced instability in the Middle East, a stronger global non-proliferation regime, and an environment in which America’s prestige and influence has increased as a result of the nuclear agreement. On the other hand, with poor execution and the wrong policies the United States could face a very different world in 2025: a more hostile and aggressive Iran on the verge of nuclear weapons; </w:t>
      </w:r>
      <w:r w:rsidRPr="00013828">
        <w:rPr>
          <w:rFonts w:ascii="Times New Roman" w:eastAsia="Times New Roman" w:hAnsi="Times New Roman"/>
          <w:sz w:val="24"/>
          <w:u w:val="single"/>
          <w:lang w:eastAsia="zh-CN"/>
        </w:rPr>
        <w:t>a Middle East still drowning in sectarian violence and civil war; a damaged non- proliferation regime; and an international perception that the nuclear agreement with Iran was a historic mistake that significantly harmed American interests. Congress, working with the executive branch, can exercise its oversight responsibilities by trying to promote policies that put the United States on the right path, such as strengthening the agreement with mechanisms outside of the deal; pushing back on Iran’s support for surrogates and proxies in the region</w:t>
      </w:r>
      <w:r w:rsidRPr="00013828">
        <w:rPr>
          <w:rFonts w:ascii="Times New Roman" w:eastAsia="Times New Roman" w:hAnsi="Times New Roman"/>
          <w:sz w:val="10"/>
          <w:lang w:eastAsia="zh-CN"/>
        </w:rPr>
        <w:t xml:space="preserve">; reassuring U.S. regional partners; and looking for ways over time to improve communication with Iran and find some areas of common interest. Strengthen the nuclear agreement by taking steps outside of the P5+1 negotiations with Iran to set conditions for effective long-term enforcement and implementation The United States should work with key stakeholders including Congress, Israel, and the P5+1 on a series of measures outside the direct negotiations with Iran to strengthen the deal. The United States should derive from the final agreement a clear and specific set of criteria to judge potential Iranian violations. </w:t>
      </w:r>
      <w:r w:rsidRPr="00013828">
        <w:rPr>
          <w:rFonts w:ascii="Times New Roman" w:eastAsia="Times New Roman" w:hAnsi="Times New Roman"/>
          <w:sz w:val="24"/>
          <w:u w:val="single"/>
          <w:lang w:eastAsia="zh-CN"/>
        </w:rPr>
        <w:t>These violations should then be tied to proportional punitive steps that the president could take to respond in the event of a violation. Establishing internal criteria and clearly articulating it to Iran will increase the United States’ ability to deter Iranian violations and reduce the risk that Iran is able to slowly erode the agreement through minor violations. The executive branch should consult with Congress on this approach and together negotiate legislation that includes some of these metrics and provides the president the necessary authorities to impose punishments in the event of violations.</w:t>
      </w:r>
      <w:r w:rsidRPr="00013828">
        <w:rPr>
          <w:rFonts w:ascii="Times New Roman" w:eastAsia="Times New Roman" w:hAnsi="Times New Roman"/>
          <w:sz w:val="10"/>
          <w:lang w:eastAsia="zh-CN"/>
        </w:rPr>
        <w:t xml:space="preserve"> The legislation should also include rigorous reporting criteria and the requirement for the executive branch to provide quarterly high-level classified briefings to members of Congress for the duration of the agreement. In an ideal world, Congress should establish a subcommittee specifically dedicated to this issue, as it has for other high-profile arms control agreements, to ensure long-term monitoring and implementation. The legislation should include increased funding for the IAEA, giving it the necessary resources to implement the agreement in the most robust way possible – particularly by adding more inspectors and technology for monitoring. The IAEA is developing estimates of how much it will cost it to implement the deal: Early indictions from Director General Yukiya Amano suggest an additional cost of approximately $10 million per year – a small price to pay for greater transparency into Iran’s nuclear program. More forcefully counter Iranian actions that are against U.S. interests, most notably their support for surrogates and proxies in the Middle East The United States should significantly increase its efforts to counter Iran’s regional surrogates and proxies. Such an approach is intended to deter Iranian meddling in the region by signaling to Iran’s leadership, particularly some of the hardliners and leaders of the IRGC-QF, that Iran is not ascendant in the region and that if it pushes too far it risks a direct conflict with the United States. These actions would also signal to America’s Arab partners, especially Saudi Arabia, that the United States is not abandoning the region to Iran or pursuing the feared “Persian Pivot.”</w:t>
      </w:r>
    </w:p>
    <w:p w:rsidR="00317362" w:rsidRDefault="00317362" w:rsidP="00317362">
      <w:pPr>
        <w:spacing w:after="0" w:line="240" w:lineRule="auto"/>
        <w:rPr>
          <w:rFonts w:ascii="Times New Roman" w:eastAsia="Times New Roman" w:hAnsi="Times New Roman"/>
          <w:sz w:val="24"/>
          <w:u w:val="single"/>
          <w:lang w:eastAsia="zh-CN"/>
        </w:rPr>
      </w:pPr>
    </w:p>
    <w:p w:rsidR="00317362" w:rsidRPr="00225580" w:rsidRDefault="00317362" w:rsidP="00317362">
      <w:pPr>
        <w:pStyle w:val="Heading4"/>
        <w:rPr>
          <w:lang w:eastAsia="zh-CN"/>
        </w:rPr>
      </w:pPr>
      <w:r w:rsidRPr="00225580">
        <w:rPr>
          <w:lang w:eastAsia="zh-CN"/>
        </w:rPr>
        <w:t>US failure to provide the Saudis with arms causes them to get nuclear weapons and create an alliance with Pakistan</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Guzansky</w:t>
      </w:r>
      <w:r w:rsidRPr="00225580">
        <w:rPr>
          <w:rFonts w:ascii="Times New Roman" w:eastAsia="Times New Roman" w:hAnsi="Times New Roman"/>
          <w:sz w:val="24"/>
          <w:lang w:eastAsia="zh-CN"/>
        </w:rPr>
        <w:t xml:space="preserve">, Yoel. </w:t>
      </w:r>
      <w:r>
        <w:rPr>
          <w:rStyle w:val="Style13ptBold"/>
        </w:rPr>
        <w:t xml:space="preserve">13 </w:t>
      </w:r>
      <w:r w:rsidRPr="00225580">
        <w:rPr>
          <w:rFonts w:ascii="Times New Roman" w:eastAsia="Times New Roman" w:hAnsi="Times New Roman"/>
          <w:sz w:val="24"/>
          <w:lang w:eastAsia="zh-CN"/>
        </w:rPr>
        <w:t>[Fellow at the Institute for National Security Studies, Tel Aviv University]. “Questioning Riyadh’s Nuclear Rationale: Saudi Arabia’s Atomic Ambitions”.</w:t>
      </w:r>
      <w:r>
        <w:rPr>
          <w:rFonts w:ascii="Times New Roman" w:eastAsia="Times New Roman" w:hAnsi="Times New Roman"/>
          <w:sz w:val="24"/>
          <w:lang w:eastAsia="zh-CN"/>
        </w:rPr>
        <w:t xml:space="preserve"> </w:t>
      </w:r>
      <w:r w:rsidRPr="00225580">
        <w:rPr>
          <w:rFonts w:ascii="Times New Roman" w:eastAsia="Times New Roman" w:hAnsi="Times New Roman"/>
          <w:sz w:val="24"/>
          <w:lang w:eastAsia="zh-CN"/>
        </w:rPr>
        <w:t>Middle East Quarterly, Spring 2013. h</w:t>
      </w:r>
      <w:r>
        <w:rPr>
          <w:rFonts w:ascii="Times New Roman" w:eastAsia="Times New Roman" w:hAnsi="Times New Roman"/>
          <w:sz w:val="24"/>
          <w:lang w:eastAsia="zh-CN"/>
        </w:rPr>
        <w:t>tt</w:t>
      </w:r>
      <w:r w:rsidRPr="00225580">
        <w:rPr>
          <w:rFonts w:ascii="Times New Roman" w:eastAsia="Times New Roman" w:hAnsi="Times New Roman"/>
          <w:sz w:val="24"/>
          <w:lang w:eastAsia="zh-CN"/>
        </w:rPr>
        <w:t>p://www.meforum.org/3512/saudi-arabiapakistan-nuclear-weapon</w:t>
      </w:r>
    </w:p>
    <w:p w:rsidR="00317362" w:rsidRPr="00013828" w:rsidRDefault="00317362" w:rsidP="00317362">
      <w:pPr>
        <w:spacing w:after="0" w:line="240" w:lineRule="auto"/>
        <w:rPr>
          <w:rFonts w:ascii="Times New Roman" w:eastAsia="Times New Roman" w:hAnsi="Times New Roman"/>
          <w:sz w:val="10"/>
          <w:lang w:eastAsia="zh-CN"/>
        </w:rPr>
      </w:pPr>
      <w:r w:rsidRPr="00013828">
        <w:rPr>
          <w:rFonts w:ascii="Times New Roman" w:eastAsia="Times New Roman" w:hAnsi="Times New Roman"/>
          <w:sz w:val="24"/>
          <w:u w:val="single"/>
          <w:lang w:eastAsia="zh-CN"/>
        </w:rPr>
        <w:t>The United States is still Saudi Arabia’s most effective security support, but if Washington distances itself from regional maĴers, the gradual entrance of new players into the Gulf is inevitable.</w:t>
      </w:r>
      <w:r w:rsidRPr="00013828">
        <w:rPr>
          <w:rFonts w:ascii="Times New Roman" w:eastAsia="Times New Roman" w:hAnsi="Times New Roman"/>
          <w:sz w:val="10"/>
          <w:lang w:eastAsia="zh-CN"/>
        </w:rPr>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w:t>
      </w:r>
      <w:r w:rsidRPr="00013828">
        <w:rPr>
          <w:rFonts w:ascii="Times New Roman" w:eastAsia="Times New Roman" w:hAnsi="Times New Roman"/>
          <w:sz w:val="24"/>
          <w:u w:val="single"/>
          <w:lang w:eastAsia="zh-CN"/>
        </w:rPr>
        <w:t>But Riyadh’s inclusion under a U.S. defense umbrella is not a given and depends both on the quality of relations between the two countries and other Saudi considerations. Riyadh remains skeptical over Washington’s willingness to come to its aid and may thus seek to purchase a nuclear deterrent, which would provide it with more freedom vis-à-vis its stronger ally.</w:t>
      </w:r>
      <w:r w:rsidRPr="00013828">
        <w:rPr>
          <w:rFonts w:ascii="Times New Roman" w:eastAsia="Times New Roman" w:hAnsi="Times New Roman"/>
          <w:sz w:val="10"/>
          <w:lang w:eastAsia="zh-CN"/>
        </w:rPr>
        <w:t xml:space="preserve"> Under present circumstances, it is not unreasonable for Riyadh to rely on other states for its defense in addition to Washington for the simple reason that it has done so in the past. Likewise, it is more than likely that the Saudis will not act transparently because they have acted in secret previously. Conclusion After Iran, Saudi Arabia is the number one candidate for further nuclear proliferation in the Middle East. Open source evidence remains circumstantial, but perhaps more than any other regional player, Riyadh has the requisite ideological and strategic motives as well as the financial wherewithal to act on the option. The kingdom may conclude that its security constraints as well as the attendant prestige and influence generated by having a bomb outweigh the political and economic costs it will pay. </w:t>
      </w:r>
      <w:r w:rsidRPr="00013828">
        <w:rPr>
          <w:rFonts w:ascii="Times New Roman" w:eastAsia="Times New Roman" w:hAnsi="Times New Roman"/>
          <w:sz w:val="24"/>
          <w:u w:val="single"/>
          <w:lang w:eastAsia="zh-CN"/>
        </w:rPr>
        <w:t>The difficulty in stopping Tehran’s dogged quest for a nuclear capability coupled with Riyadh’s doubts about the reliability of Washington is liable to encourage Riyadh to shorten timetables for developing an independent nuclear infrastructure, as well as to opt to purchase a turnkey nuclear system, an off-the-shelf product, or to enter into a security compact of one sort with another power.</w:t>
      </w:r>
      <w:r w:rsidRPr="00013828">
        <w:rPr>
          <w:rFonts w:ascii="Times New Roman" w:eastAsia="Times New Roman" w:hAnsi="Times New Roman"/>
          <w:sz w:val="10"/>
          <w:lang w:eastAsia="zh-CN"/>
        </w:rPr>
        <w:t xml:space="preserve"> Sunni-majority Pakistan has emerged as the natural candidate for such an arrangement. </w:t>
      </w:r>
      <w:r w:rsidRPr="00013828">
        <w:rPr>
          <w:rFonts w:ascii="Times New Roman" w:eastAsia="Times New Roman" w:hAnsi="Times New Roman"/>
          <w:sz w:val="24"/>
          <w:u w:val="single"/>
          <w:lang w:eastAsia="zh-CN"/>
        </w:rPr>
        <w:t>Heavy U.S. pressure is likely to be brought to bear on the Saudis not to acquire nuclear capabilities. Indeed, it seems that, at present, the price Riyadh is likely to pay should it acquire military nuclear capabilities might outweigh the advantages of such a move.</w:t>
      </w:r>
      <w:r w:rsidRPr="00013828">
        <w:rPr>
          <w:rFonts w:ascii="Times New Roman" w:eastAsia="Times New Roman" w:hAnsi="Times New Roman"/>
          <w:sz w:val="10"/>
          <w:lang w:eastAsia="zh-CN"/>
        </w:rPr>
        <w:t xml:space="preserve"> But strategic interest, motivated by considerations of survival, could have the upper hand. Should it seem that the kingdom’s vital security interests are threatened, it may prefer to take a series of steps, including obtaining a nonconventional arsenal, to reduce risks and ensure the continuity of the House of Saud.</w:t>
      </w:r>
    </w:p>
    <w:p w:rsidR="00317362" w:rsidRDefault="00317362" w:rsidP="00317362">
      <w:pPr>
        <w:pStyle w:val="Heading4"/>
        <w:rPr>
          <w:lang w:eastAsia="zh-CN"/>
        </w:rPr>
      </w:pPr>
      <w:r w:rsidRPr="00225580">
        <w:rPr>
          <w:lang w:eastAsia="zh-CN"/>
        </w:rPr>
        <w:t>US arms sales to Saudis are the best way to stop them from proliferating – they’re the key signal of US commitment</w:t>
      </w:r>
    </w:p>
    <w:p w:rsidR="00317362"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Gause</w:t>
      </w:r>
      <w:r w:rsidRPr="00225580">
        <w:rPr>
          <w:rFonts w:ascii="Times New Roman" w:eastAsia="Times New Roman" w:hAnsi="Times New Roman"/>
          <w:sz w:val="24"/>
          <w:lang w:eastAsia="zh-CN"/>
        </w:rPr>
        <w:t xml:space="preserve"> III, F. Gregory. </w:t>
      </w:r>
      <w:r>
        <w:rPr>
          <w:rStyle w:val="Style13ptBold"/>
        </w:rPr>
        <w:t xml:space="preserve">10 </w:t>
      </w:r>
      <w:r w:rsidRPr="00225580">
        <w:rPr>
          <w:rFonts w:ascii="Times New Roman" w:eastAsia="Times New Roman" w:hAnsi="Times New Roman"/>
          <w:sz w:val="24"/>
          <w:lang w:eastAsia="zh-CN"/>
        </w:rPr>
        <w:t>[Professor and chair of political science department, University of Vermont]. “”Is Big Saudi Arms Sale a Good Idea¿‘. Council on Foreign Relations, 2010. h</w:t>
      </w:r>
      <w:r>
        <w:rPr>
          <w:rFonts w:ascii="Times New Roman" w:eastAsia="Times New Roman" w:hAnsi="Times New Roman"/>
          <w:sz w:val="24"/>
          <w:lang w:eastAsia="zh-CN"/>
        </w:rPr>
        <w:t>tt</w:t>
      </w:r>
      <w:r w:rsidRPr="00225580">
        <w:rPr>
          <w:rFonts w:ascii="Times New Roman" w:eastAsia="Times New Roman" w:hAnsi="Times New Roman"/>
          <w:sz w:val="24"/>
          <w:lang w:eastAsia="zh-CN"/>
        </w:rPr>
        <w:t>ps://www.cfr.org/expert-roundup/big-saudi-arms-sale-good-idea</w:t>
      </w:r>
    </w:p>
    <w:p w:rsidR="00317362" w:rsidRPr="00013828" w:rsidRDefault="00317362" w:rsidP="00317362">
      <w:pPr>
        <w:spacing w:after="0" w:line="240" w:lineRule="auto"/>
        <w:rPr>
          <w:rFonts w:ascii="Times New Roman" w:eastAsia="Times New Roman" w:hAnsi="Times New Roman"/>
          <w:sz w:val="10"/>
          <w:lang w:eastAsia="zh-CN"/>
        </w:rPr>
      </w:pPr>
      <w:r w:rsidRPr="00013828">
        <w:rPr>
          <w:rFonts w:ascii="Times New Roman" w:eastAsia="Times New Roman" w:hAnsi="Times New Roman"/>
          <w:sz w:val="24"/>
          <w:u w:val="single"/>
          <w:lang w:eastAsia="zh-CN"/>
        </w:rPr>
        <w:t>The Saudi arms sale will not buy much security in the long run in the Persian Gulf. But there are no good reasons not to sell the Saudis those weapons, and there are some potentially positive results</w:t>
      </w:r>
      <w:r w:rsidRPr="00013828">
        <w:rPr>
          <w:rFonts w:ascii="Times New Roman" w:eastAsia="Times New Roman" w:hAnsi="Times New Roman"/>
          <w:sz w:val="10"/>
          <w:lang w:eastAsia="zh-CN"/>
        </w:rPr>
        <w:t xml:space="preserve"> (besides the economic benefits to the U.S.) that might come from the sale--most importantly U.S. leverage on Riyadh on nuclear </w:t>
      </w:r>
      <w:r w:rsidRPr="00013828">
        <w:rPr>
          <w:rFonts w:ascii="Times New Roman" w:eastAsia="Times New Roman" w:hAnsi="Times New Roman"/>
          <w:sz w:val="24"/>
          <w:u w:val="single"/>
          <w:lang w:eastAsia="zh-CN"/>
        </w:rPr>
        <w:t>proliferation issues</w:t>
      </w:r>
      <w:r w:rsidRPr="00013828">
        <w:rPr>
          <w:rFonts w:ascii="Times New Roman" w:eastAsia="Times New Roman" w:hAnsi="Times New Roman"/>
          <w:sz w:val="10"/>
          <w:lang w:eastAsia="zh-CN"/>
        </w:rPr>
        <w:t xml:space="preserve">. The Iranian regional challenge is based on the political and ideological links with important state and sub-state actors in the region: Hezbollah, Hamas, various Iraqi parties, the Syrian regime, and Shia activists in the Gulf monarchies. </w:t>
      </w:r>
      <w:r w:rsidRPr="00013828">
        <w:rPr>
          <w:rFonts w:ascii="Times New Roman" w:eastAsia="Times New Roman" w:hAnsi="Times New Roman"/>
          <w:sz w:val="24"/>
          <w:u w:val="single"/>
          <w:lang w:eastAsia="zh-CN"/>
        </w:rPr>
        <w:t>Better fighter jets and attack helicopters will not help the Saudis to contain or roll back this kind of Iranian ideological influence. Still, one good reason to move ahead with the sale is that there is no good reason not to. Though some might oppose it on grounds of disliking the Saudi political system, selling or not selling the arms is not going to affect Saudi policies on democracy, women, Islam, or anything else one whit. Moral purity would be purchased at the price of reduced American regional influence. If the arms sale could destabilize the Saudi regime, that would be a reason not to do it.</w:t>
      </w:r>
      <w:r w:rsidRPr="00013828">
        <w:rPr>
          <w:rFonts w:ascii="Times New Roman" w:eastAsia="Times New Roman" w:hAnsi="Times New Roman"/>
          <w:sz w:val="10"/>
          <w:lang w:eastAsia="zh-CN"/>
        </w:rPr>
        <w:t xml:space="preserve"> Many think that U.S. arms sales to the Shah [of Iran] in the 1970s helped to bring him down, but arms were part of the larger strategic relationship, to which many Iranians objected; the arms themselves did not cause the relationship or the popular reaction against it. The Saudis and the United States are similarly tied together in the eyes of Saudi citizens and others in the region. But this arms sale would not change that perception. The larger issue is whether we are selling arms to a stable regime in Riyadh. The short answer is ”yes.” </w:t>
      </w:r>
      <w:r w:rsidRPr="00013828">
        <w:rPr>
          <w:rFonts w:ascii="Times New Roman" w:eastAsia="Times New Roman" w:hAnsi="Times New Roman"/>
          <w:sz w:val="24"/>
          <w:u w:val="single"/>
          <w:lang w:eastAsia="zh-CN"/>
        </w:rPr>
        <w:t xml:space="preserve">Also, there are two positive foreign policy consequences that could come from the sale. Its psychological effect could give the Saudis more credibility with regional elites in their contest for </w:t>
      </w:r>
      <w:r w:rsidRPr="00013828">
        <w:rPr>
          <w:rFonts w:ascii="Times New Roman" w:eastAsia="Times New Roman" w:hAnsi="Times New Roman"/>
          <w:sz w:val="24"/>
          <w:u w:val="single"/>
          <w:lang w:eastAsia="zh-CN"/>
        </w:rPr>
        <w:lastRenderedPageBreak/>
        <w:t>influence with Iran, making potential Saudi allies in places like Lebanon, Palestine, Iraq, and Yemen more confident in throwing in their lot with Riyadh. And if Iran obtains a nuclear weapons capability, the Saudis would undoubtedly consider the option of proliferating themselves.</w:t>
      </w:r>
      <w:r w:rsidRPr="00013828">
        <w:rPr>
          <w:rFonts w:ascii="Times New Roman" w:eastAsia="Times New Roman" w:hAnsi="Times New Roman"/>
          <w:sz w:val="10"/>
          <w:lang w:eastAsia="zh-CN"/>
        </w:rPr>
        <w:t xml:space="preserve"> If they are confident of their American security guarantee--and these big arms sales are warrants of the American commitment to their security--American advice not to obtain nuclear weapons will carry more weight. In the end, the Saudis are going to buy weapons. If we do not sell them, Moscow, London, Paris, and Beijing will.</w:t>
      </w:r>
    </w:p>
    <w:p w:rsidR="00317362" w:rsidRDefault="00317362" w:rsidP="00317362">
      <w:pPr>
        <w:spacing w:after="0" w:line="240" w:lineRule="auto"/>
        <w:rPr>
          <w:rFonts w:ascii="Times New Roman" w:eastAsia="Times New Roman" w:hAnsi="Times New Roman"/>
          <w:sz w:val="24"/>
          <w:u w:val="single"/>
          <w:lang w:eastAsia="zh-CN"/>
        </w:rPr>
      </w:pPr>
    </w:p>
    <w:p w:rsidR="00317362" w:rsidRPr="00225580" w:rsidRDefault="00317362" w:rsidP="00317362">
      <w:pPr>
        <w:pStyle w:val="Heading4"/>
        <w:rPr>
          <w:lang w:eastAsia="zh-CN"/>
        </w:rPr>
      </w:pPr>
      <w:r w:rsidRPr="00225580">
        <w:rPr>
          <w:lang w:eastAsia="zh-CN"/>
        </w:rPr>
        <w:t>Arms sales are the key internal link – they’re a huge signal of reassurance and commitment, which is uniquely important because the Saudis are irrationally scared that their regime will get overthrown due to the wake of the Arab Spring, which means any wavering in assurance causes an irrational reaction</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Lynch</w:t>
      </w:r>
      <w:r w:rsidRPr="00225580">
        <w:rPr>
          <w:rFonts w:ascii="Times New Roman" w:eastAsia="Times New Roman" w:hAnsi="Times New Roman"/>
          <w:sz w:val="24"/>
          <w:lang w:eastAsia="zh-CN"/>
        </w:rPr>
        <w:t xml:space="preserve">, Marc. </w:t>
      </w:r>
      <w:r w:rsidRPr="00225580">
        <w:rPr>
          <w:rStyle w:val="Style13ptBold"/>
        </w:rPr>
        <w:t>16</w:t>
      </w:r>
      <w:r>
        <w:rPr>
          <w:rFonts w:ascii="Times New Roman" w:eastAsia="Times New Roman" w:hAnsi="Times New Roman"/>
          <w:sz w:val="24"/>
          <w:lang w:eastAsia="zh-CN"/>
        </w:rPr>
        <w:t xml:space="preserve"> </w:t>
      </w:r>
      <w:r w:rsidRPr="00225580">
        <w:rPr>
          <w:rFonts w:ascii="Times New Roman" w:eastAsia="Times New Roman" w:hAnsi="Times New Roman"/>
          <w:sz w:val="24"/>
          <w:lang w:eastAsia="zh-CN"/>
        </w:rPr>
        <w:t>[Professor of political science and international affairs at George Washington University]. “What’s really wrong with the U.S.-Saudi relationship”. Washington Post, 2016. h</w:t>
      </w:r>
      <w:r>
        <w:rPr>
          <w:rFonts w:ascii="Times New Roman" w:eastAsia="Times New Roman" w:hAnsi="Times New Roman"/>
          <w:sz w:val="24"/>
          <w:lang w:eastAsia="zh-CN"/>
        </w:rPr>
        <w:t>tt</w:t>
      </w:r>
      <w:r w:rsidRPr="00225580">
        <w:rPr>
          <w:rFonts w:ascii="Times New Roman" w:eastAsia="Times New Roman" w:hAnsi="Times New Roman"/>
          <w:sz w:val="24"/>
          <w:lang w:eastAsia="zh-CN"/>
        </w:rPr>
        <w:t>ps://www.washingtonpost.com/news/monkeycage/wp/2016/04/20/whats-really-wrong-with-the-u-s-saudi-relationship/?utm_term= .879a04c7535f</w:t>
      </w:r>
    </w:p>
    <w:p w:rsidR="00317362" w:rsidRPr="00BC0363" w:rsidRDefault="00317362" w:rsidP="00317362">
      <w:pPr>
        <w:spacing w:after="0" w:line="240" w:lineRule="auto"/>
        <w:rPr>
          <w:rFonts w:ascii="Times New Roman" w:eastAsia="Times New Roman" w:hAnsi="Times New Roman"/>
          <w:sz w:val="10"/>
          <w:lang w:eastAsia="zh-CN"/>
        </w:rPr>
      </w:pPr>
      <w:r w:rsidRPr="00BC0363">
        <w:rPr>
          <w:rFonts w:ascii="Times New Roman" w:eastAsia="Times New Roman" w:hAnsi="Times New Roman"/>
          <w:sz w:val="10"/>
          <w:lang w:eastAsia="zh-CN"/>
        </w:rPr>
        <w:t xml:space="preserve">President Obama arrived in Riyadh on Wednesday to join a Gulf Cooperation Council summit. </w:t>
      </w:r>
      <w:r w:rsidRPr="00BC0363">
        <w:rPr>
          <w:rFonts w:ascii="Times New Roman" w:eastAsia="Times New Roman" w:hAnsi="Times New Roman"/>
          <w:sz w:val="24"/>
          <w:u w:val="single"/>
          <w:lang w:eastAsia="zh-CN"/>
        </w:rPr>
        <w:t>The visit has been widely portrayed as a bid to rebuild America’s currently contentious relations with its Gulf allies. Much of the discussion of U.S.-Saudi tensions has focused on Gulf regime grievances over the nuclear deal with Iran and the American refusal to intervene in Syria</w:t>
      </w:r>
      <w:r w:rsidRPr="00BC0363">
        <w:rPr>
          <w:rFonts w:ascii="Times New Roman" w:eastAsia="Times New Roman" w:hAnsi="Times New Roman"/>
          <w:sz w:val="10"/>
          <w:lang w:eastAsia="zh-CN"/>
        </w:rPr>
        <w:t xml:space="preserve">. As I argue in my forthcoming book, “The New Arab Wars,” the deeper driver of these tensions, however, is the existential fear for regime survival unleashed by the Arab uprisings and the fall of Egyptian President Hosni Mubarak. Arab leaders suddenly feared that Washington would be unwilling or unable to come to their rescue if they faced renewed popular mobilization. </w:t>
      </w:r>
      <w:r w:rsidRPr="00BC0363">
        <w:rPr>
          <w:rFonts w:ascii="Times New Roman" w:eastAsia="Times New Roman" w:hAnsi="Times New Roman"/>
          <w:sz w:val="24"/>
          <w:u w:val="single"/>
          <w:lang w:eastAsia="zh-CN"/>
        </w:rPr>
        <w:t>The erratic and counterproductive policies they pursued in response, at home and across the region, have exacerbated their domestic problems — and put them sharply at odds with American strategic goals in the region. The literature on alliance politics would find much of the surface tensions between the United States and Saudi Arabia familiar</w:t>
      </w:r>
      <w:r w:rsidRPr="00BC0363">
        <w:rPr>
          <w:rFonts w:ascii="Times New Roman" w:eastAsia="Times New Roman" w:hAnsi="Times New Roman"/>
          <w:sz w:val="10"/>
          <w:lang w:eastAsia="zh-CN"/>
        </w:rPr>
        <w:t xml:space="preserve">. </w:t>
      </w:r>
      <w:r w:rsidRPr="00BC0363">
        <w:rPr>
          <w:rFonts w:ascii="Times New Roman" w:eastAsia="Times New Roman" w:hAnsi="Times New Roman"/>
          <w:sz w:val="24"/>
          <w:u w:val="single"/>
          <w:lang w:eastAsia="zh-CN"/>
        </w:rPr>
        <w:t>The public posturing about abandonment or resentments would usually be understood as a fairly straightforward bargaining game. The dependent partner complains of their fear of abandonment in order to pressure their patrons for more financial, military or political support. The stronger partner seeks ways to meet those demands without compromising its own core interests</w:t>
      </w:r>
      <w:r w:rsidRPr="00BC0363">
        <w:rPr>
          <w:rFonts w:ascii="Times New Roman" w:eastAsia="Times New Roman" w:hAnsi="Times New Roman"/>
          <w:sz w:val="10"/>
          <w:lang w:eastAsia="zh-CN"/>
        </w:rPr>
        <w:t xml:space="preserve">. While the language is of reassurance and commitment, the underlying logic is a colder one of negotiations. [International relations theory and a changing Middle East] Through such a bargaining game lens, Gulf leaders have been frustrated not by Obama’s weakness, but by his strength in refusing to subordinate American interests to their preferences. Still, the overall balance is well within the range of normal alliance politics. </w:t>
      </w:r>
      <w:r w:rsidRPr="00BC0363">
        <w:rPr>
          <w:rFonts w:ascii="Times New Roman" w:eastAsia="Times New Roman" w:hAnsi="Times New Roman"/>
          <w:sz w:val="24"/>
          <w:u w:val="single"/>
          <w:lang w:eastAsia="zh-CN"/>
        </w:rPr>
        <w:t>The Saudis have won on many important issues, while Obama has prevailed on his own highest priorities. The Saudi side of the ledger includes Obama’s willingness to turn a blind eye to the sectarian repression of Bahrain’s uprising, support for an obviously doomed and devastating war in Yemen, billions of dollars in arms sales and grudging acceptance of the Gulf-backed military coup in Egypt.</w:t>
      </w:r>
      <w:r w:rsidRPr="00BC0363">
        <w:rPr>
          <w:rFonts w:ascii="Times New Roman" w:eastAsia="Times New Roman" w:hAnsi="Times New Roman"/>
          <w:sz w:val="10"/>
          <w:lang w:eastAsia="zh-CN"/>
        </w:rPr>
        <w:t xml:space="preserve"> These were not easy concessions for Obama, but his administration evidently viewed them as an acceptable price for prevailing on his own highest priorities. </w:t>
      </w:r>
      <w:r w:rsidRPr="00BC0363">
        <w:rPr>
          <w:rFonts w:ascii="Times New Roman" w:eastAsia="Times New Roman" w:hAnsi="Times New Roman"/>
          <w:sz w:val="24"/>
          <w:u w:val="single"/>
          <w:lang w:eastAsia="zh-CN"/>
        </w:rPr>
        <w:t>From the start, he had identified an Iran nuclear deal as the highest strategic priority for his administration, and he maintained an impressive focus and clarity in achieving this goal.</w:t>
      </w:r>
      <w:r w:rsidRPr="00BC0363">
        <w:rPr>
          <w:rFonts w:ascii="Times New Roman" w:eastAsia="Times New Roman" w:hAnsi="Times New Roman"/>
          <w:sz w:val="10"/>
          <w:lang w:eastAsia="zh-CN"/>
        </w:rPr>
        <w:t xml:space="preserve"> Obama also managed to resist Saudi pressure for military intervention in Syria, which he recognized would lead to a disastrous quagmire, even if he was unable to prevent the reckless arming of Syria’s insurgency and the descent into a sectarian jihad fueled by Gulf and Turkish financing. Since the emergence of the Islamic State, he has prioritized and mobilized considerable regional support for his campaign to contain, degrade and ultimately defeat the jihadist challenge. The twin Saudi fears of entrapment and of abandonment, which have run through the public discourse, are exactly what the alliance politics literature would predict. Certainly, many in the Gulf express the belief that Obama seeks an accommodation with Iran at their expense, if not a full realignment toward Tehran. </w:t>
      </w:r>
      <w:r w:rsidRPr="00BC0363">
        <w:rPr>
          <w:rFonts w:ascii="Times New Roman" w:eastAsia="Times New Roman" w:hAnsi="Times New Roman"/>
          <w:sz w:val="24"/>
          <w:u w:val="single"/>
          <w:lang w:eastAsia="zh-CN"/>
        </w:rPr>
        <w:t>What is more, they complain frequently that Obama’s unwillingness to intervene in Syria raises questions about American commitments to militarily defend its allies. That these are predictable gambits in the game of alliance politics does not mean that Gulf elites do not actually feel these concerns intensely. Constructivist international relations theorists are right, after all, that discourse, identity and emotions matter more than rationalist bargaining models admit.</w:t>
      </w:r>
      <w:r w:rsidRPr="00BC0363">
        <w:rPr>
          <w:rFonts w:ascii="Times New Roman" w:eastAsia="Times New Roman" w:hAnsi="Times New Roman"/>
          <w:sz w:val="10"/>
          <w:lang w:eastAsia="zh-CN"/>
        </w:rPr>
        <w:t xml:space="preserve"> Still, what explains the super-charged atmospherics of crisis and recrimination? Some might point to the public rhetoric and messaging failures on both sides. The Obama team has not masked its clear distaste for many Saudi policies. This reticence has tended to undermine the reassurance impact of the very real increase in material support to the Gulf, such as major new arms sales. The new Saudi leadership, for its part, has adopted a sharp-elbowed rhetorical style that has fueled the tensions. It does not help that these rifts have unfolded in the midst of an American election campaign, in which few policy analysts have an incentive to take the side of the incumbent president. But none of that is really enough to explain the current tensions in the relationship. </w:t>
      </w:r>
      <w:r w:rsidRPr="00BC0363">
        <w:rPr>
          <w:rFonts w:ascii="Times New Roman" w:eastAsia="Times New Roman" w:hAnsi="Times New Roman"/>
          <w:sz w:val="10"/>
          <w:lang w:eastAsia="zh-CN"/>
        </w:rPr>
        <w:lastRenderedPageBreak/>
        <w:t xml:space="preserve">The unusual intensity of the current relationship is rooted in the profound feeling of existential threat felt by most Gulf regimes ever since the eruption of the Arab uprising. The Obama administration saw this extraordinary moment of popular mobilization as an opportunity to finally bring democracy to a politically stagnant region. The widespread belief that Obama abandoned Mubarak, however misguided, deeply shook Arab leaders who suddenly began to worry that Washington might not be able or willing to come to their own protection if faced with a similar challenge. Arab regimes saw the uprisings as a mortal threat to their grip on power, the only thing about which they really cared. This existential fear for monarchies’ survival helps to explain the otherwise irrational nature and degree of Gulf anxiety. For all their talk of American decline, the Gulf leadership understands all too well that they still have nowhere else to go. </w:t>
      </w:r>
      <w:r w:rsidRPr="00BC0363">
        <w:rPr>
          <w:rFonts w:ascii="Times New Roman" w:eastAsia="Times New Roman" w:hAnsi="Times New Roman"/>
          <w:sz w:val="24"/>
          <w:u w:val="single"/>
          <w:lang w:eastAsia="zh-CN"/>
        </w:rPr>
        <w:t>Their military dependence on the United States has only deepened — even as they have pursued an aggressively independent regional policy that often conflicts with American priorities. The signature Saudi initiative to demonstrate its new military independence, the Yemen war, has proved disastrous. And oil prices show few signs of recovering. Gulf complaints about Washington are therefore driven as much by their own deep internal government security concerns and policy failures as by the more conventional explanations such as Iran and Syria</w:t>
      </w:r>
      <w:r w:rsidRPr="00BC0363">
        <w:rPr>
          <w:rFonts w:ascii="Times New Roman" w:eastAsia="Times New Roman" w:hAnsi="Times New Roman"/>
          <w:sz w:val="10"/>
          <w:lang w:eastAsia="zh-CN"/>
        </w:rPr>
        <w:t>. Their responses to the Arab uprising ensured their survival in the short term. But this came at great cost to their future stability, creating a vicious cycle allowing no easy escape. The collapsing price of oil only intensifies these regime security challenges. Across the region, the more that these governments have cracked down on domestic dissent, the more vulnerable they have become.</w:t>
      </w:r>
    </w:p>
    <w:p w:rsidR="00317362" w:rsidRDefault="00317362" w:rsidP="00317362">
      <w:pPr>
        <w:pStyle w:val="Heading4"/>
        <w:rPr>
          <w:lang w:eastAsia="zh-CN"/>
        </w:rPr>
      </w:pPr>
      <w:r w:rsidRPr="00225580">
        <w:rPr>
          <w:lang w:eastAsia="zh-CN"/>
        </w:rPr>
        <w:t>US ditching the Saudis militarily causes them to get nuclear weapons from Pakistan, which goes nuclear due to miscalculation, accidents, and historical mistrust</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Kahl</w:t>
      </w:r>
      <w:r w:rsidRPr="00225580">
        <w:rPr>
          <w:rFonts w:ascii="Times New Roman" w:eastAsia="Times New Roman" w:hAnsi="Times New Roman"/>
          <w:sz w:val="24"/>
          <w:lang w:eastAsia="zh-CN"/>
        </w:rPr>
        <w:t xml:space="preserve">, Colin. </w:t>
      </w:r>
      <w:r w:rsidRPr="00225580">
        <w:rPr>
          <w:rStyle w:val="Style13ptBold"/>
        </w:rPr>
        <w:t>13</w:t>
      </w:r>
      <w:r>
        <w:rPr>
          <w:rFonts w:ascii="Times New Roman" w:eastAsia="Times New Roman" w:hAnsi="Times New Roman"/>
          <w:sz w:val="24"/>
          <w:lang w:eastAsia="zh-CN"/>
        </w:rPr>
        <w:t xml:space="preserve"> </w:t>
      </w:r>
      <w:r w:rsidRPr="00225580">
        <w:rPr>
          <w:rFonts w:ascii="Times New Roman" w:eastAsia="Times New Roman" w:hAnsi="Times New Roman"/>
          <w:sz w:val="24"/>
          <w:lang w:eastAsia="zh-CN"/>
        </w:rPr>
        <w:t>[Security Studies Professor at Georgetown]. “Atomic Kingdom: If Iran Builds the Bomb, Will Saudi Arabia Be Next?”. Center For A New American Security, Feb 2013. hĴps://www.cnas.org/publications/reports/atomic-kingdom-if-iran-buildsthe-bomb-will-saudi-arabia-be-next</w:t>
      </w:r>
    </w:p>
    <w:p w:rsidR="00317362" w:rsidRPr="001704C9" w:rsidRDefault="00317362" w:rsidP="00317362">
      <w:pPr>
        <w:spacing w:after="0" w:line="240" w:lineRule="auto"/>
        <w:rPr>
          <w:rFonts w:ascii="Times New Roman" w:eastAsia="Times New Roman" w:hAnsi="Times New Roman"/>
          <w:sz w:val="12"/>
          <w:lang w:eastAsia="zh-CN"/>
        </w:rPr>
      </w:pPr>
      <w:r w:rsidRPr="001704C9">
        <w:rPr>
          <w:rFonts w:ascii="Times New Roman" w:eastAsia="Times New Roman" w:hAnsi="Times New Roman"/>
          <w:sz w:val="24"/>
          <w:u w:val="single"/>
          <w:lang w:eastAsia="zh-CN"/>
        </w:rPr>
        <w:t>Deepening U.S. economic malaise and fiscal constraints could also produce much deeper cuts in the U.S. defense budget and a sharp turn toward American military retrenchment. Some combination of these events would likely alter Saudi calculations regarding available alternatives and make a nuclear arrangement with Pakistan significantly more probable</w:t>
      </w:r>
      <w:r w:rsidRPr="001704C9">
        <w:rPr>
          <w:rFonts w:ascii="Times New Roman" w:eastAsia="Times New Roman" w:hAnsi="Times New Roman"/>
          <w:sz w:val="12"/>
          <w:lang w:eastAsia="zh-CN"/>
        </w:rPr>
        <w:t xml:space="preserve">. Our overall assessment has a good news/bad news quality. The good news is that, contrary to conventional wisdom, the most destabilizing Saudi responses to the emergence of a nuclear-armed Iran – rapid development of a Saudi bomb or the acquisition of nuclear weapons from Pakistan – are also the least likely to occur. Other possible Saudi reactions – acquiring an external security guarantee from Pakistan, or more likely, Washington, combined with pursuing a conventional defense and long-term hedging strategy – are more probable and clearly preferable (see Figure 1). The bad news is that low probability is not the same as no probability and all of the possible Saudi responses entail significant risks and costs. In the near term, it is technically impossible for Saudi Arabia to indigenously develop nuclear weapons; the risk of Pakistan transferring nuclear weapons to the Kingdom is also overstated. Nevertheless, the risk of the later scenario is not zero. Moreover, even if Riyadh fails to acquire its own nuclear weapons shortly after Iran does, a Saudi hedging strategy could still produce such a capability over the long run. Either the low-probability Pakistani option or the higher-probability hedging path could lead to the emergence of a poly-nuclear Middle East, with profound consequences for the region. </w:t>
      </w:r>
      <w:r w:rsidRPr="001704C9">
        <w:rPr>
          <w:rFonts w:ascii="Times New Roman" w:eastAsia="Times New Roman" w:hAnsi="Times New Roman"/>
          <w:sz w:val="24"/>
          <w:u w:val="single"/>
          <w:lang w:eastAsia="zh-CN"/>
        </w:rPr>
        <w:t>The basic principles of nuclear deterrence that held during the Cold War, and that continue to hold in South and East Asia today, would likely hold if there were multiple nuclear powers in the Middle East. However, tensions and crises would probably increase.</w:t>
      </w:r>
      <w:r w:rsidRPr="001704C9">
        <w:rPr>
          <w:rFonts w:ascii="Times New Roman" w:eastAsia="Times New Roman" w:hAnsi="Times New Roman"/>
          <w:sz w:val="12"/>
          <w:lang w:eastAsia="zh-CN"/>
        </w:rPr>
        <w:t xml:space="preserve"> </w:t>
      </w:r>
      <w:r w:rsidRPr="001704C9">
        <w:rPr>
          <w:rFonts w:ascii="Times New Roman" w:eastAsia="Times New Roman" w:hAnsi="Times New Roman"/>
          <w:sz w:val="24"/>
          <w:u w:val="single"/>
          <w:lang w:eastAsia="zh-CN"/>
        </w:rPr>
        <w:t>And even if all the relevant actors were assumed to be rational, various factors – the absence of secure second-strike capabilities</w:t>
      </w:r>
      <w:r w:rsidRPr="001704C9">
        <w:rPr>
          <w:rFonts w:ascii="Times New Roman" w:eastAsia="Times New Roman" w:hAnsi="Times New Roman"/>
          <w:sz w:val="12"/>
          <w:lang w:eastAsia="zh-CN"/>
        </w:rPr>
        <w:t xml:space="preserve"> (at least for some period of time), </w:t>
      </w:r>
      <w:r w:rsidRPr="001704C9">
        <w:rPr>
          <w:rFonts w:ascii="Times New Roman" w:eastAsia="Times New Roman" w:hAnsi="Times New Roman"/>
          <w:sz w:val="24"/>
          <w:u w:val="single"/>
          <w:lang w:eastAsia="zh-CN"/>
        </w:rPr>
        <w:t>unreliable early warning and command-and-control systems, close geographic proximity and deep mutual distrust – could still inadvertently produce a regional nuclear war via miscalculations, accidents or unauthorized use</w:t>
      </w:r>
      <w:r w:rsidRPr="001704C9">
        <w:rPr>
          <w:rFonts w:ascii="Times New Roman" w:eastAsia="Times New Roman" w:hAnsi="Times New Roman"/>
          <w:sz w:val="12"/>
          <w:lang w:eastAsia="zh-CN"/>
        </w:rPr>
        <w:t>.183 It is also good news that the Saudis are less likely to be attracted to a Pakistani extended deterrence guarantee (and Islamabad is less likely to offer one) than is commonly assumed. But should this moderate-probability scenario emerge, it would extend the South Asian geopolitical competition directly into the Middle East, thereby connecting two of the world’s most crisis- and conflict-prone regions into a nuclear daisy chain.</w:t>
      </w:r>
    </w:p>
    <w:p w:rsidR="00317362" w:rsidRPr="00225580" w:rsidRDefault="00317362" w:rsidP="00317362">
      <w:pPr>
        <w:pStyle w:val="Heading4"/>
        <w:rPr>
          <w:lang w:eastAsia="zh-CN"/>
        </w:rPr>
      </w:pPr>
      <w:r w:rsidRPr="00225580">
        <w:rPr>
          <w:lang w:eastAsia="zh-CN"/>
        </w:rPr>
        <w:t>US military commitment to gulf states like Saudi Arabia is key in the face of a threatening Iran – otherwise they’ll get their own nuclear weapons</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Goldenberg</w:t>
      </w:r>
      <w:r w:rsidRPr="00225580">
        <w:rPr>
          <w:rFonts w:ascii="Times New Roman" w:eastAsia="Times New Roman" w:hAnsi="Times New Roman"/>
          <w:sz w:val="24"/>
          <w:lang w:eastAsia="zh-CN"/>
        </w:rPr>
        <w:t xml:space="preserve">, Ilan. </w:t>
      </w:r>
      <w:r>
        <w:rPr>
          <w:rStyle w:val="Style13ptBold"/>
        </w:rPr>
        <w:t xml:space="preserve">15 </w:t>
      </w:r>
      <w:r w:rsidRPr="00225580">
        <w:rPr>
          <w:rFonts w:ascii="Times New Roman" w:eastAsia="Times New Roman" w:hAnsi="Times New Roman"/>
          <w:sz w:val="24"/>
          <w:lang w:eastAsia="zh-CN"/>
        </w:rPr>
        <w:t>[Senior Fellow and Director of the Middle East Security Program, Center for a New American Security. Prepared Statement of Ilan Goldenberg Testimony before the House Foreign Affairs Commi</w:t>
      </w:r>
      <w:r>
        <w:rPr>
          <w:rFonts w:ascii="Times New Roman" w:eastAsia="Times New Roman" w:hAnsi="Times New Roman"/>
          <w:sz w:val="24"/>
          <w:lang w:eastAsia="zh-CN"/>
        </w:rPr>
        <w:t>tt</w:t>
      </w:r>
      <w:r w:rsidRPr="00225580">
        <w:rPr>
          <w:rFonts w:ascii="Times New Roman" w:eastAsia="Times New Roman" w:hAnsi="Times New Roman"/>
          <w:sz w:val="24"/>
          <w:lang w:eastAsia="zh-CN"/>
        </w:rPr>
        <w:t>ee]. “Implications of a Nuclear Agreement With Iran” July 23rd 2015 docs.house.gov/meetings/FA/FA00/20150723/103807/HHRG114-FA00-Wstate-GoldenbergI-20150723.pdf</w:t>
      </w:r>
    </w:p>
    <w:p w:rsidR="00317362" w:rsidRPr="00494313" w:rsidRDefault="00317362" w:rsidP="00317362">
      <w:pPr>
        <w:spacing w:after="0" w:line="240" w:lineRule="auto"/>
        <w:rPr>
          <w:rFonts w:ascii="Times New Roman" w:eastAsia="Times New Roman" w:hAnsi="Times New Roman"/>
          <w:sz w:val="12"/>
          <w:lang w:eastAsia="zh-CN"/>
        </w:rPr>
      </w:pPr>
      <w:r w:rsidRPr="00494313">
        <w:rPr>
          <w:rFonts w:ascii="Times New Roman" w:eastAsia="Times New Roman" w:hAnsi="Times New Roman"/>
          <w:sz w:val="24"/>
          <w:u w:val="single"/>
          <w:lang w:eastAsia="zh-CN"/>
        </w:rPr>
        <w:t xml:space="preserve">The United States should find ways to signal to its regional partners that it remains committed to their security. It is still important to maintain a robust conventional military presence in the Middle East after an agreement to deter Iran from aggressively pursuing </w:t>
      </w:r>
      <w:r w:rsidRPr="00494313">
        <w:rPr>
          <w:rFonts w:ascii="Times New Roman" w:eastAsia="Times New Roman" w:hAnsi="Times New Roman"/>
          <w:sz w:val="24"/>
          <w:u w:val="single"/>
          <w:lang w:eastAsia="zh-CN"/>
        </w:rPr>
        <w:lastRenderedPageBreak/>
        <w:t xml:space="preserve">its destabilizing activities in the region, violating the nuclear agreement and threatening freedom of navigation and the flow of energy resources. </w:t>
      </w:r>
      <w:r w:rsidRPr="00494313">
        <w:rPr>
          <w:rFonts w:ascii="Times New Roman" w:eastAsia="Times New Roman" w:hAnsi="Times New Roman"/>
          <w:sz w:val="12"/>
          <w:lang w:eastAsia="zh-CN"/>
        </w:rPr>
        <w:t xml:space="preserve">Despite the regional focus on the unconventional Iranian threat, a conventional presence will also reassure partners that the United States remains committed to their security. Providing the Arab states greater confidence in American commitments will be a useful tool for dissuading them from lashing out more aggressively at Iran in ways that may exacerbate the sectarian divide. </w:t>
      </w:r>
      <w:r w:rsidRPr="00494313">
        <w:rPr>
          <w:rFonts w:ascii="Times New Roman" w:eastAsia="Times New Roman" w:hAnsi="Times New Roman"/>
          <w:sz w:val="24"/>
          <w:u w:val="single"/>
          <w:lang w:eastAsia="zh-CN"/>
        </w:rPr>
        <w:t>It could also reduce the likelihood that the Arab states would pursue their own domestic enrichment capability in response to Iran. In pursuing this approach, the United States will have to maintain a careful balance. A major influx of U.S. assets to the region could be provocative, undermine both Iran’s confidence in the agreement and American intentions, and reduce the likelihood of increased cooperation over time. But any significant withdrawal of assets would shake the confidence of both the Arab states and Israel.</w:t>
      </w:r>
      <w:r w:rsidRPr="00494313">
        <w:rPr>
          <w:rFonts w:ascii="Times New Roman" w:eastAsia="Times New Roman" w:hAnsi="Times New Roman"/>
          <w:sz w:val="12"/>
          <w:lang w:eastAsia="zh-CN"/>
        </w:rPr>
        <w:t xml:space="preserve"> The guiding principle should be to maintain an American force posture that is essentially the same or slightly enhanced. The United States could consider forward stationing a limited number of more advanced manned and unmanned aircraft and missile defense assets in the region, but should not go too far beyond that. If the agreement takes hold and over time Iran’s behavior moderates, there is the potential for a “peace dividend” in the long term.</w:t>
      </w:r>
    </w:p>
    <w:p w:rsidR="00317362" w:rsidRDefault="00317362" w:rsidP="00317362">
      <w:pPr>
        <w:pStyle w:val="Heading4"/>
        <w:rPr>
          <w:lang w:eastAsia="zh-CN"/>
        </w:rPr>
      </w:pPr>
      <w:r w:rsidRPr="007B5D29">
        <w:rPr>
          <w:lang w:eastAsia="zh-CN"/>
        </w:rPr>
        <w:t>US is key – withdrawal and failure to take a strong stance against Iran causes the gulf states to start a war</w:t>
      </w:r>
    </w:p>
    <w:p w:rsidR="00317362" w:rsidRPr="007B5D29" w:rsidRDefault="00317362" w:rsidP="00317362">
      <w:pPr>
        <w:spacing w:after="0" w:line="240" w:lineRule="auto"/>
        <w:rPr>
          <w:rFonts w:ascii="Times New Roman" w:eastAsia="Times New Roman" w:hAnsi="Times New Roman"/>
          <w:sz w:val="24"/>
          <w:lang w:eastAsia="zh-CN"/>
        </w:rPr>
      </w:pPr>
      <w:r w:rsidRPr="007B5D29">
        <w:rPr>
          <w:rStyle w:val="Style13ptBold"/>
          <w:lang w:eastAsia="zh-CN"/>
        </w:rPr>
        <w:t>Pollack</w:t>
      </w:r>
      <w:r w:rsidRPr="007B5D29">
        <w:rPr>
          <w:rFonts w:ascii="Times New Roman" w:eastAsia="Times New Roman" w:hAnsi="Times New Roman"/>
          <w:sz w:val="24"/>
          <w:lang w:eastAsia="zh-CN"/>
        </w:rPr>
        <w:t xml:space="preserve">, Kenneth M. </w:t>
      </w:r>
      <w:r>
        <w:rPr>
          <w:rStyle w:val="Style13ptBold"/>
        </w:rPr>
        <w:t xml:space="preserve">15 </w:t>
      </w:r>
      <w:r w:rsidRPr="007B5D29">
        <w:rPr>
          <w:rFonts w:ascii="Times New Roman" w:eastAsia="Times New Roman" w:hAnsi="Times New Roman"/>
          <w:sz w:val="24"/>
          <w:lang w:eastAsia="zh-CN"/>
        </w:rPr>
        <w:t>[Expert on Middle Eastern political-military affairs, with particular emphasis on Iraq, Iran, Saudi Arabia and the other nations of the Persian Gulf region. He is currently a senior fellow in the Center for Middle East Policy at the Brookings Institution. He served as the director of the Center from 2009 to 2012, and its director of research from 2002 to 2009]. “Regional implications of a nuclear agreement with Iran”. Brookings Institute, July 9th 2015, h</w:t>
      </w:r>
      <w:r>
        <w:rPr>
          <w:rFonts w:ascii="Times New Roman" w:eastAsia="Times New Roman" w:hAnsi="Times New Roman"/>
          <w:sz w:val="24"/>
          <w:lang w:eastAsia="zh-CN"/>
        </w:rPr>
        <w:t>tt</w:t>
      </w:r>
      <w:r w:rsidRPr="007B5D29">
        <w:rPr>
          <w:rFonts w:ascii="Times New Roman" w:eastAsia="Times New Roman" w:hAnsi="Times New Roman"/>
          <w:sz w:val="24"/>
          <w:lang w:eastAsia="zh-CN"/>
        </w:rPr>
        <w:t>ps://www.brookings.edu/testimonies/regionalimplications-of-a-nuclear-agreement-with-iran/</w:t>
      </w:r>
    </w:p>
    <w:p w:rsidR="00317362" w:rsidRPr="004450C4" w:rsidRDefault="00317362" w:rsidP="00317362">
      <w:pPr>
        <w:spacing w:after="0" w:line="240" w:lineRule="auto"/>
        <w:rPr>
          <w:rFonts w:ascii="Times New Roman" w:eastAsia="Times New Roman" w:hAnsi="Times New Roman"/>
          <w:sz w:val="16"/>
          <w:lang w:eastAsia="zh-CN"/>
        </w:rPr>
      </w:pPr>
      <w:r w:rsidRPr="004450C4">
        <w:rPr>
          <w:rFonts w:ascii="Times New Roman" w:eastAsia="Times New Roman" w:hAnsi="Times New Roman"/>
          <w:sz w:val="24"/>
          <w:u w:val="single"/>
          <w:lang w:eastAsia="zh-CN"/>
        </w:rPr>
        <w:t>The ultimate problem is that the Gulf states are not strong enough to take on Iran alone, and if they act provocatively toward Iran, even if intended to deter Iranian aggression, they could easily provoke just such aggression and/or overstretch their own limited capabilities with potentially dire consequences for their own political stability</w:t>
      </w:r>
      <w:r w:rsidRPr="004450C4">
        <w:rPr>
          <w:rFonts w:ascii="Times New Roman" w:eastAsia="Times New Roman" w:hAnsi="Times New Roman"/>
          <w:sz w:val="16"/>
          <w:lang w:eastAsia="zh-CN"/>
        </w:rPr>
        <w:t>. If the United States is not there to reassure the Gulf states and deter Iran, things could get very ugly.</w:t>
      </w:r>
      <w:r w:rsidRPr="004450C4">
        <w:rPr>
          <w:rFonts w:ascii="Times New Roman" w:eastAsia="Times New Roman" w:hAnsi="Times New Roman"/>
          <w:sz w:val="12"/>
          <w:lang w:eastAsia="zh-CN"/>
        </w:rPr>
        <w:t>∂</w:t>
      </w:r>
      <w:r w:rsidRPr="004450C4">
        <w:rPr>
          <w:rFonts w:ascii="Times New Roman" w:eastAsia="Times New Roman" w:hAnsi="Times New Roman"/>
          <w:sz w:val="16"/>
          <w:lang w:eastAsia="zh-CN"/>
        </w:rPr>
        <w:t xml:space="preserve"> The American Role</w:t>
      </w:r>
      <w:r w:rsidRPr="004450C4">
        <w:rPr>
          <w:rFonts w:ascii="Times New Roman" w:eastAsia="Times New Roman" w:hAnsi="Times New Roman"/>
          <w:sz w:val="12"/>
          <w:lang w:eastAsia="zh-CN"/>
        </w:rPr>
        <w:t>∂</w:t>
      </w:r>
      <w:r w:rsidRPr="004450C4">
        <w:rPr>
          <w:rFonts w:ascii="Times New Roman" w:eastAsia="Times New Roman" w:hAnsi="Times New Roman"/>
          <w:sz w:val="16"/>
          <w:lang w:eastAsia="zh-CN"/>
        </w:rPr>
        <w:t xml:space="preserve"> Inevitably with any question related to the geopolitics of the Middle East, the question eventually turns to the United States. </w:t>
      </w:r>
      <w:r w:rsidRPr="004450C4">
        <w:rPr>
          <w:rFonts w:ascii="Times New Roman" w:eastAsia="Times New Roman" w:hAnsi="Times New Roman"/>
          <w:sz w:val="24"/>
          <w:u w:val="single"/>
          <w:lang w:eastAsia="zh-CN"/>
        </w:rPr>
        <w:t>The preceding analysis all points to the centrality of the American response to the nuclear agreement with Iran as the critical factor that will determine whether the deal ultimately proves beneficial or detrimental to regional stability, and thus to American interests themselves</w:t>
      </w:r>
      <w:r w:rsidRPr="004450C4">
        <w:rPr>
          <w:rFonts w:ascii="Times New Roman" w:eastAsia="Times New Roman" w:hAnsi="Times New Roman"/>
          <w:sz w:val="16"/>
          <w:lang w:eastAsia="zh-CN"/>
        </w:rPr>
        <w:t>. As always, the United States is master of its own fate to a much greater extent than any other country on earth, even in the turbulent and unpredictable Middle East.</w:t>
      </w:r>
      <w:r w:rsidRPr="004450C4">
        <w:rPr>
          <w:rFonts w:ascii="Times New Roman" w:eastAsia="Times New Roman" w:hAnsi="Times New Roman"/>
          <w:sz w:val="12"/>
          <w:lang w:eastAsia="zh-CN"/>
        </w:rPr>
        <w:t>∂</w:t>
      </w:r>
      <w:r w:rsidRPr="004450C4">
        <w:rPr>
          <w:rFonts w:ascii="Times New Roman" w:eastAsia="Times New Roman" w:hAnsi="Times New Roman"/>
          <w:sz w:val="16"/>
          <w:lang w:eastAsia="zh-CN"/>
        </w:rPr>
        <w:t xml:space="preserve"> Two points seem to stand out to me from the preceding analysis and the modern history of the region. </w:t>
      </w:r>
      <w:r w:rsidRPr="004450C4">
        <w:rPr>
          <w:rFonts w:ascii="Times New Roman" w:eastAsia="Times New Roman" w:hAnsi="Times New Roman"/>
          <w:sz w:val="24"/>
          <w:u w:val="single"/>
          <w:lang w:eastAsia="zh-CN"/>
        </w:rPr>
        <w:t>The first is that while Iranian strategy is anti-American, anti-status quo, anti-Semitic, aggressive and expansionist, it is not reckless and typically quite wary of American power. When the U.S. exerts itself, the Iranians typically retreat. The exception that proves the rule was in Iraq in 2007</w:t>
      </w:r>
      <w:r w:rsidRPr="004450C4">
        <w:rPr>
          <w:rFonts w:ascii="Times New Roman" w:eastAsia="Times New Roman" w:hAnsi="Times New Roman"/>
          <w:sz w:val="16"/>
          <w:lang w:eastAsia="zh-CN"/>
        </w:rPr>
        <w:t xml:space="preserve">, </w:t>
      </w:r>
      <w:r w:rsidRPr="004450C4">
        <w:rPr>
          <w:rFonts w:ascii="Times New Roman" w:eastAsia="Times New Roman" w:hAnsi="Times New Roman"/>
          <w:sz w:val="24"/>
          <w:u w:val="single"/>
          <w:lang w:eastAsia="zh-CN"/>
        </w:rPr>
        <w:t>when initially the Iranians did not back down from their support to various anti-American Iraqi militias, only to have those militias crushed and driven from Iraq particularly during Operation Charge of the Knights and subsequent Iraqi-American campaigns along the lower Tigris</w:t>
      </w:r>
      <w:r w:rsidRPr="004450C4">
        <w:rPr>
          <w:rFonts w:ascii="Times New Roman" w:eastAsia="Times New Roman" w:hAnsi="Times New Roman"/>
          <w:sz w:val="16"/>
          <w:lang w:eastAsia="zh-CN"/>
        </w:rPr>
        <w:t>. As we see in Iraq today, the Iranians apparently recognize that they misjudged both America’s will and its capacity to act then, and are once again content to baĴle Washington for political influence in Baghdad, but unwilling to challenge U.S. power militarily, even by proxy.</w:t>
      </w:r>
      <w:r w:rsidRPr="004450C4">
        <w:rPr>
          <w:rFonts w:ascii="Times New Roman" w:eastAsia="Times New Roman" w:hAnsi="Times New Roman"/>
          <w:sz w:val="12"/>
          <w:lang w:eastAsia="zh-CN"/>
        </w:rPr>
        <w:t>∂</w:t>
      </w:r>
      <w:r w:rsidRPr="004450C4">
        <w:rPr>
          <w:rFonts w:ascii="Times New Roman" w:eastAsia="Times New Roman" w:hAnsi="Times New Roman"/>
          <w:sz w:val="16"/>
          <w:lang w:eastAsia="zh-CN"/>
        </w:rPr>
        <w:t xml:space="preserve"> The second is the other side of the coin from the first. In the absence of American engagement, leadership and military involvement, the GCC states (led, as always, by the Saudis) become frightened and their tendency is to lash out and overextend themselves. Again, the unprecedented GCC air campaign in Yemen is a striking example of this. </w:t>
      </w:r>
      <w:r w:rsidRPr="004450C4">
        <w:rPr>
          <w:rFonts w:ascii="Times New Roman" w:eastAsia="Times New Roman" w:hAnsi="Times New Roman"/>
          <w:sz w:val="24"/>
          <w:u w:val="single"/>
          <w:lang w:eastAsia="zh-CN"/>
        </w:rPr>
        <w:t>As the Gulf Arabs see it, they have never seen the United States so disengaged from the region—at least not in 35 years—and so they feel that they have had to take equally exceptional action to make up for it. I continue to see the GCC intervention in Yemen as a wholly unnecessary and unhelpful move, a rash decision meant to check what the GCC sees as a looming Iranian “conquest” of Yemen</w:t>
      </w:r>
      <w:r w:rsidRPr="004450C4">
        <w:rPr>
          <w:rFonts w:ascii="Times New Roman" w:eastAsia="Times New Roman" w:hAnsi="Times New Roman"/>
          <w:sz w:val="16"/>
          <w:lang w:eastAsia="zh-CN"/>
        </w:rPr>
        <w:t xml:space="preserve">. In private, GCC officials make no bones in saying that they felt compelled to do so because the United States was embracing Iran rather than deterring or defeating it. While all of that is a set of overstatements and exaggerations, it drives home the point that in the absence of a strong </w:t>
      </w:r>
      <w:r w:rsidRPr="004450C4">
        <w:rPr>
          <w:rFonts w:ascii="Times New Roman" w:eastAsia="Times New Roman" w:hAnsi="Times New Roman"/>
          <w:sz w:val="16"/>
          <w:lang w:eastAsia="zh-CN"/>
        </w:rPr>
        <w:lastRenderedPageBreak/>
        <w:t xml:space="preserve">American role in pushing back on Iran, the GCC’s default mode is to attack on their own, and that only makes the situation worse, not better. </w:t>
      </w:r>
    </w:p>
    <w:p w:rsidR="00317362" w:rsidRPr="007B5D29" w:rsidRDefault="00317362" w:rsidP="00317362">
      <w:pPr>
        <w:pStyle w:val="Heading4"/>
        <w:rPr>
          <w:lang w:eastAsia="zh-CN"/>
        </w:rPr>
      </w:pPr>
      <w:r w:rsidRPr="007B5D29">
        <w:rPr>
          <w:lang w:eastAsia="zh-CN"/>
        </w:rPr>
        <w:t>Saudis have the capability to create a domestic nuclear arsenal too – they have civilian nuclear power that will get converted to nuclear weapons if their allies ditch them</w:t>
      </w:r>
    </w:p>
    <w:p w:rsidR="00317362" w:rsidRDefault="00317362" w:rsidP="00317362">
      <w:pPr>
        <w:spacing w:after="0" w:line="240" w:lineRule="auto"/>
        <w:rPr>
          <w:rFonts w:ascii="Times New Roman" w:eastAsia="Times New Roman" w:hAnsi="Times New Roman"/>
          <w:sz w:val="24"/>
          <w:lang w:eastAsia="zh-CN"/>
        </w:rPr>
      </w:pPr>
      <w:r w:rsidRPr="007B5D29">
        <w:rPr>
          <w:rStyle w:val="Style13ptBold"/>
          <w:lang w:eastAsia="zh-CN"/>
        </w:rPr>
        <w:t>Guzansky</w:t>
      </w:r>
      <w:r w:rsidRPr="007B5D29">
        <w:rPr>
          <w:rFonts w:ascii="Times New Roman" w:eastAsia="Times New Roman" w:hAnsi="Times New Roman"/>
          <w:sz w:val="24"/>
          <w:lang w:eastAsia="zh-CN"/>
        </w:rPr>
        <w:t>, Yoel.</w:t>
      </w:r>
      <w:r>
        <w:rPr>
          <w:rFonts w:ascii="Times New Roman" w:eastAsia="Times New Roman" w:hAnsi="Times New Roman"/>
          <w:sz w:val="24"/>
          <w:lang w:eastAsia="zh-CN"/>
        </w:rPr>
        <w:t xml:space="preserve"> </w:t>
      </w:r>
      <w:r w:rsidRPr="007B5D29">
        <w:rPr>
          <w:rStyle w:val="Style13ptBold"/>
        </w:rPr>
        <w:t>15</w:t>
      </w:r>
      <w:r w:rsidRPr="007B5D29">
        <w:rPr>
          <w:rFonts w:ascii="Times New Roman" w:eastAsia="Times New Roman" w:hAnsi="Times New Roman"/>
          <w:sz w:val="24"/>
          <w:lang w:eastAsia="zh-CN"/>
        </w:rPr>
        <w:t xml:space="preserve"> [Fellow at the Institute for National Security Studies, Tel Aviv University]. The Saudi Nuclear Genie is Out“. Washington Quarterly, 2015. h</w:t>
      </w:r>
      <w:r>
        <w:rPr>
          <w:rFonts w:ascii="Times New Roman" w:eastAsia="Times New Roman" w:hAnsi="Times New Roman"/>
          <w:sz w:val="24"/>
          <w:lang w:eastAsia="zh-CN"/>
        </w:rPr>
        <w:t>tt</w:t>
      </w:r>
      <w:r w:rsidRPr="007B5D29">
        <w:rPr>
          <w:rFonts w:ascii="Times New Roman" w:eastAsia="Times New Roman" w:hAnsi="Times New Roman"/>
          <w:sz w:val="24"/>
          <w:lang w:eastAsia="zh-CN"/>
        </w:rPr>
        <w:t>ps://www.tandfonline.com/doi/abs/10.1080/0163660X.2015.1038176?src=recsys&amp; journalCode=rwaq20</w:t>
      </w:r>
    </w:p>
    <w:p w:rsidR="00317362" w:rsidRPr="00FA47AE" w:rsidRDefault="00317362" w:rsidP="00317362">
      <w:pPr>
        <w:spacing w:after="0" w:line="240" w:lineRule="auto"/>
        <w:rPr>
          <w:rFonts w:ascii="Times New Roman" w:eastAsia="Times New Roman" w:hAnsi="Times New Roman"/>
          <w:sz w:val="12"/>
          <w:lang w:eastAsia="zh-CN"/>
        </w:rPr>
      </w:pPr>
      <w:r w:rsidRPr="00FA47AE">
        <w:rPr>
          <w:rFonts w:ascii="Times New Roman" w:eastAsia="Times New Roman" w:hAnsi="Times New Roman"/>
          <w:sz w:val="24"/>
          <w:u w:val="single"/>
          <w:lang w:eastAsia="zh-CN"/>
        </w:rPr>
        <w:t>While a deal with Iran is unlikely to lead Saudi Arabia to immediately launch a full nuclear military program, it may cause the Kingdom to accelerate its nuclear hedging strategy—building up nuclear infrastructure to keep future options open.</w:t>
      </w:r>
      <w:r w:rsidRPr="00FA47AE">
        <w:rPr>
          <w:rFonts w:ascii="Times New Roman" w:eastAsia="Times New Roman" w:hAnsi="Times New Roman"/>
          <w:sz w:val="12"/>
          <w:lang w:eastAsia="zh-CN"/>
        </w:rPr>
        <w:t xml:space="preserve">1 Saudi Arabia declared the foundation of its (civilian) nuclear intentions as early as the conclusion of the December 2006 Gulf Cooperation Council (GCC) annual summit, and since then has been investigating the use of nuclear technology for a variety of purposes. In 2011, Saudi Arabia announced its ambitious plan to build no fewer than sixteen nuclear power plants at an estimated cost of over $100 billion.2 </w:t>
      </w:r>
      <w:r w:rsidRPr="00FA47AE">
        <w:rPr>
          <w:rFonts w:ascii="Times New Roman" w:eastAsia="Times New Roman" w:hAnsi="Times New Roman"/>
          <w:sz w:val="24"/>
          <w:u w:val="single"/>
          <w:lang w:eastAsia="zh-CN"/>
        </w:rPr>
        <w:t>One of the concerns associated with such civilian programs is that they could serve as a basis to develop military programs should political circumstances, threat perceptions, and allies’ commitments change.3 Moreover, well before any agreement’s conclusion, some of the most senior Saudi princes stated in recent years that if Tehran were granted the “right” to enrich uranium, that would obligate the Kingdom to examine its own nuclear path.</w:t>
      </w:r>
    </w:p>
    <w:p w:rsidR="00317362" w:rsidRPr="007B5D29" w:rsidRDefault="00317362" w:rsidP="00317362">
      <w:pPr>
        <w:pStyle w:val="Heading4"/>
        <w:rPr>
          <w:lang w:eastAsia="zh-CN"/>
        </w:rPr>
      </w:pPr>
      <w:r w:rsidRPr="007B5D29">
        <w:rPr>
          <w:lang w:eastAsia="zh-CN"/>
        </w:rPr>
        <w:t>No tech barriers – they can easily develop an indigenous military capability</w:t>
      </w:r>
    </w:p>
    <w:p w:rsidR="00317362" w:rsidRPr="007B5D29" w:rsidRDefault="00317362" w:rsidP="00317362">
      <w:pPr>
        <w:spacing w:after="0" w:line="240" w:lineRule="auto"/>
        <w:rPr>
          <w:rFonts w:ascii="Times New Roman" w:eastAsia="Times New Roman" w:hAnsi="Times New Roman"/>
          <w:sz w:val="24"/>
          <w:lang w:eastAsia="zh-CN"/>
        </w:rPr>
      </w:pPr>
      <w:r w:rsidRPr="007B5D29">
        <w:rPr>
          <w:rStyle w:val="Style13ptBold"/>
          <w:lang w:eastAsia="zh-CN"/>
        </w:rPr>
        <w:t>Obaid</w:t>
      </w:r>
      <w:r w:rsidRPr="007B5D29">
        <w:rPr>
          <w:rFonts w:ascii="Times New Roman" w:eastAsia="Times New Roman" w:hAnsi="Times New Roman"/>
          <w:sz w:val="24"/>
          <w:lang w:eastAsia="zh-CN"/>
        </w:rPr>
        <w:t xml:space="preserve">, Nawaf. </w:t>
      </w:r>
      <w:r>
        <w:rPr>
          <w:rStyle w:val="Style13ptBold"/>
        </w:rPr>
        <w:t xml:space="preserve">15 </w:t>
      </w:r>
      <w:r w:rsidRPr="007B5D29">
        <w:rPr>
          <w:rFonts w:ascii="Times New Roman" w:eastAsia="Times New Roman" w:hAnsi="Times New Roman"/>
          <w:sz w:val="24"/>
          <w:lang w:eastAsia="zh-CN"/>
        </w:rPr>
        <w:t>[Obaid is a visiting fellow and associate instructor at Harvard University’s Belfer Center for Science and International Affairs. His also a senior fellow at the King Faisal Center for Research and Islamic Studies and a distinguished fellow at the National Council on U.S. Arab Relations]. “Actually, Saudi Arabia could get a nuclear weapon”. CNN, 2015. h</w:t>
      </w:r>
      <w:r>
        <w:rPr>
          <w:rFonts w:ascii="Times New Roman" w:eastAsia="Times New Roman" w:hAnsi="Times New Roman"/>
          <w:sz w:val="24"/>
          <w:lang w:eastAsia="zh-CN"/>
        </w:rPr>
        <w:t>tt</w:t>
      </w:r>
      <w:r w:rsidRPr="007B5D29">
        <w:rPr>
          <w:rFonts w:ascii="Times New Roman" w:eastAsia="Times New Roman" w:hAnsi="Times New Roman"/>
          <w:sz w:val="24"/>
          <w:lang w:eastAsia="zh-CN"/>
        </w:rPr>
        <w:t>p://www.cnn.com/2015/06/19/middleeast/obaid-saudinuclear-weapon/</w:t>
      </w:r>
    </w:p>
    <w:p w:rsidR="00317362" w:rsidRPr="00DC3FEF" w:rsidRDefault="00317362" w:rsidP="00317362">
      <w:pPr>
        <w:spacing w:after="0" w:line="240" w:lineRule="auto"/>
        <w:rPr>
          <w:rFonts w:ascii="Times New Roman" w:eastAsia="Times New Roman" w:hAnsi="Times New Roman"/>
          <w:sz w:val="10"/>
          <w:lang w:eastAsia="zh-CN"/>
        </w:rPr>
      </w:pPr>
      <w:r w:rsidRPr="00DC3FEF">
        <w:rPr>
          <w:rFonts w:ascii="Times New Roman" w:eastAsia="Times New Roman" w:hAnsi="Times New Roman"/>
          <w:sz w:val="24"/>
          <w:u w:val="single"/>
          <w:lang w:eastAsia="zh-CN"/>
        </w:rPr>
        <w:t>Now that the Obama administration has largely given up its resistance to Iran’s development of some kind of nuclear program, the Middle East is poised to see a change in the balance of power. As the Saudi Ambassador to the United Kingdom recently stated, should Iran acquire a nuclear weapon, ”all options” could be on the table when it comes to the Saudi response.</w:t>
      </w:r>
      <w:r w:rsidRPr="00DC3FEF">
        <w:rPr>
          <w:rFonts w:ascii="Times New Roman" w:eastAsia="Times New Roman" w:hAnsi="Times New Roman"/>
          <w:sz w:val="10"/>
          <w:lang w:eastAsia="zh-CN"/>
        </w:rPr>
        <w:t xml:space="preserve"> That could include an indigenous nuclear program. And although some commentators remain skeptical about the Kingdom’s ability to produce nuclear weapons, I would argue that it actually has the will and the ability to do so. </w:t>
      </w:r>
      <w:r w:rsidRPr="00DC3FEF">
        <w:rPr>
          <w:rFonts w:ascii="Times New Roman" w:eastAsia="Times New Roman" w:hAnsi="Times New Roman"/>
          <w:sz w:val="24"/>
          <w:u w:val="single"/>
          <w:lang w:eastAsia="zh-CN"/>
        </w:rPr>
        <w:t xml:space="preserve">There are six core components that a country must possess in order to create a nuclear program capable of being weaponized: 1) an adequate educational system, 2) skilled scientists, 3) financial means, 4) technological infrastructure, 5) belief there is a pressing security threat, and 6) the national will and leadership to do so. </w:t>
      </w:r>
      <w:r w:rsidRPr="00DC3FEF">
        <w:rPr>
          <w:rFonts w:ascii="Times New Roman" w:eastAsia="Times New Roman" w:hAnsi="Times New Roman"/>
          <w:sz w:val="10"/>
          <w:lang w:eastAsia="zh-CN"/>
        </w:rPr>
        <w:t xml:space="preserve">Saudi Arabia possesses each of these. For a start, the Saudi educational system, especially in the sciences, has improved in recent years, and is undergoing changes that should see even greater progress. Meanwhile, the Kingdom’s education budget has more than doubled since 2005, with more than $350 billion spent on education since then. Indeed, in 2014, spending on education and training represented about a quarter of the governmental budget, and the Saudi leadership has funded a massive foreign scholarship program that has seen more than 200,000 Saudis studying abroad. </w:t>
      </w:r>
      <w:r w:rsidRPr="00DC3FEF">
        <w:rPr>
          <w:rFonts w:ascii="Times New Roman" w:eastAsia="Times New Roman" w:hAnsi="Times New Roman"/>
          <w:sz w:val="24"/>
          <w:u w:val="single"/>
          <w:lang w:eastAsia="zh-CN"/>
        </w:rPr>
        <w:t>As a result, Saudi Arabia is the third largest student ”exporter” after China and India. In addition, Saudi Arabia has had nuclear physicists with PhD’s from Harvard, MIT, Stanford and other top U.S. universities conducting advanced research in nuclear physics at the King Abdulaziz City for Science and Technology (KACST) for decades before the King Abdullah Atomic Energy City (KACARE) was created and took over all nuclear ma</w:t>
      </w:r>
      <w:r>
        <w:rPr>
          <w:rFonts w:ascii="Times New Roman" w:eastAsia="Times New Roman" w:hAnsi="Times New Roman"/>
          <w:sz w:val="24"/>
          <w:u w:val="single"/>
          <w:lang w:eastAsia="zh-CN"/>
        </w:rPr>
        <w:t>tt</w:t>
      </w:r>
      <w:r w:rsidRPr="00DC3FEF">
        <w:rPr>
          <w:rFonts w:ascii="Times New Roman" w:eastAsia="Times New Roman" w:hAnsi="Times New Roman"/>
          <w:sz w:val="24"/>
          <w:u w:val="single"/>
          <w:lang w:eastAsia="zh-CN"/>
        </w:rPr>
        <w:t>er</w:t>
      </w:r>
      <w:r w:rsidRPr="00DC3FEF">
        <w:rPr>
          <w:rFonts w:ascii="Times New Roman" w:eastAsia="Times New Roman" w:hAnsi="Times New Roman"/>
          <w:sz w:val="10"/>
          <w:lang w:eastAsia="zh-CN"/>
        </w:rPr>
        <w:t xml:space="preserve">. As detailed in a 2011 KACARE white paper on the government’s civil nuclear strategy, a select committee of Saudi nuclear scientists has already conducted groundbreaking research on an elaborate civil nuclear program. With this in mind, as a Washington Institute for Near East Policy policy brief notes, plans are in place for the ”construction of sixteen nuclear power reactors over the next twenty years at a cost of about $80 billion.” King Salman is expected to give his final blessing before the end of this year. </w:t>
      </w:r>
      <w:r w:rsidRPr="00DC3FEF">
        <w:rPr>
          <w:rFonts w:ascii="Times New Roman" w:eastAsia="Times New Roman" w:hAnsi="Times New Roman"/>
          <w:sz w:val="24"/>
          <w:u w:val="single"/>
          <w:lang w:eastAsia="zh-CN"/>
        </w:rPr>
        <w:t xml:space="preserve">Depending on how the Iranian negotiations conclude, the Saudi leadership will form a similar select committee to draft a white paper </w:t>
      </w:r>
      <w:r w:rsidRPr="00DC3FEF">
        <w:rPr>
          <w:rFonts w:ascii="Times New Roman" w:eastAsia="Times New Roman" w:hAnsi="Times New Roman"/>
          <w:sz w:val="24"/>
          <w:u w:val="single"/>
          <w:lang w:eastAsia="zh-CN"/>
        </w:rPr>
        <w:lastRenderedPageBreak/>
        <w:t>on a weaponized nuclear program. One of the underlying fundamentals of Saudi nuclear strategy has been to have a program based on indigenous technology to ensure that the entire fuel cycle remains under Saudi control. In short, the country doesn’t want to buy nuclear weapons from countries like Pakistan. The current Saudi nuclear scientific community is perfectly capable of mastering the complexities of such a program.</w:t>
      </w:r>
      <w:r w:rsidRPr="00DC3FEF">
        <w:rPr>
          <w:rFonts w:ascii="Times New Roman" w:eastAsia="Times New Roman" w:hAnsi="Times New Roman"/>
          <w:sz w:val="10"/>
          <w:lang w:eastAsia="zh-CN"/>
        </w:rPr>
        <w:t xml:space="preserve"> Since the end of World War II, the technology associated with producing plutonium and highly enriched uranium has become more efficient and has served as the cornerstone of most civilian nuclear programs around the world.</w:t>
      </w:r>
    </w:p>
    <w:p w:rsidR="00317362" w:rsidRDefault="00317362" w:rsidP="00317362">
      <w:pPr>
        <w:pStyle w:val="Heading4"/>
        <w:rPr>
          <w:lang w:eastAsia="zh-CN"/>
        </w:rPr>
      </w:pPr>
      <w:r w:rsidRPr="007B5D29">
        <w:rPr>
          <w:lang w:eastAsia="zh-CN"/>
        </w:rPr>
        <w:t>Saudis have the means to nuclearize and MBS will do it if the US isn’t watching him – internal governance structures in Saudi Arabia won’t check – most recent evidence</w:t>
      </w:r>
    </w:p>
    <w:p w:rsidR="00317362" w:rsidRDefault="00317362" w:rsidP="00317362">
      <w:pPr>
        <w:spacing w:after="0" w:line="240" w:lineRule="auto"/>
        <w:rPr>
          <w:rFonts w:ascii="Times New Roman" w:eastAsia="Times New Roman" w:hAnsi="Times New Roman"/>
          <w:sz w:val="24"/>
          <w:lang w:eastAsia="zh-CN"/>
        </w:rPr>
      </w:pPr>
      <w:r w:rsidRPr="007B5D29">
        <w:rPr>
          <w:rStyle w:val="Style13ptBold"/>
          <w:lang w:eastAsia="zh-CN"/>
        </w:rPr>
        <w:t>Dangoor</w:t>
      </w:r>
      <w:r w:rsidRPr="007B5D29">
        <w:rPr>
          <w:rFonts w:ascii="Times New Roman" w:eastAsia="Times New Roman" w:hAnsi="Times New Roman"/>
          <w:sz w:val="24"/>
          <w:lang w:eastAsia="zh-CN"/>
        </w:rPr>
        <w:t>, Ronen.</w:t>
      </w:r>
      <w:r>
        <w:rPr>
          <w:rFonts w:ascii="Times New Roman" w:eastAsia="Times New Roman" w:hAnsi="Times New Roman"/>
          <w:sz w:val="24"/>
          <w:lang w:eastAsia="zh-CN"/>
        </w:rPr>
        <w:t xml:space="preserve"> </w:t>
      </w:r>
      <w:r>
        <w:rPr>
          <w:rStyle w:val="Style13ptBold"/>
        </w:rPr>
        <w:t>18</w:t>
      </w:r>
      <w:r w:rsidRPr="007B5D29">
        <w:rPr>
          <w:rFonts w:ascii="Times New Roman" w:eastAsia="Times New Roman" w:hAnsi="Times New Roman"/>
          <w:sz w:val="24"/>
          <w:lang w:eastAsia="zh-CN"/>
        </w:rPr>
        <w:t xml:space="preserve"> [Writer for the National Interest, former deputy head of the research and analysis division at the Israeli prime minister’s office]. “The Crown Prince May Build Himself a Nuclear Kingdom”. National Interest, Nov 27, 2018. h</w:t>
      </w:r>
      <w:r>
        <w:rPr>
          <w:rFonts w:ascii="Times New Roman" w:eastAsia="Times New Roman" w:hAnsi="Times New Roman"/>
          <w:sz w:val="24"/>
          <w:lang w:eastAsia="zh-CN"/>
        </w:rPr>
        <w:t>tt</w:t>
      </w:r>
      <w:r w:rsidRPr="007B5D29">
        <w:rPr>
          <w:rFonts w:ascii="Times New Roman" w:eastAsia="Times New Roman" w:hAnsi="Times New Roman"/>
          <w:sz w:val="24"/>
          <w:lang w:eastAsia="zh-CN"/>
        </w:rPr>
        <w:t>ps://nationalinterest.org/blog/middle-east-watch/crown-prince-may-build-himselfnuclear-kingdom-37292</w:t>
      </w:r>
    </w:p>
    <w:p w:rsidR="00317362" w:rsidRPr="00DC3FEF" w:rsidRDefault="00317362" w:rsidP="00317362">
      <w:pPr>
        <w:spacing w:after="0" w:line="240" w:lineRule="auto"/>
        <w:rPr>
          <w:rFonts w:ascii="Times New Roman" w:eastAsia="Times New Roman" w:hAnsi="Times New Roman"/>
          <w:sz w:val="10"/>
          <w:lang w:eastAsia="zh-CN"/>
        </w:rPr>
      </w:pPr>
      <w:r w:rsidRPr="00DC3FEF">
        <w:rPr>
          <w:rFonts w:ascii="Times New Roman" w:eastAsia="Times New Roman" w:hAnsi="Times New Roman"/>
          <w:sz w:val="24"/>
          <w:u w:val="single"/>
          <w:lang w:eastAsia="zh-CN"/>
        </w:rPr>
        <w:t>The crown prince has demonstrated arrogant, cruel, amateur and capricious behavior. His aggression has been left almost unmonitored by checks and balances inside the Saudi hierarchy</w:t>
      </w:r>
      <w:r w:rsidRPr="00DC3FEF">
        <w:rPr>
          <w:rFonts w:ascii="Times New Roman" w:eastAsia="Times New Roman" w:hAnsi="Times New Roman"/>
          <w:sz w:val="10"/>
          <w:lang w:eastAsia="zh-CN"/>
        </w:rPr>
        <w:t xml:space="preserve">. Indeed, MbS has constrained all his potential rivals and has taken full control of Saudi Arabia’s security and intelligence bodies. </w:t>
      </w:r>
      <w:r w:rsidRPr="00DC3FEF">
        <w:rPr>
          <w:rFonts w:ascii="Times New Roman" w:eastAsia="Times New Roman" w:hAnsi="Times New Roman"/>
          <w:sz w:val="24"/>
          <w:u w:val="single"/>
          <w:lang w:eastAsia="zh-CN"/>
        </w:rPr>
        <w:t>As the Khashoggi scandal has proven—such power enables dictators to secretly execute dangerous operations. In</w:t>
      </w:r>
      <w:r w:rsidRPr="00DC3FEF">
        <w:rPr>
          <w:u w:val="single"/>
        </w:rPr>
        <w:t xml:space="preserve"> </w:t>
      </w:r>
      <w:r w:rsidRPr="00DC3FEF">
        <w:rPr>
          <w:rFonts w:ascii="Times New Roman" w:eastAsia="Times New Roman" w:hAnsi="Times New Roman"/>
          <w:sz w:val="24"/>
          <w:u w:val="single"/>
          <w:lang w:eastAsia="zh-CN"/>
        </w:rPr>
        <w:t>parallel, he managed to become the darling of the West after he initiated economic reforms and launched his so called modern 2030 vision</w:t>
      </w:r>
      <w:r w:rsidRPr="00DC3FEF">
        <w:rPr>
          <w:rFonts w:ascii="Times New Roman" w:eastAsia="Times New Roman" w:hAnsi="Times New Roman"/>
          <w:sz w:val="10"/>
          <w:lang w:eastAsia="zh-CN"/>
        </w:rPr>
        <w:t xml:space="preserve"> . Now add Saudi’s long history of nuclear ambitions to the mix. </w:t>
      </w:r>
      <w:r w:rsidRPr="00DC3FEF">
        <w:rPr>
          <w:rFonts w:ascii="Times New Roman" w:eastAsia="Times New Roman" w:hAnsi="Times New Roman"/>
          <w:sz w:val="24"/>
          <w:u w:val="single"/>
          <w:lang w:eastAsia="zh-CN"/>
        </w:rPr>
        <w:t xml:space="preserve">For years, Saudi officials have warned that Saudi Arabia will not curb its nuclear ambitions if it will sense a threat to its national security, or if Iran advances in its nuclear program. Rumors were that Pakistan was obliged to provide the Saudis a ready-for-use nuclear weapon if and when the time comes. Things only got more complicated once the nuclear agreement (JCPOA) with Iran was signed in 2015, practically legitimizing Iran’s rights to maintain and develop its uranium enrichment capabilities. </w:t>
      </w:r>
      <w:r w:rsidRPr="00DC3FEF">
        <w:rPr>
          <w:rFonts w:ascii="Times New Roman" w:eastAsia="Times New Roman" w:hAnsi="Times New Roman"/>
          <w:sz w:val="10"/>
          <w:lang w:eastAsia="zh-CN"/>
        </w:rPr>
        <w:t xml:space="preserve">At the beginning of November 2018, the crown prince participated in the opening ceremony marking the launch of construction of Riyadh’s first research reactor . It’s still early days and only a symbolic act—the Saudis lack knowhow, technicians, infrastructure and academic expertise—but the country has both enough ambition and funds to advance anyway. Shortly after that the Saudi energy minister said the kingdom launches uranium exploration program. Over the last decade, purchasing sixteen nuclear power reactors—later scaled back to two reactors—plus uranium enrichment capabilities preferably from the United States, has featured prominently on the Saudi agenda. </w:t>
      </w:r>
      <w:r w:rsidRPr="00DC3FEF">
        <w:rPr>
          <w:rFonts w:ascii="Times New Roman" w:eastAsia="Times New Roman" w:hAnsi="Times New Roman"/>
          <w:sz w:val="24"/>
          <w:u w:val="single"/>
          <w:lang w:eastAsia="zh-CN"/>
        </w:rPr>
        <w:t>The official rationale is the country’s future needs to supply energy —with self-sufficient nuclear materials. While having enrichment capabilities can serve to counterbalance Iran, it may also constitute a future military nuclear program. During previous negotiations with Saudi officials, the Obama administration insisted that Saudi Arabia must comply with the ” gold standard ,” reflective of the conditions imposed on the UAE when it agreed to buy U.S. reactors in 2009</w:t>
      </w:r>
      <w:r w:rsidRPr="00DC3FEF">
        <w:rPr>
          <w:rFonts w:ascii="Times New Roman" w:eastAsia="Times New Roman" w:hAnsi="Times New Roman"/>
          <w:sz w:val="10"/>
          <w:lang w:eastAsia="zh-CN"/>
        </w:rPr>
        <w:t xml:space="preserve">. This standard requires a commitment not to enrich uranium or to produce plutonium as a strict condition for any agreement to sell nuclear reactors. According to current Secretary of State Mike Pompeo, the Trump administration has maintained this policy . In an interview with CBS in March 2018, MbS maintained that “without a doubt, if Iran developed a nuclear bomb, we would follow suit as soon as possible.” Following the murder of Khashoggi, </w:t>
      </w:r>
      <w:r w:rsidRPr="00DC3FEF">
        <w:rPr>
          <w:rFonts w:ascii="Times New Roman" w:eastAsia="Times New Roman" w:hAnsi="Times New Roman"/>
          <w:sz w:val="24"/>
          <w:u w:val="single"/>
          <w:lang w:eastAsia="zh-CN"/>
        </w:rPr>
        <w:t>Senate members urged the Trump administration to curb any intention to sell nuclear reactors to the Saudi regime. This move is certainly necessary, but not nearly enough. An American refusal to his demands can push the prince to seek an alternative option elsewhere, with producers that will be all too happy to assist—for the right price</w:t>
      </w:r>
      <w:r w:rsidRPr="00DC3FEF">
        <w:rPr>
          <w:rFonts w:ascii="Times New Roman" w:eastAsia="Times New Roman" w:hAnsi="Times New Roman"/>
          <w:sz w:val="10"/>
          <w:lang w:eastAsia="zh-CN"/>
        </w:rPr>
        <w:t xml:space="preserve">. Much of MbS’s current conduct lies parallel to previous experience with three other Middle East tyrants: former Iraqi president Saddam Hussein, Libya’s leader Muammar el-Qaddafi, and Syrian president Bashar al-Assad. </w:t>
      </w:r>
      <w:r w:rsidRPr="00DC3FEF">
        <w:rPr>
          <w:rFonts w:ascii="Times New Roman" w:eastAsia="Times New Roman" w:hAnsi="Times New Roman"/>
          <w:sz w:val="24"/>
          <w:u w:val="single"/>
          <w:lang w:eastAsia="zh-CN"/>
        </w:rPr>
        <w:t>These cynical dictators have a common denominator in their infinite ambitions, which ultimately led them to secretly promote a nuclear weapons program. They all relied heavily on their security systems in initiating these plans. Libya and Syria had no sufficient nuclear infrastructure, so they bought a turnkey nuclear project from Pakistan’s A.Q. Khan Network, and in the Syrian case from North Korea</w:t>
      </w:r>
      <w:r w:rsidRPr="00DC3FEF">
        <w:rPr>
          <w:rFonts w:ascii="Times New Roman" w:eastAsia="Times New Roman" w:hAnsi="Times New Roman"/>
          <w:sz w:val="10"/>
          <w:lang w:eastAsia="zh-CN"/>
        </w:rPr>
        <w:t>. The Saudi nuclear issue has placed a challenge before the administration. If the prince is successful in surviving the current crisis, then that could prompt him to make even riskier decisions, including taking the nuclear path. Much like in Iraq, Libya and Syria, all the necessary components for that are now in place: A de facto dictator with delusions of grandeur and poor judgment, full control over the security services, unlimited funds for the purpose, a national sense of isolation, an acute threat, and a long-term nuclear vision. As Iran seems to be complying with the JCPOA, a Saudi move could instigate a nuclear arms race in the Middle East. To avoid this, the Trump administration should warn and restrict the Saudi heir. It should also keep a very close eye on Saudi Arabia’s nuclear connections and activities.</w:t>
      </w:r>
    </w:p>
    <w:p w:rsidR="00317362" w:rsidRPr="007B5D29" w:rsidRDefault="00317362" w:rsidP="00317362">
      <w:pPr>
        <w:pStyle w:val="Heading4"/>
        <w:rPr>
          <w:lang w:eastAsia="zh-CN"/>
        </w:rPr>
      </w:pPr>
      <w:r w:rsidRPr="007B5D29">
        <w:rPr>
          <w:lang w:eastAsia="zh-CN"/>
        </w:rPr>
        <w:lastRenderedPageBreak/>
        <w:t>If the Saudis think US security commitments are questionable they’ll nuclearize – they won’t care about backlash from the US either</w:t>
      </w:r>
    </w:p>
    <w:p w:rsidR="00317362" w:rsidRPr="007B5D29" w:rsidRDefault="00317362" w:rsidP="00317362">
      <w:pPr>
        <w:spacing w:after="0" w:line="240" w:lineRule="auto"/>
        <w:rPr>
          <w:rFonts w:ascii="Times New Roman" w:eastAsia="Times New Roman" w:hAnsi="Times New Roman"/>
          <w:sz w:val="24"/>
          <w:lang w:eastAsia="zh-CN"/>
        </w:rPr>
      </w:pPr>
      <w:r w:rsidRPr="007B5D29">
        <w:rPr>
          <w:rStyle w:val="Style13ptBold"/>
          <w:lang w:eastAsia="zh-CN"/>
        </w:rPr>
        <w:t>Guzansky</w:t>
      </w:r>
      <w:r w:rsidRPr="007B5D29">
        <w:rPr>
          <w:rFonts w:ascii="Times New Roman" w:eastAsia="Times New Roman" w:hAnsi="Times New Roman"/>
          <w:sz w:val="24"/>
          <w:lang w:eastAsia="zh-CN"/>
        </w:rPr>
        <w:t xml:space="preserve">, Yoel. </w:t>
      </w:r>
      <w:r>
        <w:rPr>
          <w:rStyle w:val="Style13ptBold"/>
        </w:rPr>
        <w:t xml:space="preserve">15 </w:t>
      </w:r>
      <w:r w:rsidRPr="007B5D29">
        <w:rPr>
          <w:rFonts w:ascii="Times New Roman" w:eastAsia="Times New Roman" w:hAnsi="Times New Roman"/>
          <w:sz w:val="24"/>
          <w:lang w:eastAsia="zh-CN"/>
        </w:rPr>
        <w:t>[Fellow at the Institute for National Security Studies, Tel Aviv University]. The Saudi Nuclear Genie is Out“. Washington Quarterly, 2015. h</w:t>
      </w:r>
      <w:r>
        <w:rPr>
          <w:rFonts w:ascii="Times New Roman" w:eastAsia="Times New Roman" w:hAnsi="Times New Roman"/>
          <w:sz w:val="24"/>
          <w:lang w:eastAsia="zh-CN"/>
        </w:rPr>
        <w:t>tt</w:t>
      </w:r>
      <w:r w:rsidRPr="007B5D29">
        <w:rPr>
          <w:rFonts w:ascii="Times New Roman" w:eastAsia="Times New Roman" w:hAnsi="Times New Roman"/>
          <w:sz w:val="24"/>
          <w:lang w:eastAsia="zh-CN"/>
        </w:rPr>
        <w:t>ps://www.tandfonline.com/doi/abs/10.1080/0163660X.2015.1038176?src=recsys&amp; journalCode=rwaq20</w:t>
      </w:r>
    </w:p>
    <w:p w:rsidR="00317362" w:rsidRPr="00DC3FEF" w:rsidRDefault="00317362" w:rsidP="00317362">
      <w:pPr>
        <w:spacing w:after="0" w:line="240" w:lineRule="auto"/>
        <w:rPr>
          <w:rFonts w:ascii="Times New Roman" w:eastAsia="Times New Roman" w:hAnsi="Times New Roman"/>
          <w:sz w:val="12"/>
          <w:lang w:eastAsia="zh-CN"/>
        </w:rPr>
      </w:pPr>
      <w:r w:rsidRPr="00DC3FEF">
        <w:rPr>
          <w:rFonts w:ascii="Times New Roman" w:eastAsia="Times New Roman" w:hAnsi="Times New Roman"/>
          <w:sz w:val="24"/>
          <w:u w:val="single"/>
          <w:lang w:eastAsia="zh-CN"/>
        </w:rPr>
        <w:t>However, particularly if Saudi Arabia determines that the U.S. security umbrella is questionable, there is no guarantee that it will refrain from pursuing its own nuclear weapons program should Iran successfully acquire nuclear weapons capability, thereby altering the regional balance of power</w:t>
      </w:r>
      <w:r w:rsidRPr="00DC3FEF">
        <w:rPr>
          <w:rFonts w:ascii="Times New Roman" w:eastAsia="Times New Roman" w:hAnsi="Times New Roman"/>
          <w:sz w:val="12"/>
          <w:lang w:eastAsia="zh-CN"/>
        </w:rPr>
        <w:t xml:space="preserve">.46 </w:t>
      </w:r>
      <w:r w:rsidRPr="00DC3FEF">
        <w:rPr>
          <w:rFonts w:ascii="Times New Roman" w:eastAsia="Times New Roman" w:hAnsi="Times New Roman"/>
          <w:sz w:val="24"/>
          <w:u w:val="single"/>
          <w:lang w:eastAsia="zh-CN"/>
        </w:rPr>
        <w:t>The fact is that, if the Saudi leadership perceives that its essential security interests are threatened and its stability endangered, it may decide that prompt action is the best possible course to minimize risks and ensure the continuity of its rule.</w:t>
      </w:r>
      <w:r w:rsidRPr="00DC3FEF">
        <w:rPr>
          <w:rFonts w:ascii="Times New Roman" w:eastAsia="Times New Roman" w:hAnsi="Times New Roman"/>
          <w:sz w:val="12"/>
          <w:lang w:eastAsia="zh-CN"/>
        </w:rPr>
        <w:t xml:space="preserve"> A U.S. Congressional report on this topic points out that the Kingdom “will not hesitate to aggressively bypass or risk alienating the United States in order to protect Saudi interests</w:t>
      </w:r>
    </w:p>
    <w:p w:rsidR="00317362" w:rsidRPr="007B5D29" w:rsidRDefault="00317362" w:rsidP="00317362">
      <w:pPr>
        <w:pStyle w:val="Heading4"/>
        <w:rPr>
          <w:lang w:eastAsia="zh-CN"/>
        </w:rPr>
      </w:pPr>
      <w:r w:rsidRPr="007B5D29">
        <w:rPr>
          <w:lang w:eastAsia="zh-CN"/>
        </w:rPr>
        <w:t>Perception triggers the link – it only takes the Saudis THINKING the US is an unreliable ally for prolif to start – international pressure won’t be able to stop prolif once it starts either</w:t>
      </w:r>
    </w:p>
    <w:p w:rsidR="00317362" w:rsidRPr="00014D0C" w:rsidRDefault="00317362" w:rsidP="00317362">
      <w:pPr>
        <w:spacing w:after="0" w:line="240" w:lineRule="auto"/>
        <w:rPr>
          <w:rFonts w:ascii="Times New Roman" w:eastAsia="Times New Roman" w:hAnsi="Times New Roman"/>
          <w:sz w:val="24"/>
          <w:lang w:eastAsia="zh-CN"/>
        </w:rPr>
      </w:pPr>
      <w:r w:rsidRPr="00AD0D6E">
        <w:rPr>
          <w:rStyle w:val="Style13ptBold"/>
        </w:rPr>
        <w:t>Guzansky</w:t>
      </w:r>
      <w:r w:rsidRPr="00014D0C">
        <w:rPr>
          <w:rFonts w:ascii="Times New Roman" w:eastAsia="Times New Roman" w:hAnsi="Times New Roman"/>
          <w:sz w:val="24"/>
          <w:lang w:eastAsia="zh-CN"/>
        </w:rPr>
        <w:t xml:space="preserve">, Yoel. [Fellow at the Institute for National Security Studies, Tel Aviv University]. The Saudi Nuclear Genie is Out“. Washington Quarterly, </w:t>
      </w:r>
      <w:r w:rsidRPr="00AD0D6E">
        <w:rPr>
          <w:rStyle w:val="Style13ptBold"/>
        </w:rPr>
        <w:t>2015</w:t>
      </w:r>
      <w:r w:rsidRPr="00014D0C">
        <w:rPr>
          <w:rFonts w:ascii="Times New Roman" w:eastAsia="Times New Roman" w:hAnsi="Times New Roman"/>
          <w:sz w:val="24"/>
          <w:lang w:eastAsia="zh-CN"/>
        </w:rPr>
        <w:t>. h</w:t>
      </w:r>
      <w:r>
        <w:rPr>
          <w:rFonts w:ascii="Times New Roman" w:eastAsia="Times New Roman" w:hAnsi="Times New Roman"/>
          <w:sz w:val="24"/>
          <w:lang w:eastAsia="zh-CN"/>
        </w:rPr>
        <w:t>tt</w:t>
      </w:r>
      <w:r w:rsidRPr="00014D0C">
        <w:rPr>
          <w:rFonts w:ascii="Times New Roman" w:eastAsia="Times New Roman" w:hAnsi="Times New Roman"/>
          <w:sz w:val="24"/>
          <w:lang w:eastAsia="zh-CN"/>
        </w:rPr>
        <w:t>ps://www.tandfonline.com/doi/abs/10.1080/0163660X.2015.1038176?src=recsys&amp; journalCode=rwaq20</w:t>
      </w:r>
    </w:p>
    <w:p w:rsidR="00317362" w:rsidRPr="00AD0D6E" w:rsidRDefault="00317362" w:rsidP="00317362">
      <w:pPr>
        <w:spacing w:after="0" w:line="240" w:lineRule="auto"/>
        <w:rPr>
          <w:rFonts w:ascii="Times New Roman" w:eastAsia="Times New Roman" w:hAnsi="Times New Roman"/>
          <w:sz w:val="24"/>
          <w:u w:val="single"/>
          <w:lang w:eastAsia="zh-CN"/>
        </w:rPr>
      </w:pPr>
      <w:r w:rsidRPr="00AD0D6E">
        <w:rPr>
          <w:rFonts w:ascii="Times New Roman" w:eastAsia="Times New Roman" w:hAnsi="Times New Roman"/>
          <w:sz w:val="24"/>
          <w:u w:val="single"/>
          <w:lang w:eastAsia="zh-CN"/>
        </w:rPr>
        <w:t xml:space="preserve">Due to balance of power and sectarian considerations, it is one of the states that feels most strongly about the Iranian threat. </w:t>
      </w:r>
      <w:r w:rsidRPr="00AD0D6E">
        <w:rPr>
          <w:rFonts w:ascii="Times New Roman" w:eastAsia="Times New Roman" w:hAnsi="Times New Roman"/>
          <w:sz w:val="12"/>
          <w:lang w:eastAsia="zh-CN"/>
        </w:rPr>
        <w:t xml:space="preserve">The United States and other international powers will certainly exert significant pressure on Riyadh, and the provisions of the </w:t>
      </w:r>
      <w:r w:rsidRPr="00AD0D6E">
        <w:rPr>
          <w:rFonts w:ascii="Times New Roman" w:eastAsia="Times New Roman" w:hAnsi="Times New Roman"/>
          <w:sz w:val="24"/>
          <w:u w:val="single"/>
          <w:lang w:eastAsia="zh-CN"/>
        </w:rPr>
        <w:t xml:space="preserve">NPT will loom large— but the perception of the United States as an unreliable ally and the threat to Saudi survival may convince Saudi Arabia that it prefers to pursue its own method of deterrence—in the long term either through a shift from the civilian to a nuclear weapons program, </w:t>
      </w:r>
      <w:r w:rsidRPr="00AD0D6E">
        <w:rPr>
          <w:rFonts w:ascii="Times New Roman" w:eastAsia="Times New Roman" w:hAnsi="Times New Roman"/>
          <w:sz w:val="12"/>
          <w:lang w:eastAsia="zh-CN"/>
        </w:rPr>
        <w:t>or in the short term by acquiring its own nuclear deterrent</w:t>
      </w:r>
      <w:r w:rsidRPr="00AD0D6E">
        <w:rPr>
          <w:rFonts w:ascii="Times New Roman" w:eastAsia="Times New Roman" w:hAnsi="Times New Roman"/>
          <w:sz w:val="24"/>
          <w:u w:val="single"/>
          <w:lang w:eastAsia="zh-CN"/>
        </w:rPr>
        <w:t>, or by forming an alliance with another existing nuclear power that could offer protection.</w:t>
      </w:r>
    </w:p>
    <w:p w:rsidR="00317362" w:rsidRPr="00014D0C" w:rsidRDefault="00317362" w:rsidP="00317362">
      <w:pPr>
        <w:pStyle w:val="Heading4"/>
        <w:rPr>
          <w:lang w:eastAsia="zh-CN"/>
        </w:rPr>
      </w:pPr>
      <w:r w:rsidRPr="00014D0C">
        <w:rPr>
          <w:lang w:eastAsia="zh-CN"/>
        </w:rPr>
        <w:t>Saudi prolif in response to Iran would include a nuclear alliance with Pakistan that causes India freak-out and nuclear war</w:t>
      </w:r>
    </w:p>
    <w:p w:rsidR="00317362" w:rsidRPr="00014D0C" w:rsidRDefault="00317362" w:rsidP="00317362">
      <w:pPr>
        <w:spacing w:after="0" w:line="240" w:lineRule="auto"/>
        <w:rPr>
          <w:rFonts w:ascii="Times New Roman" w:eastAsia="Times New Roman" w:hAnsi="Times New Roman"/>
          <w:sz w:val="24"/>
          <w:lang w:eastAsia="zh-CN"/>
        </w:rPr>
      </w:pPr>
      <w:r w:rsidRPr="009A702D">
        <w:rPr>
          <w:rStyle w:val="Style13ptBold"/>
        </w:rPr>
        <w:t>Roberts</w:t>
      </w:r>
      <w:r w:rsidRPr="00014D0C">
        <w:rPr>
          <w:rFonts w:ascii="Times New Roman" w:eastAsia="Times New Roman" w:hAnsi="Times New Roman"/>
          <w:sz w:val="24"/>
          <w:lang w:eastAsia="zh-CN"/>
        </w:rPr>
        <w:t xml:space="preserve">, Andrew. [Visiting Professor at the War Studies Department at King’s College]. “Iran’s Nuclear Domino Effect”. Daily Beast, </w:t>
      </w:r>
      <w:r w:rsidRPr="009A702D">
        <w:rPr>
          <w:rStyle w:val="Style13ptBold"/>
        </w:rPr>
        <w:t>2011</w:t>
      </w:r>
      <w:r w:rsidRPr="00014D0C">
        <w:rPr>
          <w:rFonts w:ascii="Times New Roman" w:eastAsia="Times New Roman" w:hAnsi="Times New Roman"/>
          <w:sz w:val="24"/>
          <w:lang w:eastAsia="zh-CN"/>
        </w:rPr>
        <w:t>. h</w:t>
      </w:r>
      <w:r>
        <w:rPr>
          <w:rFonts w:ascii="Times New Roman" w:eastAsia="Times New Roman" w:hAnsi="Times New Roman"/>
          <w:sz w:val="24"/>
          <w:lang w:eastAsia="zh-CN"/>
        </w:rPr>
        <w:t>tt</w:t>
      </w:r>
      <w:r w:rsidRPr="00014D0C">
        <w:rPr>
          <w:rFonts w:ascii="Times New Roman" w:eastAsia="Times New Roman" w:hAnsi="Times New Roman"/>
          <w:sz w:val="24"/>
          <w:lang w:eastAsia="zh-CN"/>
        </w:rPr>
        <w:t>p://www.thedailybeast.com/ articles/2011/01/02/irans-nuclear-weapons-could-lead-to-a-saudi-and-pakistanalliance.html</w:t>
      </w:r>
    </w:p>
    <w:p w:rsidR="00317362" w:rsidRPr="00C46D50" w:rsidRDefault="00317362" w:rsidP="00317362">
      <w:pPr>
        <w:spacing w:after="0" w:line="240" w:lineRule="auto"/>
        <w:rPr>
          <w:rFonts w:ascii="Times New Roman" w:eastAsia="Times New Roman" w:hAnsi="Times New Roman"/>
          <w:sz w:val="10"/>
          <w:lang w:eastAsia="zh-CN"/>
        </w:rPr>
      </w:pPr>
      <w:r w:rsidRPr="00806B50">
        <w:rPr>
          <w:rFonts w:ascii="Times New Roman" w:eastAsia="Times New Roman" w:hAnsi="Times New Roman"/>
          <w:sz w:val="24"/>
          <w:u w:val="single"/>
          <w:lang w:eastAsia="zh-CN"/>
        </w:rPr>
        <w:t>A former Bush defense official says that Saudi Arabia and Pakistan might initiate a dangerous alliance if Iran develops nuclear weapons</w:t>
      </w:r>
      <w:r w:rsidRPr="00C46D50">
        <w:rPr>
          <w:rFonts w:ascii="Times New Roman" w:eastAsia="Times New Roman" w:hAnsi="Times New Roman"/>
          <w:sz w:val="10"/>
          <w:lang w:eastAsia="zh-CN"/>
        </w:rPr>
        <w:t xml:space="preserve">. Andrew Roberts speaks to Eric Edelman about the unintended consequences for South Asia. Might the impending nuclearization of Iran rapidly lead to a situation in which India targets nuclear weapons on Saudi Arabia? That is one of the many unnerving repercussions envisaged in an authoritative article, “The Dangers of a Nuclear Iran,” in the current issue of Foreign Affairs, written by, among others, Eric Edelman, President George W. Bush’s undersecretary of defense for policy from 2005 to 2009. When an analyst of Edelman’s seniority and ability, who moreover was working in the Pentagon with full access to all the available intelligence on precisely this issue as recently as two years ago, pronounces on questions of this gravity it behooves us to pay serious attention. </w:t>
      </w:r>
      <w:r w:rsidRPr="00806B50">
        <w:rPr>
          <w:rFonts w:ascii="Times New Roman" w:eastAsia="Times New Roman" w:hAnsi="Times New Roman"/>
          <w:sz w:val="24"/>
          <w:u w:val="single"/>
          <w:lang w:eastAsia="zh-CN"/>
        </w:rPr>
        <w:t>Writing under the auspices of the high-powered defense think tank the Center for Strategic and Budgetary Assessments, Edelman and two colleagues examine the ramifications of Saudi Arabia attempting swiftly to acquire nuclear weapons from Pakistan the moment that it is clear that Iran has them.</w:t>
      </w:r>
      <w:r w:rsidRPr="00C46D50">
        <w:rPr>
          <w:rFonts w:ascii="Times New Roman" w:eastAsia="Times New Roman" w:hAnsi="Times New Roman"/>
          <w:sz w:val="10"/>
          <w:lang w:eastAsia="zh-CN"/>
        </w:rPr>
        <w:t xml:space="preserve"> He reports “rumors that Riyadh and Islamabad have had discussions involving nuclear weapons, nuclear technology, or security guarantees</w:t>
      </w:r>
      <w:r w:rsidRPr="00C46D50">
        <w:rPr>
          <w:rFonts w:ascii="Times New Roman" w:eastAsia="Times New Roman" w:hAnsi="Times New Roman"/>
          <w:sz w:val="24"/>
          <w:u w:val="single"/>
          <w:lang w:eastAsia="zh-CN"/>
        </w:rPr>
        <w:t>.” Now, people who have held jobs as sensitive as Edelman’s do not report “rumors” in a respected journal like Foreign Affairs unless they believe them to be very much more than that</w:t>
      </w:r>
      <w:r w:rsidRPr="00C46D50">
        <w:rPr>
          <w:rFonts w:ascii="Times New Roman" w:eastAsia="Times New Roman" w:hAnsi="Times New Roman"/>
          <w:sz w:val="10"/>
          <w:lang w:eastAsia="zh-CN"/>
        </w:rPr>
        <w:t xml:space="preserve">. Both in the article and more fully in an interview I have conducted with him today, Edelman sets out his thinking on a subject that should have very profound implications for decision-making in the Obama administration as it considers the long term ramifications of permitting Iran to go nuclear. For although we can all </w:t>
      </w:r>
      <w:r w:rsidRPr="00C46D50">
        <w:rPr>
          <w:rFonts w:ascii="Times New Roman" w:eastAsia="Times New Roman" w:hAnsi="Times New Roman"/>
          <w:sz w:val="10"/>
          <w:lang w:eastAsia="zh-CN"/>
        </w:rPr>
        <w:lastRenderedPageBreak/>
        <w:t xml:space="preserve">see the primary and perhaps also the secondary implications for security in the Middle East of the so-called containment strategy, the </w:t>
      </w:r>
      <w:r w:rsidRPr="00C46D50">
        <w:rPr>
          <w:rFonts w:ascii="Times New Roman" w:eastAsia="Times New Roman" w:hAnsi="Times New Roman"/>
          <w:sz w:val="24"/>
          <w:u w:val="single"/>
          <w:lang w:eastAsia="zh-CN"/>
        </w:rPr>
        <w:t>United States must now ponder the long-term tertiary and even later consequences. One of these must be what Edelman terms “the Islamabad option,” by which the Saudis and Pakistanis would effectively enter into an offensive-defensive “dual-key” nuclear arrangement, rather like the one the U.S. has had with Britain from the late-1960s to the present day. The Saudis have already indicated privately—and WikiLeaks has done nothing to cast doubt on this—that when what Edelman terms “the nuclear cascade” is unleashed once Iran goes nuclear, they will be in the first wave</w:t>
      </w:r>
      <w:r w:rsidRPr="00C46D50">
        <w:rPr>
          <w:rFonts w:ascii="Times New Roman" w:eastAsia="Times New Roman" w:hAnsi="Times New Roman"/>
          <w:sz w:val="10"/>
          <w:lang w:eastAsia="zh-CN"/>
        </w:rPr>
        <w:t>. “Saudi Arabia is the lynchpin,” says Edelman, “the key country.” The extremely close links between the two Sunni countries Saudi Arabia and Pakistan, which go back at least as far as 1979 when Pakistan helped to clear Islamic fundamentalists out of the Grand Mosque, and A.Q. Khan’s time in Saudi Arabia at precisely the time when his nuclear-proliferation ring was at its most active, invite what Edelman guardedly calls “speculation” that a mutually convenient arrangement would be arrived at very soon after Iran went nuclear. “Pakistan could sell operational nuclear weapons and delivery systems to Saudi Arabia,” states Edelman, “or it could provide the Saudis with the infrastructure, material, and the technical support they need to produce nuclear weapons themselves within a matter of years, as opposed to a decade or longer.” The Saudis might not even, technically at least, be violating the Nuclear Non Proliferation Treaty if the weapons remained operated by the Pakistanis, albeit on Saudi territory. Nor does Congress consider this all to be mere “speculation” either: The Senate Committee on Foreign Relations Staff Report of February 2008 stated that there was “some circumstantial evidence” to suggest that an agreement of some sort might already exist between the two countries. Where Edelman goes an important stage further than anyone else is in considering the instability that would inevitably result in Southern Asia if Pakistan gained the capability in Saudi Arabia to withstand a first strike from India’s nuclear arsenal. “</w:t>
      </w:r>
      <w:r w:rsidRPr="00C46D50">
        <w:rPr>
          <w:rFonts w:ascii="Times New Roman" w:eastAsia="Times New Roman" w:hAnsi="Times New Roman"/>
          <w:sz w:val="24"/>
          <w:u w:val="single"/>
          <w:lang w:eastAsia="zh-CN"/>
        </w:rPr>
        <w:t>To have a second-strike capability against India would give Pakistan a huge benefit,” he told me. “It would be very troublesome for the Indians, who would face a far more complex nuclear picture. We in the West have gotten fat, dumb, and happy when contemplating a relatively stable nuclear Southern Asia over the past decade. It might not stay like that.” With Pakistan already ahead of India in nuclear weapons technology, especially in delivery capabilities, Edelman believes that the Islamabad option will make the nuclear situation in South Asia significantly more dangerous.</w:t>
      </w:r>
    </w:p>
    <w:p w:rsidR="00317362" w:rsidRPr="00014D0C" w:rsidRDefault="00317362" w:rsidP="00317362">
      <w:pPr>
        <w:pStyle w:val="Heading4"/>
        <w:rPr>
          <w:lang w:eastAsia="zh-CN"/>
        </w:rPr>
      </w:pPr>
      <w:r w:rsidRPr="00014D0C">
        <w:rPr>
          <w:lang w:eastAsia="zh-CN"/>
        </w:rPr>
        <w:t>Pakistan impact happens fast – they already have an agreement to transfer nuclear weapons to the Saudis immediately if the Saudis ever ask for them</w:t>
      </w:r>
    </w:p>
    <w:p w:rsidR="00317362" w:rsidRPr="00014D0C" w:rsidRDefault="00317362" w:rsidP="00317362">
      <w:pPr>
        <w:spacing w:after="0" w:line="240" w:lineRule="auto"/>
        <w:rPr>
          <w:rFonts w:ascii="Times New Roman" w:eastAsia="Times New Roman" w:hAnsi="Times New Roman"/>
          <w:sz w:val="24"/>
          <w:lang w:eastAsia="zh-CN"/>
        </w:rPr>
      </w:pPr>
      <w:r w:rsidRPr="006710D5">
        <w:rPr>
          <w:rStyle w:val="Style13ptBold"/>
        </w:rPr>
        <w:t>Tanzeem</w:t>
      </w:r>
      <w:r w:rsidRPr="00014D0C">
        <w:rPr>
          <w:rFonts w:ascii="Times New Roman" w:eastAsia="Times New Roman" w:hAnsi="Times New Roman"/>
          <w:sz w:val="24"/>
          <w:lang w:eastAsia="zh-CN"/>
        </w:rPr>
        <w:t xml:space="preserve">, Ayesha. [Reporter for Voa News]. “Pakistan Has Complicated Nuclear Relationship With Saudi Arabia, Iran”. Voa News, Jun 3, </w:t>
      </w:r>
      <w:r w:rsidRPr="006710D5">
        <w:rPr>
          <w:rStyle w:val="Style13ptBold"/>
        </w:rPr>
        <w:t>2015</w:t>
      </w:r>
      <w:r w:rsidRPr="00014D0C">
        <w:rPr>
          <w:rFonts w:ascii="Times New Roman" w:eastAsia="Times New Roman" w:hAnsi="Times New Roman"/>
          <w:sz w:val="24"/>
          <w:lang w:eastAsia="zh-CN"/>
        </w:rPr>
        <w:t>. hĴp://www.voanews.com/ content/pakistan-has-complicated-nuclear-relationship-with-saudi-arabia-iran/2710343.html</w:t>
      </w:r>
    </w:p>
    <w:p w:rsidR="00317362" w:rsidRPr="0018078A" w:rsidRDefault="00317362" w:rsidP="00317362">
      <w:pPr>
        <w:spacing w:after="0" w:line="240" w:lineRule="auto"/>
        <w:rPr>
          <w:rFonts w:ascii="Times New Roman" w:eastAsia="Times New Roman" w:hAnsi="Times New Roman"/>
          <w:sz w:val="24"/>
          <w:u w:val="single"/>
          <w:lang w:eastAsia="zh-CN"/>
        </w:rPr>
      </w:pPr>
      <w:r w:rsidRPr="0018078A">
        <w:rPr>
          <w:rFonts w:ascii="Times New Roman" w:eastAsia="Times New Roman" w:hAnsi="Times New Roman"/>
          <w:sz w:val="10"/>
          <w:lang w:eastAsia="zh-CN"/>
        </w:rPr>
        <w:t xml:space="preserve">ISLAMABAD— </w:t>
      </w:r>
      <w:r w:rsidRPr="006710D5">
        <w:rPr>
          <w:rFonts w:ascii="Times New Roman" w:eastAsia="Times New Roman" w:hAnsi="Times New Roman"/>
          <w:sz w:val="24"/>
          <w:u w:val="single"/>
          <w:lang w:eastAsia="zh-CN"/>
        </w:rPr>
        <w:t>Iran’s foreign minister visits Pakistan Wednesday to discuss the conflict in Yemen, which many see as a fight for influence between regional rivals Iran and Saudi Arabia. Iran also has recently reached a framework nuclear agreement with six world powers to possibly curb the weapons potential of its nuclear program</w:t>
      </w:r>
      <w:r w:rsidRPr="0018078A">
        <w:rPr>
          <w:rFonts w:ascii="Times New Roman" w:eastAsia="Times New Roman" w:hAnsi="Times New Roman"/>
          <w:sz w:val="10"/>
          <w:lang w:eastAsia="zh-CN"/>
        </w:rPr>
        <w:t xml:space="preserve">. Saudi Arabia, in the past, has reportedly sought to form its own nuclear alliances to counter a perceived Iranian threat. A member of the Saudi royal family and the kingdom’s former intelligence chief, Prince Turki al-Faisal, warned a few months ago that the kingdom would seek the same nuclear capabilities that Tehran is allowed to maintain under any deal. In this regard, Pakistan’s relationship with the kingdom is unusual. </w:t>
      </w:r>
      <w:r w:rsidRPr="0018078A">
        <w:rPr>
          <w:rFonts w:ascii="Times New Roman" w:eastAsia="Times New Roman" w:hAnsi="Times New Roman"/>
          <w:sz w:val="24"/>
          <w:u w:val="single"/>
          <w:lang w:eastAsia="zh-CN"/>
        </w:rPr>
        <w:t>On one hand, it has sold nuclear secrets to Iran in the past through a network run by former chief Pakistani nuclear scientist A.Q. Khan. The network also sold nuclear technology or know-how to Libya and North Korea. On the other, it has faced allegations of promising Saudi Arabia a nuclear umbrella against Iran</w:t>
      </w:r>
      <w:r w:rsidRPr="0018078A">
        <w:rPr>
          <w:rFonts w:ascii="Times New Roman" w:eastAsia="Times New Roman" w:hAnsi="Times New Roman"/>
          <w:sz w:val="10"/>
          <w:lang w:eastAsia="zh-CN"/>
        </w:rPr>
        <w:t xml:space="preserve">. ’Unacknowledged nuclear partnership’ Bruce Riedel, director of the Intelligence Project of the Washington-based Brookings Institute, wrote in 2008 that Pakistan has “an unacknowledged nuclear partnership to provide the kingdom with a nuclear deterrent on short notice if ever needed.” A BBC Newsnight story in 2013 declared that Saudi nuclear weapons were practically “on order” from Pakistan. “Saudi Arabia has invested in Pakistani nuclear weapons projects, and believes it could obtain atomic bombs at will,” the story said based on sources. </w:t>
      </w:r>
      <w:r w:rsidRPr="0018078A">
        <w:rPr>
          <w:rFonts w:ascii="Times New Roman" w:eastAsia="Times New Roman" w:hAnsi="Times New Roman"/>
          <w:sz w:val="24"/>
          <w:u w:val="single"/>
          <w:lang w:eastAsia="zh-CN"/>
        </w:rPr>
        <w:t>As late as last month, a Wall Street Journal story on Saudi nuclear ambitions declared: “Saudi officials have told successive U.S. administrations they expect to have Pakistan’s support in the nuclear field, if called upon, because of the kingdom’s massive financial support for the South Asian country.” While Pakistan denies all of these allegations - and unlike Pakistan’s nuclear dealings with Iran, Libya and North Korea, the Saudi connection has never been officially proven - its past behavior makes people suspicious</w:t>
      </w:r>
      <w:r w:rsidRPr="0018078A">
        <w:rPr>
          <w:rFonts w:ascii="Times New Roman" w:eastAsia="Times New Roman" w:hAnsi="Times New Roman"/>
          <w:sz w:val="10"/>
          <w:lang w:eastAsia="zh-CN"/>
        </w:rPr>
        <w:t>. “We know that Pakistan’s nuclear program was heavily subsidized by outsiders, financed by outsiders,” Pakistani nuclear physicist Abdul Hameed Nayyer said. Some of those, such as Libya, who helped finance the program, received help with their nuclear programs in return. Evidence of Pakistan’s involvement was discovered when Libya abandoned its nuclear program and turned over its equipment to the United States. “</w:t>
      </w:r>
      <w:r w:rsidRPr="0018078A">
        <w:rPr>
          <w:rFonts w:ascii="Times New Roman" w:eastAsia="Times New Roman" w:hAnsi="Times New Roman"/>
          <w:sz w:val="24"/>
          <w:u w:val="single"/>
          <w:lang w:eastAsia="zh-CN"/>
        </w:rPr>
        <w:t xml:space="preserve">If Saudi Arabia also financed Pakistan’s nuclear program, it is possible that Saudi Arabia would also demand such a thing from Pakistan,” Nayyer said. While there is no concrete </w:t>
      </w:r>
      <w:r w:rsidRPr="0018078A">
        <w:rPr>
          <w:rFonts w:ascii="Times New Roman" w:eastAsia="Times New Roman" w:hAnsi="Times New Roman"/>
          <w:sz w:val="24"/>
          <w:u w:val="single"/>
          <w:lang w:eastAsia="zh-CN"/>
        </w:rPr>
        <w:lastRenderedPageBreak/>
        <w:t>evidence of Saudi financing of Pakistan’s nuclear weapons program, critics point to ancillary support.</w:t>
      </w:r>
    </w:p>
    <w:p w:rsidR="00317362" w:rsidRPr="00014D0C" w:rsidRDefault="00317362" w:rsidP="00317362">
      <w:pPr>
        <w:pStyle w:val="Heading4"/>
        <w:rPr>
          <w:lang w:eastAsia="zh-CN"/>
        </w:rPr>
      </w:pPr>
      <w:r w:rsidRPr="00014D0C">
        <w:rPr>
          <w:lang w:eastAsia="zh-CN"/>
        </w:rPr>
        <w:t>Independent of Pakistan, Saudi proliferation causes domino proliferation in the Middle East which goes nuclear for a laundry list of reasons – close geographical proximity, launch on warning posture, and high tensions make preemptive strikes and miscalculation inevitable</w:t>
      </w:r>
    </w:p>
    <w:p w:rsidR="00317362" w:rsidRDefault="00317362" w:rsidP="00317362">
      <w:pPr>
        <w:spacing w:after="0" w:line="240" w:lineRule="auto"/>
        <w:rPr>
          <w:rFonts w:ascii="Times New Roman" w:eastAsia="Times New Roman" w:hAnsi="Times New Roman"/>
          <w:sz w:val="24"/>
          <w:lang w:eastAsia="zh-CN"/>
        </w:rPr>
      </w:pPr>
      <w:r w:rsidRPr="00014D0C">
        <w:rPr>
          <w:rStyle w:val="Style13ptBold"/>
          <w:lang w:eastAsia="zh-CN"/>
        </w:rPr>
        <w:t>Edelman</w:t>
      </w:r>
      <w:r w:rsidRPr="00014D0C">
        <w:rPr>
          <w:rFonts w:ascii="Times New Roman" w:eastAsia="Times New Roman" w:hAnsi="Times New Roman"/>
          <w:sz w:val="24"/>
          <w:lang w:eastAsia="zh-CN"/>
        </w:rPr>
        <w:t>, Eric.</w:t>
      </w:r>
      <w:r>
        <w:rPr>
          <w:rFonts w:ascii="Times New Roman" w:eastAsia="Times New Roman" w:hAnsi="Times New Roman"/>
          <w:sz w:val="24"/>
          <w:lang w:eastAsia="zh-CN"/>
        </w:rPr>
        <w:t xml:space="preserve"> </w:t>
      </w:r>
      <w:r w:rsidRPr="00014D0C">
        <w:rPr>
          <w:rStyle w:val="Style13ptBold"/>
        </w:rPr>
        <w:t>11</w:t>
      </w:r>
      <w:r w:rsidRPr="00014D0C">
        <w:rPr>
          <w:rFonts w:ascii="Times New Roman" w:eastAsia="Times New Roman" w:hAnsi="Times New Roman"/>
          <w:sz w:val="24"/>
          <w:lang w:eastAsia="zh-CN"/>
        </w:rPr>
        <w:t xml:space="preserve"> [Distinguished Fellow at the Center for Strategic and Budgetary Assessments &amp; Former U.S. Undersecretary of Defense for Policy]. “The Dangers of a Nuclear Iran”. Foreign Affairs, 2011. h</w:t>
      </w:r>
      <w:r>
        <w:rPr>
          <w:rFonts w:ascii="Times New Roman" w:eastAsia="Times New Roman" w:hAnsi="Times New Roman"/>
          <w:sz w:val="24"/>
          <w:lang w:eastAsia="zh-CN"/>
        </w:rPr>
        <w:t>tt</w:t>
      </w:r>
      <w:r w:rsidRPr="00014D0C">
        <w:rPr>
          <w:rFonts w:ascii="Times New Roman" w:eastAsia="Times New Roman" w:hAnsi="Times New Roman"/>
          <w:sz w:val="24"/>
          <w:lang w:eastAsia="zh-CN"/>
        </w:rPr>
        <w:t>p://www.foreignaffairs.com/articles/67162/erics-edelman-andrew-f-krepinevich-jr-and-evan-braden-montgomer/the-dangers-of-anuclear-iran</w:t>
      </w:r>
    </w:p>
    <w:p w:rsidR="00317362" w:rsidRPr="004E00BB" w:rsidRDefault="00317362" w:rsidP="00317362">
      <w:pPr>
        <w:spacing w:after="0" w:line="240" w:lineRule="auto"/>
        <w:rPr>
          <w:rFonts w:ascii="Times New Roman" w:eastAsia="Times New Roman" w:hAnsi="Times New Roman"/>
          <w:sz w:val="24"/>
          <w:u w:val="single"/>
          <w:lang w:eastAsia="zh-CN"/>
        </w:rPr>
      </w:pPr>
      <w:r w:rsidRPr="00014D0C">
        <w:rPr>
          <w:rFonts w:ascii="Times New Roman" w:eastAsia="Times New Roman" w:hAnsi="Times New Roman"/>
          <w:sz w:val="24"/>
          <w:lang w:eastAsia="zh-CN"/>
        </w:rPr>
        <w:t xml:space="preserve">How would this expanded nuclear competition influence stability during a crisis in either the Middle East or South Asia? </w:t>
      </w:r>
      <w:r w:rsidRPr="0018078A">
        <w:rPr>
          <w:rFonts w:ascii="Times New Roman" w:eastAsia="Times New Roman" w:hAnsi="Times New Roman"/>
          <w:sz w:val="24"/>
          <w:u w:val="single"/>
          <w:lang w:eastAsia="zh-CN"/>
        </w:rPr>
        <w:t>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w:t>
      </w:r>
      <w:r w:rsidRPr="00014D0C">
        <w:rPr>
          <w:rFonts w:ascii="Times New Roman" w:eastAsia="Times New Roman" w:hAnsi="Times New Roman"/>
          <w:sz w:val="24"/>
          <w:lang w:eastAsia="zh-CN"/>
        </w:rPr>
        <w:t xml:space="preserve"> Were Saudi Arabia to acquire nuclear weapons, the Middle East would count three nuclear-armed states, and perhaps more before long. It is unclear how such an n-player competition would unfold</w:t>
      </w:r>
      <w:r>
        <w:rPr>
          <w:rFonts w:ascii="Times New Roman" w:eastAsia="Times New Roman" w:hAnsi="Times New Roman"/>
          <w:sz w:val="24"/>
          <w:lang w:eastAsia="zh-CN"/>
        </w:rPr>
        <w:t xml:space="preserve"> </w:t>
      </w:r>
      <w:r w:rsidRPr="00014D0C">
        <w:rPr>
          <w:rFonts w:ascii="Times New Roman" w:eastAsia="Times New Roman" w:hAnsi="Times New Roman"/>
          <w:sz w:val="24"/>
          <w:lang w:eastAsia="zh-CN"/>
        </w:rPr>
        <w:t xml:space="preserve">because most analyses of nuclear deterrence are based on the U.S.- Soviet rivalry during the Cold War. It seems likely, however, that the interaction among three or more nuclear-armed powers would be more prone to miscalculation and escalation than a bipolar competition. </w:t>
      </w:r>
      <w:r w:rsidRPr="004E00BB">
        <w:rPr>
          <w:rFonts w:ascii="Times New Roman" w:eastAsia="Times New Roman" w:hAnsi="Times New Roman"/>
          <w:sz w:val="24"/>
          <w:u w:val="single"/>
          <w:lang w:eastAsia="zh-CN"/>
        </w:rPr>
        <w:t>During the Cold War, the United States and the Soviet Union only needed to concern themselves with an attack from the other. Multi- polar systems are generally considered to be less stable than bipolar systems because coalitions can shift quickly, upsetting the balance of power and creating incentives for an attack</w:t>
      </w:r>
      <w:r w:rsidRPr="00014D0C">
        <w:rPr>
          <w:rFonts w:ascii="Times New Roman" w:eastAsia="Times New Roman" w:hAnsi="Times New Roman"/>
          <w:sz w:val="24"/>
          <w:lang w:eastAsia="zh-CN"/>
        </w:rPr>
        <w:t>. More important, emerging nuclear powers in the Middle East might not take the costly steps necessary to preserve regional stability and avoid a nuclear exchange. For nuclear-armed states, the bedrock of deterrence is the knowledge that each side has a secure second</w:t>
      </w:r>
      <w:r>
        <w:rPr>
          <w:rFonts w:ascii="Times New Roman" w:eastAsia="Times New Roman" w:hAnsi="Times New Roman"/>
          <w:sz w:val="24"/>
          <w:lang w:eastAsia="zh-CN"/>
        </w:rPr>
        <w:t xml:space="preserve"> </w:t>
      </w:r>
      <w:r w:rsidRPr="00014D0C">
        <w:rPr>
          <w:rFonts w:ascii="Times New Roman" w:eastAsia="Times New Roman" w:hAnsi="Times New Roman"/>
          <w:sz w:val="24"/>
          <w:lang w:eastAsia="zh-CN"/>
        </w:rPr>
        <w:t>strike capability, so that no state can launch an a</w:t>
      </w:r>
      <w:r>
        <w:rPr>
          <w:rFonts w:ascii="Times New Roman" w:eastAsia="Times New Roman" w:hAnsi="Times New Roman"/>
          <w:sz w:val="24"/>
          <w:lang w:eastAsia="zh-CN"/>
        </w:rPr>
        <w:t>tt</w:t>
      </w:r>
      <w:r w:rsidRPr="00014D0C">
        <w:rPr>
          <w:rFonts w:ascii="Times New Roman" w:eastAsia="Times New Roman" w:hAnsi="Times New Roman"/>
          <w:sz w:val="24"/>
          <w:lang w:eastAsia="zh-CN"/>
        </w:rPr>
        <w:t>ack with the expectation that it can wipe out its opponents’ forces and avoid a devastating retaliation. However, 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w:t>
      </w:r>
      <w:r>
        <w:rPr>
          <w:rFonts w:ascii="Times New Roman" w:eastAsia="Times New Roman" w:hAnsi="Times New Roman"/>
          <w:sz w:val="24"/>
          <w:lang w:eastAsia="zh-CN"/>
        </w:rPr>
        <w:t>tt</w:t>
      </w:r>
      <w:r w:rsidRPr="00014D0C">
        <w:rPr>
          <w:rFonts w:ascii="Times New Roman" w:eastAsia="Times New Roman" w:hAnsi="Times New Roman"/>
          <w:sz w:val="24"/>
          <w:lang w:eastAsia="zh-CN"/>
        </w:rPr>
        <w:t xml:space="preserve">ack or even, during a crisis, to use their nuclear forces preemptively. Their governments might also delegate launch authority to lower-level commanders, heightening the possibility of miscalculation and escalation. </w:t>
      </w:r>
      <w:r w:rsidRPr="004E00BB">
        <w:rPr>
          <w:rFonts w:ascii="Times New Roman" w:eastAsia="Times New Roman" w:hAnsi="Times New Roman"/>
          <w:sz w:val="24"/>
          <w:u w:val="single"/>
          <w:lang w:eastAsia="zh-CN"/>
        </w:rPr>
        <w:t xml:space="preserve">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this uncertainty, when combined with the pressure to respond quickly, would create a significant risk that it would retaliate against </w:t>
      </w:r>
      <w:r w:rsidRPr="004E00BB">
        <w:rPr>
          <w:rFonts w:ascii="Times New Roman" w:eastAsia="Times New Roman" w:hAnsi="Times New Roman"/>
          <w:sz w:val="24"/>
          <w:u w:val="single"/>
          <w:lang w:eastAsia="zh-CN"/>
        </w:rPr>
        <w:lastRenderedPageBreak/>
        <w:t>the wrong party, potentially triggering a regional nuclear war</w:t>
      </w:r>
      <w:r w:rsidRPr="00014D0C">
        <w:rPr>
          <w:rFonts w:ascii="Times New Roman" w:eastAsia="Times New Roman" w:hAnsi="Times New Roman"/>
          <w:sz w:val="24"/>
          <w:lang w:eastAsia="zh-CN"/>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w:t>
      </w:r>
      <w:r w:rsidRPr="004E00BB">
        <w:rPr>
          <w:rFonts w:ascii="Times New Roman" w:eastAsia="Times New Roman" w:hAnsi="Times New Roman"/>
          <w:sz w:val="24"/>
          <w:u w:val="single"/>
          <w:lang w:eastAsia="zh-CN"/>
        </w:rPr>
        <w:t>Yet there is no guarantee that emerging nuclear powers would be willing or able to implement these measures, creating a significant risk that their governments might lose control over the weapons or nuclear material and that nonstate actors could gain access to these items</w:t>
      </w:r>
    </w:p>
    <w:p w:rsidR="00317362" w:rsidRDefault="00317362" w:rsidP="00317362">
      <w:pPr>
        <w:pStyle w:val="Heading4"/>
        <w:rPr>
          <w:lang w:eastAsia="zh-CN"/>
        </w:rPr>
      </w:pPr>
      <w:r w:rsidRPr="00014D0C">
        <w:rPr>
          <w:lang w:eastAsia="zh-CN"/>
        </w:rPr>
        <w:t>MAD doesn’t check – proliferation causes war even with rational states and MAD</w:t>
      </w:r>
    </w:p>
    <w:p w:rsidR="00317362" w:rsidRPr="00014D0C" w:rsidRDefault="00317362" w:rsidP="00317362">
      <w:pPr>
        <w:spacing w:after="0" w:line="240" w:lineRule="auto"/>
        <w:rPr>
          <w:rFonts w:ascii="Times New Roman" w:eastAsia="Times New Roman" w:hAnsi="Times New Roman"/>
          <w:sz w:val="24"/>
          <w:lang w:eastAsia="zh-CN"/>
        </w:rPr>
      </w:pPr>
      <w:r w:rsidRPr="00014D0C">
        <w:rPr>
          <w:rStyle w:val="Style13ptBold"/>
          <w:lang w:eastAsia="zh-CN"/>
        </w:rPr>
        <w:t>Kroenig</w:t>
      </w:r>
      <w:r w:rsidRPr="00014D0C">
        <w:rPr>
          <w:rFonts w:ascii="Times New Roman" w:eastAsia="Times New Roman" w:hAnsi="Times New Roman"/>
          <w:sz w:val="24"/>
          <w:lang w:eastAsia="zh-CN"/>
        </w:rPr>
        <w:t>, Ma</w:t>
      </w:r>
      <w:r>
        <w:rPr>
          <w:rFonts w:ascii="Times New Roman" w:eastAsia="Times New Roman" w:hAnsi="Times New Roman"/>
          <w:sz w:val="24"/>
          <w:lang w:eastAsia="zh-CN"/>
        </w:rPr>
        <w:t>tt</w:t>
      </w:r>
      <w:r w:rsidRPr="00014D0C">
        <w:rPr>
          <w:rFonts w:ascii="Times New Roman" w:eastAsia="Times New Roman" w:hAnsi="Times New Roman"/>
          <w:sz w:val="24"/>
          <w:lang w:eastAsia="zh-CN"/>
        </w:rPr>
        <w:t>hew.</w:t>
      </w:r>
      <w:r>
        <w:rPr>
          <w:rFonts w:ascii="Times New Roman" w:eastAsia="Times New Roman" w:hAnsi="Times New Roman"/>
          <w:sz w:val="24"/>
          <w:lang w:eastAsia="zh-CN"/>
        </w:rPr>
        <w:t xml:space="preserve"> </w:t>
      </w:r>
      <w:r>
        <w:rPr>
          <w:rStyle w:val="Style13ptBold"/>
        </w:rPr>
        <w:t>15</w:t>
      </w:r>
      <w:r w:rsidRPr="00014D0C">
        <w:rPr>
          <w:rFonts w:ascii="Times New Roman" w:eastAsia="Times New Roman" w:hAnsi="Times New Roman"/>
          <w:sz w:val="24"/>
          <w:lang w:eastAsia="zh-CN"/>
        </w:rPr>
        <w:t xml:space="preserve"> [Ma</w:t>
      </w:r>
      <w:r>
        <w:rPr>
          <w:rFonts w:ascii="Times New Roman" w:eastAsia="Times New Roman" w:hAnsi="Times New Roman"/>
          <w:sz w:val="24"/>
          <w:lang w:eastAsia="zh-CN"/>
        </w:rPr>
        <w:t>tt</w:t>
      </w:r>
      <w:r w:rsidRPr="00014D0C">
        <w:rPr>
          <w:rFonts w:ascii="Times New Roman" w:eastAsia="Times New Roman" w:hAnsi="Times New Roman"/>
          <w:sz w:val="24"/>
          <w:lang w:eastAsia="zh-CN"/>
        </w:rPr>
        <w:t>hew Kroenig is an Associate Professor and International Relations Field Chair in the Department of Government at Georgetown University and a Nonresident Senior Fellow in the Brent Scowcroft Center on International Security at The Atlantic Council “The History of Proliferation Optimism: Does It Have a Future?”, Journal of Strategic Studies, 2015. h</w:t>
      </w:r>
      <w:r>
        <w:rPr>
          <w:rFonts w:ascii="Times New Roman" w:eastAsia="Times New Roman" w:hAnsi="Times New Roman"/>
          <w:sz w:val="24"/>
          <w:lang w:eastAsia="zh-CN"/>
        </w:rPr>
        <w:t>tt</w:t>
      </w:r>
      <w:r w:rsidRPr="00014D0C">
        <w:rPr>
          <w:rFonts w:ascii="Times New Roman" w:eastAsia="Times New Roman" w:hAnsi="Times New Roman"/>
          <w:sz w:val="24"/>
          <w:lang w:eastAsia="zh-CN"/>
        </w:rPr>
        <w:t>ps://www.tandfonline.com/doi/abs/10.1080/ 01402390.2014.893508</w:t>
      </w:r>
    </w:p>
    <w:p w:rsidR="00317362" w:rsidRPr="00510C28" w:rsidRDefault="00317362" w:rsidP="00317362">
      <w:pPr>
        <w:spacing w:after="0" w:line="240" w:lineRule="auto"/>
        <w:rPr>
          <w:rFonts w:ascii="Times New Roman" w:eastAsia="Times New Roman" w:hAnsi="Times New Roman"/>
          <w:sz w:val="10"/>
          <w:lang w:eastAsia="zh-CN"/>
        </w:rPr>
      </w:pPr>
      <w:r w:rsidRPr="00510C28">
        <w:rPr>
          <w:rFonts w:ascii="Times New Roman" w:eastAsia="Times New Roman" w:hAnsi="Times New Roman"/>
          <w:sz w:val="10"/>
          <w:lang w:eastAsia="zh-CN"/>
        </w:rPr>
        <w:t xml:space="preserve">First and foremost, proliferation optimists present an oversimplified view of nuclear deterrence theory. Optimists argue that since the advent of Mutually Assured Destruction (MAD), any nuclear war would mean national suicide and, therefore, no rational leader would ever choose to start one. </w:t>
      </w:r>
      <w:r w:rsidRPr="00510C28">
        <w:rPr>
          <w:rFonts w:ascii="Times New Roman" w:eastAsia="Times New Roman" w:hAnsi="Times New Roman"/>
          <w:sz w:val="24"/>
          <w:u w:val="single"/>
          <w:lang w:eastAsia="zh-CN"/>
        </w:rPr>
        <w:t xml:space="preserve">Furthermore, they argue that the requirements for rationality are not high. Rather, leaders must value their own survival and the survival of their nation and understand that intentionally launching a nuclear war would threaten those values. </w:t>
      </w:r>
      <w:r w:rsidRPr="00510C28">
        <w:rPr>
          <w:rFonts w:ascii="Times New Roman" w:eastAsia="Times New Roman" w:hAnsi="Times New Roman"/>
          <w:sz w:val="10"/>
          <w:lang w:eastAsia="zh-CN"/>
        </w:rPr>
        <w:t xml:space="preserve">Many analysts and policymakers attempt to challenge the optimists on their own turf and question whether the leaders of potential proliferant states are fully rational.34 </w:t>
      </w:r>
      <w:r w:rsidRPr="00510C28">
        <w:rPr>
          <w:rFonts w:ascii="Times New Roman" w:eastAsia="Times New Roman" w:hAnsi="Times New Roman"/>
          <w:sz w:val="24"/>
          <w:u w:val="single"/>
          <w:lang w:eastAsia="zh-CN"/>
        </w:rPr>
        <w:t>Yet, these debates overlook the fact that, apart from the optimists, leading nuclear deterrence theorists believe that nuclear proliferation contributes to a real risk of nuclear war even in a situation of MAD among rational states.</w:t>
      </w:r>
      <w:r w:rsidRPr="00510C28">
        <w:rPr>
          <w:rFonts w:ascii="Times New Roman" w:eastAsia="Times New Roman" w:hAnsi="Times New Roman"/>
          <w:sz w:val="10"/>
          <w:lang w:eastAsia="zh-CN"/>
        </w:rPr>
        <w:t xml:space="preserve">35 Moreover, realizing that nuclear war is possible does not depend on peculiar beliefs about the possibility of escaping MAD.36 Rather, as we will discuss below, these theorists understand that some risk of nuclear war is necessary in order for deterrence to function. To be sure, in the 1940s, Viner, Brodie, and others argued that MAD rendered war among major powers obsolete, but nuclear deterrence theory soon advanced beyond that simple understanding.37 </w:t>
      </w:r>
      <w:r w:rsidRPr="00510C28">
        <w:rPr>
          <w:rFonts w:ascii="Times New Roman" w:eastAsia="Times New Roman" w:hAnsi="Times New Roman"/>
          <w:sz w:val="24"/>
          <w:u w:val="single"/>
          <w:lang w:eastAsia="zh-CN"/>
        </w:rPr>
        <w:t>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w:t>
      </w:r>
      <w:r w:rsidRPr="00510C28">
        <w:rPr>
          <w:rFonts w:ascii="Times New Roman" w:eastAsia="Times New Roman" w:hAnsi="Times New Roman"/>
          <w:sz w:val="10"/>
          <w:lang w:eastAsia="zh-CN"/>
        </w:rPr>
        <w:t xml:space="preserve">? Since the 1960s, academic nuclear deterrence theory has been devoted almost exclusively to answering this question.38 And their answers do not give us reasons to be optimistic. Thomas Schelling was the first to devise a rational means by which states can threaten nuclear-armed opponents.39 He argued that leaders cannot credibly threaten to intentionally launch a suicidal nuclear war, but they can make a ‘threat that leaves something to chance’. 40 They can engage in a process, the nuclear crisis, which increases the risk of nuclear war in an attempt to force a less resolved adversary to back down. As states escalate a nuclear crisis there is an increasing probability that the conflict will spiral out of control and result in an inadvertent or accidental nuclear exchange. As long as the benefit of winning the crisis is greater than the incremental increase in the risk of nuclear war, however,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 41 </w:t>
      </w:r>
      <w:r w:rsidRPr="00510C28">
        <w:rPr>
          <w:rFonts w:ascii="Times New Roman" w:eastAsia="Times New Roman" w:hAnsi="Times New Roman"/>
          <w:sz w:val="24"/>
          <w:u w:val="single"/>
          <w:lang w:eastAsia="zh-CN"/>
        </w:rPr>
        <w:t>This does not mean that states eagerly bid up the risk of nuclear war. Rather, they face gut-wrenching decisions at each stage of the crisis. They can quit the crisis to avoid nuclear war, but only by ceding an important geopolitical issue to an opponent.</w:t>
      </w:r>
      <w:r w:rsidRPr="00510C28">
        <w:rPr>
          <w:rFonts w:ascii="Times New Roman" w:eastAsia="Times New Roman" w:hAnsi="Times New Roman"/>
          <w:sz w:val="10"/>
          <w:lang w:eastAsia="zh-CN"/>
        </w:rPr>
        <w:t xml:space="preserve">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By asking whether states can be deterred, therefore, proliferation optimists are asking the wrong question. The right question to ask is: what risk of nuclear war is a specific state willing to run against a particular opponent in a given crisis?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w:t>
      </w:r>
      <w:r w:rsidRPr="00510C28">
        <w:rPr>
          <w:rFonts w:ascii="Times New Roman" w:eastAsia="Times New Roman" w:hAnsi="Times New Roman"/>
          <w:sz w:val="24"/>
          <w:u w:val="single"/>
          <w:lang w:eastAsia="zh-CN"/>
        </w:rPr>
        <w:t>.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w:t>
      </w:r>
      <w:r w:rsidRPr="00510C28">
        <w:rPr>
          <w:rFonts w:ascii="Times New Roman" w:eastAsia="Times New Roman" w:hAnsi="Times New Roman"/>
          <w:sz w:val="10"/>
          <w:lang w:eastAsia="zh-CN"/>
        </w:rPr>
        <w:t xml:space="preserve"> Or is it possible that Iran would push back, possibly brandishing nuclear weapons in an attempt to coerce its adversaries? If the latter, there is a risk that proliferation to Iran could result in nuclear war and proliferation optimists are wrong to dismiss it out of hand. An optimist might counter that nuclear weapons will never be used, even in a crisis situation, because states have such a strong incentive, namely national survival, to ensure that nuclear weapons are not used. But this objection ignores the fact that leaders operate under competing pressures. Leaders in nuclear-armed states also have strong incentives to convince their adversaries that nuclear weapons might be used. Historically we have seen that leaders take actions in crises, such as placing nuclear weapons on high alert and delegating nuclear launch authority to low-level commanders, to purposely increase the risk of nuclear war in an attempt to force less-resolved opponents to back down. </w:t>
      </w:r>
      <w:r w:rsidRPr="00510C28">
        <w:rPr>
          <w:rFonts w:ascii="Times New Roman" w:eastAsia="Times New Roman" w:hAnsi="Times New Roman"/>
          <w:sz w:val="24"/>
          <w:u w:val="single"/>
          <w:lang w:eastAsia="zh-CN"/>
        </w:rPr>
        <w:t xml:space="preserve">Moreover, not even the optimists’ first principles about the irrelevance of nuclear posture stand up to scrutiny. Not all nuclear wars would be equally devastating.43 Any nuclear exchange would have devastating consequences no doubt, but, if a crisis were to spiral out of control and result in nuclear war, any sane leader would rather face a country with five </w:t>
      </w:r>
      <w:r w:rsidRPr="00510C28">
        <w:rPr>
          <w:rFonts w:ascii="Times New Roman" w:eastAsia="Times New Roman" w:hAnsi="Times New Roman"/>
          <w:sz w:val="24"/>
          <w:u w:val="single"/>
          <w:lang w:eastAsia="zh-CN"/>
        </w:rPr>
        <w:lastRenderedPageBreak/>
        <w:t>nuclear weapons than one with 5,000. Similarly, any sane leader would be willing to run a greater risk of nuclear war against the former state than against the latter.</w:t>
      </w:r>
      <w:r w:rsidRPr="00510C28">
        <w:rPr>
          <w:rFonts w:ascii="Times New Roman" w:eastAsia="Times New Roman" w:hAnsi="Times New Roman"/>
          <w:sz w:val="10"/>
          <w:lang w:eastAsia="zh-CN"/>
        </w:rPr>
        <w:t xml:space="preserve"> Indeed, scholars have demonstrated that states are willing to run greater risks and are, therefore, more likely to win nuclear crises when they enjoy nuclear superiority over their opponents.44 Proliferation optimists might be correct that no rational leader would choose to launch a suicidal nuclear war, but, depending on the context, any sane leader would almost certainly be willing to risk one. Nuclear deterrence theorists have also proposed a second scenario under which rational leaders would be willing to instigate a nuclear exchange: limited nuclear war.45 For example, by launching a single nuclear weapon against a small city, a nuclear-armed state could signal its willingness to escalate a crisis,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If launching a limited nuclear war could be a rational strategic move under certain circumstances, it then follows that the spread of nuclear weapons increases the risk of nuclear use. </w:t>
      </w:r>
      <w:r w:rsidRPr="00510C28">
        <w:rPr>
          <w:rFonts w:ascii="Times New Roman" w:eastAsia="Times New Roman" w:hAnsi="Times New Roman"/>
          <w:sz w:val="24"/>
          <w:u w:val="single"/>
          <w:lang w:eastAsia="zh-CN"/>
        </w:rPr>
        <w:t>To be sure, some strategic thinkers, including Henry Kissinger, advocated limited nuclear war as a viable strategy only to recant the position later due to fears of uncontrollable escalation. Yet, this does not change the fact that leading nuclear deterrence theorists maintain that limited nuclear war is possible among rational leaders in a MAD world</w:t>
      </w:r>
      <w:r w:rsidRPr="00510C28">
        <w:rPr>
          <w:rFonts w:ascii="Times New Roman" w:eastAsia="Times New Roman" w:hAnsi="Times New Roman"/>
          <w:sz w:val="10"/>
          <w:lang w:eastAsia="zh-CN"/>
        </w:rPr>
        <w:t>.46</w:t>
      </w:r>
    </w:p>
    <w:p w:rsidR="00317362" w:rsidRPr="00317362" w:rsidRDefault="00317362" w:rsidP="00317362">
      <w:pPr>
        <w:spacing w:after="0" w:line="240" w:lineRule="auto"/>
        <w:rPr>
          <w:rFonts w:ascii="Times New Roman" w:eastAsia="Times New Roman" w:hAnsi="Times New Roman"/>
          <w:sz w:val="10"/>
          <w:lang w:eastAsia="zh-CN"/>
        </w:rPr>
      </w:pPr>
    </w:p>
    <w:p w:rsidR="00317362" w:rsidRPr="00317362" w:rsidRDefault="00317362" w:rsidP="00317362">
      <w:pPr>
        <w:pStyle w:val="Heading3"/>
      </w:pPr>
      <w:r>
        <w:lastRenderedPageBreak/>
        <w:t>Iran</w:t>
      </w:r>
    </w:p>
    <w:p w:rsidR="00317362" w:rsidRDefault="00317362" w:rsidP="00317362">
      <w:pPr>
        <w:pStyle w:val="Heading4"/>
        <w:numPr>
          <w:ilvl w:val="0"/>
          <w:numId w:val="12"/>
        </w:numPr>
        <w:rPr>
          <w:lang w:eastAsia="zh-CN"/>
        </w:rPr>
      </w:pPr>
      <w:r w:rsidRPr="00C73DEC">
        <w:rPr>
          <w:lang w:eastAsia="zh-CN"/>
        </w:rPr>
        <w:t>Arms sales are good – they cement an alliance that’s key to oil access, counterbalancing Iran, beating Al Qaeda, and stopping a regional nuclear arms race</w:t>
      </w:r>
    </w:p>
    <w:p w:rsidR="00317362" w:rsidRPr="00C73DEC" w:rsidRDefault="00317362" w:rsidP="00317362">
      <w:pPr>
        <w:spacing w:after="0" w:line="240" w:lineRule="auto"/>
        <w:rPr>
          <w:rFonts w:ascii="Times New Roman" w:eastAsia="Times New Roman" w:hAnsi="Times New Roman" w:cs="Times New Roman"/>
          <w:sz w:val="24"/>
          <w:lang w:eastAsia="zh-CN"/>
        </w:rPr>
      </w:pPr>
      <w:r w:rsidRPr="00C73DEC">
        <w:rPr>
          <w:rStyle w:val="Style13ptBold"/>
          <w:lang w:eastAsia="zh-CN"/>
        </w:rPr>
        <w:t>Cordesman,</w:t>
      </w:r>
      <w:r w:rsidRPr="00C73DEC">
        <w:rPr>
          <w:rFonts w:ascii="Times New Roman" w:eastAsia="Times New Roman" w:hAnsi="Times New Roman" w:cs="Times New Roman"/>
          <w:sz w:val="24"/>
          <w:lang w:eastAsia="zh-CN"/>
        </w:rPr>
        <w:t xml:space="preserve"> Anthony</w:t>
      </w:r>
      <w:r>
        <w:rPr>
          <w:rFonts w:ascii="Times New Roman" w:eastAsia="Times New Roman" w:hAnsi="Times New Roman" w:cs="Times New Roman"/>
          <w:sz w:val="24"/>
          <w:lang w:eastAsia="zh-CN"/>
        </w:rPr>
        <w:t xml:space="preserve"> </w:t>
      </w:r>
      <w:r w:rsidRPr="00C73DEC">
        <w:rPr>
          <w:rStyle w:val="Style13ptBold"/>
        </w:rPr>
        <w:t>18</w:t>
      </w:r>
      <w:r w:rsidRPr="00C73DEC">
        <w:rPr>
          <w:rFonts w:ascii="Times New Roman" w:eastAsia="Times New Roman" w:hAnsi="Times New Roman" w:cs="Times New Roman"/>
          <w:sz w:val="24"/>
          <w:lang w:eastAsia="zh-CN"/>
        </w:rPr>
        <w:t>. [Arleigh A. Burke chair in strategy at the Center for Strategic and International Studies in Washington, D.C. He has served as a consultant on Afghanistan to the U.S. Department of Defense and the U.S. Department of State]. “Is Big Saudi Arms Sale a Good Idea?”. Council on Foreign Relations, 2010. h</w:t>
      </w:r>
      <w:r>
        <w:rPr>
          <w:rFonts w:ascii="Times New Roman" w:eastAsia="Times New Roman" w:hAnsi="Times New Roman" w:cs="Times New Roman"/>
          <w:sz w:val="24"/>
          <w:lang w:eastAsia="zh-CN"/>
        </w:rPr>
        <w:t>tt</w:t>
      </w:r>
      <w:r w:rsidRPr="00C73DEC">
        <w:rPr>
          <w:rFonts w:ascii="Times New Roman" w:eastAsia="Times New Roman" w:hAnsi="Times New Roman" w:cs="Times New Roman"/>
          <w:sz w:val="24"/>
          <w:lang w:eastAsia="zh-CN"/>
        </w:rPr>
        <w:t>ps://www.cfr.org/expertroundup/big-saudi-arms-sale-good-idea</w:t>
      </w:r>
    </w:p>
    <w:p w:rsidR="00317362" w:rsidRDefault="00317362" w:rsidP="00317362">
      <w:pPr>
        <w:spacing w:after="0" w:line="240" w:lineRule="auto"/>
        <w:rPr>
          <w:rFonts w:ascii="Times New Roman" w:eastAsia="Times New Roman" w:hAnsi="Times New Roman" w:cs="Times New Roman"/>
          <w:sz w:val="10"/>
          <w:lang w:eastAsia="zh-CN"/>
        </w:rPr>
      </w:pPr>
      <w:r w:rsidRPr="00052B1F">
        <w:rPr>
          <w:rFonts w:ascii="Times New Roman" w:eastAsia="Times New Roman" w:hAnsi="Times New Roman" w:cs="Times New Roman"/>
          <w:sz w:val="24"/>
          <w:u w:val="single"/>
          <w:lang w:eastAsia="zh-CN"/>
        </w:rPr>
        <w:t xml:space="preserve">The United States shares critical strategic interests with Saudi Arabia that shape the proposed Saudi arms sale. First, for all the talk of energy independence over the last four decades, the U.S. Department of Energy estimates that the United States will be as strategically dependent on imported oil through 2035 as it is today. </w:t>
      </w:r>
      <w:r w:rsidRPr="00052B1F">
        <w:rPr>
          <w:rFonts w:ascii="Times New Roman" w:eastAsia="Times New Roman" w:hAnsi="Times New Roman" w:cs="Times New Roman"/>
          <w:sz w:val="10"/>
          <w:lang w:eastAsia="zh-CN"/>
        </w:rPr>
        <w:t xml:space="preserve">These projections do not even take account of our indirect imports of oil in the form of manufactured goods, or our dependence on the health of a global economy that requires stable supply- and market-driven prices. </w:t>
      </w:r>
      <w:r w:rsidRPr="00052B1F">
        <w:rPr>
          <w:rFonts w:ascii="Times New Roman" w:eastAsia="Times New Roman" w:hAnsi="Times New Roman" w:cs="Times New Roman"/>
          <w:sz w:val="24"/>
          <w:u w:val="single"/>
          <w:lang w:eastAsia="zh-CN"/>
        </w:rPr>
        <w:t>The stability of Gulf energy exports is critical to our economy and every job in the United States Second, U.S. military power is finite, and both the United States and Saudi Arabia face rapidly changing threats. The United States needs allies that have interoperable forces that can both fight effectively alongside the United States and ease the U.S. burden by defending themselves. Iran already poses a massive asymmetric naval-air-assault force threat to the Gulf states. The U.S. invasion of Iraq has left Iraqi forces a decade away from being a counterbalance to Iran; Saudi Arabia is the only meaningful regional power to work with. Additionally, al-Qaeda in the peninsula is based in Yemen, and the threat of terrorism and outside infiltration means highly mobile Saudi forces are critical to the security of Saudi energy and civil facilities. Helping Saudi Arabia create a combination of effective air and naval power also helps ensure the security of tanker and other shipping in the Gulf of Oman and a steadily more unstable Red Sea</w:t>
      </w:r>
      <w:r w:rsidRPr="00052B1F">
        <w:rPr>
          <w:rFonts w:ascii="Times New Roman" w:eastAsia="Times New Roman" w:hAnsi="Times New Roman" w:cs="Times New Roman"/>
          <w:sz w:val="10"/>
          <w:lang w:eastAsia="zh-CN"/>
        </w:rPr>
        <w:t xml:space="preserve">. ”The United States needs allies that have interoperable forces that can both fight effectively alongside the United States and ease the U.S. burden by defending themselves.” Third, Iran already poses a missile and chemical weapons threat and may pose a nuclear one within the next three to five years. Upgrades of the Saudi Patriots create a base for an integrated approach to air and missile defense. They lay the groundwork for follow-on sales of advanced missile defense systems like THAAD, and an emphasis on defense (not Saudi purchases of missiles or nuclear systems). </w:t>
      </w:r>
      <w:r w:rsidRPr="00052B1F">
        <w:rPr>
          <w:rFonts w:ascii="Times New Roman" w:eastAsia="Times New Roman" w:hAnsi="Times New Roman" w:cs="Times New Roman"/>
          <w:sz w:val="24"/>
          <w:u w:val="single"/>
          <w:lang w:eastAsia="zh-CN"/>
        </w:rPr>
        <w:t>Coupled with recent U.S. offers of ”extended regional deterrence” and the creation of a Saudi Air Force that is more of a threat to Iran than Iran’s conventional missiles are to Saudi Arabia, they offer the best hope of both giving Saudi Arabia and other Gulf states security and stopping a nuclear arms race in the region. Fourth, the proposed arms sale package creates a level of interdependence that gives both the current Saudi government as well as Saudi governments for the next fifteen to twenty years a strong incentive to work with the United States. Saudi Arabia will need continuing support from the United States during the entire lifecycle of every major system sold, and no future Saudi government can ignore this fact. Moreover, the sales are large in dollar terms, but not in terms of numbers of weapons.</w:t>
      </w:r>
      <w:r w:rsidRPr="00052B1F">
        <w:rPr>
          <w:rFonts w:ascii="Times New Roman" w:eastAsia="Times New Roman" w:hAnsi="Times New Roman" w:cs="Times New Roman"/>
          <w:sz w:val="10"/>
          <w:lang w:eastAsia="zh-CN"/>
        </w:rPr>
        <w:t xml:space="preserve">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w:t>
      </w:r>
    </w:p>
    <w:p w:rsidR="00317362" w:rsidRPr="00052B1F" w:rsidRDefault="00317362" w:rsidP="00317362">
      <w:pPr>
        <w:pStyle w:val="Heading4"/>
        <w:numPr>
          <w:ilvl w:val="0"/>
          <w:numId w:val="12"/>
        </w:numPr>
        <w:rPr>
          <w:lang w:eastAsia="zh-CN"/>
        </w:rPr>
      </w:pPr>
      <w:r>
        <w:rPr>
          <w:lang w:eastAsia="zh-CN"/>
        </w:rPr>
        <w:t xml:space="preserve">Ending arms sales will not end Yemen War </w:t>
      </w:r>
    </w:p>
    <w:p w:rsidR="00317362" w:rsidRPr="006C507D" w:rsidRDefault="00317362" w:rsidP="00317362">
      <w:pPr>
        <w:spacing w:after="0" w:line="240" w:lineRule="auto"/>
        <w:rPr>
          <w:rStyle w:val="Style13ptBold"/>
          <w:rFonts w:ascii="Times New Roman" w:hAnsi="Times New Roman"/>
          <w:b w:val="0"/>
          <w:sz w:val="24"/>
        </w:rPr>
      </w:pPr>
      <w:r>
        <w:rPr>
          <w:rStyle w:val="Style13ptBold"/>
        </w:rPr>
        <w:t>Foreign Affairs 19</w:t>
      </w:r>
      <w:r w:rsidRPr="006C507D">
        <w:rPr>
          <w:rStyle w:val="Style13ptBold"/>
        </w:rPr>
        <w:t xml:space="preserve"> </w:t>
      </w:r>
      <w:r>
        <w:rPr>
          <w:rStyle w:val="Style13ptBold"/>
        </w:rPr>
        <w:t>(</w:t>
      </w:r>
      <w:hyperlink r:id="rId59" w:history="1">
        <w:r w:rsidRPr="007D0D8D">
          <w:rPr>
            <w:rStyle w:val="Hyperlink"/>
          </w:rPr>
          <w:t>https://www.foreignaffairs.com/articles/yemen/2019-05-02/real-plan-end-war-yemen</w:t>
        </w:r>
      </w:hyperlink>
      <w:r>
        <w:rPr>
          <w:rFonts w:ascii="Times New Roman" w:hAnsi="Times New Roman"/>
          <w:sz w:val="24"/>
        </w:rPr>
        <w:t>)</w:t>
      </w:r>
    </w:p>
    <w:p w:rsidR="00317362" w:rsidRDefault="00317362" w:rsidP="00317362">
      <w:pPr>
        <w:rPr>
          <w:u w:val="single"/>
        </w:rPr>
      </w:pPr>
      <w:r w:rsidRPr="006C507D">
        <w:rPr>
          <w:sz w:val="12"/>
        </w:rPr>
        <w:t xml:space="preserve">A degree of normalcy has returned to Yemen’s biggest seaport, </w:t>
      </w:r>
      <w:hyperlink r:id="rId60" w:tgtFrame="_blank" w:history="1">
        <w:r w:rsidRPr="006C507D">
          <w:rPr>
            <w:rStyle w:val="Hyperlink"/>
            <w:sz w:val="12"/>
          </w:rPr>
          <w:t>Hodeidah</w:t>
        </w:r>
      </w:hyperlink>
      <w:r w:rsidRPr="006C507D">
        <w:rPr>
          <w:sz w:val="12"/>
        </w:rPr>
        <w:t xml:space="preserve">,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61" w:tgtFrame="_blank" w:history="1">
        <w:r w:rsidRPr="006C507D">
          <w:rPr>
            <w:rStyle w:val="Hyperlink"/>
            <w:sz w:val="12"/>
          </w:rPr>
          <w:t>warned</w:t>
        </w:r>
      </w:hyperlink>
      <w:r w:rsidRPr="006C507D">
        <w:rPr>
          <w:sz w:val="12"/>
        </w:rPr>
        <w:t xml:space="preserve"> in February, is the worst in the world today. </w:t>
      </w:r>
      <w:r w:rsidRPr="006C507D">
        <w:rPr>
          <w:u w:val="single"/>
        </w:rPr>
        <w:t xml:space="preserve">In Washington, a growing chorus of analysts and politicians has called on the United States to step up, withdraw U.S. support for the Saudi war effort, and turn the UN-brokered cease-fire into a lasting peace. Doing so, they argue, is the only morally and strategically </w:t>
      </w:r>
      <w:r w:rsidRPr="006C507D">
        <w:rPr>
          <w:u w:val="single"/>
        </w:rPr>
        <w:lastRenderedPageBreak/>
        <w:t>defensible course of action. But of all the options before the United States, this one is the least likely to stop the killing, the dying, and the complications for U.S. interests.</w:t>
      </w:r>
      <w:r>
        <w:rPr>
          <w:u w:val="single"/>
        </w:rPr>
        <w:t xml:space="preserve"> </w:t>
      </w:r>
      <w:r w:rsidRPr="006C507D">
        <w:rPr>
          <w:u w:val="single"/>
        </w:rPr>
        <w:t>The Saudi-led intervention may have exacerbated the situation in Yemen, but it did not start the war. Getting the Saudis to pull out will no more end the bloodshed in Yemen than getting the United States to abstain from the civil war in Syria halted the violence there. Nor will a Saudi withdrawal lead to a negotiated settlement. Instead, the fighting will go on, and innocent Yemenis will continue to die until one side—most likely the Houthis—have won.</w:t>
      </w:r>
      <w:r>
        <w:rPr>
          <w:u w:val="single"/>
        </w:rPr>
        <w:t xml:space="preserve"> </w:t>
      </w:r>
      <w:r w:rsidRPr="006C507D">
        <w:rPr>
          <w:u w:val="single"/>
        </w:rPr>
        <w:t>True peace in Yemen will remain elusive unless both sides accept that they have nothing to gain from more fighting. We are not there yet. To get there will require not cutting off U.S. support for Saudi Arabia but threatening to double</w:t>
      </w:r>
      <w:r>
        <w:rPr>
          <w:u w:val="single"/>
        </w:rPr>
        <w:t xml:space="preserve"> </w:t>
      </w:r>
      <w:r w:rsidRPr="006C507D">
        <w:rPr>
          <w:u w:val="single"/>
        </w:rPr>
        <w:t>down on it unless the Houthis honor their commitments to the UN and are ready to disgorge most of their initial conquests. If Washington is serious about ending the war, it must come to terms with this uncomfortable fact</w:t>
      </w:r>
    </w:p>
    <w:p w:rsidR="00317362" w:rsidRDefault="00317362" w:rsidP="00317362">
      <w:pPr>
        <w:pStyle w:val="Heading4"/>
        <w:numPr>
          <w:ilvl w:val="0"/>
          <w:numId w:val="12"/>
        </w:numPr>
      </w:pPr>
      <w:r>
        <w:t xml:space="preserve">Troops solve Iran Escalation </w:t>
      </w:r>
    </w:p>
    <w:p w:rsidR="00317362" w:rsidRPr="001E7953" w:rsidRDefault="00317362" w:rsidP="00317362">
      <w:pPr>
        <w:spacing w:after="0" w:line="240" w:lineRule="auto"/>
      </w:pPr>
      <w:r>
        <w:rPr>
          <w:rStyle w:val="Style13ptBold"/>
        </w:rPr>
        <w:t xml:space="preserve">Starr and Cohen 19 </w:t>
      </w:r>
      <w:r w:rsidRPr="001E7953">
        <w:t>(</w:t>
      </w:r>
      <w:hyperlink r:id="rId62" w:history="1">
        <w:r w:rsidRPr="001E7953">
          <w:rPr>
            <w:rStyle w:val="Hyperlink"/>
          </w:rPr>
          <w:t>https://www.cnn.com/2019/07/17/politics/us-military-buildup-saudi-air-base-satellite-images/index.html</w:t>
        </w:r>
      </w:hyperlink>
      <w:r w:rsidRPr="001E7953">
        <w:t>)</w:t>
      </w:r>
    </w:p>
    <w:p w:rsidR="00317362" w:rsidRDefault="00317362" w:rsidP="00317362">
      <w:pPr>
        <w:rPr>
          <w:u w:val="single"/>
        </w:rPr>
      </w:pPr>
      <w:r w:rsidRPr="001E7953">
        <w:rPr>
          <w:rStyle w:val="StyleUnderline"/>
        </w:rPr>
        <w:t>The Trump administration is reinforcing its controversial military relationship with</w:t>
      </w:r>
      <w:r>
        <w:rPr>
          <w:rStyle w:val="StyleUnderline"/>
        </w:rPr>
        <w:t xml:space="preserve"> </w:t>
      </w:r>
      <w:hyperlink r:id="rId63" w:tgtFrame="_blank" w:history="1">
        <w:r w:rsidRPr="001E7953">
          <w:rPr>
            <w:rStyle w:val="StyleUnderline"/>
          </w:rPr>
          <w:t>Saudi Arabia</w:t>
        </w:r>
        <w:r>
          <w:rPr>
            <w:rStyle w:val="StyleUnderline"/>
          </w:rPr>
          <w:t xml:space="preserve"> </w:t>
        </w:r>
      </w:hyperlink>
      <w:r w:rsidRPr="001E7953">
        <w:rPr>
          <w:rStyle w:val="StyleUnderline"/>
        </w:rPr>
        <w:t>by preparing to send hundreds of troops to the country amid increasing tensions with Iran.</w:t>
      </w:r>
      <w:r>
        <w:rPr>
          <w:rStyle w:val="StyleUnderline"/>
        </w:rPr>
        <w:t xml:space="preserve"> </w:t>
      </w:r>
      <w:r w:rsidRPr="001E7953">
        <w:rPr>
          <w:u w:val="single"/>
        </w:rPr>
        <w:t>Five-hundred troops are expected to go to the Prince Sultan Air Base, located in a desert area east of the Saudi capital of Riyadh, according to US two defense officials. A small number of troops and support personnel are already on site with initial preparations being made for a Patriot missile defense battery as well as runway and airfield improvements, the officials said.</w:t>
      </w:r>
      <w:r>
        <w:rPr>
          <w:u w:val="single"/>
        </w:rPr>
        <w:t xml:space="preserve"> </w:t>
      </w:r>
      <w:r w:rsidRPr="001E7953">
        <w:rPr>
          <w:u w:val="single"/>
        </w:rPr>
        <w:t>The US has wanted to base troops there for some time because security assessments have shown Iranian missiles would have a difficult time targeting the remote area.</w:t>
      </w:r>
      <w:r>
        <w:rPr>
          <w:u w:val="single"/>
        </w:rPr>
        <w:t xml:space="preserve"> </w:t>
      </w:r>
      <w:r w:rsidRPr="001E7953">
        <w:rPr>
          <w:sz w:val="10"/>
        </w:rPr>
        <w:t xml:space="preserve">The decision comes as US and Saudi relations remain extremely sensitive amid bipartisan congressional anger how the administration has handled the </w:t>
      </w:r>
      <w:hyperlink r:id="rId64" w:tgtFrame="_blank" w:history="1">
        <w:r w:rsidRPr="001E7953">
          <w:rPr>
            <w:rStyle w:val="Hyperlink"/>
            <w:sz w:val="10"/>
          </w:rPr>
          <w:t>murder of Jamal Khashoggi</w:t>
        </w:r>
      </w:hyperlink>
      <w:r w:rsidRPr="001E7953">
        <w:rPr>
          <w:sz w:val="10"/>
        </w:rPr>
        <w:t xml:space="preserve">. </w:t>
      </w:r>
      <w:r w:rsidRPr="001E7953">
        <w:rPr>
          <w:u w:val="single"/>
        </w:rPr>
        <w:t>But the Trump administration has said it is committed to trying to help protect Saudi Arabia against Iranian aggression.</w:t>
      </w:r>
      <w:r>
        <w:rPr>
          <w:u w:val="single"/>
        </w:rPr>
        <w:t xml:space="preserve"> </w:t>
      </w:r>
      <w:r w:rsidRPr="001E7953">
        <w:rPr>
          <w:sz w:val="10"/>
        </w:rPr>
        <w:t xml:space="preserve">Last month the administration </w:t>
      </w:r>
      <w:hyperlink r:id="rId65" w:tgtFrame="_blank" w:history="1">
        <w:r w:rsidRPr="001E7953">
          <w:rPr>
            <w:rStyle w:val="Hyperlink"/>
            <w:sz w:val="10"/>
          </w:rPr>
          <w:t>announced it was sending</w:t>
        </w:r>
      </w:hyperlink>
      <w:r w:rsidRPr="001E7953">
        <w:rPr>
          <w:sz w:val="10"/>
        </w:rPr>
        <w:t xml:space="preserve"> 1,000 additional troops to the Middle East as Iran tensions flared but did not specify which countries they were going to. The forces going to Saudi Arabia are part of this deployment. </w:t>
      </w:r>
      <w:r w:rsidRPr="001E7953">
        <w:rPr>
          <w:u w:val="single"/>
        </w:rPr>
        <w:t>Congress has not been formally notified of the deployment, although one official told CNN that they had been given an informal heads up and an announcement is expected next week.</w:t>
      </w:r>
      <w:r>
        <w:rPr>
          <w:u w:val="single"/>
        </w:rPr>
        <w:t xml:space="preserve"> </w:t>
      </w:r>
      <w:r w:rsidRPr="001E7953">
        <w:rPr>
          <w:sz w:val="10"/>
        </w:rPr>
        <w:t xml:space="preserve">The notification to Congress will provide more precise details about the US military deployments to the region that have already been publicly announced. Commercial high-resolution satellites, captured by Planet Labs and obtained by CNN, show an initial deployment of US troops and support personnel to the air base in mid-June, according to Jeffrey Lewis, director of the East Asia Nonproliferation Project at the Middlebury Institute of International Studies at Monterey, who has studied the new images. Subsequent imagery captured in late June and early July appear to show preparations being made to the site ahead of the deployment of US troops, Lewis said. "A small encampment and construction equipment appeared at the end of a runway by June 27, suggesting that improvements are already underway. The encampment to the east of the runway is typical of Air Force engineering squadrons deployed overseas," he told CNN. The US hopes to be able to fly stealth, fifth-generation F-22 jets and other fighters from the base, according to officials. </w:t>
      </w:r>
      <w:hyperlink r:id="rId66" w:history="1">
        <w:r w:rsidRPr="001E7953">
          <w:rPr>
            <w:rStyle w:val="Hyperlink"/>
            <w:u w:val="single"/>
          </w:rPr>
          <w:t>Iran's foreign minister says Tehran 'will never start a war,' but will defend itself</w:t>
        </w:r>
      </w:hyperlink>
      <w:r>
        <w:rPr>
          <w:u w:val="single"/>
        </w:rPr>
        <w:t xml:space="preserve"> </w:t>
      </w:r>
      <w:r w:rsidRPr="001E7953">
        <w:rPr>
          <w:u w:val="single"/>
        </w:rPr>
        <w:t>So far, the Pentagon is declining to comment on the deployment due to longstanding Saudi sensitivities about having US troops in the Kingdom. The Saudis have also not announced US troops are coming to the country.</w:t>
      </w:r>
      <w:r>
        <w:rPr>
          <w:u w:val="single"/>
        </w:rPr>
        <w:t xml:space="preserve"> </w:t>
      </w:r>
      <w:r w:rsidRPr="001E7953">
        <w:rPr>
          <w:sz w:val="10"/>
        </w:rPr>
        <w:t xml:space="preserve">In May, Secretary of State Mike Pompeo formally told lawmakers of the administration's plan to use a pre-existing rule that would allow it to expedite arms sales to allies in the Middle East, including Saudi Arabia. "These sales will support our allies, enhance Middle East stability, and help these nations to deter and defend themselves from the Islamic Republic of Iran," Pompeo said in a statement at the time that put the value of the sales at $8.1 billion. </w:t>
      </w:r>
      <w:hyperlink r:id="rId67" w:history="1">
        <w:r w:rsidRPr="001E7953">
          <w:rPr>
            <w:rStyle w:val="Hyperlink"/>
            <w:sz w:val="10"/>
          </w:rPr>
          <w:t>Ted Cruz tells Trump administration to 'follow the damn law' on foreign arms sales</w:t>
        </w:r>
      </w:hyperlink>
      <w:r w:rsidRPr="001E7953">
        <w:rPr>
          <w:sz w:val="10"/>
        </w:rPr>
        <w:t xml:space="preserve"> The move drew bipartisan condemnation, with lawmakers decrying the precedent it sets, questioning the administration's claims of an emergency and raising the issue of Saudi Arabia's human rights record and Khashoggi's murder. Last month, several House lawmakers reasserted their view that an emergency declaration was not needed. "The emergency declaration is nothing more than an egregious abuse of power by an Administration that doesn't like being told, 'No.' There is no emergency, but there is a conflict in Yemen that has killed thousands of civilians with US-made weapons and a Congress that is tired of being complicit," California Rep. Ted Lieu, a Democrat, said in a statement. </w:t>
      </w:r>
      <w:r w:rsidRPr="001E7953">
        <w:rPr>
          <w:u w:val="single"/>
        </w:rPr>
        <w:t>Earlier this month,</w:t>
      </w:r>
      <w:r>
        <w:rPr>
          <w:u w:val="single"/>
        </w:rPr>
        <w:t xml:space="preserve"> </w:t>
      </w:r>
      <w:hyperlink r:id="rId68" w:tgtFrame="_blank" w:history="1">
        <w:r w:rsidRPr="001E7953">
          <w:rPr>
            <w:rStyle w:val="Hyperlink"/>
            <w:u w:val="single"/>
          </w:rPr>
          <w:t>a group of bipartisan senators introduced a bill</w:t>
        </w:r>
      </w:hyperlink>
      <w:r>
        <w:rPr>
          <w:u w:val="single"/>
        </w:rPr>
        <w:t xml:space="preserve"> </w:t>
      </w:r>
      <w:r w:rsidRPr="001E7953">
        <w:rPr>
          <w:u w:val="single"/>
        </w:rPr>
        <w:t>aimed at creating accountability in the US-Saudi relationship, despite past failed attempts to provide oversight of the Trump administration's dealings with the Gulf kingdom.</w:t>
      </w:r>
      <w:r>
        <w:rPr>
          <w:u w:val="single"/>
        </w:rPr>
        <w:t xml:space="preserve"> </w:t>
      </w:r>
      <w:r w:rsidRPr="001E7953">
        <w:rPr>
          <w:u w:val="single"/>
        </w:rPr>
        <w:t xml:space="preserve">The bill would require the secretary of state, in coordination with the defense secretary, the director of national intelligence and the treasury secretary, to prepare a comprehensive report and present it to Congress within 270 days. The report would need to examine foreign policy goals, risks, Saudi </w:t>
      </w:r>
      <w:r w:rsidRPr="001E7953">
        <w:rPr>
          <w:u w:val="single"/>
        </w:rPr>
        <w:lastRenderedPageBreak/>
        <w:t>Arabia's relations with other countries like China and Russia, and its human rights record.</w:t>
      </w:r>
    </w:p>
    <w:p w:rsidR="00317362" w:rsidRPr="001E7953" w:rsidRDefault="00317362" w:rsidP="00317362">
      <w:pPr>
        <w:pStyle w:val="Heading4"/>
        <w:numPr>
          <w:ilvl w:val="0"/>
          <w:numId w:val="12"/>
        </w:numPr>
      </w:pPr>
      <w:r>
        <w:t>No U.S.-Iran War</w:t>
      </w:r>
    </w:p>
    <w:p w:rsidR="00317362" w:rsidRPr="001E7953" w:rsidRDefault="00317362" w:rsidP="00317362">
      <w:pPr>
        <w:spacing w:after="0" w:line="240" w:lineRule="auto"/>
        <w:rPr>
          <w:rStyle w:val="Style13ptBold"/>
          <w:rFonts w:ascii="Times New Roman" w:hAnsi="Times New Roman"/>
          <w:b w:val="0"/>
          <w:sz w:val="24"/>
        </w:rPr>
      </w:pPr>
      <w:r>
        <w:rPr>
          <w:rStyle w:val="Style13ptBold"/>
        </w:rPr>
        <w:t xml:space="preserve">Smith &amp; Borger 19 </w:t>
      </w:r>
      <w:r w:rsidRPr="001E7953">
        <w:t>(</w:t>
      </w:r>
      <w:hyperlink r:id="rId69" w:history="1">
        <w:r w:rsidRPr="001E7953">
          <w:rPr>
            <w:rStyle w:val="Hyperlink"/>
          </w:rPr>
          <w:t>https://www.theguardian.com/world/2019/jun/18/iran-will-not-wage-war-against-any-nation-says-hassan-rouhani</w:t>
        </w:r>
      </w:hyperlink>
      <w:r w:rsidRPr="001E7953">
        <w:t>)</w:t>
      </w:r>
    </w:p>
    <w:p w:rsidR="00317362" w:rsidRPr="00283667" w:rsidRDefault="00317362" w:rsidP="00317362">
      <w:pPr>
        <w:rPr>
          <w:sz w:val="10"/>
        </w:rPr>
      </w:pPr>
      <w:hyperlink r:id="rId70" w:history="1">
        <w:r w:rsidRPr="001E7953">
          <w:rPr>
            <w:rStyle w:val="StyleUnderline"/>
          </w:rPr>
          <w:t>Iran</w:t>
        </w:r>
      </w:hyperlink>
      <w:r>
        <w:rPr>
          <w:rStyle w:val="StyleUnderline"/>
        </w:rPr>
        <w:t xml:space="preserve"> </w:t>
      </w:r>
      <w:r w:rsidRPr="001E7953">
        <w:rPr>
          <w:rStyle w:val="StyleUnderline"/>
        </w:rPr>
        <w:t>has declared it “will not wage war against any nation” after the US announced that a further 1,000 troops are to be sent to the Middle East amid rising tensions.</w:t>
      </w:r>
      <w:r>
        <w:rPr>
          <w:rStyle w:val="StyleUnderline"/>
        </w:rPr>
        <w:t xml:space="preserve"> </w:t>
      </w:r>
      <w:r w:rsidRPr="001E7953">
        <w:rPr>
          <w:sz w:val="10"/>
        </w:rPr>
        <w:t xml:space="preserve">The US move, announced by the acting defence secretary, Patrick Shanahan, comes after the US blamed Iran for </w:t>
      </w:r>
      <w:hyperlink r:id="rId71" w:history="1">
        <w:r w:rsidRPr="001E7953">
          <w:rPr>
            <w:rStyle w:val="Hyperlink"/>
            <w:sz w:val="10"/>
          </w:rPr>
          <w:t>attacks on two oil tanker ships</w:t>
        </w:r>
      </w:hyperlink>
      <w:r w:rsidRPr="001E7953">
        <w:rPr>
          <w:sz w:val="10"/>
        </w:rPr>
        <w:t xml:space="preserve"> last week, which has raised fears of a confrontation, and </w:t>
      </w:r>
      <w:hyperlink r:id="rId72" w:history="1">
        <w:r w:rsidRPr="001E7953">
          <w:rPr>
            <w:rStyle w:val="Hyperlink"/>
            <w:sz w:val="10"/>
          </w:rPr>
          <w:t>Tehran declaring</w:t>
        </w:r>
      </w:hyperlink>
      <w:r w:rsidRPr="001E7953">
        <w:rPr>
          <w:sz w:val="10"/>
        </w:rPr>
        <w:t xml:space="preserve"> it had increased its rate of uranium enrichment. </w:t>
      </w:r>
      <w:r w:rsidRPr="001E7953">
        <w:rPr>
          <w:rStyle w:val="StyleUnderline"/>
        </w:rPr>
        <w:t>Shanahan said the troop deployment was for “defensive purposes”, citing concerns about a threat from</w:t>
      </w:r>
      <w:r>
        <w:rPr>
          <w:rStyle w:val="StyleUnderline"/>
        </w:rPr>
        <w:t xml:space="preserve"> </w:t>
      </w:r>
      <w:hyperlink r:id="rId73" w:history="1">
        <w:r w:rsidRPr="001E7953">
          <w:rPr>
            <w:rStyle w:val="StyleUnderline"/>
          </w:rPr>
          <w:t>Iran</w:t>
        </w:r>
      </w:hyperlink>
      <w:r w:rsidRPr="001E7953">
        <w:rPr>
          <w:rStyle w:val="StyleUnderline"/>
        </w:rPr>
        <w:t>. “The recent Iranian attacks validate the reliable, credible intelligence we have received on hostile behaviour by Iranian forces and their proxy groups that threaten United States personnel and interests across the region,” he said in a statement.</w:t>
      </w:r>
      <w:r>
        <w:rPr>
          <w:rStyle w:val="StyleUnderline"/>
        </w:rPr>
        <w:t xml:space="preserve"> </w:t>
      </w:r>
      <w:r w:rsidRPr="001E7953">
        <w:rPr>
          <w:rStyle w:val="StyleUnderline"/>
        </w:rPr>
        <w:t>The Iranian president, Hassan Rouhani, replied on Tuesday that Iran had no desire for conflict.</w:t>
      </w:r>
      <w:r>
        <w:rPr>
          <w:rStyle w:val="StyleUnderline"/>
        </w:rPr>
        <w:t xml:space="preserve"> </w:t>
      </w:r>
      <w:r w:rsidRPr="001E7953">
        <w:rPr>
          <w:rStyle w:val="StyleUnderline"/>
        </w:rPr>
        <w:t>“Iran will not wage war against any nation,” Rouhani said in a speech broadcast live on state TV. “Those facing us are a group of politicians with little experience.”</w:t>
      </w:r>
      <w:r>
        <w:rPr>
          <w:rStyle w:val="StyleUnderline"/>
        </w:rPr>
        <w:t xml:space="preserve"> </w:t>
      </w:r>
      <w:r w:rsidRPr="001E7953">
        <w:rPr>
          <w:rStyle w:val="StyleUnderline"/>
        </w:rPr>
        <w:t>He added: “Despite all of the Americans’ efforts in the region and their desire to cut off our ties with all of the world and their desire to keep Iran secluded, they have been unsuccessful.”</w:t>
      </w:r>
      <w:r>
        <w:rPr>
          <w:rStyle w:val="StyleUnderline"/>
        </w:rPr>
        <w:t xml:space="preserve"> </w:t>
      </w:r>
      <w:r w:rsidRPr="001E7953">
        <w:rPr>
          <w:sz w:val="10"/>
        </w:rPr>
        <w:t xml:space="preserve">The US released more photographs on Monday to support its claims that </w:t>
      </w:r>
      <w:hyperlink r:id="rId74" w:history="1">
        <w:r w:rsidRPr="001E7953">
          <w:rPr>
            <w:rStyle w:val="Hyperlink"/>
            <w:sz w:val="10"/>
          </w:rPr>
          <w:t>Iran was responsible for attacks</w:t>
        </w:r>
      </w:hyperlink>
      <w:r w:rsidRPr="001E7953">
        <w:rPr>
          <w:sz w:val="10"/>
        </w:rPr>
        <w:t xml:space="preserve"> on commercial tankers in the Gulf of Oman. One of the pictures appeared to show in colour and sharper focus an incident that had </w:t>
      </w:r>
      <w:hyperlink r:id="rId75" w:history="1">
        <w:r w:rsidRPr="001E7953">
          <w:rPr>
            <w:rStyle w:val="Hyperlink"/>
            <w:sz w:val="10"/>
          </w:rPr>
          <w:t>previously been presented</w:t>
        </w:r>
      </w:hyperlink>
      <w:r w:rsidRPr="001E7953">
        <w:rPr>
          <w:sz w:val="10"/>
        </w:rPr>
        <w:t xml:space="preserve"> in a grainy black and white video – a patrol boat with black-uniformed sailors alongside one of the tankers, the Kokuka Courageous. A statement accompanying the images said the incident was filmed from a US helicopter and occurred after blasts had hobbled the two ships on 13 June. The crew of the Kokuka Courageous had spotted an unexploded mine on the hull and abandoned ship. “Later that day, an Islamic Revolutionary Guard Corps (IRGC) Gashti Class patrol boat approached Kokuka Courageous and was observed and recorded by a US navy MH-60R helicopter removing the unexploded limpet mine from Kokuka Courageous,” said the statement issued by US Central Command. “Iran is responsible for the attack based on video evidence and the resources and proficiency needed to quickly remove the unexploded limpet mine.” The statement does not make any claim on why the Iranians removed the mine, for example in an attempt to remove evidence. The US has not presented any evidence of mines being attached, and the head of the company operating the Kokuka Courageous, Yukata Katada, has said the crew had reported that the ship </w:t>
      </w:r>
      <w:hyperlink r:id="rId76" w:history="1">
        <w:r w:rsidRPr="001E7953">
          <w:rPr>
            <w:rStyle w:val="Hyperlink"/>
            <w:sz w:val="10"/>
          </w:rPr>
          <w:t>was attacked by a “flying object”</w:t>
        </w:r>
      </w:hyperlink>
      <w:r w:rsidRPr="001E7953">
        <w:rPr>
          <w:sz w:val="10"/>
        </w:rPr>
        <w:t xml:space="preserve">. On Tuesday, the US secretary of state, </w:t>
      </w:r>
      <w:hyperlink r:id="rId77" w:history="1">
        <w:r w:rsidRPr="001E7953">
          <w:rPr>
            <w:rStyle w:val="Hyperlink"/>
            <w:sz w:val="10"/>
          </w:rPr>
          <w:t>Mike Pompeo</w:t>
        </w:r>
      </w:hyperlink>
      <w:r w:rsidRPr="001E7953">
        <w:rPr>
          <w:sz w:val="10"/>
        </w:rPr>
        <w:t xml:space="preserve">, is also due to visit the Florida headquarters of US Central Command (in charge of all operations in the Middle East) and US special forces. It is unusual for a secretary of state to visit military headquarters, especially as the acting defence secretary is reported to be staying in Washington. Pompeo has taken the lead role in the administration’s campaign of “maximum pressure” on Iran, since the US withdrawal from a multilateral nuclear deal in May last year. Tehran on Monday announced it would soon breach limits on how much enriched uranium it can stockpile under the nuclear deal. The accord, which was brokered by Barack Obama and which Iran and the other signatories have maintained following Trump’s withdrawal, caps Iran’s stock of low-enriched uranium at 300kg enriched to 3.67%. But Iran said it had quadrupled the rate of enrichment, so that in 10 days it would bypass the 300kg limit. A spokesman for the White House national security council said this amounted to “nuclear blackmail”. Morgan Ortagus, a spokeswoman for the state department, told reporters on Monday: “We continue to call on the Iranian regime not to obtain a nuclear weapon, to abide by their commitments to the international community. “It’s unfortunate that they have made this announcement today. It doesn’t surprise anybody and this is why the president has often said that the JCPOA [joint comprehensive plan of action] needs to be replaced with a better deal.” The US decision to pull out, and Trump’s “America first” approach to foreign policy, appears to have damaged trust with allies, some of whom are seeking stronger proof that Iran was behind the oil tanker attacks. Critics accuse the Trump administration of manufacturing a crisis. Ben Rhodes, former national security adviser to Barack Obama, </w:t>
      </w:r>
      <w:hyperlink r:id="rId78" w:history="1">
        <w:r w:rsidRPr="001E7953">
          <w:rPr>
            <w:rStyle w:val="Hyperlink"/>
            <w:sz w:val="10"/>
          </w:rPr>
          <w:t>tweeted:</w:t>
        </w:r>
      </w:hyperlink>
      <w:r w:rsidRPr="001E7953">
        <w:rPr>
          <w:sz w:val="10"/>
        </w:rPr>
        <w:t xml:space="preserve"> “Trump pulling out of the Iran deal has led directly and predictably to the Iranian nuclear threat getting worse and the risk of war going up.” On Tuesday, China urged restraint, saying the US risked “opening a Pandora’s box” in the Middle East. State councillor Wang Yi said “the US side should alter its extreme pressure methods. Any unilateral behaviour has no basis in international law,” and warned it could create “an even greater crisis”. Wang also urged Iran not to abandon the nuclear deal.</w:t>
      </w:r>
    </w:p>
    <w:p w:rsidR="00317362" w:rsidRPr="00D63792" w:rsidRDefault="00317362" w:rsidP="00317362">
      <w:pPr>
        <w:pStyle w:val="Heading4"/>
        <w:numPr>
          <w:ilvl w:val="0"/>
          <w:numId w:val="12"/>
        </w:numPr>
        <w:rPr>
          <w:lang w:eastAsia="zh-CN"/>
        </w:rPr>
      </w:pPr>
      <w:r w:rsidRPr="00D63792">
        <w:rPr>
          <w:lang w:eastAsia="zh-CN"/>
        </w:rPr>
        <w:t>The Saudis aren’t great morally but they’re be</w:t>
      </w:r>
      <w:r>
        <w:rPr>
          <w:lang w:eastAsia="zh-CN"/>
        </w:rPr>
        <w:t>tt</w:t>
      </w:r>
      <w:r w:rsidRPr="00D63792">
        <w:rPr>
          <w:lang w:eastAsia="zh-CN"/>
        </w:rPr>
        <w:t>er than ceding regional influence to Iran</w:t>
      </w:r>
    </w:p>
    <w:p w:rsidR="00317362" w:rsidRDefault="00317362" w:rsidP="00317362">
      <w:pPr>
        <w:spacing w:after="0" w:line="240" w:lineRule="auto"/>
        <w:rPr>
          <w:rFonts w:ascii="Times New Roman" w:eastAsia="Times New Roman" w:hAnsi="Times New Roman"/>
          <w:sz w:val="24"/>
          <w:lang w:eastAsia="zh-CN"/>
        </w:rPr>
      </w:pPr>
      <w:r w:rsidRPr="00D63792">
        <w:rPr>
          <w:rStyle w:val="Style13ptBold"/>
          <w:lang w:eastAsia="zh-CN"/>
        </w:rPr>
        <w:t>Doran,</w:t>
      </w:r>
      <w:r w:rsidRPr="00D63792">
        <w:rPr>
          <w:rFonts w:ascii="Times New Roman" w:eastAsia="Times New Roman" w:hAnsi="Times New Roman"/>
          <w:sz w:val="24"/>
          <w:lang w:eastAsia="zh-CN"/>
        </w:rPr>
        <w:t xml:space="preserve"> Michael</w:t>
      </w:r>
      <w:r>
        <w:rPr>
          <w:rFonts w:ascii="Times New Roman" w:eastAsia="Times New Roman" w:hAnsi="Times New Roman"/>
          <w:sz w:val="24"/>
          <w:lang w:eastAsia="zh-CN"/>
        </w:rPr>
        <w:t xml:space="preserve"> </w:t>
      </w:r>
      <w:r w:rsidRPr="00D63792">
        <w:rPr>
          <w:rStyle w:val="Style13ptBold"/>
        </w:rPr>
        <w:t>18</w:t>
      </w:r>
      <w:r>
        <w:rPr>
          <w:rFonts w:ascii="Times New Roman" w:eastAsia="Times New Roman" w:hAnsi="Times New Roman"/>
          <w:sz w:val="24"/>
          <w:lang w:eastAsia="zh-CN"/>
        </w:rPr>
        <w:t xml:space="preserve"> </w:t>
      </w:r>
      <w:r w:rsidRPr="00D63792">
        <w:rPr>
          <w:rFonts w:ascii="Times New Roman" w:eastAsia="Times New Roman" w:hAnsi="Times New Roman"/>
          <w:sz w:val="24"/>
          <w:lang w:eastAsia="zh-CN"/>
        </w:rPr>
        <w:t>[Senior fellow at the Hudson Institute]. “Trump Is Crude. But He’s Right About Saudi Arabia.” New York Times, Nov 21, 2018. h</w:t>
      </w:r>
      <w:r>
        <w:rPr>
          <w:rFonts w:ascii="Times New Roman" w:eastAsia="Times New Roman" w:hAnsi="Times New Roman"/>
          <w:sz w:val="24"/>
          <w:lang w:eastAsia="zh-CN"/>
        </w:rPr>
        <w:t>tt</w:t>
      </w:r>
      <w:r w:rsidRPr="00D63792">
        <w:rPr>
          <w:rFonts w:ascii="Times New Roman" w:eastAsia="Times New Roman" w:hAnsi="Times New Roman"/>
          <w:sz w:val="24"/>
          <w:lang w:eastAsia="zh-CN"/>
        </w:rPr>
        <w:t>ps://www.nytimes.com/ 2018/11/21/opinion/trump-saudi-arabia-khashoggi.html</w:t>
      </w:r>
    </w:p>
    <w:p w:rsidR="00317362" w:rsidRDefault="00317362" w:rsidP="00317362">
      <w:pPr>
        <w:spacing w:after="0" w:line="240" w:lineRule="auto"/>
        <w:rPr>
          <w:rFonts w:ascii="Times New Roman" w:eastAsia="Times New Roman" w:hAnsi="Times New Roman"/>
          <w:sz w:val="10"/>
          <w:lang w:eastAsia="zh-CN"/>
        </w:rPr>
      </w:pPr>
      <w:r w:rsidRPr="00732DF7">
        <w:rPr>
          <w:rFonts w:ascii="Times New Roman" w:eastAsia="Times New Roman" w:hAnsi="Times New Roman"/>
          <w:sz w:val="24"/>
          <w:u w:val="single"/>
          <w:lang w:eastAsia="zh-CN"/>
        </w:rPr>
        <w:t xml:space="preserve">Notably absent from Ms. Power’s list of evildoers, however, are Iran and its proxies. </w:t>
      </w:r>
      <w:r w:rsidRPr="00732DF7">
        <w:rPr>
          <w:rFonts w:ascii="Times New Roman" w:eastAsia="Times New Roman" w:hAnsi="Times New Roman"/>
          <w:sz w:val="10"/>
          <w:lang w:eastAsia="zh-CN"/>
        </w:rPr>
        <w:t xml:space="preserve">The omission is telling. As part of its pivot toward Iran and away from the Sunni states and Israel, the Obama administration turned a blind eye to the slaughter in Syria that Moscow, Tehran and its proxies unleashed, and, thanks to the nuclear deal, delivered countless billions to the Iranian war machine. </w:t>
      </w:r>
      <w:r w:rsidRPr="00732DF7">
        <w:rPr>
          <w:rFonts w:ascii="Times New Roman" w:eastAsia="Times New Roman" w:hAnsi="Times New Roman"/>
          <w:sz w:val="24"/>
          <w:u w:val="single"/>
          <w:lang w:eastAsia="zh-CN"/>
        </w:rPr>
        <w:t xml:space="preserve">His critics would say that Mr. Trump is now similarly emboldening a reckless Saudi regime. This is a false analogy. The Saudis are not the moral equivalents of Iranians and the Russians. The kingdom has sheltered comfortably for over 75 years under the American security umbrella, which the United States happily extended not least because the Saudis and their oil have played a pivotal role in American economic strategies. Mr. Trump’s statement acknowledged that the Saudis are assisting him with stabilizing global oil prices as he seeks to quash Iranian oil sales. </w:t>
      </w:r>
      <w:r w:rsidRPr="00732DF7">
        <w:rPr>
          <w:rFonts w:ascii="Times New Roman" w:eastAsia="Times New Roman" w:hAnsi="Times New Roman"/>
          <w:sz w:val="10"/>
          <w:lang w:eastAsia="zh-CN"/>
        </w:rPr>
        <w:t>Whatever Prince Mohammed’s faults may be, he actively supports the American regional order that the Iranians openly seek to destroy.</w:t>
      </w:r>
    </w:p>
    <w:p w:rsidR="00317362" w:rsidRDefault="00317362" w:rsidP="00317362">
      <w:pPr>
        <w:spacing w:after="0" w:line="240" w:lineRule="auto"/>
        <w:rPr>
          <w:rFonts w:ascii="Times New Roman" w:eastAsia="Times New Roman" w:hAnsi="Times New Roman"/>
          <w:sz w:val="10"/>
          <w:lang w:eastAsia="zh-CN"/>
        </w:rPr>
      </w:pPr>
    </w:p>
    <w:p w:rsidR="00317362" w:rsidRDefault="00317362" w:rsidP="00317362">
      <w:pPr>
        <w:pStyle w:val="Heading4"/>
        <w:numPr>
          <w:ilvl w:val="0"/>
          <w:numId w:val="12"/>
        </w:numPr>
        <w:rPr>
          <w:lang w:eastAsia="zh-CN"/>
        </w:rPr>
      </w:pPr>
      <w:r w:rsidRPr="00225580">
        <w:rPr>
          <w:lang w:eastAsia="zh-CN"/>
        </w:rPr>
        <w:lastRenderedPageBreak/>
        <w:t>Ending arms sales and sanctioning MBS is the worst option – it either causes MBS to just turn to Russia and China to get the same weapons, King Salman to appoint an unstable new leader with no legitimacy, or external actors to overthrow the Saudi government and start a civil war</w:t>
      </w:r>
    </w:p>
    <w:p w:rsidR="00317362" w:rsidRPr="00225580" w:rsidRDefault="00317362" w:rsidP="00317362">
      <w:pPr>
        <w:spacing w:after="0" w:line="240" w:lineRule="auto"/>
        <w:rPr>
          <w:rFonts w:ascii="Times New Roman" w:eastAsia="Times New Roman" w:hAnsi="Times New Roman"/>
          <w:sz w:val="24"/>
          <w:lang w:eastAsia="zh-CN"/>
        </w:rPr>
      </w:pPr>
      <w:r w:rsidRPr="00225580">
        <w:rPr>
          <w:rStyle w:val="Style13ptBold"/>
          <w:lang w:eastAsia="zh-CN"/>
        </w:rPr>
        <w:t>Doran</w:t>
      </w:r>
      <w:r w:rsidRPr="00225580">
        <w:rPr>
          <w:rFonts w:ascii="Times New Roman" w:eastAsia="Times New Roman" w:hAnsi="Times New Roman"/>
          <w:sz w:val="24"/>
          <w:lang w:eastAsia="zh-CN"/>
        </w:rPr>
        <w:t xml:space="preserve">, Michael. </w:t>
      </w:r>
      <w:r>
        <w:rPr>
          <w:rStyle w:val="Style13ptBold"/>
        </w:rPr>
        <w:t xml:space="preserve">18 </w:t>
      </w:r>
      <w:r w:rsidRPr="00225580">
        <w:rPr>
          <w:rFonts w:ascii="Times New Roman" w:eastAsia="Times New Roman" w:hAnsi="Times New Roman"/>
          <w:sz w:val="24"/>
          <w:lang w:eastAsia="zh-CN"/>
        </w:rPr>
        <w:t>[Senior fellow at the Hudson Institute]. “Trump Is Crude. But He’s Right About Saudi Arabia.” New York Times, Nov 21, 2018. h</w:t>
      </w:r>
      <w:r>
        <w:rPr>
          <w:rFonts w:ascii="Times New Roman" w:eastAsia="Times New Roman" w:hAnsi="Times New Roman"/>
          <w:sz w:val="24"/>
          <w:lang w:eastAsia="zh-CN"/>
        </w:rPr>
        <w:t>tt</w:t>
      </w:r>
      <w:r w:rsidRPr="00225580">
        <w:rPr>
          <w:rFonts w:ascii="Times New Roman" w:eastAsia="Times New Roman" w:hAnsi="Times New Roman"/>
          <w:sz w:val="24"/>
          <w:lang w:eastAsia="zh-CN"/>
        </w:rPr>
        <w:t>ps://www.nytimes.com/ 2018/11/21/opinion/trump-saudi-arabia-khashoggi.html</w:t>
      </w:r>
    </w:p>
    <w:p w:rsidR="00317362" w:rsidRPr="00A610D5" w:rsidRDefault="00317362" w:rsidP="00317362">
      <w:pPr>
        <w:spacing w:after="0" w:line="240" w:lineRule="auto"/>
        <w:rPr>
          <w:rFonts w:ascii="Times New Roman" w:eastAsia="Times New Roman" w:hAnsi="Times New Roman"/>
          <w:sz w:val="10"/>
          <w:lang w:eastAsia="zh-CN"/>
        </w:rPr>
      </w:pPr>
      <w:r w:rsidRPr="00A610D5">
        <w:rPr>
          <w:rFonts w:ascii="Times New Roman" w:eastAsia="Times New Roman" w:hAnsi="Times New Roman"/>
          <w:sz w:val="24"/>
          <w:u w:val="single"/>
          <w:lang w:eastAsia="zh-CN"/>
        </w:rPr>
        <w:t xml:space="preserve">Mr. Trump’s critics are asking us to believe that the priority for stabilizing the Middle East today is distancing the United States from one of its oldest allies and instead working to achieve a balance of power between Riyadh and Tehran. </w:t>
      </w:r>
      <w:r w:rsidRPr="00A610D5">
        <w:rPr>
          <w:rFonts w:ascii="Times New Roman" w:eastAsia="Times New Roman" w:hAnsi="Times New Roman"/>
          <w:sz w:val="10"/>
          <w:lang w:eastAsia="zh-CN"/>
        </w:rPr>
        <w:t xml:space="preserve">The Saudis, they claim, need us far more than we need them. This is a dangerous assumption that is not born out by experience. </w:t>
      </w:r>
      <w:r w:rsidRPr="00A610D5">
        <w:rPr>
          <w:rFonts w:ascii="Times New Roman" w:eastAsia="Times New Roman" w:hAnsi="Times New Roman"/>
          <w:sz w:val="24"/>
          <w:u w:val="single"/>
          <w:lang w:eastAsia="zh-CN"/>
        </w:rPr>
        <w:t xml:space="preserve">In recent years all of America’s allies, from Mr. Sisi in Egypt to Recep Tayyip Erdogan in Turkey to Benjamin Netanyahu in Israel, have begun spending as much time in Moscow as in Washington. Why would we think the Saudis might not also seek protection from Russia if they are shunned by America? Instead of standing with the Saudis, Mr. Trump’s critics call for, as Senator Lindsey Graham recently did, sanctions that would persuade King Salman to appoint a new crown prince. </w:t>
      </w:r>
      <w:r w:rsidRPr="00A610D5">
        <w:rPr>
          <w:rFonts w:ascii="Times New Roman" w:eastAsia="Times New Roman" w:hAnsi="Times New Roman"/>
          <w:sz w:val="10"/>
          <w:lang w:eastAsia="zh-CN"/>
        </w:rPr>
        <w:t xml:space="preserve">But King Salman is not the de facto ruler of Saudi Arabia; Prince Mohammed is. A policy that seeks to change the king’s mind is based on a delusion that is far more deranged than anything in Mr. Trump’s statement. Let’s imagine Mr. Trump’s critics get their wish. A replacement crown prince who rose to power under pressure of sanctions would be severely weakened, if not entirely illegitimate. This would serve only to validate Al Qaeda’s anti-Saudi ideology, which depicts the royal family as American stooges. Would a compromised crown prince be a more reliable partner for the United States in stabilizing the Middle East? </w:t>
      </w:r>
      <w:r w:rsidRPr="00A610D5">
        <w:rPr>
          <w:rFonts w:ascii="Times New Roman" w:eastAsia="Times New Roman" w:hAnsi="Times New Roman"/>
          <w:sz w:val="24"/>
          <w:u w:val="single"/>
          <w:lang w:eastAsia="zh-CN"/>
        </w:rPr>
        <w:t>In all likelihood, sanctions would simply embitter Prince Mohammed, who would respond by tacking toward Russia and China. The United States could console itself by celebrating its staunch commitment to principle, but its influence would diminish considerably. Less likely but worth keeping in mind is the worst-case scenario.</w:t>
      </w:r>
      <w:r w:rsidRPr="00A610D5">
        <w:rPr>
          <w:rFonts w:ascii="Times New Roman" w:eastAsia="Times New Roman" w:hAnsi="Times New Roman"/>
          <w:sz w:val="10"/>
          <w:lang w:eastAsia="zh-CN"/>
        </w:rPr>
        <w:t xml:space="preserve"> Prince Mohammed’s enemies, inside and outside the kingdom, are numerous, and American sanctions on him would put a target on his back. In a violent succession battle, what horrific forces would be unleashed? Outside actors, such as Iran and Russia, coveting control of the kingdom’s oil wealth and influence over the Islamic holy cities, would rush in. The United States would find itself embroiled in another civil war as in Syria. In either scenario, Iran would rejoice. </w:t>
      </w:r>
      <w:r w:rsidRPr="00A610D5">
        <w:rPr>
          <w:rFonts w:ascii="Times New Roman" w:eastAsia="Times New Roman" w:hAnsi="Times New Roman"/>
          <w:sz w:val="24"/>
          <w:u w:val="single"/>
          <w:lang w:eastAsia="zh-CN"/>
        </w:rPr>
        <w:t>Critics of Mr. Trump’s Saudi policy are already demanding that the United States pressure the kingdom to end the war in Yemen without so much as mentioning the need to ensure that the country does not become another base, like Lebanon, for Iran. The murder of Mr. Khashoggi was a brutal and grotesque act. The United States has registered its feelings loudly and clearly by putting sanctions on the 17 men who were directly involved in the killing. Punishing the de facto leader of Saudi Arabia will not bring justice for Mr. Khashoggi, nor will it make Saudi Arabia a more dependable ally. It will simply diminish the influence of the United States and embolden its enemies</w:t>
      </w:r>
    </w:p>
    <w:p w:rsidR="00317362" w:rsidRPr="00732DF7" w:rsidRDefault="00317362" w:rsidP="00317362">
      <w:pPr>
        <w:spacing w:after="0" w:line="240" w:lineRule="auto"/>
        <w:rPr>
          <w:rFonts w:ascii="Times New Roman" w:eastAsia="Times New Roman" w:hAnsi="Times New Roman"/>
          <w:sz w:val="10"/>
          <w:lang w:eastAsia="zh-CN"/>
        </w:rPr>
      </w:pPr>
    </w:p>
    <w:p w:rsidR="00317362" w:rsidRPr="00C73DEC" w:rsidRDefault="00317362" w:rsidP="00317362">
      <w:pPr>
        <w:pStyle w:val="Heading4"/>
        <w:numPr>
          <w:ilvl w:val="0"/>
          <w:numId w:val="12"/>
        </w:numPr>
        <w:rPr>
          <w:lang w:eastAsia="zh-CN"/>
        </w:rPr>
      </w:pPr>
      <w:r w:rsidRPr="00C73DEC">
        <w:rPr>
          <w:lang w:eastAsia="zh-CN"/>
        </w:rPr>
        <w:t>Arms sales are key to deterring Iran</w:t>
      </w:r>
    </w:p>
    <w:p w:rsidR="00317362" w:rsidRDefault="00317362" w:rsidP="00317362">
      <w:pPr>
        <w:spacing w:after="0" w:line="240" w:lineRule="auto"/>
        <w:rPr>
          <w:rFonts w:ascii="Times New Roman" w:eastAsia="Times New Roman" w:hAnsi="Times New Roman"/>
          <w:sz w:val="24"/>
          <w:lang w:eastAsia="zh-CN"/>
        </w:rPr>
      </w:pPr>
      <w:r w:rsidRPr="00C73DEC">
        <w:rPr>
          <w:rStyle w:val="Style13ptBold"/>
          <w:lang w:eastAsia="zh-CN"/>
        </w:rPr>
        <w:t>Thompson,</w:t>
      </w:r>
      <w:r w:rsidRPr="00C73DEC">
        <w:rPr>
          <w:rFonts w:ascii="Times New Roman" w:eastAsia="Times New Roman" w:hAnsi="Times New Roman"/>
          <w:sz w:val="24"/>
          <w:lang w:eastAsia="zh-CN"/>
        </w:rPr>
        <w:t xml:space="preserve"> Loren.</w:t>
      </w:r>
      <w:r>
        <w:rPr>
          <w:rFonts w:ascii="Times New Roman" w:eastAsia="Times New Roman" w:hAnsi="Times New Roman"/>
          <w:sz w:val="24"/>
          <w:lang w:eastAsia="zh-CN"/>
        </w:rPr>
        <w:t xml:space="preserve"> </w:t>
      </w:r>
      <w:r w:rsidRPr="00C73DEC">
        <w:rPr>
          <w:rStyle w:val="Style13ptBold"/>
        </w:rPr>
        <w:t>10</w:t>
      </w:r>
      <w:r w:rsidRPr="00C73DEC">
        <w:rPr>
          <w:rFonts w:ascii="Times New Roman" w:eastAsia="Times New Roman" w:hAnsi="Times New Roman"/>
          <w:sz w:val="24"/>
          <w:lang w:eastAsia="zh-CN"/>
        </w:rPr>
        <w:t xml:space="preserve"> [CEO of the Lexington Institute]. “Is Big Saudi Arms Sale a Good Idea?”. Council on Foreign Relations, 2010. h</w:t>
      </w:r>
      <w:r>
        <w:rPr>
          <w:rFonts w:ascii="Times New Roman" w:eastAsia="Times New Roman" w:hAnsi="Times New Roman"/>
          <w:sz w:val="24"/>
          <w:lang w:eastAsia="zh-CN"/>
        </w:rPr>
        <w:t>tt</w:t>
      </w:r>
      <w:r w:rsidRPr="00C73DEC">
        <w:rPr>
          <w:rFonts w:ascii="Times New Roman" w:eastAsia="Times New Roman" w:hAnsi="Times New Roman"/>
          <w:sz w:val="24"/>
          <w:lang w:eastAsia="zh-CN"/>
        </w:rPr>
        <w:t>ps://www.cfr.org/expert-roundup/bigsaudi-arms-sale-good-idea</w:t>
      </w:r>
    </w:p>
    <w:p w:rsidR="00317362" w:rsidRDefault="00317362" w:rsidP="00317362">
      <w:pPr>
        <w:spacing w:after="0" w:line="240" w:lineRule="auto"/>
        <w:rPr>
          <w:rFonts w:ascii="Times New Roman" w:eastAsia="Times New Roman" w:hAnsi="Times New Roman"/>
          <w:sz w:val="24"/>
          <w:u w:val="single"/>
          <w:lang w:eastAsia="zh-CN"/>
        </w:rPr>
      </w:pPr>
      <w:r w:rsidRPr="00305A9F">
        <w:rPr>
          <w:rFonts w:ascii="Times New Roman" w:eastAsia="Times New Roman" w:hAnsi="Times New Roman"/>
          <w:sz w:val="24"/>
          <w:u w:val="single"/>
          <w:lang w:eastAsia="zh-CN"/>
        </w:rPr>
        <w:t>Congress will closely scrutinize the proposed arms deal with Saudi Arabia to make sure it does not threaten Israel or otherwise destabilize the region. The package appears to be a careful reconciliation of Saudi requirements with Israeli fears, while also offering a strategic balance against Iran.</w:t>
      </w:r>
      <w:r w:rsidRPr="00305A9F">
        <w:rPr>
          <w:rFonts w:ascii="Times New Roman" w:eastAsia="Times New Roman" w:hAnsi="Times New Roman"/>
          <w:sz w:val="10"/>
          <w:lang w:eastAsia="zh-CN"/>
        </w:rPr>
        <w:t xml:space="preserve"> The biggest component of the transaction involves new and refurbished F-15 fighters, which are designed for both air dominance and attack of ground targets. The fighter sale could have been a serious problem for Israel if Saudi Arabia had been offered stealthy F-22s or F-35s, because those aircraft would have been suitable for executing a surprise attack. The F-15 is not stealthy, and although its movements can be masked through the skillful application of tactics and electronic-warfare technology, Israeli defenders should have no difficulty detecting any threatening moves. ”</w:t>
      </w:r>
      <w:r w:rsidRPr="00305A9F">
        <w:rPr>
          <w:rFonts w:ascii="Times New Roman" w:eastAsia="Times New Roman" w:hAnsi="Times New Roman"/>
          <w:sz w:val="24"/>
          <w:u w:val="single"/>
          <w:lang w:eastAsia="zh-CN"/>
        </w:rPr>
        <w:t xml:space="preserve">I see little danger to Israel in the proposed transaction. For Iran, though, the transaction presents a powerful deterrent since there is nothing in Teheran’s current arsenal that can cope with the latest versions of the F-15 fighter or the AH-64 attack helicopter.” The helicopters included in the package are among the most capable in the world, but they could be easily repulsed by Israeli tactical aircraft if ever dispatched against the Jewish state. </w:t>
      </w:r>
      <w:r w:rsidRPr="00305A9F">
        <w:rPr>
          <w:rFonts w:ascii="Times New Roman" w:eastAsia="Times New Roman" w:hAnsi="Times New Roman"/>
          <w:sz w:val="10"/>
          <w:lang w:eastAsia="zh-CN"/>
        </w:rPr>
        <w:t xml:space="preserve">Thus, I see little danger to Israel in the proposed transaction. For Iran, though, the transaction presents a powerful deterrent since there is nothing in Tehran’s current arsenal that can cope with the latest versions of the F-15 fighter or the AH-64 attack helicopter. The radical Shiite regime in Iran constitutes the most serious military threat to Saudi Arabia, so I expect that the pending arms sale will be followed by additional agreements to modernize the Saudi Eastern Fleet in the Gulf and upgrade missile defenses. </w:t>
      </w:r>
      <w:r w:rsidRPr="00305A9F">
        <w:rPr>
          <w:rFonts w:ascii="Times New Roman" w:eastAsia="Times New Roman" w:hAnsi="Times New Roman"/>
          <w:sz w:val="24"/>
          <w:u w:val="single"/>
          <w:lang w:eastAsia="zh-CN"/>
        </w:rPr>
        <w:t>If Congress delays or modifies the proposed transaction, the Saudi government will probably move to purchase modern weapons from other sources such as Britain or France. The kingdom needs to replace its aging Cold War arsenal, and it is surrounded by nations potentially posing a threat to its security. Little purpose would be served by declining to assist Saudi Arabia in meeting its legitimate defensive needs. Whatever the differences may be between our governments and cultures, the Saudis have been reliable allies of America for decades and have exercised a moderating influence on the behavior of other oil-producing states. Helping them means helping ourselves.</w:t>
      </w:r>
    </w:p>
    <w:p w:rsidR="00317362" w:rsidRPr="00066B59" w:rsidRDefault="00317362" w:rsidP="00317362">
      <w:pPr>
        <w:pStyle w:val="Heading4"/>
        <w:numPr>
          <w:ilvl w:val="0"/>
          <w:numId w:val="12"/>
        </w:numPr>
        <w:rPr>
          <w:lang w:eastAsia="zh-CN"/>
        </w:rPr>
      </w:pPr>
      <w:r w:rsidRPr="00066B59">
        <w:rPr>
          <w:lang w:eastAsia="zh-CN"/>
        </w:rPr>
        <w:t xml:space="preserve">Status quo negotiations on Yemen are making historic progress – </w:t>
      </w:r>
    </w:p>
    <w:p w:rsidR="00317362" w:rsidRPr="00066B59" w:rsidRDefault="00317362" w:rsidP="00317362">
      <w:pPr>
        <w:spacing w:after="0" w:line="240" w:lineRule="auto"/>
        <w:rPr>
          <w:rFonts w:ascii="Times New Roman" w:eastAsia="Times New Roman" w:hAnsi="Times New Roman"/>
          <w:sz w:val="24"/>
          <w:lang w:eastAsia="zh-CN"/>
        </w:rPr>
      </w:pPr>
      <w:r w:rsidRPr="00066B59">
        <w:rPr>
          <w:rStyle w:val="Style13ptBold"/>
          <w:lang w:eastAsia="zh-CN"/>
        </w:rPr>
        <w:t>Gelardi</w:t>
      </w:r>
      <w:r w:rsidRPr="00066B59">
        <w:rPr>
          <w:rFonts w:ascii="Times New Roman" w:eastAsia="Times New Roman" w:hAnsi="Times New Roman"/>
          <w:sz w:val="24"/>
          <w:lang w:eastAsia="zh-CN"/>
        </w:rPr>
        <w:t xml:space="preserve">, Chris. </w:t>
      </w:r>
      <w:r>
        <w:rPr>
          <w:rStyle w:val="Style13ptBold"/>
        </w:rPr>
        <w:t xml:space="preserve">18 </w:t>
      </w:r>
      <w:r w:rsidRPr="00066B59">
        <w:rPr>
          <w:rFonts w:ascii="Times New Roman" w:eastAsia="Times New Roman" w:hAnsi="Times New Roman"/>
          <w:sz w:val="24"/>
          <w:lang w:eastAsia="zh-CN"/>
        </w:rPr>
        <w:t>[Writer for The Nation]. “Hesitant Hope for the Fate of Yemen”. The Nation, Dec 20, 2018.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ps://www.thenation.com/article/yemen-ceasefire-breakthroughcongress-war-powers/</w:t>
      </w:r>
    </w:p>
    <w:p w:rsidR="00317362" w:rsidRPr="00A50CDA" w:rsidRDefault="00317362" w:rsidP="00317362">
      <w:pPr>
        <w:spacing w:after="0" w:line="240" w:lineRule="auto"/>
        <w:rPr>
          <w:rFonts w:ascii="Times New Roman" w:eastAsia="Times New Roman" w:hAnsi="Times New Roman"/>
          <w:sz w:val="24"/>
          <w:u w:val="single"/>
          <w:lang w:eastAsia="zh-CN"/>
        </w:rPr>
      </w:pPr>
      <w:r w:rsidRPr="00A50CDA">
        <w:rPr>
          <w:rFonts w:ascii="Times New Roman" w:eastAsia="Times New Roman" w:hAnsi="Times New Roman"/>
          <w:sz w:val="10"/>
          <w:lang w:eastAsia="zh-CN"/>
        </w:rPr>
        <w:t xml:space="preserve">For much of the past year, as desperation reached new heights in Yemen, the gulf between these realities widened. In November 2017, </w:t>
      </w:r>
      <w:r w:rsidRPr="00CC3197">
        <w:rPr>
          <w:rFonts w:ascii="Times New Roman" w:eastAsia="Times New Roman" w:hAnsi="Times New Roman"/>
          <w:sz w:val="24"/>
          <w:u w:val="single"/>
          <w:lang w:eastAsia="zh-CN"/>
        </w:rPr>
        <w:t>Saudi Arabia, a major player in the conflict, made a strategic decision to tighten its stranglehold on the country, further restricting civilian access to food and aid; a year later, in November 2018, Yemen likely had its deadliest month of the war. But over the past few weeks, much of that changed.</w:t>
      </w:r>
      <w:r w:rsidRPr="00A50CDA">
        <w:rPr>
          <w:rFonts w:ascii="Times New Roman" w:eastAsia="Times New Roman" w:hAnsi="Times New Roman"/>
          <w:sz w:val="10"/>
          <w:lang w:eastAsia="zh-CN"/>
        </w:rPr>
        <w:t xml:space="preserve"> In an opportune coincidence, parties to Yemen’s conflict convened on Capitol Hill and in a castle in Sweden—and in a matter of days, the military and geopolitical conditions were realigned, allowing room for hope. Now Yemen’s war is at a critical moment, and the fate of 28 million people hangs in the balance. BREAKING THROUGH TO THE WARRING PARTIES On December 6, in Rimbo, Sweden, the United Nations special envoy for Yemen, Martin Griffiths, began a week-long process of shuttling back and forth between meetings with representatives from Yemen’s two main warring parties. </w:t>
      </w:r>
      <w:r w:rsidRPr="00A50CDA">
        <w:rPr>
          <w:rFonts w:ascii="Times New Roman" w:eastAsia="Times New Roman" w:hAnsi="Times New Roman"/>
          <w:sz w:val="24"/>
          <w:u w:val="single"/>
          <w:lang w:eastAsia="zh-CN"/>
        </w:rPr>
        <w:t xml:space="preserve">It was the first time a mediator had successfully brought officials from the internationally recognized government and the rebel movement known as the Houthis to the negotiating table since 2016, and, surprisingly, they embraced each other warmly—with kisses, smiles, and photo ops. These awkward pleasantries alone were critical symbolic victories. But in war and peace, symbolic victories are only as meaningful as the material victories they beget. </w:t>
      </w:r>
      <w:r w:rsidRPr="00A50CDA">
        <w:rPr>
          <w:rFonts w:ascii="Times New Roman" w:eastAsia="Times New Roman" w:hAnsi="Times New Roman"/>
          <w:sz w:val="10"/>
          <w:lang w:eastAsia="zh-CN"/>
        </w:rPr>
        <w:t xml:space="preserve">The agenda was ambitious. Heading into the negotiations, Griffiths had a list of goals that would build confidence between the parties, provide much-needed relief to ill and starving civilians, and ultimately lay the groundwork for future efforts to establish peace. The grand prize was the final goal: the revitalization— most likely via some kind of UN takeover—of Yemen’s main port in the city of Hodeida, where about three-quarters of the country’s food normally enters. Though the Houthis have controlled the port since 2014, a military coalition led by Saudi Arabia and the United Arab Emirates, intervening on behalf of the Yemeni government, has imposed a suffocating naval blockade—a main driver of the humanitarian crisis—and ground troops have been preparing to launch a third bloody assault on the city. </w:t>
      </w:r>
      <w:r w:rsidRPr="00A50CDA">
        <w:rPr>
          <w:rFonts w:ascii="Times New Roman" w:eastAsia="Times New Roman" w:hAnsi="Times New Roman"/>
          <w:sz w:val="24"/>
          <w:u w:val="single"/>
          <w:lang w:eastAsia="zh-CN"/>
        </w:rPr>
        <w:t>Leading up to the talks, most Yemen analysts were careful not to overpromise, and some were down right fatalistic. Considering the failure of past negotiations—and the Houthis’ tendency to renege on promises—significant steps toward humanitarian relief and peace seemed far off.</w:t>
      </w:r>
      <w:r w:rsidRPr="00A50CDA">
        <w:rPr>
          <w:rFonts w:ascii="Times New Roman" w:eastAsia="Times New Roman" w:hAnsi="Times New Roman"/>
          <w:sz w:val="10"/>
          <w:lang w:eastAsia="zh-CN"/>
        </w:rPr>
        <w:t xml:space="preserve"> “Unfortunately, the odds are high that the consultations will break down amid mutual recriminations, as has happened during all previous rounds,” Peter Salisbury, a Yemen analyst, wrote for the International Crisis Group. But somehow Griffiths fostered an atmosphere of good faith in Sweden. </w:t>
      </w:r>
      <w:r w:rsidRPr="00A50CDA">
        <w:rPr>
          <w:rFonts w:ascii="Times New Roman" w:eastAsia="Times New Roman" w:hAnsi="Times New Roman"/>
          <w:sz w:val="24"/>
          <w:u w:val="single"/>
          <w:lang w:eastAsia="zh-CN"/>
        </w:rPr>
        <w:t>In addition to smiles and handshakes, the negotiations kicked off with word of a “confidence-building” prisoner swap—at first about 5,000 people were to be released, but by the end of the talks, the government and the Houthis agreed to release more than 16,000 fighters, teachers, tribal and religious leaders, and even children.</w:t>
      </w:r>
      <w:r w:rsidRPr="00A50CDA">
        <w:rPr>
          <w:rFonts w:ascii="Times New Roman" w:eastAsia="Times New Roman" w:hAnsi="Times New Roman"/>
          <w:sz w:val="10"/>
          <w:lang w:eastAsia="zh-CN"/>
        </w:rPr>
        <w:t xml:space="preserve"> Then, after some intense back and forth, the two sides agreed to reopen the country’s largest airport, thus reestablishing a crucial channel for aid. </w:t>
      </w:r>
      <w:r w:rsidRPr="00A50CDA">
        <w:rPr>
          <w:rFonts w:ascii="Times New Roman" w:eastAsia="Times New Roman" w:hAnsi="Times New Roman"/>
          <w:sz w:val="24"/>
          <w:u w:val="single"/>
          <w:lang w:eastAsia="zh-CN"/>
        </w:rPr>
        <w:t>With these positive developments, pessimism seemed to melt away over the course of negotiations, and the grand prize—a Hodeida agreement—appeared to be within reach.</w:t>
      </w:r>
    </w:p>
    <w:p w:rsidR="00317362" w:rsidRDefault="00317362" w:rsidP="00317362">
      <w:pPr>
        <w:pStyle w:val="Heading4"/>
        <w:numPr>
          <w:ilvl w:val="0"/>
          <w:numId w:val="12"/>
        </w:numPr>
        <w:rPr>
          <w:lang w:eastAsia="zh-CN"/>
        </w:rPr>
      </w:pPr>
      <w:r w:rsidRPr="00C73DEC">
        <w:rPr>
          <w:lang w:eastAsia="zh-CN"/>
        </w:rPr>
        <w:t>US-Saudi relations are key to solve Yemen, push back on Iranian nuclearization and regional hegemony – absent a strong alliance, a weaker Saudi Arabia creates a regional power vacuum filled by groups acting against US interests</w:t>
      </w:r>
    </w:p>
    <w:p w:rsidR="00317362" w:rsidRPr="00C73DEC" w:rsidRDefault="00317362" w:rsidP="00317362">
      <w:pPr>
        <w:spacing w:after="0" w:line="240" w:lineRule="auto"/>
        <w:rPr>
          <w:rFonts w:ascii="Times New Roman" w:eastAsia="Times New Roman" w:hAnsi="Times New Roman"/>
          <w:sz w:val="24"/>
          <w:lang w:eastAsia="zh-CN"/>
        </w:rPr>
      </w:pPr>
      <w:r w:rsidRPr="00C73DEC">
        <w:rPr>
          <w:rStyle w:val="Style13ptBold"/>
          <w:lang w:eastAsia="zh-CN"/>
        </w:rPr>
        <w:t>Daiss,</w:t>
      </w:r>
      <w:r w:rsidRPr="00C73DEC">
        <w:rPr>
          <w:rFonts w:ascii="Times New Roman" w:eastAsia="Times New Roman" w:hAnsi="Times New Roman"/>
          <w:sz w:val="24"/>
          <w:lang w:eastAsia="zh-CN"/>
        </w:rPr>
        <w:t xml:space="preserve"> Tim.</w:t>
      </w:r>
      <w:r>
        <w:rPr>
          <w:rFonts w:ascii="Times New Roman" w:eastAsia="Times New Roman" w:hAnsi="Times New Roman"/>
          <w:sz w:val="24"/>
          <w:lang w:eastAsia="zh-CN"/>
        </w:rPr>
        <w:t xml:space="preserve"> </w:t>
      </w:r>
      <w:r w:rsidRPr="00C73DEC">
        <w:rPr>
          <w:rStyle w:val="Style13ptBold"/>
        </w:rPr>
        <w:t>18</w:t>
      </w:r>
      <w:r w:rsidRPr="00C73DEC">
        <w:rPr>
          <w:rFonts w:ascii="Times New Roman" w:eastAsia="Times New Roman" w:hAnsi="Times New Roman"/>
          <w:sz w:val="24"/>
          <w:lang w:eastAsia="zh-CN"/>
        </w:rPr>
        <w:t xml:space="preserve"> [Oil markets analyst, journalist and author who has covered oil, energy markets and geopolitics for Forbes, Pla</w:t>
      </w:r>
      <w:r>
        <w:rPr>
          <w:rFonts w:ascii="Times New Roman" w:eastAsia="Times New Roman" w:hAnsi="Times New Roman"/>
          <w:sz w:val="24"/>
          <w:lang w:eastAsia="zh-CN"/>
        </w:rPr>
        <w:t>tt</w:t>
      </w:r>
      <w:r w:rsidRPr="00C73DEC">
        <w:rPr>
          <w:rFonts w:ascii="Times New Roman" w:eastAsia="Times New Roman" w:hAnsi="Times New Roman"/>
          <w:sz w:val="24"/>
          <w:lang w:eastAsia="zh-CN"/>
        </w:rPr>
        <w:t>s, Interfax, NewsBase, Rigzone, and the UK-based Independent (newspaper) as well as providing energy markets analysis for subscription newsleĴers. Daiss has also authored geopolitical reports and analysis for Singaporebased consultancy Enerdata]. “The Implications Of A Fractured U.S., Saudi Alliance”. OilPrice, Oct 16, 2018. h</w:t>
      </w:r>
      <w:r>
        <w:rPr>
          <w:rFonts w:ascii="Times New Roman" w:eastAsia="Times New Roman" w:hAnsi="Times New Roman"/>
          <w:sz w:val="24"/>
          <w:lang w:eastAsia="zh-CN"/>
        </w:rPr>
        <w:t>tt</w:t>
      </w:r>
      <w:r w:rsidRPr="00C73DEC">
        <w:rPr>
          <w:rFonts w:ascii="Times New Roman" w:eastAsia="Times New Roman" w:hAnsi="Times New Roman"/>
          <w:sz w:val="24"/>
          <w:lang w:eastAsia="zh-CN"/>
        </w:rPr>
        <w:t>ps://oilprice.com/Geopolitics/International/The-ImplicationsOf-A-Fractured-US-Saudi-Alliance.html</w:t>
      </w:r>
    </w:p>
    <w:p w:rsidR="00317362" w:rsidRDefault="00317362" w:rsidP="00317362">
      <w:pPr>
        <w:spacing w:after="0" w:line="240" w:lineRule="auto"/>
        <w:rPr>
          <w:rFonts w:ascii="Times New Roman" w:eastAsia="Times New Roman" w:hAnsi="Times New Roman"/>
          <w:sz w:val="24"/>
          <w:u w:val="single"/>
          <w:lang w:eastAsia="zh-CN"/>
        </w:rPr>
      </w:pPr>
      <w:r w:rsidRPr="00305A9F">
        <w:rPr>
          <w:rFonts w:ascii="Times New Roman" w:eastAsia="Times New Roman" w:hAnsi="Times New Roman"/>
          <w:sz w:val="24"/>
          <w:u w:val="single"/>
          <w:lang w:eastAsia="zh-CN"/>
        </w:rPr>
        <w:t>Of course, the fallout from any kind of punitive actions against Riyadh from Washington would be cataclysmic for stability in the already turbulent middle east. It would effectively see Washington not only have sanctions in place against Saudi regional arch rival Iran but also against longtime ally Saudi Arabia itself - perhaps an unprecedented situation in terms of geopolitical and diplomatic dysfunction. It would also strain U.S.- Saudi ties, complicate matters in Syria and Yemen and in joint efforts to reign in Iran’s nuclear development plans, ballistic missile program and regional hegemony ambitions</w:t>
      </w:r>
      <w:r w:rsidRPr="00305A9F">
        <w:rPr>
          <w:rFonts w:ascii="Times New Roman" w:eastAsia="Times New Roman" w:hAnsi="Times New Roman"/>
          <w:sz w:val="10"/>
          <w:lang w:eastAsia="zh-CN"/>
        </w:rPr>
        <w:t xml:space="preserve">. In short, what an infuriated U.S. Congress should take into account before it forces President Trump’s hand over any punitive actions against Riyadh is the end game. How could this play out over the next few years in both oil markets, global economic growth and even American national security? </w:t>
      </w:r>
      <w:r w:rsidRPr="00305A9F">
        <w:rPr>
          <w:rFonts w:ascii="Times New Roman" w:eastAsia="Times New Roman" w:hAnsi="Times New Roman"/>
          <w:sz w:val="24"/>
          <w:u w:val="single"/>
          <w:lang w:eastAsia="zh-CN"/>
        </w:rPr>
        <w:t>Without a strong U.S.-Saudi alliance, a power vacuum will open up in the Middle East that a host of players, mostly with nefarious ambitious, will seek to fill.</w:t>
      </w:r>
    </w:p>
    <w:p w:rsidR="00317362" w:rsidRPr="00225580" w:rsidRDefault="00317362" w:rsidP="00317362">
      <w:pPr>
        <w:pStyle w:val="Heading4"/>
        <w:numPr>
          <w:ilvl w:val="0"/>
          <w:numId w:val="12"/>
        </w:numPr>
        <w:rPr>
          <w:lang w:eastAsia="zh-CN"/>
        </w:rPr>
      </w:pPr>
      <w:r w:rsidRPr="00225580">
        <w:rPr>
          <w:lang w:eastAsia="zh-CN"/>
        </w:rPr>
        <w:t>US military support to gulf states is the only thing stopping prolif – assurance is key</w:t>
      </w:r>
    </w:p>
    <w:p w:rsidR="00317362" w:rsidRDefault="00317362" w:rsidP="00317362">
      <w:pPr>
        <w:spacing w:after="0" w:line="240" w:lineRule="auto"/>
        <w:rPr>
          <w:rFonts w:ascii="Times New Roman" w:eastAsia="Times New Roman" w:hAnsi="Times New Roman"/>
          <w:sz w:val="24"/>
          <w:lang w:eastAsia="zh-CN"/>
        </w:rPr>
      </w:pPr>
      <w:r w:rsidRPr="007B5D29">
        <w:rPr>
          <w:rStyle w:val="Style13ptBold"/>
          <w:lang w:eastAsia="zh-CN"/>
        </w:rPr>
        <w:t>Ostovar</w:t>
      </w:r>
      <w:r w:rsidRPr="007B5D29">
        <w:rPr>
          <w:rFonts w:ascii="Times New Roman" w:eastAsia="Times New Roman" w:hAnsi="Times New Roman"/>
          <w:sz w:val="24"/>
          <w:lang w:eastAsia="zh-CN"/>
        </w:rPr>
        <w:t xml:space="preserve">, Afshon. </w:t>
      </w:r>
      <w:r>
        <w:rPr>
          <w:rStyle w:val="Style13ptBold"/>
        </w:rPr>
        <w:t xml:space="preserve">15 </w:t>
      </w:r>
      <w:r w:rsidRPr="007B5D29">
        <w:rPr>
          <w:rFonts w:ascii="Times New Roman" w:eastAsia="Times New Roman" w:hAnsi="Times New Roman"/>
          <w:sz w:val="24"/>
          <w:lang w:eastAsia="zh-CN"/>
        </w:rPr>
        <w:t>[Ostavor works at the Center for Naval Analyses—summarizing defense dialogue between U.S. and Gulf States]. “Deterrence and the Future of U.S.- GCC Def Cooperation” 2015. h</w:t>
      </w:r>
      <w:r>
        <w:rPr>
          <w:rFonts w:ascii="Times New Roman" w:eastAsia="Times New Roman" w:hAnsi="Times New Roman"/>
          <w:sz w:val="24"/>
          <w:lang w:eastAsia="zh-CN"/>
        </w:rPr>
        <w:t>tt</w:t>
      </w:r>
      <w:r w:rsidRPr="007B5D29">
        <w:rPr>
          <w:rFonts w:ascii="Times New Roman" w:eastAsia="Times New Roman" w:hAnsi="Times New Roman"/>
          <w:sz w:val="24"/>
          <w:lang w:eastAsia="zh-CN"/>
        </w:rPr>
        <w:t>ps://calhoun.nps.edu/bitstream/handle/10945/45796/ Deterrence%20and%20the%20Future%20of%20U.S.-GCC%20Def%20Cooperation_DCP2015-U-010969-Final.pdf?sequence=1</w:t>
      </w:r>
    </w:p>
    <w:p w:rsidR="00317362" w:rsidRDefault="00317362" w:rsidP="00317362">
      <w:pPr>
        <w:spacing w:after="0" w:line="240" w:lineRule="auto"/>
        <w:rPr>
          <w:rFonts w:ascii="Times New Roman" w:eastAsia="Times New Roman" w:hAnsi="Times New Roman"/>
          <w:sz w:val="24"/>
          <w:u w:val="single"/>
          <w:lang w:eastAsia="zh-CN"/>
        </w:rPr>
      </w:pPr>
      <w:r w:rsidRPr="00CD6057">
        <w:rPr>
          <w:rFonts w:ascii="Times New Roman" w:eastAsia="Times New Roman" w:hAnsi="Times New Roman"/>
          <w:sz w:val="24"/>
          <w:u w:val="single"/>
          <w:lang w:eastAsia="zh-CN"/>
        </w:rPr>
        <w:t>This is a potential problem for the United States.</w:t>
      </w:r>
      <w:r w:rsidRPr="00CD6057">
        <w:rPr>
          <w:rFonts w:ascii="Times New Roman" w:eastAsia="Times New Roman" w:hAnsi="Times New Roman"/>
          <w:sz w:val="12"/>
          <w:lang w:eastAsia="zh-CN"/>
        </w:rPr>
        <w:t xml:space="preserve"> As the closest Western ally to the GCC and the security guarantor of the Persian Gulf, the United States is considered to be the only viable counterweight to Iran’s ambitions. </w:t>
      </w:r>
      <w:r w:rsidRPr="00CD6057">
        <w:rPr>
          <w:rFonts w:ascii="Times New Roman" w:eastAsia="Times New Roman" w:hAnsi="Times New Roman"/>
          <w:sz w:val="24"/>
          <w:u w:val="single"/>
          <w:lang w:eastAsia="zh-CN"/>
        </w:rPr>
        <w:t xml:space="preserve">With the pivot to Asia and a potential nuclear deal with Iran, Gulf Arab states are uncertain about America’s commitment to their security. That general sense of insecurity is what might propel some Gulf Arab states toward pursuing their own nuclear enrichment and/or weapons programs in response to the Iranians. </w:t>
      </w:r>
      <w:r w:rsidRPr="00CD6057">
        <w:rPr>
          <w:rFonts w:ascii="Times New Roman" w:eastAsia="Times New Roman" w:hAnsi="Times New Roman"/>
          <w:sz w:val="12"/>
          <w:lang w:eastAsia="zh-CN"/>
        </w:rPr>
        <w:t xml:space="preserve">Preventing nuclear proliferation in the Middle East is of course a major motivation for the P5+1’s proposed deal with Iran. However, because Gulf Arab states largely do not view a deal that would allow Iran to retain any enrichment capability as sufficient, it is possible that a deal will not adequately address the GCC’s concerns.∂ In order to assuage GCC fears and prevent nuclear proliferation, the United States needs to have a clear view of its Gulf allies’ security concerns and their perspectives on potential options to address those concerns. The GCC will continue to consider the United States the backbone of their deterrence efforts. </w:t>
      </w:r>
      <w:r w:rsidRPr="00CD6057">
        <w:rPr>
          <w:rFonts w:ascii="Times New Roman" w:eastAsia="Times New Roman" w:hAnsi="Times New Roman"/>
          <w:sz w:val="24"/>
          <w:u w:val="single"/>
          <w:lang w:eastAsia="zh-CN"/>
        </w:rPr>
        <w:t>However, as dynamics in the region change, so too might what is required to provide assurance. Providing adequate assurance to GCC states will be the foundation for any effort to prevent nuclear proliferation in the region. Although the GCC states might harbor unrealistic expectations of their defense ties to the United States, there might be options acceptable to both Washington and its Gulf allies that could mitigate their concerns and obviate any potential reactionary nuclear proliferation.</w:t>
      </w:r>
    </w:p>
    <w:p w:rsidR="004121DB" w:rsidRDefault="004121DB" w:rsidP="004121DB">
      <w:pPr>
        <w:pStyle w:val="Heading4"/>
        <w:numPr>
          <w:ilvl w:val="0"/>
          <w:numId w:val="12"/>
        </w:numPr>
      </w:pPr>
      <w:r>
        <w:t>Iran is bluffing to fuck with Trump</w:t>
      </w:r>
    </w:p>
    <w:p w:rsidR="004121DB" w:rsidRPr="0021568F" w:rsidRDefault="004121DB" w:rsidP="004121DB">
      <w:r w:rsidRPr="00054534">
        <w:rPr>
          <w:rStyle w:val="Style13ptBold"/>
        </w:rPr>
        <w:t>Cole 19</w:t>
      </w:r>
      <w:r>
        <w:t xml:space="preserve"> Juan Cole, 6-23-2019, "Dear Trump: Iran doesn't Have a Military Nuclear Program and Gave up Bomb-Making Potential," Informed Comment, </w:t>
      </w:r>
      <w:hyperlink r:id="rId79" w:history="1">
        <w:r w:rsidRPr="003D5A5C">
          <w:rPr>
            <w:rStyle w:val="Hyperlink"/>
          </w:rPr>
          <w:t>https://www.juancole.com/2019/06/military-nuclear-potential.html //</w:t>
        </w:r>
      </w:hyperlink>
      <w:r>
        <w:t>ALiang</w:t>
      </w:r>
    </w:p>
    <w:p w:rsidR="004121DB" w:rsidRDefault="004121DB" w:rsidP="004121DB">
      <w:r>
        <w:t>Ann Arbor (Informed Comment) – Julian Borger at The Guardian reports that Trump said Saturday to reporters, “</w:t>
      </w:r>
      <w:r w:rsidRPr="00851E54">
        <w:rPr>
          <w:rStyle w:val="StyleUnderline"/>
        </w:rPr>
        <w:t>They’re not going to have a nuclear weapon. We’re not going to have Iran have a nuclear weapon.</w:t>
      </w:r>
      <w:r>
        <w:t xml:space="preserve"> When they agree to that, they’re going to have a wealthy country. They’re going to be so happy, and I’m going to be their best friend. I hope that happens.”</w:t>
      </w:r>
    </w:p>
    <w:p w:rsidR="004121DB" w:rsidRDefault="004121DB" w:rsidP="004121DB">
      <w:r w:rsidRPr="00851E54">
        <w:rPr>
          <w:rStyle w:val="StyleUnderline"/>
        </w:rPr>
        <w:t>Trump can’t get the conservative script right to save his life. The argument warmongers made for breaching the 2015 Iran nuclear deal</w:t>
      </w:r>
      <w:r>
        <w:t xml:space="preserve"> (Joint Comprehensive Plan of Action or JCPOA) was that it did not address a range of Iranian behavior beyond nuclear matters, such as its military intervention in Syria or (they allege) Yemen, or its ongoing work on ballistic missiles, or its support for Hizbullah in Lebanon.</w:t>
      </w:r>
    </w:p>
    <w:p w:rsidR="004121DB" w:rsidRDefault="004121DB" w:rsidP="004121DB">
      <w:r>
        <w:t>Few argued that the JCPOA was useless in deterring Iran from making a nuclear weapon. Some worried about a 15 year sunset provision to the deal, but it was envisioned the UN inspections would continue.</w:t>
      </w:r>
    </w:p>
    <w:p w:rsidR="004121DB" w:rsidRPr="00851E54" w:rsidRDefault="004121DB" w:rsidP="004121DB">
      <w:pPr>
        <w:rPr>
          <w:rStyle w:val="StyleUnderline"/>
        </w:rPr>
      </w:pPr>
      <w:r w:rsidRPr="00851E54">
        <w:rPr>
          <w:rStyle w:val="StyleUnderline"/>
        </w:rPr>
        <w:t>Trump is now citing Iran’s non-existent bomb-making as the reason for his breach of the treaty and not mentioning any of the things the hawks mind.</w:t>
      </w:r>
    </w:p>
    <w:p w:rsidR="004121DB" w:rsidRPr="00851E54" w:rsidRDefault="004121DB" w:rsidP="004121DB">
      <w:pPr>
        <w:rPr>
          <w:rStyle w:val="StyleUnderline"/>
        </w:rPr>
      </w:pPr>
      <w:r w:rsidRPr="00851E54">
        <w:rPr>
          <w:rStyle w:val="StyleUnderline"/>
        </w:rPr>
        <w:t>Iran isn’t making a bomb and gave up 80% of its civilian nuclear enrichment program in the JCPOA.</w:t>
      </w:r>
    </w:p>
    <w:p w:rsidR="004121DB" w:rsidRDefault="004121DB" w:rsidP="004121DB">
      <w:r>
        <w:t xml:space="preserve">In fact, </w:t>
      </w:r>
      <w:r w:rsidRPr="00851E54">
        <w:rPr>
          <w:rStyle w:val="StyleUnderline"/>
        </w:rPr>
        <w:t>there have been no US intelligence assessments that Iran had decided to try to make a bomb since Tehran admitted in early 2003 that it had an enrichment program</w:t>
      </w:r>
      <w:r>
        <w:t xml:space="preserve"> (it was supposed to report the program to the UN under the terms of the Non-Proliferation Treaty, which Iran had signed).</w:t>
      </w:r>
    </w:p>
    <w:p w:rsidR="004121DB" w:rsidRDefault="004121DB" w:rsidP="004121DB">
      <w:r>
        <w:t xml:space="preserve">Uranium comes in nature in two isotopes, U-238 (very common and relatively inert) and U-235 (rarer and much more volatile). </w:t>
      </w:r>
      <w:r w:rsidRPr="00E5325D">
        <w:rPr>
          <w:rStyle w:val="StyleUnderline"/>
        </w:rPr>
        <w:t>In order to use uranium to fuel a nuclear reactor, it has to be enriched to roughly 3.5% of U-235. If it is enriched to 95% U-235, it can be made to blow up in a nuclear explosion,</w:t>
      </w:r>
      <w:r>
        <w:t xml:space="preserve"> as the US did at Hiroshima in 1945.</w:t>
      </w:r>
    </w:p>
    <w:p w:rsidR="004121DB" w:rsidRDefault="004121DB" w:rsidP="004121DB">
      <w:r>
        <w:t>Iran knows how to enrich uranium, but has never enriched to levels above what is considered “Low Enriched Uranium.” The cut-off is above 20% U-235. It has a medical reactor that uses 19.5% enriched uranium.</w:t>
      </w:r>
    </w:p>
    <w:p w:rsidR="004121DB" w:rsidRDefault="004121DB" w:rsidP="004121DB">
      <w:r>
        <w:t>Although the US CIA has not assessed that Iran has during the past decade and a half had a nuclear weapons program, its civilian enrichment capacities were potentially dual use, so that there was always a chance Tehran might decide to militarize.</w:t>
      </w:r>
    </w:p>
    <w:p w:rsidR="004121DB" w:rsidRDefault="004121DB" w:rsidP="004121DB">
      <w:r>
        <w:t>I can’t get anybody to believe me on this, but Iran is a Shiite theocracy led by an Ayatollah, and Ali Khamenei has given several fatwas (fatwas or considered legal rulings can be oral) in which he has forbidden the making, stockpiling or use of nuclear weapons. Khamenei rules according to Islamic law, which disallows the deliberate infliction of mass casualties on civilian noncombatants in war. Nuclear weapons obviously target the populations of whole cities and so the ayatollahs consider them tools of Satan.</w:t>
      </w:r>
    </w:p>
    <w:p w:rsidR="004121DB" w:rsidRDefault="004121DB" w:rsidP="004121DB">
      <w:r>
        <w:t>On the other hand</w:t>
      </w:r>
      <w:r w:rsidRPr="00851E54">
        <w:rPr>
          <w:rStyle w:val="StyleUnderline"/>
        </w:rPr>
        <w:t xml:space="preserve">, having the world know that you could whip up a nuclear bomb in short order is a form of deterrence against invasion. </w:t>
      </w:r>
      <w:r>
        <w:t>Japan has that capability. Iran probably had that capability before 2015.</w:t>
      </w:r>
    </w:p>
    <w:p w:rsidR="004121DB" w:rsidRDefault="004121DB" w:rsidP="004121DB">
      <w:r>
        <w:t>The 2015 agreement attempted to forestall any move by Iran to develop a nuclear weapons enrichment program (again, it has never done so and says it never would).</w:t>
      </w:r>
    </w:p>
    <w:p w:rsidR="004121DB" w:rsidRDefault="004121DB" w:rsidP="004121DB">
      <w:r>
        <w:t>Still, for the suspicious, the JCPOA took away the option of quick militarization with four steps:</w:t>
      </w:r>
    </w:p>
    <w:p w:rsidR="004121DB" w:rsidRDefault="004121DB" w:rsidP="004121DB">
      <w:r>
        <w:t>1. Regular UN inspections of sites for signatures of high-enriched uranium or for plutonium</w:t>
      </w:r>
    </w:p>
    <w:p w:rsidR="004121DB" w:rsidRPr="00E5325D" w:rsidRDefault="004121DB" w:rsidP="004121DB">
      <w:pPr>
        <w:rPr>
          <w:rStyle w:val="StyleUnderline"/>
        </w:rPr>
      </w:pPr>
      <w:r w:rsidRPr="00E5325D">
        <w:rPr>
          <w:rStyle w:val="StyleUnderline"/>
        </w:rPr>
        <w:t>2. Reduction of number of centrifuges to 6,000, which would take a year to make bomb-grade uranium even if they were turned to that purpose</w:t>
      </w:r>
    </w:p>
    <w:p w:rsidR="004121DB" w:rsidRDefault="004121DB" w:rsidP="004121DB">
      <w:r>
        <w:t>3. The bricking in and abandonment of a proposed heavy water nuclear reactor at Arak. Heavy water reactors can accumulate fissile material for a bomb faster and easier than light water reactors, so Obama and the UN team insisted on this step for Iran.</w:t>
      </w:r>
    </w:p>
    <w:p w:rsidR="004121DB" w:rsidRDefault="004121DB" w:rsidP="004121DB">
      <w:r>
        <w:t>4</w:t>
      </w:r>
      <w:r w:rsidRPr="00851E54">
        <w:rPr>
          <w:rStyle w:val="StyleUnderline"/>
        </w:rPr>
        <w:t>. The stockpiles of low-enriched-Uranium (LEU) built up for the medical reactor</w:t>
      </w:r>
      <w:r>
        <w:t xml:space="preserve"> (and which had come to much exceed the actual needs of that reactor) </w:t>
      </w:r>
      <w:r w:rsidRPr="00851E54">
        <w:rPr>
          <w:rStyle w:val="StyleUnderline"/>
        </w:rPr>
        <w:t>were cast in a form that prevented further enrichment, and much of it was exported.</w:t>
      </w:r>
    </w:p>
    <w:p w:rsidR="004121DB" w:rsidRDefault="004121DB" w:rsidP="004121DB">
      <w:r>
        <w:t xml:space="preserve">Under these circumstances, </w:t>
      </w:r>
      <w:r w:rsidRPr="00851E54">
        <w:rPr>
          <w:rStyle w:val="StyleUnderline"/>
        </w:rPr>
        <w:t>there is no way Iran can make a bomb without everybody knowing it is trying</w:t>
      </w:r>
      <w:r>
        <w:t>. It would have to kick out the UN inspectors, build thousands more centrifuges under the gaze of US satellites, etc., etc.</w:t>
      </w:r>
    </w:p>
    <w:p w:rsidR="004121DB" w:rsidRPr="00851E54" w:rsidRDefault="004121DB" w:rsidP="004121DB">
      <w:pPr>
        <w:rPr>
          <w:rStyle w:val="StyleUnderline"/>
        </w:rPr>
      </w:pPr>
      <w:r w:rsidRPr="00851E54">
        <w:rPr>
          <w:rStyle w:val="StyleUnderline"/>
        </w:rPr>
        <w:t>So if what Trump wanted was no Iranian nuke, he had that when he was sworn into office in 2017. By breaching the treaty and refusing to reward Iran’s good behavior by ceasing sanctions, Trump put the US on a war footing with Iran.</w:t>
      </w:r>
    </w:p>
    <w:p w:rsidR="004121DB" w:rsidRDefault="004121DB" w:rsidP="004121DB">
      <w:r>
        <w:t>He has stopped Iran from selling its oil, a form of blockade that probably amounts to an act of war. He is also stopping European concerns from investing in Iran.</w:t>
      </w:r>
    </w:p>
    <w:p w:rsidR="004121DB" w:rsidRPr="0021568F" w:rsidRDefault="004121DB" w:rsidP="004121DB">
      <w:r>
        <w:t>It is frustrating that Trump is dancing on the brink of a war for a purpose that had already been attained. This is why it is bad to elect people to high office who have mental health problems.</w:t>
      </w:r>
    </w:p>
    <w:p w:rsidR="004121DB" w:rsidRPr="004A7CC6" w:rsidRDefault="004121DB" w:rsidP="004121DB">
      <w:pPr>
        <w:pStyle w:val="Heading4"/>
        <w:numPr>
          <w:ilvl w:val="0"/>
          <w:numId w:val="12"/>
        </w:numPr>
      </w:pPr>
      <w:r>
        <w:t xml:space="preserve">Iran doesn’t have nuclear capabilities but wants to drive wedge between US and allies </w:t>
      </w:r>
    </w:p>
    <w:p w:rsidR="004121DB" w:rsidRDefault="004121DB" w:rsidP="004121DB">
      <w:r w:rsidRPr="006E5404">
        <w:rPr>
          <w:rStyle w:val="Style13ptBold"/>
        </w:rPr>
        <w:t>Crowley 19</w:t>
      </w:r>
      <w:r>
        <w:t xml:space="preserve"> Michael Crowley, 6-17-2019, "The Iran Crisis, Explained," No Publication, </w:t>
      </w:r>
      <w:hyperlink r:id="rId80" w:history="1">
        <w:r w:rsidRPr="003D5A5C">
          <w:rPr>
            <w:rStyle w:val="Hyperlink"/>
          </w:rPr>
          <w:t>https://www.nytimes.com/2019/06/17/us/politics/iran-nuclear-deal-uranium.html?login=smartlock&amp;auth=login-smartlock</w:t>
        </w:r>
      </w:hyperlink>
      <w:r>
        <w:t xml:space="preserve"> //ALiang</w:t>
      </w:r>
    </w:p>
    <w:p w:rsidR="004121DB" w:rsidRPr="006E5404" w:rsidRDefault="004121DB" w:rsidP="004121DB">
      <w:r w:rsidRPr="006E5404">
        <w:t>The agreement was an important part of Mr. Obama’s foreign policy legacy, and Mr. Trump has seemed to take particular relish in overturning it. Mr. Obama believed the deal could be a step toward empowering moderates within Iran’s government and softening bitter relations with the West. Trump administration officials argue that Iran’s government will respond only to “maximum pressure.”</w:t>
      </w:r>
    </w:p>
    <w:p w:rsidR="004121DB" w:rsidRPr="004A7CC6" w:rsidRDefault="004121DB" w:rsidP="004121DB">
      <w:pPr>
        <w:rPr>
          <w:rStyle w:val="StyleUnderline"/>
        </w:rPr>
      </w:pPr>
      <w:r w:rsidRPr="004A7CC6">
        <w:rPr>
          <w:rStyle w:val="StyleUnderline"/>
        </w:rPr>
        <w:t>How much closer to a nuclear bomb could Iran get?</w:t>
      </w:r>
    </w:p>
    <w:p w:rsidR="004121DB" w:rsidRPr="006E5404" w:rsidRDefault="004121DB" w:rsidP="004121DB">
      <w:r w:rsidRPr="006E5404">
        <w:t>It depends. Before the nuclear deal, Iran had a “breakout time” of just weeks before it had the capability to build a nuclear weapon, Obama administration officials said.</w:t>
      </w:r>
    </w:p>
    <w:p w:rsidR="004121DB" w:rsidRPr="006E5404" w:rsidRDefault="004121DB" w:rsidP="004121DB">
      <w:r w:rsidRPr="006E5404">
        <w:t xml:space="preserve">But that is </w:t>
      </w:r>
      <w:r w:rsidRPr="004A7CC6">
        <w:rPr>
          <w:rStyle w:val="StyleUnderline"/>
        </w:rPr>
        <w:t>a theoretical timeline describing how long it would take Iran to enrich enough uranium for one bomb. It remains unclear whether Iran has the technical capability to construct a nuclear weapon, much less fit it onto a ballistic missile for delivery</w:t>
      </w:r>
      <w:r w:rsidRPr="006E5404">
        <w:t>. Iran currently has a missile that could strike most of the Middle East and some of Europe, though not the U.S.</w:t>
      </w:r>
    </w:p>
    <w:p w:rsidR="004121DB" w:rsidRPr="006E5404" w:rsidRDefault="004121DB" w:rsidP="004121DB">
      <w:r w:rsidRPr="006E5404">
        <w:t>What does Iran want?</w:t>
      </w:r>
    </w:p>
    <w:p w:rsidR="004121DB" w:rsidRPr="0021568F" w:rsidRDefault="004121DB" w:rsidP="004121DB">
      <w:r w:rsidRPr="006E5404">
        <w:rPr>
          <w:rStyle w:val="StyleUnderline"/>
        </w:rPr>
        <w:t>It is possible that Iran is beginning a sprint to constructing a nuclear bomb, although that would be exceedingly dangerous, with a military response expected from the United States and perhaps Israel</w:t>
      </w:r>
      <w:r w:rsidRPr="0021568F">
        <w:t xml:space="preserve">. In the near term, </w:t>
      </w:r>
      <w:r w:rsidRPr="006E5404">
        <w:rPr>
          <w:rStyle w:val="StyleUnderline"/>
        </w:rPr>
        <w:t>Iran is probably trying to drive a wedge between the Trump administration and European allies in hope of finding relief from the sanctions that are constricting its economy</w:t>
      </w:r>
      <w:r w:rsidRPr="0021568F">
        <w:t>.</w:t>
      </w:r>
    </w:p>
    <w:p w:rsidR="004121DB" w:rsidRPr="0021568F" w:rsidRDefault="004121DB" w:rsidP="004121DB">
      <w:r w:rsidRPr="0021568F">
        <w:t xml:space="preserve">Ideally, </w:t>
      </w:r>
      <w:r w:rsidRPr="006E5404">
        <w:rPr>
          <w:rStyle w:val="StyleUnderline"/>
        </w:rPr>
        <w:t xml:space="preserve">Iran would like Mr. Trump to reverse the severe pressure he has imposed on its economy since he abandoned the nuclear deal last year. </w:t>
      </w:r>
      <w:r w:rsidRPr="0021568F">
        <w:t>That includes American demands that other nations halt their purchase of Iranian oil — the country’s main source of revenue — and that they choose between doing business with Iran or with the United States.</w:t>
      </w:r>
    </w:p>
    <w:p w:rsidR="004121DB" w:rsidRPr="0021568F" w:rsidRDefault="004121DB" w:rsidP="004121DB">
      <w:r w:rsidRPr="0021568F">
        <w:t xml:space="preserve">Such a reversal is unlikely for now. So </w:t>
      </w:r>
      <w:r w:rsidRPr="003E33D8">
        <w:rPr>
          <w:rStyle w:val="StyleUnderline"/>
        </w:rPr>
        <w:t>Iran is hoping that other parties to the nuclear deal, which are eager to avert an international crisis and possible military conflict, will resist the American pressure and find ways to do business with Tehran</w:t>
      </w:r>
      <w:r w:rsidRPr="0021568F">
        <w:t>.</w:t>
      </w:r>
    </w:p>
    <w:p w:rsidR="004121DB" w:rsidRPr="0021568F" w:rsidRDefault="004121DB" w:rsidP="004121DB">
      <w:r w:rsidRPr="0021568F">
        <w:t>One option is a kind of barter system designed by Britain, Germany and France that would allow European nations to trade with Iran without using the dollar and triggering American economic reprisals. But the system has major inherent </w:t>
      </w:r>
      <w:hyperlink r:id="rId81" w:history="1">
        <w:r w:rsidRPr="0021568F">
          <w:rPr>
            <w:rStyle w:val="Hyperlink"/>
          </w:rPr>
          <w:t>limitations</w:t>
        </w:r>
      </w:hyperlink>
      <w:r w:rsidRPr="0021568F">
        <w:t>.</w:t>
      </w:r>
    </w:p>
    <w:p w:rsidR="004121DB" w:rsidRDefault="004121DB" w:rsidP="004121DB">
      <w:r w:rsidRPr="0021568F">
        <w:t>Iran may also be </w:t>
      </w:r>
      <w:hyperlink r:id="rId82" w:history="1">
        <w:r w:rsidRPr="0021568F">
          <w:rPr>
            <w:rStyle w:val="Hyperlink"/>
          </w:rPr>
          <w:t>betting</w:t>
        </w:r>
      </w:hyperlink>
      <w:r w:rsidRPr="0021568F">
        <w:t> that Mr. Trump, who has been critical of past American entanglements in the Middle East, does not want a conflict, and that an escalation of tensions could draw him into negotiations.</w:t>
      </w:r>
    </w:p>
    <w:p w:rsidR="004121DB" w:rsidRDefault="004121DB" w:rsidP="004121DB">
      <w:pPr>
        <w:pStyle w:val="Heading4"/>
        <w:numPr>
          <w:ilvl w:val="0"/>
          <w:numId w:val="12"/>
        </w:numPr>
      </w:pPr>
      <w:r>
        <w:t xml:space="preserve">King Salman wants de-escalation </w:t>
      </w:r>
    </w:p>
    <w:p w:rsidR="004121DB" w:rsidRPr="00834548" w:rsidRDefault="004121DB" w:rsidP="004121DB">
      <w:r w:rsidRPr="00834548">
        <w:rPr>
          <w:rStyle w:val="Style13ptBold"/>
        </w:rPr>
        <w:t>Euronews 19</w:t>
      </w:r>
      <w:r>
        <w:t xml:space="preserve"> </w:t>
      </w:r>
      <w:r w:rsidRPr="00834548">
        <w:t>By Euronews  •, 5-31-2019, "Saudi king calls for global action to stop 'escalations' by Iran," euronews, https://www.euronews.com/2019/05/31/saudi-king-calls-for-global-action-to-stop-escalations-by-iran</w:t>
      </w:r>
    </w:p>
    <w:p w:rsidR="004121DB" w:rsidRPr="00834548" w:rsidRDefault="004121DB" w:rsidP="004121DB">
      <w:r w:rsidRPr="00834548">
        <w:rPr>
          <w:rStyle w:val="StyleUnderline"/>
        </w:rPr>
        <w:t>Saudi Arabia’s King Salman has called for international action to stop "escalations" in Iran</w:t>
      </w:r>
      <w:r w:rsidRPr="00834548">
        <w:t xml:space="preserve"> following attacks on Gulf oil assets.</w:t>
      </w:r>
      <w:r>
        <w:t xml:space="preserve"> </w:t>
      </w:r>
      <w:r w:rsidRPr="00834548">
        <w:t xml:space="preserve">He was speaking at the </w:t>
      </w:r>
      <w:r w:rsidRPr="00834548">
        <w:rPr>
          <w:rStyle w:val="StyleUnderline"/>
        </w:rPr>
        <w:t>start of an emergency Arab summit in the holy city of Mecca, following a spike in tensions between the two countries</w:t>
      </w:r>
      <w:r w:rsidRPr="00834548">
        <w:t>.</w:t>
      </w:r>
      <w:r>
        <w:t xml:space="preserve"> </w:t>
      </w:r>
      <w:r w:rsidRPr="00834548">
        <w:t>The right of Saudi Arabia and the United Arab Emirates to defend their interests after the attacks on oil pumping stations in the kingdom and tankers off the UAE were supported in a Gulf Arab statement and a separate communique issued after the wider summit.</w:t>
      </w:r>
      <w:r>
        <w:t xml:space="preserve"> </w:t>
      </w:r>
      <w:r w:rsidRPr="00834548">
        <w:t>Tehran denies any involvement in the attacks and in a sign of regional tensions, Iraq, which has good ties with neighbouring Iran and Washington, said it objected to the Arab communique, which stated that any cooperation with Tehran should be based on "non-interference in other countries".</w:t>
      </w:r>
      <w:r>
        <w:t xml:space="preserve"> </w:t>
      </w:r>
      <w:r w:rsidRPr="00834548">
        <w:t>"The absence of a firm deterrent stance against Iranian behaviour is what led to the escalation we see today," King Salman told the two consecutive meetings late on Thursday.</w:t>
      </w:r>
      <w:r>
        <w:t xml:space="preserve"> </w:t>
      </w:r>
      <w:r w:rsidRPr="00834548">
        <w:t>The ruler of the world's top crude exporter said Shi'ite Iran's development of nuclear and missile capabilities and its threats on world oil supplies posed a risk to regional and global security.</w:t>
      </w:r>
      <w:r>
        <w:t xml:space="preserve"> </w:t>
      </w:r>
      <w:r w:rsidRPr="00834548">
        <w:t>U.S. national security adviser John Bolton said on Thursday that evidence of Iran being behind the tanker attacks would be presented to the U.N. Security Council as early as next week.</w:t>
      </w:r>
      <w:r>
        <w:t xml:space="preserve"> </w:t>
      </w:r>
      <w:r w:rsidRPr="00834548">
        <w:t>"The kingdom is keen to preserve the stability and security of the region, to spare it the scourge of war and to realise peace and stability," King Salman said.</w:t>
      </w:r>
      <w:r>
        <w:t xml:space="preserve"> </w:t>
      </w:r>
      <w:r w:rsidRPr="00834548">
        <w:t>Iran, which is locked in several proxy wars with Saudi Arabia in the region, rejected what it called "baseless" accusations made at the summit, Iranian state news agency IRNA reported.</w:t>
      </w:r>
      <w:r>
        <w:t xml:space="preserve"> </w:t>
      </w:r>
      <w:r w:rsidRPr="00834548">
        <w:t>"We see the Saudi effort to mobilise (regional) opinion as part of the hopeless process followed by America and the Zionist regime (Israel) against Iran," IRNA quoted Iranian Foreign Ministry spokesman Abbas Mousavi as saying.</w:t>
      </w:r>
    </w:p>
    <w:p w:rsidR="004121DB" w:rsidRDefault="004121DB" w:rsidP="004121DB">
      <w:pPr>
        <w:pStyle w:val="Heading3"/>
      </w:pPr>
      <w:r>
        <w:t xml:space="preserve">AQAP </w:t>
      </w:r>
    </w:p>
    <w:p w:rsidR="004121DB" w:rsidRDefault="004121DB" w:rsidP="004121DB">
      <w:pPr>
        <w:pStyle w:val="Heading4"/>
      </w:pPr>
      <w:r>
        <w:t>Infrastructure destruction from Yemen war has AQAP disorganized eliminating potential terror threat</w:t>
      </w:r>
    </w:p>
    <w:p w:rsidR="004121DB" w:rsidRDefault="004121DB" w:rsidP="004121DB">
      <w:r w:rsidRPr="00800457">
        <w:rPr>
          <w:rStyle w:val="Style13ptBold"/>
        </w:rPr>
        <w:t>Johnsen 18</w:t>
      </w:r>
      <w:r>
        <w:t xml:space="preserve"> Gregory D. Johnsen, 8-7-2018, "Al-Qaeda and ISIS are on Their Heels in Yemen, But Will Return Unless We Help Build a Lasting Peace," Just Security, </w:t>
      </w:r>
      <w:hyperlink r:id="rId83" w:history="1">
        <w:r w:rsidRPr="003D5A5C">
          <w:rPr>
            <w:rStyle w:val="Hyperlink"/>
          </w:rPr>
          <w:t>https://www.justsecurity.org/60099/al-qaeda-isis-heels-yemen-return-lasting-peace/</w:t>
        </w:r>
      </w:hyperlink>
      <w:r>
        <w:t>/ALiang</w:t>
      </w:r>
    </w:p>
    <w:p w:rsidR="004121DB" w:rsidRDefault="004121DB" w:rsidP="004121DB">
      <w:r>
        <w:t>It was the sort of scene that has become ubiquitous across the Middle East. A small convoy of vehicles, packed with armed men, approach a rickety checkpoint manned by another group of armed men. The cars refuse to stop, a shot is fired, and a gun battle ensues.</w:t>
      </w:r>
    </w:p>
    <w:p w:rsidR="004121DB" w:rsidRDefault="004121DB" w:rsidP="004121DB">
      <w:r>
        <w:t>That is exactly what happened a few weeks ago in Yemen. Only this time, the men in the vehicles were members of al-Qaeda in the Arabian Peninsula (AQAP) and the checkpoint was manned by ISIS. That battle and a second, longer one that followed a day later marked the first time in more than four years that the two groups in Yemen have come into direct conflict with one another. It is also another in a growing list of indicators suggesting that, like much of the country, Yemen’s jihadi world is breaking apart.</w:t>
      </w:r>
    </w:p>
    <w:p w:rsidR="004121DB" w:rsidRDefault="004121DB" w:rsidP="004121DB">
      <w:r w:rsidRPr="00E5325D">
        <w:rPr>
          <w:rStyle w:val="StyleUnderline"/>
        </w:rPr>
        <w:t>AQAP is weaker now than it has been at any point since it was formed in 2009.</w:t>
      </w:r>
      <w:r>
        <w:t xml:space="preserve"> ISIS, which enjoyed a brief moment of ascendancy in Yemen, is down to a few training camps and a dwindling number of fighters.</w:t>
      </w:r>
    </w:p>
    <w:p w:rsidR="004121DB" w:rsidRPr="00E5325D" w:rsidRDefault="004121DB" w:rsidP="004121DB">
      <w:pPr>
        <w:rPr>
          <w:rStyle w:val="StyleUnderline"/>
        </w:rPr>
      </w:pPr>
      <w:r>
        <w:t xml:space="preserve">That is good, if fairly surprising news. After all, </w:t>
      </w:r>
      <w:r w:rsidRPr="00E5325D">
        <w:rPr>
          <w:rStyle w:val="StyleUnderline"/>
        </w:rPr>
        <w:t>wars are supposed to be good for terrorists, the messier the better. And Yemen’s war has been among the world’s ugliest: large numbers of civilian casualties, cholera outbreaks, proxy forces, assassinations, torture, starvation and allegations of state-sanctioned sexual abuse.</w:t>
      </w:r>
    </w:p>
    <w:p w:rsidR="004121DB" w:rsidRDefault="004121DB" w:rsidP="004121DB">
      <w:r>
        <w:t xml:space="preserve">Initially at least, things played out as expected. AQAP took advantage of the collapse of the central government in early 2015 to seize al-Mukalla, the country’s fifth largest city, which they ruled for a year, pocketing millions of dollars in the process. But in April 2016, ahead of a joint Yemeni-UAE offensive, AQAP withdrew from the city instead of staying behind to fight. (A recent investigation by the Associated Press suggests that AQAP withdrew as part of a deal with the UAE.)  </w:t>
      </w:r>
    </w:p>
    <w:p w:rsidR="004121DB" w:rsidRDefault="004121DB" w:rsidP="004121DB">
      <w:r>
        <w:t>That same year, the Obama administration’s last, the US carried out more than 30 drone strikes on suspected AQAP targets. The next year, under the Trump administration the number of strikes would more than quadruple to over 130. But it is more than just the drone strikes, as devastating as those have been, that has brought AQAP and ISIS to their lowest point in years. It has been the war itself.</w:t>
      </w:r>
    </w:p>
    <w:p w:rsidR="004121DB" w:rsidRDefault="004121DB" w:rsidP="004121DB">
      <w:r w:rsidRPr="00E5325D">
        <w:rPr>
          <w:rStyle w:val="StyleUnderline"/>
        </w:rPr>
        <w:t>Yemen is too chaotic, too confusing, and has too many battlefronts for even groups like AQAP and ISIS to manage. They are fighting all sides in this war: the Houthis, the Yemeni government, the Saudis, the UAE, the US and, as of a few weeks ago, each other</w:t>
      </w:r>
      <w:r>
        <w:t xml:space="preserve">. What this means in practice is that </w:t>
      </w:r>
      <w:r w:rsidRPr="00E5325D">
        <w:rPr>
          <w:rStyle w:val="StyleUnderline"/>
        </w:rPr>
        <w:t>both AQAP and ISIS are fighting multiple wars at once.</w:t>
      </w:r>
      <w:r>
        <w:t xml:space="preserve"> And they are paying a price. What happens in one part of the country against one particular enemy does not necessarily reflect what is happening in another part of the country against another enemy.</w:t>
      </w:r>
    </w:p>
    <w:p w:rsidR="004121DB" w:rsidRDefault="004121DB" w:rsidP="004121DB">
      <w:r>
        <w:t xml:space="preserve">With electronic communications increasingly dangerous – AQAP has released multiple public service announcements, jihadi versions of “loose lips sink ships” – both sides rely on courier-carried messages. </w:t>
      </w:r>
      <w:r w:rsidRPr="00DA3778">
        <w:rPr>
          <w:rStyle w:val="StyleUnderline"/>
        </w:rPr>
        <w:t>But the break-up of the country and the proliferation of checkpoints, such as the one that sparked the AQAP-ISIS clash, has made even this style of communication difficult.</w:t>
      </w:r>
    </w:p>
    <w:p w:rsidR="004121DB" w:rsidRDefault="004121DB" w:rsidP="004121DB">
      <w:r>
        <w:t>Key leaders and commanders can no longer communicate quickly or effectively with their troops in the field. Messaging and media, an important part of each group’s platform, take longer to coordinate and, at times over the past year, have seemed almost contradictory. One al-Qaeda group in one part of Yemen might say one thing, while another al-Qaeda group in another part of Yemen is saying something else.</w:t>
      </w:r>
    </w:p>
    <w:p w:rsidR="004121DB" w:rsidRPr="003E2772" w:rsidRDefault="004121DB" w:rsidP="004121DB">
      <w:pPr>
        <w:rPr>
          <w:rStyle w:val="StyleUnderline"/>
        </w:rPr>
      </w:pPr>
      <w:r w:rsidRPr="003E2772">
        <w:rPr>
          <w:rStyle w:val="StyleUnderline"/>
        </w:rPr>
        <w:t>The result of all this chaos and confusion has been fragmentation and freelancing, local fighters taking matters into their own hands with less and less instruction from the central leadership of each group. This fracturing of command is what led to the recent fight between AQAP and ISIS.</w:t>
      </w:r>
    </w:p>
    <w:p w:rsidR="004121DB" w:rsidRPr="003E2772" w:rsidRDefault="004121DB" w:rsidP="004121DB">
      <w:pPr>
        <w:rPr>
          <w:rStyle w:val="StyleUnderline"/>
        </w:rPr>
      </w:pPr>
      <w:r>
        <w:t xml:space="preserve">The two groups have lived side by side in al-Baydha, the central Yemeni governorate where the clash took place, for years, often placing their camps right next to one another. And while there was periodic sniping back and forth through their respective media wings, or defectors from one side joining the other, that was as far as it went. In Yemen, al-Qaeda and ISIS had what amounted to a tacit non-aggression pact. </w:t>
      </w:r>
      <w:r w:rsidRPr="003E2772">
        <w:rPr>
          <w:rStyle w:val="StyleUnderline"/>
        </w:rPr>
        <w:t>They called each other names, they excommunicated one another, but they didn’t fight.</w:t>
      </w:r>
    </w:p>
    <w:p w:rsidR="004121DB" w:rsidRDefault="004121DB" w:rsidP="004121DB">
      <w:r>
        <w:t xml:space="preserve">That is no longer the case. </w:t>
      </w:r>
      <w:r w:rsidRPr="003E2772">
        <w:rPr>
          <w:rStyle w:val="StyleUnderline"/>
        </w:rPr>
        <w:t>Yemen’s two main jihadi groups are on their heels and at each other’s throats</w:t>
      </w:r>
      <w:r>
        <w:t>. But as welcome as that may be, it is unlikely to last. Just as the current war in Yemen has fractured AQAP and ISIS so too will its eventual end reinvigorate them.</w:t>
      </w:r>
    </w:p>
    <w:p w:rsidR="004121DB" w:rsidRDefault="004121DB" w:rsidP="004121DB">
      <w:r w:rsidRPr="003E2772">
        <w:rPr>
          <w:rStyle w:val="StyleUnderline"/>
        </w:rPr>
        <w:t>The war has been too brutal and too sectarian for a tidy aftermath. Too many individuals have been radicalized to the point that they won’t simply lay down their arms when the fighting is over.</w:t>
      </w:r>
      <w:r>
        <w:t xml:space="preserve"> They’ll keep going and al-Qaeda and ISIS will be there to welcome them. This has happened before. Most notably, in Iraq after the U.S. withdrew in 2011. But it doesn’t have to happen this time.</w:t>
      </w:r>
    </w:p>
    <w:p w:rsidR="004121DB" w:rsidRDefault="004121DB" w:rsidP="004121DB">
      <w:r>
        <w:t xml:space="preserve">AQAP and ISIS are vulnerable in Yemen in a way they’ve never been before. </w:t>
      </w:r>
      <w:r w:rsidRPr="004A7ED8">
        <w:rPr>
          <w:rStyle w:val="StyleUnderline"/>
        </w:rPr>
        <w:t>The U.S. should do everything in its power to continue to decimate these organizations while simultaneously pushing for a quick end to this war</w:t>
      </w:r>
      <w:r>
        <w:t>. But it should do so with the idea that as soon as the fighting stops the U.S. will lead the way with development aid and help to stitch the country back together again. This will not be easy and it will not be quick. But U.S. has to deal with both the immediate threat and the future threat, rollback the AQAP and ISIS that exist today while also preventing new recruits from joining tomorrow. Because if it fails on either count AQAP and ISIS will resurrect themselves in Yemen and when they do they’ll be a lot stronger than they are at the moment.</w:t>
      </w:r>
    </w:p>
    <w:p w:rsidR="004121DB" w:rsidRDefault="004121DB" w:rsidP="004121DB">
      <w:pPr>
        <w:pStyle w:val="Heading4"/>
      </w:pPr>
      <w:r>
        <w:t>SQ UAE antiterror operations checks AQAP</w:t>
      </w:r>
    </w:p>
    <w:p w:rsidR="004121DB" w:rsidRPr="00010CDA" w:rsidRDefault="004121DB" w:rsidP="004121DB">
      <w:r w:rsidRPr="00010CDA">
        <w:t>Naser Al, 8-13-2018, "Gargash: Al Qaeda in Yemen is weaker than ever," National, https://www.thenational.ae/world/gcc/gargash-al-qaeda-in-yemen-is-weaker-than-ever-1.759629</w:t>
      </w:r>
      <w:r>
        <w:t>//ALiang</w:t>
      </w:r>
    </w:p>
    <w:p w:rsidR="004121DB" w:rsidRDefault="004121DB" w:rsidP="004121DB">
      <w:r w:rsidRPr="00830234">
        <w:rPr>
          <w:rStyle w:val="StyleUnderline"/>
        </w:rPr>
        <w:t>Al Qaeda in Yemen is weaker than it has ever been as the UAE’s military training and counterterrorism operation continue to battle the terrorist entity in the countr</w:t>
      </w:r>
      <w:r>
        <w:t xml:space="preserve">y, Minister of State for Foreign Affairs Dr Anwar Gargash told reporters on Monday. Mr Gargash said the </w:t>
      </w:r>
      <w:r w:rsidRPr="00010CDA">
        <w:rPr>
          <w:rStyle w:val="StyleUnderline"/>
        </w:rPr>
        <w:t>UAE’s fight against Al Qaeda in Yemen – also known as AQAP – represents the country’s wider policy towards the region.</w:t>
      </w:r>
      <w:r>
        <w:t xml:space="preserve"> “Our fight with regards to extremism and terrorism is basically at the core of foreign policy, and for us, we don’t look at this simply as a Yemen issue, because the issue of terrorism is a major problem not only in the Arab world but beyond,” he said</w:t>
      </w:r>
      <w:r w:rsidRPr="00010CDA">
        <w:rPr>
          <w:rStyle w:val="StyleUnderline"/>
        </w:rPr>
        <w:t>. The UAE continues to work on the ground with Yemenis to help eliminate terrorist strongholds but has limited its presence on the front lines</w:t>
      </w:r>
      <w:r>
        <w:t xml:space="preserve">, instead </w:t>
      </w:r>
      <w:r w:rsidRPr="00010CDA">
        <w:rPr>
          <w:rStyle w:val="StyleUnderline"/>
        </w:rPr>
        <w:t xml:space="preserve">it hands responsibility to UAE-trained local military units. </w:t>
      </w:r>
      <w:r>
        <w:t xml:space="preserve">The country intervened, as part of the Arab coalition, on behalf of the internationally recognised government of Abdrabu Mansur Hadi to fight the Iran-backed rebels. </w:t>
      </w:r>
      <w:r w:rsidRPr="00010CDA">
        <w:rPr>
          <w:rStyle w:val="StyleUnderline"/>
        </w:rPr>
        <w:t xml:space="preserve">The Houthi insurgency in 2014 and 2015 allowed AQAP to fill a power vacuum and gain ground in the east of the country. </w:t>
      </w:r>
      <w:r>
        <w:t>Brig Gen Musallam Al Rashedi said on Monday that despite gains</w:t>
      </w:r>
      <w:r w:rsidRPr="00010CDA">
        <w:rPr>
          <w:rStyle w:val="StyleUnderline"/>
        </w:rPr>
        <w:t>, the battle against Al Qaeda in Yemen required the continued support of the Yemeni people.</w:t>
      </w:r>
      <w:r>
        <w:t xml:space="preserve"> Brig Gen Al Rashedi commanded the UAE special operation task force in 2015 and 2016. Emirati Armed Forces Brigadier General Musallam Al Rashedi addresses journalists about the situation in Yemen AFP “You can’t kill your way to victory against AQAP in Yemen with drones and raids, the secret to winning is in the hearts and minds of the people of Yemen that will allow us to win this forever”, he said during a press briefing in Dubai on Monday. </w:t>
      </w:r>
      <w:r w:rsidRPr="00010CDA">
        <w:rPr>
          <w:rStyle w:val="StyleUnderline"/>
        </w:rPr>
        <w:t>The UAE, as part of the Arab Coalition and in coordination with the US, has trained approximately 60,000 Yemeni fighters to battle the terrorist group. They are able to combine local knowledge and methods with counterterrorism strategy</w:t>
      </w:r>
      <w:r>
        <w:t xml:space="preserve">. By </w:t>
      </w:r>
      <w:r w:rsidRPr="00010CDA">
        <w:rPr>
          <w:rStyle w:val="StyleUnderline"/>
        </w:rPr>
        <w:t>training tribes and militias who are local to areas where the terrorist insurgency has the most influence, the UAE has been able to implement a counterterrorism programme that has proved more effective</w:t>
      </w:r>
      <w:r>
        <w:t xml:space="preserve">, the official said. The </w:t>
      </w:r>
      <w:r w:rsidRPr="00010CDA">
        <w:rPr>
          <w:rStyle w:val="StyleUnderline"/>
        </w:rPr>
        <w:t>task force has killed around 1,000 core members of AQAP, including 13 out of the 18 most wanted leaders. He said the terrorist organisation is so compromised that it is unable to export its ideology to the region</w:t>
      </w:r>
      <w:r>
        <w:t xml:space="preserve">, let alone maintain its presence in Yemen. “We are denying them the oxygen, so to speak, to exist. Most importantly for everyone outside Yemen, we have hampered their ability to export terrorism, they can’t go anywhere to conduct their operations,” Brig Gen Al Rashedi said. </w:t>
      </w:r>
      <w:r w:rsidRPr="00010CDA">
        <w:rPr>
          <w:rStyle w:val="StyleUnderline"/>
        </w:rPr>
        <w:t>The UAE’s counterterrorism goal</w:t>
      </w:r>
      <w:r>
        <w:t xml:space="preserve">, the officer said, </w:t>
      </w:r>
      <w:r w:rsidRPr="00010CDA">
        <w:rPr>
          <w:rStyle w:val="StyleUnderline"/>
        </w:rPr>
        <w:t>was not only to cut off supply routes and recapture strongholds but to maintain control of those areas and prevent militants returning</w:t>
      </w:r>
      <w:r>
        <w:t>. “They key is to have the Yemenis do it themselves, we can’t stay in the long haul in Yemen, they won’t do it if we don’t win their hearts and minds, at the grassroots and government level, they have to step up and do it," he said. AQAP’s presence in the Arab world’s poorest country, has resurfaced twice in the last ten years, and both in response to political instability</w:t>
      </w:r>
      <w:r w:rsidRPr="00010CDA">
        <w:rPr>
          <w:rStyle w:val="StyleUnderline"/>
        </w:rPr>
        <w:t>. Elite Yemeni forces hit AQAP fighters near Shabwa In Yemen’s Bayda, tribal fighters are out for revenge against the Houthis Mr Gargash, echoed the sentiment, saying the UAE backs a political solution in Yemen, which will be pursued during peace talks in Geneva on September 6</w:t>
      </w:r>
      <w:r>
        <w:t xml:space="preserve">. But he remains apprehensive on the Houthis intent, saying they are likely to hamper any efforts. “We still believe the main obstacle to a political solution is the Houthis, they have undermined all the previous initiatives by refusing to pull-out of militias and heavy weapons from urban centres to start the political process,” Mr Gargash said. </w:t>
      </w:r>
      <w:r w:rsidRPr="00010CDA">
        <w:rPr>
          <w:rStyle w:val="StyleUnderline"/>
        </w:rPr>
        <w:t>The UAE and the Arab Coalition recently ceased its military offensive on Hodeidah, a strategically important city still under rebel control, to allow UN Special Envoy Martin Griffiths to negotiate a settlement</w:t>
      </w:r>
      <w:r>
        <w:t>. The Arab Coalition says it adhered to the ceasefire in part to support the political process, which continues to be their ultimate goal, but also to limit the humanitarian cost of the battle in Yemen’s largest port city. More than 600,000 residents remain in the Red Sea city where men have been forcibly conscripted by the Iran-backed rebels or coerced to cooperate with the Houthis. According to Mr Gargash, the Houthis used the ceasefire to further entrench themselves in the port city by digging trenches and deploying militias among the civilian population. He said the coalition’s approach to the offensive, “was sensitive, and I would say at our own cost. “We could have done this very quickly in terms of a quick operation, but we understood this is a population of 600,000 and we are not going to be drawn into a street to street fight,” the minister said. The UAE continues to apply pressure on Hodeidah, believing that further compromising the Houthis position will bring better results in the peace talks. Mr Gargash said that the humanitarian toll of the civil war has always been a heavy factor in weighing up battle scenarios. He said civilian affected by fighting was “an unfortunate burden of war. “I accept the coalition is criticized for some of the humanitarian weights of this war, but all parties need to accept their part in what we are doing today. Having said that, we are doing what we can to support the humanitarian’s situation in Yemen,” he said. The minister also urged international organisations and media to look at the Houthis as well. “I also urge various friends and NGOs and others in the international community to scrutinize the details of the Houthis as well not just the coalition, look at the million mines planted by the Houthis, look at the large mobilization of child soldiers, look at the indiscriminate attack on Saudi cities,” he said. Although he didn’t explicitly touch on the incident, the coalition received heavy criticism last week after an airstrike in the Saada area of north Yemen caused a number of civilian casualties, including of children. At the time, coalition spokesman Col Turki Al Malki said that the attack in Saada was launched against Houthi rebels responsible for firing a missile at the southern Saudi city of Jazan the previous day. The coalition referred the incident to its special investigative panel soon after the reports by relief organisations working in Yemen, an official told the Saudi Press Agency said Saturday.</w:t>
      </w:r>
    </w:p>
    <w:p w:rsidR="004121DB" w:rsidRPr="00CD6057" w:rsidRDefault="004121DB" w:rsidP="00317362">
      <w:pPr>
        <w:spacing w:after="0" w:line="240" w:lineRule="auto"/>
        <w:rPr>
          <w:rFonts w:ascii="Times New Roman" w:eastAsia="Times New Roman" w:hAnsi="Times New Roman"/>
          <w:sz w:val="24"/>
          <w:u w:val="single"/>
          <w:lang w:eastAsia="zh-CN"/>
        </w:rPr>
      </w:pPr>
    </w:p>
    <w:p w:rsidR="00317362" w:rsidRDefault="004121DB" w:rsidP="004121DB">
      <w:pPr>
        <w:pStyle w:val="Heading3"/>
      </w:pPr>
      <w:r>
        <w:t>Yemen</w:t>
      </w:r>
    </w:p>
    <w:p w:rsidR="004121DB" w:rsidRPr="00066B59" w:rsidRDefault="004121DB" w:rsidP="004121DB">
      <w:pPr>
        <w:pStyle w:val="Heading4"/>
        <w:rPr>
          <w:lang w:eastAsia="zh-CN"/>
        </w:rPr>
      </w:pPr>
      <w:r w:rsidRPr="00066B59">
        <w:rPr>
          <w:lang w:eastAsia="zh-CN"/>
        </w:rPr>
        <w:t>Ceasefire is going into place and the senate has already voted to end US support of the Saudi coalition</w:t>
      </w:r>
    </w:p>
    <w:p w:rsidR="004121DB" w:rsidRPr="00066B59" w:rsidRDefault="004121DB" w:rsidP="004121DB">
      <w:pPr>
        <w:spacing w:after="0" w:line="240" w:lineRule="auto"/>
        <w:rPr>
          <w:rFonts w:ascii="Times New Roman" w:eastAsia="Times New Roman" w:hAnsi="Times New Roman"/>
          <w:sz w:val="24"/>
          <w:lang w:eastAsia="zh-CN"/>
        </w:rPr>
      </w:pPr>
      <w:r w:rsidRPr="00066B59">
        <w:rPr>
          <w:rStyle w:val="Style13ptBold"/>
          <w:lang w:eastAsia="zh-CN"/>
        </w:rPr>
        <w:t>Gelardi</w:t>
      </w:r>
      <w:r w:rsidRPr="00066B59">
        <w:rPr>
          <w:rFonts w:ascii="Times New Roman" w:eastAsia="Times New Roman" w:hAnsi="Times New Roman"/>
          <w:sz w:val="24"/>
          <w:lang w:eastAsia="zh-CN"/>
        </w:rPr>
        <w:t xml:space="preserve">, Chris. </w:t>
      </w:r>
      <w:r>
        <w:rPr>
          <w:rStyle w:val="Style13ptBold"/>
        </w:rPr>
        <w:t xml:space="preserve">18 </w:t>
      </w:r>
      <w:r w:rsidRPr="00066B59">
        <w:rPr>
          <w:rFonts w:ascii="Times New Roman" w:eastAsia="Times New Roman" w:hAnsi="Times New Roman"/>
          <w:sz w:val="24"/>
          <w:lang w:eastAsia="zh-CN"/>
        </w:rPr>
        <w:t>[Writer for The Nation]. “Hesitant Hope for the Fate of Yemen”. The Nation, Dec 20, 2018.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ps://www.thenation.com/article/yemen-ceasefire-breakthroughcongress-war-powers/</w:t>
      </w:r>
    </w:p>
    <w:p w:rsidR="004121DB" w:rsidRPr="00AE6FC7" w:rsidRDefault="004121DB" w:rsidP="004121DB">
      <w:pPr>
        <w:spacing w:after="0" w:line="240" w:lineRule="auto"/>
        <w:rPr>
          <w:rFonts w:ascii="Times New Roman" w:eastAsia="Times New Roman" w:hAnsi="Times New Roman"/>
          <w:sz w:val="10"/>
          <w:lang w:eastAsia="zh-CN"/>
        </w:rPr>
      </w:pPr>
      <w:r w:rsidRPr="008B6A70">
        <w:rPr>
          <w:rFonts w:ascii="Times New Roman" w:eastAsia="Times New Roman" w:hAnsi="Times New Roman"/>
          <w:sz w:val="24"/>
          <w:u w:val="single"/>
          <w:lang w:eastAsia="zh-CN"/>
        </w:rPr>
        <w:t>Though a few lawmakers have railed against US support for the Saudi-led coalition from the start of its intervention, it was two and a half years before someone took concrete action. In September 2017, and again in September 2018, freshman Democratic representative Ro Khanna introduced legislation invoking the War Powers Resolution—a 1973 act asserting Congress’s exclusive power to authorize military action—to compel Trump to end US support for the coalition</w:t>
      </w:r>
      <w:r w:rsidRPr="00AE6FC7">
        <w:rPr>
          <w:rFonts w:ascii="Times New Roman" w:eastAsia="Times New Roman" w:hAnsi="Times New Roman"/>
          <w:sz w:val="10"/>
          <w:lang w:eastAsia="zh-CN"/>
        </w:rPr>
        <w:t xml:space="preserve">. In both cases, it was quashed in the House—first by both the Republican and Democratic leadership, then just by the Republicans—before it had a chance to make it to the floor for debate. And in the Senate, efforts from the cross-partisan trio of Bernie Sanders (I), Chris Murphy (D), and Mike Lee (R) met a similar fate in March. Apparently Congress didn’t think addressing the world’s worst humanitarian catastrophe was important enough to run the risk of damaging US relations with Saudi Arabia. But then came a breakthrough: </w:t>
      </w:r>
      <w:r w:rsidRPr="008B6A70">
        <w:rPr>
          <w:rFonts w:ascii="Times New Roman" w:eastAsia="Times New Roman" w:hAnsi="Times New Roman"/>
          <w:sz w:val="24"/>
          <w:u w:val="single"/>
          <w:lang w:eastAsia="zh-CN"/>
        </w:rPr>
        <w:t>When it became clear to the world—particularly to Congress—that Mohammed bin Salman had ordered the murder of Washington Post columnist Jamal Khashoggi inside the Saudi consulate in Istanbul on October 2, everything about the US relationship with Saudi Arabia, including the situation in Yemen, was called into question</w:t>
      </w:r>
      <w:r w:rsidRPr="00AE6FC7">
        <w:rPr>
          <w:rFonts w:ascii="Times New Roman" w:eastAsia="Times New Roman" w:hAnsi="Times New Roman"/>
          <w:sz w:val="10"/>
          <w:lang w:eastAsia="zh-CN"/>
        </w:rPr>
        <w:t xml:space="preserve">. Taking advantage of the moment, Sanders revived his tabled War Powers legislation, and on November 28, the Senate voted by a wide margin—63 to 37—to move forward with a debate. </w:t>
      </w:r>
      <w:r w:rsidRPr="008B6A70">
        <w:rPr>
          <w:rFonts w:ascii="Times New Roman" w:eastAsia="Times New Roman" w:hAnsi="Times New Roman"/>
          <w:sz w:val="24"/>
          <w:u w:val="single"/>
          <w:lang w:eastAsia="zh-CN"/>
        </w:rPr>
        <w:t>For the first time, there was a viable route to ending US involvement in Yemen</w:t>
      </w:r>
      <w:r w:rsidRPr="00AE6FC7">
        <w:rPr>
          <w:rFonts w:ascii="Times New Roman" w:eastAsia="Times New Roman" w:hAnsi="Times New Roman"/>
          <w:sz w:val="10"/>
          <w:lang w:eastAsia="zh-CN"/>
        </w:rPr>
        <w:t xml:space="preserve">. MEASURED OPTIMISM On December 13, the sagas in both Washington and Sweden reached their climaxes. First, Griffiths, the UN envoy, announced that he had successfully brokered a cease-fire for Hodeida. Both government/coalition and Houthi fighters agreed to withdraw from the city, and international monitors were arranged to facilitate the revitalization of the port and ensure that both sides were adhering to the agreement. </w:t>
      </w:r>
      <w:r w:rsidRPr="00AE6FC7">
        <w:rPr>
          <w:rFonts w:ascii="Times New Roman" w:eastAsia="Times New Roman" w:hAnsi="Times New Roman"/>
          <w:sz w:val="24"/>
          <w:u w:val="single"/>
          <w:lang w:eastAsia="zh-CN"/>
        </w:rPr>
        <w:t>Then, after fending off procedural attacks and amendment proposals, 56 US senators, including six Republicans, voted to pass the Sanders-Murphy-Lee legislation aimed at compelling President Trump to end US support for the Saudi-led coalition. It was the first affirmative vote invoking the War Powers Resolution in its 45-year history. The word “historic” has been thrown around a lot in recent days. The signing of the Hodeida truce was “historic.” Handshakes between government and Houthi officials were “historic.” The Senate held a “historic vote” on a “historic resolution.” These statements are all undoubtedly true, insofar as “historic” means pertinent to history.</w:t>
      </w:r>
    </w:p>
    <w:p w:rsidR="004121DB" w:rsidRDefault="004121DB" w:rsidP="004121DB">
      <w:pPr>
        <w:pStyle w:val="Heading4"/>
        <w:rPr>
          <w:lang w:eastAsia="zh-CN"/>
        </w:rPr>
      </w:pPr>
      <w:r w:rsidRPr="00066B59">
        <w:rPr>
          <w:lang w:eastAsia="zh-CN"/>
        </w:rPr>
        <w:t>Pompeo has shifted his position and now wants the Saudis to stop bombing civilians and negotiate and end to the war – only the Neg enables pressure to work by pu</w:t>
      </w:r>
      <w:r>
        <w:rPr>
          <w:lang w:eastAsia="zh-CN"/>
        </w:rPr>
        <w:t>tt</w:t>
      </w:r>
      <w:r w:rsidRPr="00066B59">
        <w:rPr>
          <w:lang w:eastAsia="zh-CN"/>
        </w:rPr>
        <w:t>ing conditions on cease arms sales and reinstating them once the Saudis meet US demands – the Aff unconditionally ends arms sales and durable fiat means arms sales can’t come back in the Aff world, which means they eliminate all US leverage</w:t>
      </w:r>
    </w:p>
    <w:p w:rsidR="004121DB" w:rsidRPr="00066B59" w:rsidRDefault="004121DB" w:rsidP="004121DB">
      <w:pPr>
        <w:spacing w:after="0" w:line="240" w:lineRule="auto"/>
        <w:rPr>
          <w:rFonts w:ascii="Times New Roman" w:eastAsia="Times New Roman" w:hAnsi="Times New Roman"/>
          <w:sz w:val="24"/>
          <w:lang w:eastAsia="zh-CN"/>
        </w:rPr>
      </w:pPr>
      <w:r w:rsidRPr="00E31D5C">
        <w:rPr>
          <w:rStyle w:val="Style13ptBold"/>
        </w:rPr>
        <w:t>Bruton</w:t>
      </w:r>
      <w:r w:rsidRPr="00066B59">
        <w:rPr>
          <w:rFonts w:ascii="Times New Roman" w:eastAsia="Times New Roman" w:hAnsi="Times New Roman"/>
          <w:sz w:val="24"/>
          <w:lang w:eastAsia="zh-CN"/>
        </w:rPr>
        <w:t xml:space="preserve">, F. Brinley. [London-based senior editor for NBC News Digital. She focuses on news from the Middle East, Afghanistan and Pakistan]. “The U.S. wants the Yemen war to end. Will it stop selling arms to Saudi Arabia?”. NBC News, Nov 5, </w:t>
      </w:r>
      <w:r w:rsidRPr="00E31D5C">
        <w:rPr>
          <w:rStyle w:val="Style13ptBold"/>
        </w:rPr>
        <w:t>2018</w:t>
      </w:r>
      <w:r w:rsidRPr="00066B59">
        <w:rPr>
          <w:rFonts w:ascii="Times New Roman" w:eastAsia="Times New Roman" w:hAnsi="Times New Roman"/>
          <w:sz w:val="24"/>
          <w:lang w:eastAsia="zh-CN"/>
        </w:rPr>
        <w:t>.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ps://www.nbcnews.com/news/world/u-s-wants-yemen-war-end-will-it-stop-sellingn929921</w:t>
      </w:r>
    </w:p>
    <w:p w:rsidR="004121DB" w:rsidRPr="00E31D5C" w:rsidRDefault="004121DB" w:rsidP="004121DB">
      <w:pPr>
        <w:spacing w:after="0" w:line="240" w:lineRule="auto"/>
        <w:rPr>
          <w:rFonts w:ascii="Times New Roman" w:eastAsia="Times New Roman" w:hAnsi="Times New Roman"/>
          <w:sz w:val="24"/>
          <w:u w:val="single"/>
          <w:lang w:eastAsia="zh-CN"/>
        </w:rPr>
      </w:pPr>
      <w:r w:rsidRPr="00E31D5C">
        <w:rPr>
          <w:rFonts w:ascii="Times New Roman" w:eastAsia="Times New Roman" w:hAnsi="Times New Roman"/>
          <w:sz w:val="24"/>
          <w:u w:val="single"/>
          <w:lang w:eastAsia="zh-CN"/>
        </w:rPr>
        <w:t>Senior U.S. officials have gone further than ever before in calling for an end to the Saudiled war in Yemen — a conflict that has pushed 14 million people to the brink of starvation</w:t>
      </w:r>
      <w:r w:rsidRPr="00E31D5C">
        <w:rPr>
          <w:rFonts w:ascii="Times New Roman" w:eastAsia="Times New Roman" w:hAnsi="Times New Roman"/>
          <w:sz w:val="12"/>
          <w:lang w:eastAsia="zh-CN"/>
        </w:rPr>
        <w:t xml:space="preserve">. “Coalition airstrikes must cease in all populated areas in Yemen,” Secretary of State Mike Pompeo said last Tuesday. The same day, Defense Secretary Jim Mattis said all sides needed to take meaningful steps toward a cease-fire and begin negotiations in the next 30 days. The comments raised the prospect that the Trump administration is getting tougher with the Saudis over their military campaign against Iran-linked Houthi rebels, which has killed more than 10,000 people in the desperately poor country since 2015. All sides have been accused of violating international law and committing war crimes. </w:t>
      </w:r>
      <w:r w:rsidRPr="00E31D5C">
        <w:rPr>
          <w:rFonts w:ascii="Times New Roman" w:eastAsia="Times New Roman" w:hAnsi="Times New Roman"/>
          <w:sz w:val="24"/>
          <w:u w:val="single"/>
          <w:lang w:eastAsia="zh-CN"/>
        </w:rPr>
        <w:t>A girl suffering from severe malnutrition is weighed at a treatment center in a hospital in Yemen a girl suffering from severe malnutrition is weighed at a hospital in Yemen on Oct. 25.Essa Ahmed / AFP - Getty Images Washington supports Saudi Arabia and its ally, the United Arab Emirates, through billions in arms sales. It also refuels their jets mid-air, provides training and shares intelligence.</w:t>
      </w:r>
      <w:r w:rsidRPr="00E31D5C">
        <w:rPr>
          <w:rFonts w:ascii="Times New Roman" w:eastAsia="Times New Roman" w:hAnsi="Times New Roman"/>
          <w:sz w:val="12"/>
          <w:lang w:eastAsia="zh-CN"/>
        </w:rPr>
        <w:t xml:space="preserve"> </w:t>
      </w:r>
      <w:r w:rsidRPr="00E31D5C">
        <w:rPr>
          <w:rFonts w:ascii="Times New Roman" w:eastAsia="Times New Roman" w:hAnsi="Times New Roman"/>
          <w:sz w:val="24"/>
          <w:u w:val="single"/>
          <w:lang w:eastAsia="zh-CN"/>
        </w:rPr>
        <w:t>So if the U.S. wants to try to force the Saudis’ hands, it has leverage. The best way to force the Saudis to change their ways is to stop sending weapons, according to Human Rights Watch’s Yemen researcher Kristine Beckerle. “You’ve gotten so many violations already over the past three and a half years, so what Pompeo and Mattis should be doing is saying, ‘These are the benchmarks</w:t>
      </w:r>
      <w:r w:rsidRPr="00E31D5C">
        <w:rPr>
          <w:rFonts w:ascii="Times New Roman" w:eastAsia="Times New Roman" w:hAnsi="Times New Roman"/>
          <w:sz w:val="12"/>
          <w:lang w:eastAsia="zh-CN"/>
        </w:rPr>
        <w:t>. We’re going to hold up weapons sales until you actually fulfill these tasks,’” she said, referring to the apparent bombing of civilian sites by the coalition. American arms deliveries to the Saudis reached $5.5 billion last year, up from $1.7 billion in 2009, according to the U.K.-based Campaign Against Arms Trade which compiled the figures using Department of Defense statistics. The U.S. government agreed to sell more than $79 billion in arms to Riyadh over that period. Related NEWS Want more of NBC News’ best reporting? Sign up for the Morning Rundown newsletter. In a May 2017 stop in Saudi Arabia — his first trip abroad as president — Donald Trump announced $110 billion in immediate sales of U.S. arms and equipment, with $350 billion in additional deals over the next 10 years. While it is unclear how much of Trump’s announcement covered deals that had already been unveiled, the president has touted such arms sales to the Saudis in an effort to explain the importance of the relationship with the kingdom. American officials have also been keen to focus on what they say is the country’s key role on combating terrorism and fighting Iranian influence throughout the region. Andrew Smith of the Campaign Against Arms Trade said last week’s calls for a ceasefire by Mattis and Pompeo were long overdue. ”</w:t>
      </w:r>
      <w:r w:rsidRPr="00E31D5C">
        <w:rPr>
          <w:rFonts w:ascii="Times New Roman" w:eastAsia="Times New Roman" w:hAnsi="Times New Roman"/>
          <w:sz w:val="24"/>
          <w:u w:val="single"/>
          <w:lang w:eastAsia="zh-CN"/>
        </w:rPr>
        <w:t>Over the last three and a half years Saudi-led forces have inflicted a terrible humanitarian catastrophe on Yemen,” he said. ”We hope that the current pressure can serve as a turning point. For far too long, armsdealing governments have prioritized arms company profits over the rights and lives of Yemeni people.”</w:t>
      </w:r>
    </w:p>
    <w:p w:rsidR="004121DB" w:rsidRPr="00066B59" w:rsidRDefault="004121DB" w:rsidP="004121DB">
      <w:pPr>
        <w:pStyle w:val="Heading4"/>
        <w:rPr>
          <w:lang w:eastAsia="zh-CN"/>
        </w:rPr>
      </w:pPr>
      <w:r w:rsidRPr="00066B59">
        <w:rPr>
          <w:lang w:eastAsia="zh-CN"/>
        </w:rPr>
        <w:t>Pompeo isn’t the only one – the whole US government is shifting towards pu</w:t>
      </w:r>
      <w:r>
        <w:rPr>
          <w:lang w:eastAsia="zh-CN"/>
        </w:rPr>
        <w:t>tti</w:t>
      </w:r>
      <w:r w:rsidRPr="00066B59">
        <w:rPr>
          <w:lang w:eastAsia="zh-CN"/>
        </w:rPr>
        <w:t>ng conditions on the Saudis in the wake of Khashoggi – numerous examples</w:t>
      </w:r>
    </w:p>
    <w:p w:rsidR="004121DB" w:rsidRPr="00066B59" w:rsidRDefault="004121DB" w:rsidP="004121DB">
      <w:pPr>
        <w:spacing w:after="0" w:line="240" w:lineRule="auto"/>
        <w:rPr>
          <w:rFonts w:ascii="Times New Roman" w:eastAsia="Times New Roman" w:hAnsi="Times New Roman"/>
          <w:sz w:val="24"/>
          <w:lang w:eastAsia="zh-CN"/>
        </w:rPr>
      </w:pPr>
      <w:r w:rsidRPr="00066B59">
        <w:rPr>
          <w:rFonts w:ascii="Times New Roman" w:eastAsia="Times New Roman" w:hAnsi="Times New Roman"/>
          <w:sz w:val="24"/>
          <w:lang w:eastAsia="zh-CN"/>
        </w:rPr>
        <w:t>Rubin, Michael. [Resident scholar at the American Enterprise Institute. A former Pentagon official, he teaches classes on terrorism for the FBI and on security, politics, religion and history for U.S. and NATO military units. He has a Ph.D. in history from Yale University]. “It’s time to move the US Embassy to Yemen out of Saudi Arabia”. The Hill, Nov 14, 2018. h</w:t>
      </w:r>
      <w:r>
        <w:rPr>
          <w:rFonts w:ascii="Times New Roman" w:eastAsia="Times New Roman" w:hAnsi="Times New Roman"/>
          <w:sz w:val="24"/>
          <w:lang w:eastAsia="zh-CN"/>
        </w:rPr>
        <w:t>tt</w:t>
      </w:r>
      <w:r w:rsidRPr="00066B59">
        <w:rPr>
          <w:rFonts w:ascii="Times New Roman" w:eastAsia="Times New Roman" w:hAnsi="Times New Roman"/>
          <w:sz w:val="24"/>
          <w:lang w:eastAsia="zh-CN"/>
        </w:rPr>
        <w:t>ps://thehill.com/opinion/international/416498-its-time-to-movethe-us-embassy-to-yemen-out-of-saudi-arabia</w:t>
      </w:r>
    </w:p>
    <w:p w:rsidR="004121DB" w:rsidRPr="00D039EE" w:rsidRDefault="004121DB" w:rsidP="004121DB">
      <w:pPr>
        <w:spacing w:after="0" w:line="240" w:lineRule="auto"/>
        <w:rPr>
          <w:rFonts w:ascii="Times New Roman" w:eastAsia="Times New Roman" w:hAnsi="Times New Roman"/>
          <w:sz w:val="10"/>
          <w:lang w:eastAsia="zh-CN"/>
        </w:rPr>
      </w:pPr>
      <w:r w:rsidRPr="00E31D5C">
        <w:rPr>
          <w:rFonts w:ascii="Times New Roman" w:eastAsia="Times New Roman" w:hAnsi="Times New Roman"/>
          <w:sz w:val="24"/>
          <w:u w:val="single"/>
          <w:lang w:eastAsia="zh-CN"/>
        </w:rPr>
        <w:t>Many in Washington blame Saudi Arabia</w:t>
      </w:r>
      <w:r w:rsidRPr="001838A7">
        <w:rPr>
          <w:rFonts w:ascii="Times New Roman" w:eastAsia="Times New Roman" w:hAnsi="Times New Roman"/>
          <w:sz w:val="10"/>
          <w:lang w:eastAsia="zh-CN"/>
        </w:rPr>
        <w:t xml:space="preserve">. On October 31, Secretary of Defense Jim Mattis and Secretary of State Mike Pompeo called for a ceasefire within 30 days so that peace talks can convene. </w:t>
      </w:r>
      <w:r w:rsidRPr="001838A7">
        <w:rPr>
          <w:rFonts w:ascii="Times New Roman" w:eastAsia="Times New Roman" w:hAnsi="Times New Roman"/>
          <w:sz w:val="24"/>
          <w:u w:val="single"/>
          <w:lang w:eastAsia="zh-CN"/>
        </w:rPr>
        <w:t xml:space="preserve">On November 10, Mattis announced a cessation of U.S. refueling support for Saudi aircraft operating over Yemen and, the following day, 30 Obama administration national security officials published a letter demanding “a suspension of all U.S. support for the campaign in Yemen” due to “the Saudi leadership’s prosecution of the war.” </w:t>
      </w:r>
      <w:r w:rsidRPr="001838A7">
        <w:rPr>
          <w:rFonts w:ascii="Times New Roman" w:eastAsia="Times New Roman" w:hAnsi="Times New Roman"/>
          <w:sz w:val="10"/>
          <w:lang w:eastAsia="zh-CN"/>
        </w:rPr>
        <w:t xml:space="preserve">It is a demand with which many Republicans agree. </w:t>
      </w:r>
      <w:r w:rsidRPr="001838A7">
        <w:rPr>
          <w:rFonts w:ascii="Times New Roman" w:eastAsia="Times New Roman" w:hAnsi="Times New Roman"/>
          <w:sz w:val="24"/>
          <w:u w:val="single"/>
          <w:lang w:eastAsia="zh-CN"/>
        </w:rPr>
        <w:t>The murder by Saudi agents of Washington Post columnist Jamal Khashoggi six weeks ago has only heightened broad bipartisan unease with Saudi Arabia and its ambitious but erratic Crown Prince Mohammed bin Salman</w:t>
      </w:r>
    </w:p>
    <w:p w:rsidR="004121DB" w:rsidRDefault="004121DB" w:rsidP="004121DB">
      <w:pPr>
        <w:pStyle w:val="Heading4"/>
        <w:rPr>
          <w:lang w:eastAsia="zh-CN"/>
        </w:rPr>
      </w:pPr>
      <w:r w:rsidRPr="00850A2D">
        <w:rPr>
          <w:lang w:eastAsia="zh-CN"/>
        </w:rPr>
        <w:t>The impact is huge – 13 million plus people are at risk of starvation</w:t>
      </w:r>
    </w:p>
    <w:p w:rsidR="004121DB" w:rsidRPr="00704592" w:rsidRDefault="004121DB" w:rsidP="004121DB">
      <w:pPr>
        <w:spacing w:after="0" w:line="240" w:lineRule="auto"/>
        <w:rPr>
          <w:rFonts w:ascii="Times New Roman" w:eastAsia="Times New Roman" w:hAnsi="Times New Roman"/>
          <w:sz w:val="24"/>
          <w:lang w:eastAsia="zh-CN"/>
        </w:rPr>
      </w:pPr>
      <w:r w:rsidRPr="003B724D">
        <w:rPr>
          <w:rStyle w:val="Style13ptBold"/>
        </w:rPr>
        <w:t>Olsen</w:t>
      </w:r>
      <w:r w:rsidRPr="00704592">
        <w:rPr>
          <w:rFonts w:ascii="Times New Roman" w:eastAsia="Times New Roman" w:hAnsi="Times New Roman"/>
          <w:sz w:val="24"/>
          <w:lang w:eastAsia="zh-CN"/>
        </w:rPr>
        <w:t xml:space="preserve">, Gunar. [Writer for The Nation]. “Chaos in Yemen: A Conversation With Isa Blumi”. The Nation, Dec 21, </w:t>
      </w:r>
      <w:r w:rsidRPr="003B724D">
        <w:rPr>
          <w:rStyle w:val="Style13ptBold"/>
        </w:rPr>
        <w:t>2018</w:t>
      </w:r>
      <w:r w:rsidRPr="00704592">
        <w:rPr>
          <w:rFonts w:ascii="Times New Roman" w:eastAsia="Times New Roman" w:hAnsi="Times New Roman"/>
          <w:sz w:val="24"/>
          <w:lang w:eastAsia="zh-CN"/>
        </w:rPr>
        <w:t>. h</w:t>
      </w:r>
      <w:r>
        <w:rPr>
          <w:rFonts w:ascii="Times New Roman" w:eastAsia="Times New Roman" w:hAnsi="Times New Roman"/>
          <w:sz w:val="24"/>
          <w:lang w:eastAsia="zh-CN"/>
        </w:rPr>
        <w:t>tt</w:t>
      </w:r>
      <w:r w:rsidRPr="00704592">
        <w:rPr>
          <w:rFonts w:ascii="Times New Roman" w:eastAsia="Times New Roman" w:hAnsi="Times New Roman"/>
          <w:sz w:val="24"/>
          <w:lang w:eastAsia="zh-CN"/>
        </w:rPr>
        <w:t>ps://www.thenation.com/article/yemen-isa-blumihouthi/</w:t>
      </w:r>
    </w:p>
    <w:p w:rsidR="004121DB" w:rsidRPr="003B724D" w:rsidRDefault="004121DB" w:rsidP="004121DB">
      <w:pPr>
        <w:spacing w:after="0" w:line="240" w:lineRule="auto"/>
        <w:rPr>
          <w:rFonts w:ascii="Times New Roman" w:eastAsia="Times New Roman" w:hAnsi="Times New Roman"/>
          <w:sz w:val="24"/>
          <w:u w:val="single"/>
          <w:lang w:eastAsia="zh-CN"/>
        </w:rPr>
      </w:pPr>
      <w:r w:rsidRPr="003B724D">
        <w:rPr>
          <w:rFonts w:ascii="Times New Roman" w:eastAsia="Times New Roman" w:hAnsi="Times New Roman"/>
          <w:sz w:val="24"/>
          <w:u w:val="single"/>
          <w:lang w:eastAsia="zh-CN"/>
        </w:rPr>
        <w:t xml:space="preserve">In Yemen, nearly 13 million people, or about half its population, could soon be on the brink of famine. More than 22 million people rely on sparse humanitarian aid to survive. </w:t>
      </w:r>
      <w:r w:rsidRPr="00704592">
        <w:rPr>
          <w:rFonts w:ascii="Times New Roman" w:eastAsia="Times New Roman" w:hAnsi="Times New Roman"/>
          <w:sz w:val="24"/>
          <w:lang w:eastAsia="zh-CN"/>
        </w:rPr>
        <w:t xml:space="preserve">Cholera has infected more than a million people in the past two years, constituting the largest and fastest-spreading outbreak of the waterborne disease in modern history. </w:t>
      </w:r>
      <w:r w:rsidRPr="003B724D">
        <w:rPr>
          <w:rFonts w:ascii="Times New Roman" w:eastAsia="Times New Roman" w:hAnsi="Times New Roman"/>
          <w:sz w:val="24"/>
          <w:u w:val="single"/>
          <w:lang w:eastAsia="zh-CN"/>
        </w:rPr>
        <w:t>The United Nations has called the situation in Yemen the “the worst manmade humanitarian crisis in the world.” This disaster is by no means coincidental. Rather, it is the result of a massive bombing campaign and aerial and naval blockade waged by a coalition of 10 countries led by Saudi Arabia and the United Arab Emirate</w:t>
      </w:r>
      <w:r w:rsidRPr="00704592">
        <w:rPr>
          <w:rFonts w:ascii="Times New Roman" w:eastAsia="Times New Roman" w:hAnsi="Times New Roman"/>
          <w:sz w:val="24"/>
          <w:lang w:eastAsia="zh-CN"/>
        </w:rPr>
        <w:t>s. From the war’s first day, the United States has provided essential support to its clients in the coalition.</w:t>
      </w:r>
      <w:r>
        <w:rPr>
          <w:rFonts w:ascii="Times New Roman" w:eastAsia="Times New Roman" w:hAnsi="Times New Roman"/>
          <w:sz w:val="24"/>
          <w:lang w:eastAsia="zh-CN"/>
        </w:rPr>
        <w:t xml:space="preserve"> </w:t>
      </w:r>
      <w:r w:rsidRPr="00704592">
        <w:rPr>
          <w:rFonts w:ascii="Times New Roman" w:eastAsia="Times New Roman" w:hAnsi="Times New Roman"/>
          <w:sz w:val="24"/>
          <w:lang w:eastAsia="zh-CN"/>
        </w:rPr>
        <w:t xml:space="preserve">American-made bombs, dropped from Saudi fighter jets that are refueled in midair by American planes, have destroyed critical infrastructure and killed countless civilians, from children in school buses to families at wedding ceremonies—all targeted with the help of American intelligence agencies. </w:t>
      </w:r>
      <w:r w:rsidRPr="003B724D">
        <w:rPr>
          <w:rFonts w:ascii="Times New Roman" w:eastAsia="Times New Roman" w:hAnsi="Times New Roman"/>
          <w:sz w:val="24"/>
          <w:u w:val="single"/>
          <w:lang w:eastAsia="zh-CN"/>
        </w:rPr>
        <w:t>The widely reported death toll has remained stagnant at 10,000 for the past two years. A recent report puts it closer to 80,000. Although US refueling of Saudi jets ended last month, coalition bombing has continued unabated.</w:t>
      </w:r>
    </w:p>
    <w:p w:rsidR="004121DB" w:rsidRPr="00704592" w:rsidRDefault="004121DB" w:rsidP="004121DB">
      <w:pPr>
        <w:pStyle w:val="Heading4"/>
        <w:rPr>
          <w:lang w:eastAsia="zh-CN"/>
        </w:rPr>
      </w:pPr>
      <w:r w:rsidRPr="00704592">
        <w:rPr>
          <w:lang w:eastAsia="zh-CN"/>
        </w:rPr>
        <w:t>Starvation and disease are rampant in Yemen and widespread poverty and lack of infrastructure means solutions aren’t coming unless the conflict ends</w:t>
      </w:r>
    </w:p>
    <w:p w:rsidR="004121DB" w:rsidRPr="00704592" w:rsidRDefault="004121DB" w:rsidP="004121DB">
      <w:pPr>
        <w:spacing w:after="0" w:line="240" w:lineRule="auto"/>
        <w:rPr>
          <w:rFonts w:ascii="Times New Roman" w:eastAsia="Times New Roman" w:hAnsi="Times New Roman"/>
          <w:sz w:val="24"/>
          <w:lang w:eastAsia="zh-CN"/>
        </w:rPr>
      </w:pPr>
      <w:r w:rsidRPr="003B724D">
        <w:rPr>
          <w:rStyle w:val="Style13ptBold"/>
        </w:rPr>
        <w:t>Safi</w:t>
      </w:r>
      <w:r w:rsidRPr="00704592">
        <w:rPr>
          <w:rFonts w:ascii="Times New Roman" w:eastAsia="Times New Roman" w:hAnsi="Times New Roman"/>
          <w:sz w:val="24"/>
          <w:lang w:eastAsia="zh-CN"/>
        </w:rPr>
        <w:t xml:space="preserve">, Marlo. [Writer for the National Review]. “Yemenis Describe Their Country in Crisis”. National Review, Dec 14, </w:t>
      </w:r>
      <w:r w:rsidRPr="003B724D">
        <w:rPr>
          <w:rStyle w:val="Style13ptBold"/>
        </w:rPr>
        <w:t>2018</w:t>
      </w:r>
      <w:r w:rsidRPr="00704592">
        <w:rPr>
          <w:rFonts w:ascii="Times New Roman" w:eastAsia="Times New Roman" w:hAnsi="Times New Roman"/>
          <w:sz w:val="24"/>
          <w:lang w:eastAsia="zh-CN"/>
        </w:rPr>
        <w:t>. h</w:t>
      </w:r>
      <w:r>
        <w:rPr>
          <w:rFonts w:ascii="Times New Roman" w:eastAsia="Times New Roman" w:hAnsi="Times New Roman"/>
          <w:sz w:val="24"/>
          <w:lang w:eastAsia="zh-CN"/>
        </w:rPr>
        <w:t>tt</w:t>
      </w:r>
      <w:r w:rsidRPr="00704592">
        <w:rPr>
          <w:rFonts w:ascii="Times New Roman" w:eastAsia="Times New Roman" w:hAnsi="Times New Roman"/>
          <w:sz w:val="24"/>
          <w:lang w:eastAsia="zh-CN"/>
        </w:rPr>
        <w:t>ps://www.nationalreview.com/2018/12/yemenisdescribe-country-in-crisis/</w:t>
      </w:r>
    </w:p>
    <w:p w:rsidR="00317362" w:rsidRPr="004121DB" w:rsidRDefault="004121DB" w:rsidP="004121DB">
      <w:pPr>
        <w:spacing w:after="0" w:line="240" w:lineRule="auto"/>
        <w:rPr>
          <w:rFonts w:ascii="Times New Roman" w:eastAsia="Times New Roman" w:hAnsi="Times New Roman"/>
          <w:sz w:val="10"/>
          <w:lang w:eastAsia="zh-CN"/>
        </w:rPr>
      </w:pPr>
      <w:r w:rsidRPr="008303AB">
        <w:rPr>
          <w:rFonts w:ascii="Times New Roman" w:eastAsia="Times New Roman" w:hAnsi="Times New Roman"/>
          <w:sz w:val="24"/>
          <w:u w:val="single"/>
          <w:lang w:eastAsia="zh-CN"/>
        </w:rPr>
        <w:t>According to the United Nations, 14 million people, or half of the population, are in desperate need of medical and nutritional aid. UNICEF estimates that 400,000 children are severely malnourished, and 8 million don’t have access to basic water or hygiene services.</w:t>
      </w:r>
      <w:r w:rsidRPr="008303AB">
        <w:rPr>
          <w:rFonts w:ascii="Times New Roman" w:eastAsia="Times New Roman" w:hAnsi="Times New Roman"/>
          <w:sz w:val="10"/>
          <w:lang w:eastAsia="zh-CN"/>
        </w:rPr>
        <w:t xml:space="preserve"> In 2015, Fatik al-Rodaini witnessed directly the humanitarian crisis that was unfolding in his country, so he made a career switch from journalism and founded a humanitarian nonprofit to provide urgent assistance such as food, medicine, blankets, and clothes. The nonprofit, Mona Relief, has reached over 43,000 families, but Fatik tells me the number of people in need only increases with each passing day. “Since it was established in 2015, Mona Relief has started focusing on the suffering of IDPs (internally displaced persons) who fled their own villages from Saada and Hajjah governorates in northern Yemen to the capital Sanaa and Amran governorates due to the ongoing fighting there,” he tells me. According to the U.N., there are over 2 million IDPs in Yemen, and nearly 90 percent of them have been displaced for more than a year since the war began. Fatik interacts with children like Amal every day — so gaunt from malnutrition that they are fragile to the touch, their vertebrae visible, their skin so gossamer-thin that their bones look as if they’d pierce it with any movement. He showed me pictures of the children he helps, and many of them are indistinguishable from the New York Times photo. Child who later died from malnutrition in Aslam, a small city within Hajjah, Yemen. Courtesy of Fatik al-Roudaini. “I have seen people eating from the garbage; I have seen people dying due to the hunger or diseases,” he says. “Imagine that people in my country didn’t receive their monthly salaries since October 2016. How could they live without money?” Many of the country’s workers stopped receiving their salaries in 2016 due to the liquidity crisis at the Central Bank of Yemen, making food and medicine unaffordable for most Yemenis. In 2016, public-sector employees (30 percent of families) did not receive pay for half of 2016 and have received their salaries only intermittently since. </w:t>
      </w:r>
      <w:r w:rsidRPr="008303AB">
        <w:rPr>
          <w:rFonts w:ascii="Times New Roman" w:eastAsia="Times New Roman" w:hAnsi="Times New Roman"/>
          <w:sz w:val="24"/>
          <w:u w:val="single"/>
          <w:lang w:eastAsia="zh-CN"/>
        </w:rPr>
        <w:t>The rest of Yemenis who aren’t public servants stopped receiving regular pay because of the collapse of all industries due to the war. The crisis has been compounded by the Saudi-led coalition’s naval and air blockade, so that civilians have been deprived of regular food and medicine since March 2015. “The war has resulted in the world’s worst humanitarian crisis. . . . The impact of the war will continue for a long time, and the country will not recover very soon,”</w:t>
      </w:r>
      <w:r w:rsidRPr="008303AB">
        <w:rPr>
          <w:rFonts w:ascii="Times New Roman" w:eastAsia="Times New Roman" w:hAnsi="Times New Roman"/>
          <w:sz w:val="10"/>
          <w:lang w:eastAsia="zh-CN"/>
        </w:rPr>
        <w:t xml:space="preserve"> Fatik says. Ibrahim Mitrz, a Yemeni freelance journalist in Sanaa, Yemen’s capital and largest city, has been reporting on the conflict since its advent. He tells me that Yemen is under siege at all hours. He has never seen his country face such destitution and disease. “</w:t>
      </w:r>
      <w:r w:rsidRPr="008303AB">
        <w:rPr>
          <w:rFonts w:ascii="Times New Roman" w:eastAsia="Times New Roman" w:hAnsi="Times New Roman"/>
          <w:sz w:val="24"/>
          <w:u w:val="single"/>
          <w:lang w:eastAsia="zh-CN"/>
        </w:rPr>
        <w:t>Families have nothing to eat; people are eating leaves. There is no urgent effort to help these people,” he tells me. Nothing is spared from the coalition air strikes, he says. Not even weddings. In April, an air strike killed more than 20 people at a wedding party, including the groom</w:t>
      </w:r>
      <w:r w:rsidRPr="008303AB">
        <w:rPr>
          <w:rFonts w:ascii="Times New Roman" w:eastAsia="Times New Roman" w:hAnsi="Times New Roman"/>
          <w:sz w:val="10"/>
          <w:lang w:eastAsia="zh-CN"/>
        </w:rPr>
        <w:t xml:space="preserve">. One of the most circulated videos after the attack showed a young boy who had survived, clinging to his dead father’s shirt, crying “No, no, no.” While the Saudi-led coalition has caused most of the damage to Yemen by its constant bombardment and blockades, the Houthi rebels in control of northern Yemen may also be guilty of war crimes, according to a U.N. report released in late August. One of the crimes they were accused of, among accusations of torturing detainees and blocking access to humanitarian agencies, was recruiting children as young as eight to be soldiers. </w:t>
      </w:r>
      <w:r w:rsidRPr="008303AB">
        <w:rPr>
          <w:rFonts w:ascii="Times New Roman" w:eastAsia="Times New Roman" w:hAnsi="Times New Roman"/>
          <w:sz w:val="24"/>
          <w:u w:val="single"/>
          <w:lang w:eastAsia="zh-CN"/>
        </w:rPr>
        <w:t>Yemenis also are facing epidemics, specifically cholera and diphtheria. The cholera epidemic is the worst in the world, according to the World Health Organization, with roughly 10,000 suspected cases reported each week. Cholera, if left untreated, can kill a child within hours</w:t>
      </w:r>
      <w:r w:rsidRPr="008303AB">
        <w:rPr>
          <w:rFonts w:ascii="Times New Roman" w:eastAsia="Times New Roman" w:hAnsi="Times New Roman"/>
          <w:sz w:val="10"/>
          <w:lang w:eastAsia="zh-CN"/>
        </w:rPr>
        <w:t>. Because nearly 2 million children already are malnourished, they are especially vulnerable to disease. “It is shameful to talk about the deaths caused by cholera in the 21st century,” Dr. Youssef Al-Haderi, the official spokesman of the rebel-held Ministry of Health, tells me. “</w:t>
      </w:r>
      <w:r w:rsidRPr="008303AB">
        <w:rPr>
          <w:rFonts w:ascii="Times New Roman" w:eastAsia="Times New Roman" w:hAnsi="Times New Roman"/>
          <w:sz w:val="24"/>
          <w:u w:val="single"/>
          <w:lang w:eastAsia="zh-CN"/>
        </w:rPr>
        <w:t>But in Yemen, we talk about deaths caused by cholera in the thousands.” Cholera is spread by consuming unsafe water or food that is contaminated by feces. Yemen, already resource-poor, has a shortage of both clean water and food due to the coalition blockades</w:t>
      </w:r>
      <w:r w:rsidRPr="008303AB">
        <w:rPr>
          <w:rFonts w:ascii="Times New Roman" w:eastAsia="Times New Roman" w:hAnsi="Times New Roman"/>
          <w:sz w:val="10"/>
          <w:lang w:eastAsia="zh-CN"/>
        </w:rPr>
        <w:t xml:space="preserve">. According to research done by Martha Mundy at the London School of Economics, in the first year and a half of the coalition bombing campaign, there was strong evidence that the Saudi-led coalition was aiming to “destroy food production and distribution.” “When the [coalition] attacked, they [struck] water wells that feed Yemenis with clean drinking water, so Yemenis had to seek alternatives. They used any water sources they could find,” AlHaderi says. Diphtheria, an easily preventable infection of the nose and throat that’s highly contagious and life-threatening if left untreated, disappeared in Yemen in 1994 but reappeared in October 2017. Youssef notes that most of the deaths caused by diphtheria are of children. </w:t>
      </w:r>
      <w:r w:rsidRPr="008303AB">
        <w:rPr>
          <w:rFonts w:ascii="Times New Roman" w:eastAsia="Times New Roman" w:hAnsi="Times New Roman"/>
          <w:sz w:val="24"/>
          <w:u w:val="single"/>
          <w:lang w:eastAsia="zh-CN"/>
        </w:rPr>
        <w:t>The toll the war has taken on the psychological health of Yemenis is also significant. “The sound of missiles and aircraft bombs has caused a disturbing rise in psychological health problems, especially in women and children,” Youssef tells me. The psychological trauma inflicted by the war is so extreme that pregnant women suffer miscarriages, and often the psychiatric medication they take to mitigate the psychological trauma also causes miscarriage.</w:t>
      </w:r>
      <w:r w:rsidRPr="008303AB">
        <w:rPr>
          <w:rFonts w:ascii="Times New Roman" w:eastAsia="Times New Roman" w:hAnsi="Times New Roman"/>
          <w:sz w:val="10"/>
          <w:lang w:eastAsia="zh-CN"/>
        </w:rPr>
        <w:t xml:space="preserve"> Pregnant women </w:t>
      </w:r>
      <w:r w:rsidRPr="008303AB">
        <w:rPr>
          <w:rFonts w:ascii="Times New Roman" w:eastAsia="Times New Roman" w:hAnsi="Times New Roman"/>
          <w:sz w:val="10"/>
          <w:lang w:eastAsia="zh-CN"/>
        </w:rPr>
        <w:lastRenderedPageBreak/>
        <w:t xml:space="preserve">suffer from malnutrition like the rest of the country and often give birth to malnourished babies. Despite the urgent need for medical aid, most Yemenis can’t afford medication or hospital treatment, and prices of medicines have risen as the Yemeni currency has lost its value. </w:t>
      </w:r>
      <w:r w:rsidRPr="008303AB">
        <w:rPr>
          <w:rFonts w:ascii="Times New Roman" w:eastAsia="Times New Roman" w:hAnsi="Times New Roman"/>
          <w:sz w:val="24"/>
          <w:u w:val="single"/>
          <w:lang w:eastAsia="zh-CN"/>
        </w:rPr>
        <w:t>“Many people cannot go to hospitals for several reasons, the most important of which is the lack of financial ability,” Youssef says. “Imagine a country that is already poor from before the aggression and siege, and then came the barbaric siege that destroyed everything, and the situation is still ongoing,” Youssef laments.</w:t>
      </w:r>
      <w:r w:rsidRPr="008303AB">
        <w:rPr>
          <w:rFonts w:ascii="Times New Roman" w:eastAsia="Times New Roman" w:hAnsi="Times New Roman"/>
          <w:sz w:val="10"/>
          <w:lang w:eastAsia="zh-CN"/>
        </w:rPr>
        <w:t xml:space="preserve"> “Imagine what this does to a poor country when the richest and most powerful countries in the world are fighting and besieging Yemen.” 3 </w:t>
      </w:r>
      <w:r w:rsidRPr="008303AB">
        <w:rPr>
          <w:rFonts w:ascii="Times New Roman" w:eastAsia="Times New Roman" w:hAnsi="Times New Roman"/>
          <w:sz w:val="24"/>
          <w:u w:val="single"/>
          <w:lang w:eastAsia="zh-CN"/>
        </w:rPr>
        <w:t>The coalition has provided billions of dollars in aid to Yemen in response to the mounting criticism Saudi Arabia and its allies have received due to the high number of civilian deaths from the air strikes and malnutrition. While all aid is welcome because of the widespread need</w:t>
      </w:r>
      <w:r w:rsidRPr="008303AB">
        <w:rPr>
          <w:rFonts w:ascii="Times New Roman" w:eastAsia="Times New Roman" w:hAnsi="Times New Roman"/>
          <w:sz w:val="10"/>
          <w:lang w:eastAsia="zh-CN"/>
        </w:rPr>
        <w:t>, U.N. Secretary-General Antonio Guterres told the Guardian that “there was never a humanitarian solution for any humanitarian crisis.” “</w:t>
      </w:r>
      <w:r w:rsidRPr="008303AB">
        <w:rPr>
          <w:rFonts w:ascii="Times New Roman" w:eastAsia="Times New Roman" w:hAnsi="Times New Roman"/>
          <w:sz w:val="24"/>
          <w:u w:val="single"/>
          <w:lang w:eastAsia="zh-CN"/>
        </w:rPr>
        <w:t>All of the country’s infrastructure is destroyed,” Fatik tells me. “We have no clean water, no health services and no electricity. We have no life at all.”</w:t>
      </w:r>
    </w:p>
    <w:sectPr w:rsidR="00317362" w:rsidRPr="004121D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EB06090"/>
    <w:multiLevelType w:val="hybridMultilevel"/>
    <w:tmpl w:val="BA76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16289"/>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289"/>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17362"/>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21DB"/>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FE97FDFF-2A7C-9845-9C9D-91FFD573D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216289"/>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2162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1628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1628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16289"/>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2162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6289"/>
  </w:style>
  <w:style w:type="character" w:customStyle="1" w:styleId="Heading1Char">
    <w:name w:val="Heading 1 Char"/>
    <w:aliases w:val="Pocket Char"/>
    <w:basedOn w:val="DefaultParagraphFont"/>
    <w:link w:val="Heading1"/>
    <w:uiPriority w:val="9"/>
    <w:rsid w:val="00216289"/>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216289"/>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216289"/>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9"/>
    <w:rsid w:val="00216289"/>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16289"/>
    <w:rPr>
      <w:b/>
      <w:sz w:val="22"/>
      <w:u w:val="singl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1"/>
    <w:qFormat/>
    <w:rsid w:val="00216289"/>
    <w:rPr>
      <w:b/>
      <w:sz w:val="22"/>
      <w:u w:val="single"/>
    </w:rPr>
  </w:style>
  <w:style w:type="character" w:styleId="Emphasis">
    <w:name w:val="Emphasis"/>
    <w:basedOn w:val="DefaultParagraphFont"/>
    <w:uiPriority w:val="20"/>
    <w:qFormat/>
    <w:rsid w:val="00216289"/>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216289"/>
    <w:rPr>
      <w:color w:val="auto"/>
      <w:u w:val="none"/>
    </w:rPr>
  </w:style>
  <w:style w:type="character" w:styleId="Hyperlink">
    <w:name w:val="Hyperlink"/>
    <w:basedOn w:val="DefaultParagraphFont"/>
    <w:uiPriority w:val="99"/>
    <w:unhideWhenUsed/>
    <w:rsid w:val="00216289"/>
    <w:rPr>
      <w:color w:val="auto"/>
      <w:u w:val="none"/>
    </w:rPr>
  </w:style>
  <w:style w:type="paragraph" w:styleId="DocumentMap">
    <w:name w:val="Document Map"/>
    <w:basedOn w:val="Normal"/>
    <w:link w:val="DocumentMapChar"/>
    <w:uiPriority w:val="99"/>
    <w:semiHidden/>
    <w:unhideWhenUsed/>
    <w:rsid w:val="002162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16289"/>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jazeera.com/news/2019/05/trump-threatens-iran-seeks-fight-190520003050499.html" TargetMode="External"/><Relationship Id="rId21" Type="http://schemas.openxmlformats.org/officeDocument/2006/relationships/hyperlink" Target="https://www.rand.org/blog/2019/05/irans-network-of-fighters-in-the-middle-east-arent.html" TargetMode="External"/><Relationship Id="rId42" Type="http://schemas.openxmlformats.org/officeDocument/2006/relationships/hyperlink" Target="https://www.fdd.org/events/2019/05/08/rising-to-the-threat-revitalizing-americas-military-and-political-power/" TargetMode="External"/><Relationship Id="rId47" Type="http://schemas.openxmlformats.org/officeDocument/2006/relationships/hyperlink" Target="https://www.aljazeera.com/news/2019/05/trump-threatens-iran-seeks-fight-190520003050499.html" TargetMode="External"/><Relationship Id="rId63" Type="http://schemas.openxmlformats.org/officeDocument/2006/relationships/hyperlink" Target="https://www.cnn.com/2019/07/10/politics/senate-frustration-trump-administration-arms-sale-emergency/index.html" TargetMode="External"/><Relationship Id="rId68" Type="http://schemas.openxmlformats.org/officeDocument/2006/relationships/hyperlink" Target="http://www.cnn.com/2019/07/10/politics/saudi-arabia-accountability-bill/index.html" TargetMode="External"/><Relationship Id="rId84" Type="http://schemas.openxmlformats.org/officeDocument/2006/relationships/fontTable" Target="fontTable.xml"/><Relationship Id="rId16" Type="http://schemas.openxmlformats.org/officeDocument/2006/relationships/hyperlink" Target="https://vision2030.gov.sa/en" TargetMode="External"/><Relationship Id="rId11" Type="http://schemas.openxmlformats.org/officeDocument/2006/relationships/hyperlink" Target="https://twitter.com/SaudiEmbassyUSA/status/1139302532105277442https:/twitter.com/SaudiEmbassyUSA/status/1139302532105277442" TargetMode="External"/><Relationship Id="rId32" Type="http://schemas.openxmlformats.org/officeDocument/2006/relationships/hyperlink" Target="https://www.aljazeera.com/news/2019/05/warns-carriers-flying-arabian-gulf-misidentification-190518065807097.html" TargetMode="External"/><Relationship Id="rId37" Type="http://schemas.openxmlformats.org/officeDocument/2006/relationships/hyperlink" Target="https://www.theamericanconservative.com/articles/why-tiny-qatar-may-be-our-greatest-hope-in-this-iran-crisis/" TargetMode="External"/><Relationship Id="rId53" Type="http://schemas.openxmlformats.org/officeDocument/2006/relationships/hyperlink" Target="https://www.aljazeera.com/news/2019/05/warns-carriers-flying-arabian-gulf-misidentification-190518065807097.html" TargetMode="External"/><Relationship Id="rId58" Type="http://schemas.openxmlformats.org/officeDocument/2006/relationships/hyperlink" Target="https://www.nytimes.com/2019/07/18/us/politics/iranian-drone-shot-down.html?module=inline" TargetMode="External"/><Relationship Id="rId74" Type="http://schemas.openxmlformats.org/officeDocument/2006/relationships/hyperlink" Target="https://www.theguardian.com/us-news/2019/jun/13/mike-pompeo-iran-gulf-oil-tanker-attacks" TargetMode="External"/><Relationship Id="rId79" Type="http://schemas.openxmlformats.org/officeDocument/2006/relationships/hyperlink" Target="https://www.juancole.com/2019/06/military-nuclear-potential.html%20//" TargetMode="External"/><Relationship Id="rId5" Type="http://schemas.openxmlformats.org/officeDocument/2006/relationships/numbering" Target="numbering.xml"/><Relationship Id="rId19" Type="http://schemas.openxmlformats.org/officeDocument/2006/relationships/hyperlink" Target="https://www.economist.com/leaders/2019/06/29/as-america-and-iran-inch-closer-to-war-new-talks-are-needed" TargetMode="External"/><Relationship Id="rId14" Type="http://schemas.openxmlformats.org/officeDocument/2006/relationships/hyperlink" Target="https://www.c-span.org/video/?c4728473/president-trump-announces-withdrawal-iran-nuclear-deal" TargetMode="External"/><Relationship Id="rId22" Type="http://schemas.openxmlformats.org/officeDocument/2006/relationships/hyperlink" Target="https://www.aljazeera.com/news/2019/05/iran-urges-launch-talks-alarming-gulf-tensions-190520201653885.html" TargetMode="External"/><Relationship Id="rId27" Type="http://schemas.openxmlformats.org/officeDocument/2006/relationships/hyperlink" Target="https://www.aljazeera.com/news/middleeast/2019/05/iran-slams-genocidal-taunts-increases-uranium-production-190520134153162.html" TargetMode="External"/><Relationship Id="rId30" Type="http://schemas.openxmlformats.org/officeDocument/2006/relationships/hyperlink" Target="https://www.aljazeera.com/news/2019/05/sabotage-attacks-gulf-oil-vessels-190514184006381.html" TargetMode="External"/><Relationship Id="rId35" Type="http://schemas.openxmlformats.org/officeDocument/2006/relationships/hyperlink" Target="https://en.wikipedia.org/wiki/Intelligence" TargetMode="External"/><Relationship Id="rId43" Type="http://schemas.openxmlformats.org/officeDocument/2006/relationships/hyperlink" Target="https://www.aljazeera.com/news/2019/05/iran-urges-launch-talks-alarming-gulf-tensions-190520201653885.html" TargetMode="External"/><Relationship Id="rId48" Type="http://schemas.openxmlformats.org/officeDocument/2006/relationships/hyperlink" Target="https://www.aljazeera.com/news/middleeast/2019/05/iran-slams-genocidal-taunts-increases-uranium-production-190520134153162.html" TargetMode="External"/><Relationship Id="rId56" Type="http://schemas.openxmlformats.org/officeDocument/2006/relationships/hyperlink" Target="https://en.wikipedia.org/wiki/Iranian-American" TargetMode="External"/><Relationship Id="rId64" Type="http://schemas.openxmlformats.org/officeDocument/2006/relationships/hyperlink" Target="https://edition.cnn.com/2019/06/19/middleeast/khashoggi-saudi-arabia-report-intl/index.html" TargetMode="External"/><Relationship Id="rId69" Type="http://schemas.openxmlformats.org/officeDocument/2006/relationships/hyperlink" Target="https://www.theguardian.com/world/2019/jun/18/iran-will-not-wage-war-against-any-nation-says-hassan-rouhani" TargetMode="External"/><Relationship Id="rId77" Type="http://schemas.openxmlformats.org/officeDocument/2006/relationships/hyperlink" Target="https://www.theguardian.com/us-news/mike-pompeo" TargetMode="External"/><Relationship Id="rId8" Type="http://schemas.openxmlformats.org/officeDocument/2006/relationships/webSettings" Target="webSettings.xml"/><Relationship Id="rId51" Type="http://schemas.openxmlformats.org/officeDocument/2006/relationships/hyperlink" Target="https://www.aljazeera.com/news/2019/05/sabotage-attacks-gulf-oil-vessels-190514184006381.html" TargetMode="External"/><Relationship Id="rId72" Type="http://schemas.openxmlformats.org/officeDocument/2006/relationships/hyperlink" Target="https://www.theguardian.com/world/2019/jun/17/iran-it-will-break-uranium-stockpile-limit-set-nuclear-deal" TargetMode="External"/><Relationship Id="rId80" Type="http://schemas.openxmlformats.org/officeDocument/2006/relationships/hyperlink" Target="https://www.nytimes.com/2019/06/17/us/politics/iran-nuclear-deal-uranium.html?login=smartlock&amp;auth=login-smartlock"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p.lancs.ac.uk/richardson-institute/" TargetMode="External"/><Relationship Id="rId17" Type="http://schemas.openxmlformats.org/officeDocument/2006/relationships/hyperlink" Target="http://irandataportal.syr.edu/20-year-national-vision" TargetMode="External"/><Relationship Id="rId25" Type="http://schemas.openxmlformats.org/officeDocument/2006/relationships/hyperlink" Target="https://www.aljazeera.com/topics/country/united-states.html" TargetMode="External"/><Relationship Id="rId33" Type="http://schemas.openxmlformats.org/officeDocument/2006/relationships/hyperlink" Target="https://www.aljazeera.com/topics/country/oman.html" TargetMode="External"/><Relationship Id="rId38" Type="http://schemas.openxmlformats.org/officeDocument/2006/relationships/hyperlink" Target="https://www.theamericanconservative.com/articles/tillerson-and-mattis-cleaning-up-kushners-middle-east-mess/" TargetMode="External"/><Relationship Id="rId46" Type="http://schemas.openxmlformats.org/officeDocument/2006/relationships/hyperlink" Target="https://www.aljazeera.com/topics/country/united-states.html" TargetMode="External"/><Relationship Id="rId59" Type="http://schemas.openxmlformats.org/officeDocument/2006/relationships/hyperlink" Target="https://www.foreignaffairs.com/articles/yemen/2019-05-02/real-plan-end-war-yemen" TargetMode="External"/><Relationship Id="rId67" Type="http://schemas.openxmlformats.org/officeDocument/2006/relationships/hyperlink" Target="https://www.cnn.com/2019/07/10/politics/senate-frustration-trump-administration-arms-sale-emergency/index.html" TargetMode="External"/><Relationship Id="rId20" Type="http://schemas.openxmlformats.org/officeDocument/2006/relationships/hyperlink" Target="https://www.economist.com/briefing/2019/06/29/breaking-the-nuclear-deal-ratchets-up-the-conflict-between-iran-and-america" TargetMode="External"/><Relationship Id="rId41" Type="http://schemas.openxmlformats.org/officeDocument/2006/relationships/hyperlink" Target="https://www.rottentomatoes.com/m/mouse_that_roared" TargetMode="External"/><Relationship Id="rId54" Type="http://schemas.openxmlformats.org/officeDocument/2006/relationships/hyperlink" Target="https://www.aljazeera.com/topics/country/oman.html" TargetMode="External"/><Relationship Id="rId62" Type="http://schemas.openxmlformats.org/officeDocument/2006/relationships/hyperlink" Target="https://www.cnn.com/2019/07/17/politics/us-military-buildup-saudi-air-base-satellite-images/index.html" TargetMode="External"/><Relationship Id="rId70" Type="http://schemas.openxmlformats.org/officeDocument/2006/relationships/hyperlink" Target="https://www.theguardian.com/world/iran" TargetMode="External"/><Relationship Id="rId75" Type="http://schemas.openxmlformats.org/officeDocument/2006/relationships/hyperlink" Target="https://www.theguardian.com/us-news/2019/jun/13/mike-pompeo-iran-gulf-oil-tanker-attacks" TargetMode="External"/><Relationship Id="rId83" Type="http://schemas.openxmlformats.org/officeDocument/2006/relationships/hyperlink" Target="https://www.justsecurity.org/60099/al-qaeda-isis-heels-yemen-return-lasting-peac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bc.co.uk/news/av/world-middle-east-48460860/adel-al-jubeir-saudi-arabia-does-not-want-a-war-with-iran" TargetMode="External"/><Relationship Id="rId23" Type="http://schemas.openxmlformats.org/officeDocument/2006/relationships/hyperlink" Target="https://www.aljazeera.com/topics/organisations/un.html" TargetMode="External"/><Relationship Id="rId28" Type="http://schemas.openxmlformats.org/officeDocument/2006/relationships/hyperlink" Target="https://www.aljazeera.com/topics/regions/middleeast.html" TargetMode="External"/><Relationship Id="rId36" Type="http://schemas.openxmlformats.org/officeDocument/2006/relationships/hyperlink" Target="https://en.wikipedia.org/wiki/Foreign_affairs" TargetMode="External"/><Relationship Id="rId49" Type="http://schemas.openxmlformats.org/officeDocument/2006/relationships/hyperlink" Target="https://www.aljazeera.com/topics/regions/middleeast.html" TargetMode="External"/><Relationship Id="rId57" Type="http://schemas.openxmlformats.org/officeDocument/2006/relationships/hyperlink" Target="https://www.nytimes.com/2019/07/19/world/middleeast/iran-hard-liners-trump-talks.html" TargetMode="External"/><Relationship Id="rId10" Type="http://schemas.openxmlformats.org/officeDocument/2006/relationships/hyperlink" Target="https://twitter.com/JZarif/status/1139108730996477952" TargetMode="External"/><Relationship Id="rId31" Type="http://schemas.openxmlformats.org/officeDocument/2006/relationships/hyperlink" Target="https://www.aljazeera.com/news/2019/05/yemen-houthis-target-saudi-installations-reports-190514075133749.html" TargetMode="External"/><Relationship Id="rId44" Type="http://schemas.openxmlformats.org/officeDocument/2006/relationships/hyperlink" Target="https://www.aljazeera.com/topics/organisations/un.html" TargetMode="External"/><Relationship Id="rId52" Type="http://schemas.openxmlformats.org/officeDocument/2006/relationships/hyperlink" Target="https://www.aljazeera.com/news/2019/05/yemen-houthis-target-saudi-installations-reports-190514075133749.html" TargetMode="External"/><Relationship Id="rId60" Type="http://schemas.openxmlformats.org/officeDocument/2006/relationships/hyperlink" Target="https://www.foreignaffairs.com/articles/middle-east/2018-06-27/new-front-yemen" TargetMode="External"/><Relationship Id="rId65" Type="http://schemas.openxmlformats.org/officeDocument/2006/relationships/hyperlink" Target="https://edition.cnn.com/2019/06/17/politics/us-additional-troops-iran-tensions/index.html" TargetMode="External"/><Relationship Id="rId73" Type="http://schemas.openxmlformats.org/officeDocument/2006/relationships/hyperlink" Target="https://www.theguardian.com/world/iran" TargetMode="External"/><Relationship Id="rId78" Type="http://schemas.openxmlformats.org/officeDocument/2006/relationships/hyperlink" Target="https://twitter.com/brhodes/status/1140748609023041537" TargetMode="External"/><Relationship Id="rId81" Type="http://schemas.openxmlformats.org/officeDocument/2006/relationships/hyperlink" Target="https://www.nytimes.com/2019/01/31/world/europe/europe-trade-iran-nuclear-deal.html?module=inline" TargetMode="External"/><Relationship Id="rId4" Type="http://schemas.openxmlformats.org/officeDocument/2006/relationships/customXml" Target="../customXml/item4.xml"/><Relationship Id="rId9" Type="http://schemas.openxmlformats.org/officeDocument/2006/relationships/hyperlink" Target="http://theconversation.com/saudi-and-iran-how-our-two-countries-could-make-peace-and-bring-stability-to-the-middle-east-118696" TargetMode="External"/><Relationship Id="rId13" Type="http://schemas.openxmlformats.org/officeDocument/2006/relationships/hyperlink" Target="https://fpc.org.uk/publications/saudi-arabia-and-iran/" TargetMode="External"/><Relationship Id="rId18" Type="http://schemas.openxmlformats.org/officeDocument/2006/relationships/hyperlink" Target="https://www.nytimes.com/2019/05/14/opinion/saudi-arabia-iran.html" TargetMode="External"/><Relationship Id="rId39" Type="http://schemas.openxmlformats.org/officeDocument/2006/relationships/hyperlink" Target="https://foreignpolicy.com/2012/07/25/hamas-rising/" TargetMode="External"/><Relationship Id="rId34" Type="http://schemas.openxmlformats.org/officeDocument/2006/relationships/hyperlink" Target="https://www.aljazeera.com/news/2019/05/saudi-arabia-seeks-avert-war-ready-respond-force-190519055552084.html" TargetMode="External"/><Relationship Id="rId50" Type="http://schemas.openxmlformats.org/officeDocument/2006/relationships/hyperlink" Target="https://www.aljazeera.com/topics/country/iran.html" TargetMode="External"/><Relationship Id="rId55" Type="http://schemas.openxmlformats.org/officeDocument/2006/relationships/hyperlink" Target="https://www.aljazeera.com/news/2019/05/saudi-arabia-seeks-avert-war-ready-respond-force-190519055552084.html" TargetMode="External"/><Relationship Id="rId76" Type="http://schemas.openxmlformats.org/officeDocument/2006/relationships/hyperlink" Target="https://www.nytimes.com/2019/06/14/world/middleeast/oil-tanker-attack-gulf-oman.html" TargetMode="External"/><Relationship Id="rId7" Type="http://schemas.openxmlformats.org/officeDocument/2006/relationships/settings" Target="settings.xml"/><Relationship Id="rId71" Type="http://schemas.openxmlformats.org/officeDocument/2006/relationships/hyperlink" Target="https://www.theguardian.com/global/video/2019/jun/14/footage-us-military-claims-shows-iranian-patrol-boat-removing-limpet-mine-from-tanker-video" TargetMode="External"/><Relationship Id="rId2" Type="http://schemas.openxmlformats.org/officeDocument/2006/relationships/customXml" Target="../customXml/item2.xml"/><Relationship Id="rId29" Type="http://schemas.openxmlformats.org/officeDocument/2006/relationships/hyperlink" Target="https://www.aljazeera.com/topics/country/iran.html" TargetMode="External"/><Relationship Id="rId24" Type="http://schemas.openxmlformats.org/officeDocument/2006/relationships/hyperlink" Target="https://www.aljazeera.com/topics/people/antonio-guterres.html" TargetMode="External"/><Relationship Id="rId40" Type="http://schemas.openxmlformats.org/officeDocument/2006/relationships/hyperlink" Target="https://www.amazon.com/Assessing-U-S-Qatar-Relationship-Subcommittee-Representatives/dp/1985299046" TargetMode="External"/><Relationship Id="rId45" Type="http://schemas.openxmlformats.org/officeDocument/2006/relationships/hyperlink" Target="https://www.aljazeera.com/topics/people/antonio-guterres.html" TargetMode="External"/><Relationship Id="rId66" Type="http://schemas.openxmlformats.org/officeDocument/2006/relationships/hyperlink" Target="https://www.cnn.com/2019/07/17/politics/zarif-zakaria-interview/index.html" TargetMode="External"/><Relationship Id="rId61" Type="http://schemas.openxmlformats.org/officeDocument/2006/relationships/hyperlink" Target="https://news.un.org/en/story/2019/02/1032811" TargetMode="External"/><Relationship Id="rId82" Type="http://schemas.openxmlformats.org/officeDocument/2006/relationships/hyperlink" Target="https://www.nytimes.com/2019/06/17/opinion/iran-america-crisis.html?module=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5604BE-78D5-7D46-854C-0E97BC7D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54</Pages>
  <Words>43777</Words>
  <Characters>249530</Characters>
  <Application>Microsoft Office Word</Application>
  <DocSecurity>0</DocSecurity>
  <Lines>2079</Lines>
  <Paragraphs>585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2019-08-14T01:41:00Z</dcterms:created>
  <dcterms:modified xsi:type="dcterms:W3CDTF">2019-08-14T01:53:00Z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