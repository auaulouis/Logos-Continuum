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72FB" w:rsidRPr="00B172FB" w:rsidRDefault="002167A2" w:rsidP="00B172FB">
      <w:pPr>
        <w:pStyle w:val="Heading1"/>
      </w:pPr>
      <w:r>
        <w:t xml:space="preserve">Aff Updates </w:t>
      </w:r>
    </w:p>
    <w:p w:rsidR="00B172FB" w:rsidRDefault="00B172FB" w:rsidP="00B172FB">
      <w:pPr>
        <w:pStyle w:val="Heading2"/>
      </w:pPr>
      <w:r>
        <w:lastRenderedPageBreak/>
        <w:t>War</w:t>
      </w:r>
    </w:p>
    <w:p w:rsidR="00AF6784" w:rsidRPr="00AF6784" w:rsidRDefault="00AF6784" w:rsidP="00AF6784">
      <w:pPr>
        <w:pStyle w:val="Heading3"/>
      </w:pPr>
      <w:proofErr w:type="spellStart"/>
      <w:r>
        <w:lastRenderedPageBreak/>
        <w:t>Lashout</w:t>
      </w:r>
      <w:proofErr w:type="spellEnd"/>
    </w:p>
    <w:p w:rsidR="00B172FB" w:rsidRDefault="00B172FB" w:rsidP="00B172FB">
      <w:pPr>
        <w:pStyle w:val="Heading4"/>
      </w:pPr>
      <w:r>
        <w:t>Containment strategy will cause China to lash out and regional instability</w:t>
      </w:r>
    </w:p>
    <w:p w:rsidR="00B172FB" w:rsidRPr="00E71583" w:rsidRDefault="00B172FB" w:rsidP="00B172FB">
      <w:r w:rsidRPr="00E71583">
        <w:rPr>
          <w:b/>
          <w:sz w:val="26"/>
          <w:szCs w:val="26"/>
        </w:rPr>
        <w:t>Hughes 2009</w:t>
      </w:r>
      <w:r w:rsidRPr="00E71583">
        <w:rPr>
          <w:sz w:val="24"/>
        </w:rPr>
        <w:t xml:space="preserve"> </w:t>
      </w:r>
      <w:r>
        <w:t>(</w:t>
      </w:r>
      <w:r w:rsidRPr="00E71583">
        <w:t>Hughes, Christopher W.</w:t>
      </w:r>
      <w:r w:rsidRPr="00E71583">
        <w:rPr>
          <w:rFonts w:ascii="Helvetica" w:hAnsi="Helvetica" w:cs="Helvetica"/>
          <w:color w:val="383838"/>
          <w:shd w:val="clear" w:color="auto" w:fill="FFFFFF"/>
        </w:rPr>
        <w:t xml:space="preserve"> </w:t>
      </w:r>
      <w:r w:rsidRPr="00E71583">
        <w:t>Professor of International Politics and Japanese Studies in PAIS, a Research Associate at the </w:t>
      </w:r>
      <w:hyperlink r:id="rId6" w:history="1">
        <w:r w:rsidRPr="00E71583">
          <w:rPr>
            <w:rStyle w:val="Hyperlink"/>
          </w:rPr>
          <w:t>Centre for the Study of Globalisation and Regionalisation</w:t>
        </w:r>
      </w:hyperlink>
      <w:r w:rsidRPr="00E71583">
        <w:t>, and former Head of the Department of Politics and International Studies.</w:t>
      </w:r>
      <w:r>
        <w:t xml:space="preserve"> 2009 </w:t>
      </w:r>
      <w:r w:rsidRPr="00E71583">
        <w:t xml:space="preserve"> “Japan's Response to China's Rise: Regional Engagement, Global Containment, Dangers of Collision.” </w:t>
      </w:r>
      <w:r w:rsidRPr="00E71583">
        <w:rPr>
          <w:i/>
          <w:iCs/>
        </w:rPr>
        <w:t>International Affairs (Royal Institute of International Affairs 1944-)</w:t>
      </w:r>
      <w:r w:rsidRPr="00E71583">
        <w:t>, vol. 85, no. 4, 2009, pp. 837–856. </w:t>
      </w:r>
      <w:r w:rsidRPr="00E71583">
        <w:rPr>
          <w:i/>
          <w:iCs/>
        </w:rPr>
        <w:t>JSTOR</w:t>
      </w:r>
      <w:r w:rsidRPr="00E71583">
        <w:t xml:space="preserve">, </w:t>
      </w:r>
      <w:hyperlink r:id="rId7" w:history="1">
        <w:r w:rsidRPr="0050411E">
          <w:rPr>
            <w:rStyle w:val="Hyperlink"/>
          </w:rPr>
          <w:t>www.jstor.org/stable/27695093</w:t>
        </w:r>
      </w:hyperlink>
      <w:r w:rsidRPr="00E71583">
        <w:t>.</w:t>
      </w:r>
      <w:r>
        <w:t>) VL</w:t>
      </w:r>
    </w:p>
    <w:p w:rsidR="00B172FB" w:rsidRPr="00E71583" w:rsidRDefault="00B172FB" w:rsidP="00B172FB">
      <w:pPr>
        <w:rPr>
          <w:sz w:val="16"/>
        </w:rPr>
      </w:pPr>
      <w:r w:rsidRPr="00E71583">
        <w:rPr>
          <w:u w:val="single"/>
        </w:rPr>
        <w:t>Japanese policy-makers</w:t>
      </w:r>
      <w:r w:rsidRPr="00D464DD">
        <w:t xml:space="preserve"> </w:t>
      </w:r>
      <w:r w:rsidRPr="00E71583">
        <w:rPr>
          <w:sz w:val="16"/>
        </w:rPr>
        <w:t xml:space="preserve">clearly </w:t>
      </w:r>
      <w:r w:rsidRPr="00E71583">
        <w:rPr>
          <w:u w:val="single"/>
        </w:rPr>
        <w:t>hope</w:t>
      </w:r>
      <w:r w:rsidRPr="00D464DD">
        <w:t xml:space="preserve"> </w:t>
      </w:r>
      <w:r w:rsidRPr="00E71583">
        <w:rPr>
          <w:sz w:val="16"/>
        </w:rPr>
        <w:t xml:space="preserve">this double strategy of engaging China in East Asia and soft </w:t>
      </w:r>
      <w:r w:rsidRPr="00E71583">
        <w:rPr>
          <w:u w:val="single"/>
        </w:rPr>
        <w:t>containment globally will oblige Chinese policy-makers to come to an accommodation with Japan's legitimate economic and security concerns</w:t>
      </w:r>
      <w:r w:rsidRPr="00D464DD">
        <w:t xml:space="preserve"> </w:t>
      </w:r>
      <w:r w:rsidRPr="00E71583">
        <w:rPr>
          <w:sz w:val="16"/>
        </w:rPr>
        <w:t>and with its continuing leadership aspirations in East Asia. In this way, China's rise and Japan's relative decline can be carefully managed, it is hoped for the benefit of region-building in East Asia.</w:t>
      </w:r>
      <w:r w:rsidRPr="00D464DD">
        <w:t xml:space="preserve"> </w:t>
      </w:r>
      <w:r w:rsidRPr="00E71583">
        <w:rPr>
          <w:u w:val="single"/>
        </w:rPr>
        <w:t>Japan's strategy is</w:t>
      </w:r>
      <w:r w:rsidRPr="00D464DD">
        <w:t xml:space="preserve">, </w:t>
      </w:r>
      <w:r w:rsidRPr="00E71583">
        <w:rPr>
          <w:sz w:val="16"/>
        </w:rPr>
        <w:t>though</w:t>
      </w:r>
      <w:r w:rsidRPr="00D464DD">
        <w:t xml:space="preserve">, </w:t>
      </w:r>
      <w:r w:rsidRPr="00E71583">
        <w:rPr>
          <w:u w:val="single"/>
        </w:rPr>
        <w:t>risk-laden. Its attempt to engage China in East Asia through containment elsewhere clearly runs the risk of a hostile Chinese counter reaction</w:t>
      </w:r>
      <w:r w:rsidRPr="00D464DD">
        <w:t xml:space="preserve"> </w:t>
      </w:r>
      <w:r w:rsidRPr="00E71583">
        <w:rPr>
          <w:sz w:val="16"/>
        </w:rPr>
        <w:t>if it succeeds or is not sufficiently carefully calibrated to assuage Chinese concerns at being contained. The greater peril, though, lies in Japan's strategy simply turning out to be ineffective in exerting any influence on China's rise, thereby provoking a far stronger counterreaction from Japan itself. Japan's bilateral and trilateral frameworks for engaging China in East Asia are built on precarious foundations. Japan's domestic constituency for engaging China has held for the moment, but as the LDP's grip on power slips the Revisionists are increasingly likely to search for legitimacy and to fulfil their political doctrine by pressing a nationalist agenda, often directed against China. Japanese policy makers</w:t>
      </w:r>
      <w:r w:rsidRPr="00D464DD">
        <w:t xml:space="preserve">' </w:t>
      </w:r>
      <w:r w:rsidRPr="00E71583">
        <w:rPr>
          <w:u w:val="single"/>
        </w:rPr>
        <w:t>hesitation about engaging China may be compounded by the failure to achieve progress</w:t>
      </w:r>
      <w:r w:rsidRPr="00D464DD">
        <w:t xml:space="preserve"> </w:t>
      </w:r>
      <w:r w:rsidRPr="00E71583">
        <w:rPr>
          <w:sz w:val="16"/>
        </w:rPr>
        <w:t xml:space="preserve">on key bilateral projects. For instance, Japan's government has already lodged protests with China since January 2009 over its continuing </w:t>
      </w:r>
      <w:proofErr w:type="spellStart"/>
      <w:r w:rsidRPr="00E71583">
        <w:rPr>
          <w:sz w:val="16"/>
        </w:rPr>
        <w:t>explo</w:t>
      </w:r>
      <w:proofErr w:type="spellEnd"/>
      <w:r w:rsidRPr="00E71583">
        <w:rPr>
          <w:sz w:val="16"/>
        </w:rPr>
        <w:t xml:space="preserve"> ration of gas fields in the East China Sea in contravention of the </w:t>
      </w:r>
      <w:proofErr w:type="spellStart"/>
      <w:r w:rsidRPr="00E71583">
        <w:rPr>
          <w:sz w:val="16"/>
        </w:rPr>
        <w:t>centrepiece</w:t>
      </w:r>
      <w:proofErr w:type="spellEnd"/>
      <w:r w:rsidRPr="00E71583">
        <w:rPr>
          <w:sz w:val="16"/>
        </w:rPr>
        <w:t xml:space="preserve"> agree </w:t>
      </w:r>
      <w:proofErr w:type="spellStart"/>
      <w:r w:rsidRPr="00E71583">
        <w:rPr>
          <w:sz w:val="16"/>
        </w:rPr>
        <w:t>ment</w:t>
      </w:r>
      <w:proofErr w:type="spellEnd"/>
      <w:r w:rsidRPr="00E71583">
        <w:rPr>
          <w:sz w:val="16"/>
        </w:rPr>
        <w:t xml:space="preserve"> of the mutually beneficial partnership.</w:t>
      </w:r>
      <w:r w:rsidRPr="00D464DD">
        <w:t xml:space="preserve"> </w:t>
      </w:r>
      <w:r w:rsidRPr="00E71583">
        <w:rPr>
          <w:u w:val="single"/>
        </w:rPr>
        <w:t>Japan's failure in bilateral engagement with China is matched by a similar risk of the failure of trilateral engagement</w:t>
      </w:r>
      <w:r w:rsidRPr="00E71583">
        <w:t>.</w:t>
      </w:r>
      <w:r w:rsidRPr="00E71583">
        <w:rPr>
          <w:u w:val="single"/>
        </w:rPr>
        <w:t xml:space="preserve"> Japan must hope that as it increasingly throws in its security lot with the US there is no serious increase in Sino-US security tensions, lest it become entrapped in an active US containment policy of China</w:t>
      </w:r>
      <w:r w:rsidRPr="00E71583">
        <w:t>,</w:t>
      </w:r>
      <w:r w:rsidRPr="00D464DD">
        <w:t xml:space="preserve"> </w:t>
      </w:r>
      <w:r w:rsidRPr="00E71583">
        <w:rPr>
          <w:sz w:val="16"/>
        </w:rPr>
        <w:t xml:space="preserve">or even in military conflict. Japan's other fear must be that it does not again </w:t>
      </w:r>
      <w:proofErr w:type="spellStart"/>
      <w:r w:rsidRPr="00E71583">
        <w:rPr>
          <w:sz w:val="16"/>
        </w:rPr>
        <w:t>experi</w:t>
      </w:r>
      <w:proofErr w:type="spellEnd"/>
      <w:r w:rsidRPr="00E71583">
        <w:rPr>
          <w:sz w:val="16"/>
        </w:rPr>
        <w:t xml:space="preserve"> </w:t>
      </w:r>
      <w:proofErr w:type="spellStart"/>
      <w:r w:rsidRPr="00E71583">
        <w:rPr>
          <w:sz w:val="16"/>
        </w:rPr>
        <w:t>ence</w:t>
      </w:r>
      <w:proofErr w:type="spellEnd"/>
      <w:r w:rsidRPr="00E71583">
        <w:rPr>
          <w:sz w:val="16"/>
        </w:rPr>
        <w:t xml:space="preserve"> a policy of US 'passing' Japan for China, a fear rendered more acute by the advent of a new Democratic administration in </w:t>
      </w:r>
      <w:r w:rsidRPr="00E71583">
        <w:rPr>
          <w:u w:val="single"/>
        </w:rPr>
        <w:t>the US</w:t>
      </w:r>
      <w:r w:rsidRPr="00E71583">
        <w:rPr>
          <w:sz w:val="16"/>
        </w:rPr>
        <w:t>. In this respect Japan may feel that it has lost the reassurance of the US security backstop to fend off China's regional rise. Japan may have been reassured thus far by the new Barack Obama administration, with Secretary of State Hillary Clinton</w:t>
      </w:r>
      <w:r w:rsidRPr="00D464DD">
        <w:t xml:space="preserve"> </w:t>
      </w:r>
      <w:r w:rsidRPr="00E71583">
        <w:rPr>
          <w:u w:val="single"/>
        </w:rPr>
        <w:t>choosing</w:t>
      </w:r>
      <w:r w:rsidRPr="00D464DD">
        <w:t xml:space="preserve"> </w:t>
      </w:r>
      <w:r w:rsidRPr="00E71583">
        <w:rPr>
          <w:sz w:val="16"/>
        </w:rPr>
        <w:t xml:space="preserve">Japan as the destination for her first overseas visit in February 2009, and </w:t>
      </w:r>
      <w:proofErr w:type="gramStart"/>
      <w:r w:rsidRPr="00E71583">
        <w:rPr>
          <w:sz w:val="16"/>
        </w:rPr>
        <w:t>As</w:t>
      </w:r>
      <w:proofErr w:type="gramEnd"/>
      <w:r w:rsidRPr="00E71583">
        <w:rPr>
          <w:sz w:val="16"/>
        </w:rPr>
        <w:t xml:space="preserve">? being the first foreign leader to visit the new president in the White House the following month. However, Clinton's apparent </w:t>
      </w:r>
      <w:proofErr w:type="spellStart"/>
      <w:r w:rsidRPr="00E71583">
        <w:rPr>
          <w:sz w:val="16"/>
        </w:rPr>
        <w:t>cosying</w:t>
      </w:r>
      <w:proofErr w:type="spellEnd"/>
      <w:r w:rsidRPr="00E71583">
        <w:rPr>
          <w:sz w:val="16"/>
        </w:rPr>
        <w:t xml:space="preserve"> up to Beijing on the latter part of her Asia tour has not inspired confidence that the US is willing to give exclusive backing to Japan's cause in the region. If its engagement policy is undermined, Japan may then need to contemplate shifting </w:t>
      </w:r>
      <w:r w:rsidRPr="00E71583">
        <w:rPr>
          <w:u w:val="single"/>
        </w:rPr>
        <w:t xml:space="preserve">to emphasize a default strategy of containing China. Japan would </w:t>
      </w:r>
      <w:proofErr w:type="spellStart"/>
      <w:r w:rsidRPr="00E71583">
        <w:rPr>
          <w:u w:val="single"/>
        </w:rPr>
        <w:t>inevi</w:t>
      </w:r>
      <w:proofErr w:type="spellEnd"/>
      <w:r w:rsidRPr="00E71583">
        <w:rPr>
          <w:u w:val="single"/>
        </w:rPr>
        <w:t xml:space="preserve"> </w:t>
      </w:r>
      <w:proofErr w:type="spellStart"/>
      <w:r w:rsidRPr="00E71583">
        <w:rPr>
          <w:u w:val="single"/>
        </w:rPr>
        <w:t>tably</w:t>
      </w:r>
      <w:proofErr w:type="spellEnd"/>
      <w:r w:rsidRPr="00E71583">
        <w:rPr>
          <w:u w:val="single"/>
        </w:rPr>
        <w:t xml:space="preserve"> seek to do this first through stronger </w:t>
      </w:r>
      <w:proofErr w:type="spellStart"/>
      <w:proofErr w:type="gramStart"/>
      <w:r w:rsidRPr="00E71583">
        <w:rPr>
          <w:u w:val="single"/>
        </w:rPr>
        <w:t>US?Japan</w:t>
      </w:r>
      <w:proofErr w:type="spellEnd"/>
      <w:proofErr w:type="gramEnd"/>
      <w:r w:rsidRPr="00E71583">
        <w:rPr>
          <w:u w:val="single"/>
        </w:rPr>
        <w:t xml:space="preserve"> alliance ties</w:t>
      </w:r>
      <w:r w:rsidRPr="00D464DD">
        <w:t xml:space="preserve">, </w:t>
      </w:r>
      <w:r w:rsidRPr="00E71583">
        <w:rPr>
          <w:sz w:val="16"/>
        </w:rPr>
        <w:t xml:space="preserve">but then, if the US relationship were not seen to function in support of its interests, by activating its own military power. Japan might thus be returned to its long-feared scenario of having to fend for its own security and undertake full remilitarization, </w:t>
      </w:r>
      <w:r w:rsidRPr="00E71583">
        <w:rPr>
          <w:u w:val="single"/>
        </w:rPr>
        <w:t>which would lead it into a destructive downward-</w:t>
      </w:r>
      <w:proofErr w:type="spellStart"/>
      <w:r w:rsidRPr="00E71583">
        <w:rPr>
          <w:u w:val="single"/>
        </w:rPr>
        <w:t>spiralling</w:t>
      </w:r>
      <w:proofErr w:type="spellEnd"/>
      <w:r w:rsidRPr="00E71583">
        <w:rPr>
          <w:u w:val="single"/>
        </w:rPr>
        <w:t xml:space="preserve"> security dilemma with China</w:t>
      </w:r>
      <w:r w:rsidRPr="00D464DD">
        <w:t xml:space="preserve">. </w:t>
      </w:r>
      <w:r w:rsidRPr="00E71583">
        <w:rPr>
          <w:sz w:val="16"/>
        </w:rPr>
        <w:t>The destructive impact for East Asia region-building attempts, with the region denied opportunities for cooperation between its two leading powers, are obvious. Similarly</w:t>
      </w:r>
      <w:r w:rsidRPr="00D464DD">
        <w:t xml:space="preserve">, </w:t>
      </w:r>
      <w:r w:rsidRPr="00E71583">
        <w:rPr>
          <w:u w:val="single"/>
        </w:rPr>
        <w:t>open rivalry between Japan and China might spill over into full competition for influence in other regions.</w:t>
      </w:r>
      <w:r w:rsidRPr="00D464DD">
        <w:t xml:space="preserve"> </w:t>
      </w:r>
      <w:r w:rsidRPr="00E71583">
        <w:rPr>
          <w:sz w:val="16"/>
        </w:rPr>
        <w:t>Japan might well lose this competition, but only after considerable disruption is inflicted upon these other regions' development and integration efforts.</w:t>
      </w:r>
    </w:p>
    <w:p w:rsidR="00AF6784" w:rsidRDefault="00AF6784" w:rsidP="00AF6784">
      <w:pPr>
        <w:pStyle w:val="Heading3"/>
      </w:pPr>
      <w:r>
        <w:lastRenderedPageBreak/>
        <w:t>A</w:t>
      </w:r>
      <w:r w:rsidR="00367D1D">
        <w:t>T</w:t>
      </w:r>
      <w:r>
        <w:t>: China won’t go to war</w:t>
      </w:r>
    </w:p>
    <w:p w:rsidR="00FA62A1" w:rsidRDefault="00FA62A1" w:rsidP="00FA62A1">
      <w:pPr>
        <w:pStyle w:val="Heading4"/>
      </w:pPr>
      <w:r>
        <w:t xml:space="preserve">Taiwan independence forces China to react militarily </w:t>
      </w:r>
    </w:p>
    <w:p w:rsidR="00FA62A1" w:rsidRPr="00CF35A3" w:rsidRDefault="00FA62A1" w:rsidP="00FA62A1">
      <w:pPr>
        <w:rPr>
          <w:rStyle w:val="Style13ptBold"/>
          <w:rFonts w:asciiTheme="minorHAnsi" w:hAnsiTheme="minorHAnsi" w:cstheme="minorHAnsi"/>
          <w:sz w:val="22"/>
        </w:rPr>
      </w:pPr>
      <w:proofErr w:type="spellStart"/>
      <w:r>
        <w:rPr>
          <w:rStyle w:val="Style13ptBold"/>
        </w:rPr>
        <w:t>Eckholm</w:t>
      </w:r>
      <w:proofErr w:type="spellEnd"/>
      <w:r>
        <w:rPr>
          <w:rStyle w:val="Style13ptBold"/>
        </w:rPr>
        <w:t xml:space="preserve"> 14, </w:t>
      </w:r>
      <w:r w:rsidRPr="00CF35A3">
        <w:rPr>
          <w:rStyle w:val="Style13ptBold"/>
          <w:rFonts w:asciiTheme="minorHAnsi" w:hAnsiTheme="minorHAnsi" w:cstheme="minorHAnsi"/>
          <w:b w:val="0"/>
          <w:bCs w:val="0"/>
          <w:sz w:val="22"/>
          <w:szCs w:val="18"/>
        </w:rPr>
        <w:t xml:space="preserve">(Erik </w:t>
      </w:r>
      <w:proofErr w:type="spellStart"/>
      <w:r w:rsidRPr="00CF35A3">
        <w:rPr>
          <w:rStyle w:val="Style13ptBold"/>
          <w:rFonts w:asciiTheme="minorHAnsi" w:hAnsiTheme="minorHAnsi" w:cstheme="minorHAnsi"/>
          <w:b w:val="0"/>
          <w:bCs w:val="0"/>
          <w:sz w:val="22"/>
          <w:szCs w:val="18"/>
        </w:rPr>
        <w:t>Eckholm</w:t>
      </w:r>
      <w:proofErr w:type="spellEnd"/>
      <w:r w:rsidRPr="00CF35A3">
        <w:rPr>
          <w:rStyle w:val="Style13ptBold"/>
          <w:rFonts w:asciiTheme="minorHAnsi" w:hAnsiTheme="minorHAnsi" w:cstheme="minorHAnsi"/>
          <w:b w:val="0"/>
          <w:bCs w:val="0"/>
          <w:sz w:val="22"/>
          <w:szCs w:val="18"/>
        </w:rPr>
        <w:t xml:space="preserve"> is</w:t>
      </w:r>
      <w:r w:rsidRPr="00CF35A3">
        <w:rPr>
          <w:rStyle w:val="Style13ptBold"/>
          <w:rFonts w:asciiTheme="minorHAnsi" w:hAnsiTheme="minorHAnsi" w:cstheme="minorHAnsi"/>
          <w:sz w:val="18"/>
          <w:szCs w:val="18"/>
        </w:rPr>
        <w:t xml:space="preserve"> </w:t>
      </w:r>
      <w:r w:rsidRPr="00CF35A3">
        <w:rPr>
          <w:rFonts w:asciiTheme="minorHAnsi" w:hAnsiTheme="minorHAnsi" w:cstheme="minorHAnsi"/>
          <w:shd w:val="clear" w:color="auto" w:fill="FFFFFF"/>
        </w:rPr>
        <w:t>the Beijing bureau chief of </w:t>
      </w:r>
      <w:r w:rsidRPr="00CF35A3">
        <w:rPr>
          <w:rFonts w:asciiTheme="minorHAnsi" w:hAnsiTheme="minorHAnsi" w:cstheme="minorHAnsi"/>
          <w:u w:val="single"/>
          <w:shd w:val="clear" w:color="auto" w:fill="FFFFFF"/>
        </w:rPr>
        <w:t>The New York Times</w:t>
      </w:r>
      <w:r w:rsidRPr="00CF35A3">
        <w:rPr>
          <w:rFonts w:asciiTheme="minorHAnsi" w:hAnsiTheme="minorHAnsi" w:cstheme="minorHAnsi"/>
          <w:shd w:val="clear" w:color="auto" w:fill="FFFFFF"/>
        </w:rPr>
        <w:t xml:space="preserve">, “Why the Taiwan Issue is so Dangerous”, PBS Frontline, Excerpts from FRONTLINE's interviews with David </w:t>
      </w:r>
      <w:proofErr w:type="spellStart"/>
      <w:r w:rsidRPr="00CF35A3">
        <w:rPr>
          <w:rFonts w:asciiTheme="minorHAnsi" w:hAnsiTheme="minorHAnsi" w:cstheme="minorHAnsi"/>
          <w:shd w:val="clear" w:color="auto" w:fill="FFFFFF"/>
        </w:rPr>
        <w:t>Lampton</w:t>
      </w:r>
      <w:proofErr w:type="spellEnd"/>
      <w:r w:rsidRPr="00CF35A3">
        <w:rPr>
          <w:rFonts w:asciiTheme="minorHAnsi" w:hAnsiTheme="minorHAnsi" w:cstheme="minorHAnsi"/>
          <w:shd w:val="clear" w:color="auto" w:fill="FFFFFF"/>
        </w:rPr>
        <w:t xml:space="preserve"> and Kurt Campbell, two China specialists; Erik </w:t>
      </w:r>
      <w:proofErr w:type="spellStart"/>
      <w:r w:rsidRPr="00CF35A3">
        <w:rPr>
          <w:rFonts w:asciiTheme="minorHAnsi" w:hAnsiTheme="minorHAnsi" w:cstheme="minorHAnsi"/>
          <w:shd w:val="clear" w:color="auto" w:fill="FFFFFF"/>
        </w:rPr>
        <w:t>Eckholm</w:t>
      </w:r>
      <w:proofErr w:type="spellEnd"/>
      <w:r w:rsidRPr="00CF35A3">
        <w:rPr>
          <w:rFonts w:asciiTheme="minorHAnsi" w:hAnsiTheme="minorHAnsi" w:cstheme="minorHAnsi"/>
          <w:shd w:val="clear" w:color="auto" w:fill="FFFFFF"/>
        </w:rPr>
        <w:t>, Beijing bureau chief of </w:t>
      </w:r>
      <w:r w:rsidRPr="00CF35A3">
        <w:rPr>
          <w:rFonts w:asciiTheme="minorHAnsi" w:hAnsiTheme="minorHAnsi" w:cstheme="minorHAnsi"/>
          <w:u w:val="single"/>
          <w:shd w:val="clear" w:color="auto" w:fill="FFFFFF"/>
        </w:rPr>
        <w:t>The New York Times</w:t>
      </w:r>
      <w:r w:rsidRPr="00CF35A3">
        <w:rPr>
          <w:rFonts w:asciiTheme="minorHAnsi" w:hAnsiTheme="minorHAnsi" w:cstheme="minorHAnsi"/>
          <w:shd w:val="clear" w:color="auto" w:fill="FFFFFF"/>
        </w:rPr>
        <w:t xml:space="preserve">; Sen. Fred Thompson (R-Tenn.), a China critic; Yang </w:t>
      </w:r>
      <w:proofErr w:type="spellStart"/>
      <w:r w:rsidRPr="00CF35A3">
        <w:rPr>
          <w:rFonts w:asciiTheme="minorHAnsi" w:hAnsiTheme="minorHAnsi" w:cstheme="minorHAnsi"/>
          <w:shd w:val="clear" w:color="auto" w:fill="FFFFFF"/>
        </w:rPr>
        <w:t>Jiechi</w:t>
      </w:r>
      <w:proofErr w:type="spellEnd"/>
      <w:r w:rsidRPr="00CF35A3">
        <w:rPr>
          <w:rFonts w:asciiTheme="minorHAnsi" w:hAnsiTheme="minorHAnsi" w:cstheme="minorHAnsi"/>
          <w:shd w:val="clear" w:color="auto" w:fill="FFFFFF"/>
        </w:rPr>
        <w:t xml:space="preserve">, China's ambassador to the U.S.; Zhu </w:t>
      </w:r>
      <w:proofErr w:type="spellStart"/>
      <w:r w:rsidRPr="00CF35A3">
        <w:rPr>
          <w:rFonts w:asciiTheme="minorHAnsi" w:hAnsiTheme="minorHAnsi" w:cstheme="minorHAnsi"/>
          <w:shd w:val="clear" w:color="auto" w:fill="FFFFFF"/>
        </w:rPr>
        <w:t>Bangzao</w:t>
      </w:r>
      <w:proofErr w:type="spellEnd"/>
      <w:r w:rsidRPr="00CF35A3">
        <w:rPr>
          <w:rFonts w:asciiTheme="minorHAnsi" w:hAnsiTheme="minorHAnsi" w:cstheme="minorHAnsi"/>
          <w:shd w:val="clear" w:color="auto" w:fill="FFFFFF"/>
        </w:rPr>
        <w:t xml:space="preserve">, spokesperson for the Chinese Foreign Ministry; and Dr. Joseph Wu, deputy director of the Institute of International Relations in Taiwan. </w:t>
      </w:r>
      <w:hyperlink r:id="rId8" w:history="1">
        <w:r w:rsidRPr="00CF35A3">
          <w:rPr>
            <w:rStyle w:val="Hyperlink"/>
            <w:rFonts w:asciiTheme="minorHAnsi" w:hAnsiTheme="minorHAnsi" w:cstheme="minorHAnsi"/>
            <w:shd w:val="clear" w:color="auto" w:fill="FFFFFF"/>
          </w:rPr>
          <w:t>https://www.pbs.org/wgbh/pages/frontline/shows/china/experts/taiwan.html</w:t>
        </w:r>
      </w:hyperlink>
      <w:r w:rsidRPr="00CF35A3">
        <w:rPr>
          <w:rFonts w:asciiTheme="minorHAnsi" w:hAnsiTheme="minorHAnsi" w:cstheme="minorHAnsi"/>
          <w:shd w:val="clear" w:color="auto" w:fill="FFFFFF"/>
        </w:rPr>
        <w:t>) DJ</w:t>
      </w:r>
    </w:p>
    <w:p w:rsidR="00FA62A1" w:rsidRDefault="00FA62A1" w:rsidP="00FA62A1">
      <w:pPr>
        <w:rPr>
          <w:u w:val="single"/>
        </w:rPr>
      </w:pPr>
      <w:r w:rsidRPr="00CF35A3">
        <w:rPr>
          <w:u w:val="single"/>
        </w:rPr>
        <w:t xml:space="preserve">What the Chinese are most afraid of is a real movement toward independence. Which they </w:t>
      </w:r>
      <w:proofErr w:type="gramStart"/>
      <w:r w:rsidRPr="00CF35A3">
        <w:rPr>
          <w:u w:val="single"/>
        </w:rPr>
        <w:t>have to</w:t>
      </w:r>
      <w:proofErr w:type="gramEnd"/>
      <w:r w:rsidRPr="00CF35A3">
        <w:rPr>
          <w:u w:val="single"/>
        </w:rPr>
        <w:t xml:space="preserve"> stop. They have to continually warn Taiwan - and the United States - that "hey, don't push us too far. Or we will be forced to react militarily." That doesn't mean they want to invade Taiwan. They have a short timetable. The number one principle--if you are a Chinese leader--is not that you </w:t>
      </w:r>
      <w:proofErr w:type="gramStart"/>
      <w:r w:rsidRPr="00CF35A3">
        <w:rPr>
          <w:u w:val="single"/>
        </w:rPr>
        <w:t>have to</w:t>
      </w:r>
      <w:proofErr w:type="gramEnd"/>
      <w:r w:rsidRPr="00CF35A3">
        <w:rPr>
          <w:u w:val="single"/>
        </w:rPr>
        <w:t xml:space="preserve"> regain Taiwan in the next five years. It's that you can't lose Taiwan.</w:t>
      </w:r>
      <w:r>
        <w:rPr>
          <w:u w:val="single"/>
        </w:rPr>
        <w:t xml:space="preserve"> </w:t>
      </w:r>
      <w:r w:rsidRPr="00CF35A3">
        <w:rPr>
          <w:sz w:val="16"/>
        </w:rPr>
        <w:t xml:space="preserve">Why do they worry about a small island, like this? </w:t>
      </w:r>
      <w:r w:rsidRPr="00CF35A3">
        <w:rPr>
          <w:u w:val="single"/>
        </w:rPr>
        <w:t>It's their unfinished civil war.</w:t>
      </w:r>
      <w:r w:rsidRPr="00CF35A3">
        <w:rPr>
          <w:sz w:val="16"/>
        </w:rPr>
        <w:t xml:space="preserve"> It just </w:t>
      </w:r>
      <w:proofErr w:type="spellStart"/>
      <w:r w:rsidRPr="00CF35A3">
        <w:rPr>
          <w:sz w:val="16"/>
        </w:rPr>
        <w:t>looms</w:t>
      </w:r>
      <w:proofErr w:type="spellEnd"/>
      <w:r w:rsidRPr="00CF35A3">
        <w:rPr>
          <w:sz w:val="16"/>
        </w:rPr>
        <w:t xml:space="preserve"> very large in the history and mythology of the People's Republic of China. They fought a civil war with this nationalist government. They essentially defeated them. The nationalists escaped to an island which they consider an integral part of China. </w:t>
      </w:r>
      <w:r w:rsidRPr="00CF35A3">
        <w:rPr>
          <w:u w:val="single"/>
        </w:rPr>
        <w:t xml:space="preserve">And then, because of American support and other intervening factors, they never finished. And I think especially for the military, this is the main reason for being--is to prevent Taiwanese independence and </w:t>
      </w:r>
      <w:proofErr w:type="spellStart"/>
      <w:r w:rsidRPr="00CF35A3">
        <w:rPr>
          <w:u w:val="single"/>
        </w:rPr>
        <w:t>some day</w:t>
      </w:r>
      <w:proofErr w:type="spellEnd"/>
      <w:r w:rsidRPr="00CF35A3">
        <w:rPr>
          <w:u w:val="single"/>
        </w:rPr>
        <w:t xml:space="preserve"> retake Taiwan. ...</w:t>
      </w:r>
      <w:r>
        <w:rPr>
          <w:u w:val="single"/>
        </w:rPr>
        <w:t xml:space="preserve"> </w:t>
      </w:r>
      <w:r w:rsidRPr="00CF35A3">
        <w:rPr>
          <w:u w:val="single"/>
        </w:rPr>
        <w:t>I think preventing Taiwanese independence is sort of a core principle of politics here. And no politician could go against that.</w:t>
      </w:r>
    </w:p>
    <w:p w:rsidR="00FA62A1" w:rsidRDefault="00FA62A1" w:rsidP="00FA62A1">
      <w:pPr>
        <w:pStyle w:val="Heading4"/>
      </w:pPr>
      <w:r>
        <w:t>Disregard for the One-China policy means war</w:t>
      </w:r>
    </w:p>
    <w:p w:rsidR="00FA62A1" w:rsidRDefault="00FA62A1" w:rsidP="00FA62A1">
      <w:pPr>
        <w:rPr>
          <w:szCs w:val="18"/>
        </w:rPr>
      </w:pPr>
      <w:proofErr w:type="spellStart"/>
      <w:r>
        <w:rPr>
          <w:rStyle w:val="Style13ptBold"/>
        </w:rPr>
        <w:t>Lampton</w:t>
      </w:r>
      <w:proofErr w:type="spellEnd"/>
      <w:r>
        <w:rPr>
          <w:rStyle w:val="Style13ptBold"/>
        </w:rPr>
        <w:t xml:space="preserve"> 14, </w:t>
      </w:r>
      <w:r w:rsidRPr="00FE0D00">
        <w:rPr>
          <w:rStyle w:val="Style13ptBold"/>
          <w:b w:val="0"/>
          <w:bCs w:val="0"/>
          <w:sz w:val="22"/>
          <w:szCs w:val="18"/>
        </w:rPr>
        <w:t>(</w:t>
      </w:r>
      <w:r w:rsidRPr="00FE0D00">
        <w:rPr>
          <w:szCs w:val="18"/>
        </w:rPr>
        <w:t xml:space="preserve">David M. </w:t>
      </w:r>
      <w:proofErr w:type="spellStart"/>
      <w:r w:rsidRPr="00FE0D00">
        <w:rPr>
          <w:szCs w:val="18"/>
        </w:rPr>
        <w:t>Lampton</w:t>
      </w:r>
      <w:proofErr w:type="spellEnd"/>
      <w:r w:rsidRPr="00FE0D00">
        <w:rPr>
          <w:szCs w:val="18"/>
        </w:rPr>
        <w:t xml:space="preserve"> is George and Sadie Hyman Professor and Director of China Studies at the Johns Hopkins Paul H. </w:t>
      </w:r>
      <w:proofErr w:type="spellStart"/>
      <w:r w:rsidRPr="00FE0D00">
        <w:rPr>
          <w:szCs w:val="18"/>
        </w:rPr>
        <w:t>Nitze</w:t>
      </w:r>
      <w:proofErr w:type="spellEnd"/>
      <w:r w:rsidRPr="00FE0D00">
        <w:rPr>
          <w:szCs w:val="18"/>
        </w:rPr>
        <w:t xml:space="preserve"> School of Advanced International Studies and Chairman of The Asia Foundation. He was president of the National Committee on United States-China Relations from 1988-1997, 2014, “Why the Taiwan Issue is so Dangerous”, PBS Frontline, Excerpts from FRONTLINE's interviews with David </w:t>
      </w:r>
      <w:proofErr w:type="spellStart"/>
      <w:r w:rsidRPr="00FE0D00">
        <w:rPr>
          <w:szCs w:val="18"/>
        </w:rPr>
        <w:t>Lampton</w:t>
      </w:r>
      <w:proofErr w:type="spellEnd"/>
      <w:r w:rsidRPr="00FE0D00">
        <w:rPr>
          <w:szCs w:val="18"/>
        </w:rPr>
        <w:t xml:space="preserve"> and Kurt Campbell, two China specialists; Erik </w:t>
      </w:r>
      <w:proofErr w:type="spellStart"/>
      <w:r w:rsidRPr="00FE0D00">
        <w:rPr>
          <w:szCs w:val="18"/>
        </w:rPr>
        <w:t>Eckholm</w:t>
      </w:r>
      <w:proofErr w:type="spellEnd"/>
      <w:r w:rsidRPr="00FE0D00">
        <w:rPr>
          <w:szCs w:val="18"/>
        </w:rPr>
        <w:t>, Beijing bureau chief of </w:t>
      </w:r>
      <w:r w:rsidRPr="00FE0D00">
        <w:rPr>
          <w:szCs w:val="18"/>
          <w:u w:val="single"/>
        </w:rPr>
        <w:t>The New York Times</w:t>
      </w:r>
      <w:r w:rsidRPr="00FE0D00">
        <w:rPr>
          <w:szCs w:val="18"/>
        </w:rPr>
        <w:t xml:space="preserve">; Sen. Fred Thompson (R-Tenn.), a China critic; Yang </w:t>
      </w:r>
      <w:proofErr w:type="spellStart"/>
      <w:r w:rsidRPr="00FE0D00">
        <w:rPr>
          <w:szCs w:val="18"/>
        </w:rPr>
        <w:t>Jiechi</w:t>
      </w:r>
      <w:proofErr w:type="spellEnd"/>
      <w:r w:rsidRPr="00FE0D00">
        <w:rPr>
          <w:szCs w:val="18"/>
        </w:rPr>
        <w:t xml:space="preserve">, China's ambassador to the U.S.; Zhu </w:t>
      </w:r>
      <w:proofErr w:type="spellStart"/>
      <w:r w:rsidRPr="00FE0D00">
        <w:rPr>
          <w:szCs w:val="18"/>
        </w:rPr>
        <w:t>Bangzao</w:t>
      </w:r>
      <w:proofErr w:type="spellEnd"/>
      <w:r w:rsidRPr="00FE0D00">
        <w:rPr>
          <w:szCs w:val="18"/>
        </w:rPr>
        <w:t xml:space="preserve">, spokesperson for the Chinese Foreign Ministry; and Dr. Joseph Wu, deputy director of the Institute of International Relations in Taiwan. </w:t>
      </w:r>
      <w:hyperlink r:id="rId9" w:history="1">
        <w:r w:rsidRPr="00FE0D00">
          <w:rPr>
            <w:rStyle w:val="Hyperlink"/>
            <w:szCs w:val="18"/>
          </w:rPr>
          <w:t>https://www.pbs.org/wgbh/pages/frontline/shows/china/experts/taiwan.html</w:t>
        </w:r>
      </w:hyperlink>
      <w:r w:rsidRPr="00FE0D00">
        <w:rPr>
          <w:szCs w:val="18"/>
        </w:rPr>
        <w:t>) DJ</w:t>
      </w:r>
    </w:p>
    <w:p w:rsidR="00FA62A1" w:rsidRDefault="00FA62A1" w:rsidP="00FA62A1">
      <w:pPr>
        <w:rPr>
          <w:u w:val="single"/>
        </w:rPr>
      </w:pPr>
      <w:r w:rsidRPr="00CF35A3">
        <w:rPr>
          <w:sz w:val="16"/>
        </w:rPr>
        <w:t xml:space="preserve">How dangerous is the Taiwan issue? ... prior to the World Trade Center bombing and its aftermath, if you asked where in the world could two major nuclear powers come into conflict, I would have said that the only probable place -- and it is probably still the only probable place -- where two big nuclear powers could come into conflict would be the Taiwan </w:t>
      </w:r>
      <w:r w:rsidRPr="00CF35A3">
        <w:rPr>
          <w:u w:val="single"/>
        </w:rPr>
        <w:t xml:space="preserve">Strait. In effect, the prevention of Taiwan going independent is </w:t>
      </w:r>
      <w:proofErr w:type="gramStart"/>
      <w:r w:rsidRPr="00CF35A3">
        <w:rPr>
          <w:u w:val="single"/>
        </w:rPr>
        <w:t>absolutely critical</w:t>
      </w:r>
      <w:proofErr w:type="gramEnd"/>
      <w:r w:rsidRPr="00CF35A3">
        <w:rPr>
          <w:u w:val="single"/>
        </w:rPr>
        <w:t xml:space="preserve"> to the legitimacy of the Chinese communist regime. Chinese leaders believe that, if they were to let Taiwan go independent and not respond, they would probably be overthrown by their own nationalistic people. Therefore, I think they would be willing to engage in what we might call "self-defeating military adventures" in order to prevent that result, even if they knew they were going to lose. </w:t>
      </w:r>
      <w:proofErr w:type="gramStart"/>
      <w:r w:rsidRPr="00CF35A3">
        <w:rPr>
          <w:u w:val="single"/>
        </w:rPr>
        <w:t>So</w:t>
      </w:r>
      <w:proofErr w:type="gramEnd"/>
      <w:r w:rsidRPr="00CF35A3">
        <w:rPr>
          <w:u w:val="single"/>
        </w:rPr>
        <w:t xml:space="preserve"> in my view, the key problem for the United States is how to deter the PRC from using force against Taiwan.</w:t>
      </w:r>
      <w:r w:rsidRPr="00CF35A3">
        <w:rPr>
          <w:sz w:val="16"/>
        </w:rPr>
        <w:t xml:space="preserve"> We </w:t>
      </w:r>
      <w:proofErr w:type="gramStart"/>
      <w:r w:rsidRPr="00CF35A3">
        <w:rPr>
          <w:sz w:val="16"/>
        </w:rPr>
        <w:t>have to</w:t>
      </w:r>
      <w:proofErr w:type="gramEnd"/>
      <w:r w:rsidRPr="00CF35A3">
        <w:rPr>
          <w:sz w:val="16"/>
        </w:rPr>
        <w:t xml:space="preserve"> be very clear about that, because I think the United States would intervene if force were used under most circumstances I can imagine. </w:t>
      </w:r>
      <w:r w:rsidRPr="00CF35A3">
        <w:rPr>
          <w:u w:val="single"/>
        </w:rPr>
        <w:t xml:space="preserve">But on the other hand, we </w:t>
      </w:r>
      <w:proofErr w:type="gramStart"/>
      <w:r w:rsidRPr="00CF35A3">
        <w:rPr>
          <w:u w:val="single"/>
        </w:rPr>
        <w:t>have to</w:t>
      </w:r>
      <w:proofErr w:type="gramEnd"/>
      <w:r w:rsidRPr="00CF35A3">
        <w:rPr>
          <w:u w:val="single"/>
        </w:rPr>
        <w:t xml:space="preserve"> deter Taiwan from engaging in such risky behavior that they precipitate an attack that will be destabilizing to Asia, destroy the Taiwan economy and drag the United States into a regional conflict. And what would provoke this -- for China? </w:t>
      </w:r>
      <w:r w:rsidRPr="00CF35A3">
        <w:rPr>
          <w:u w:val="single"/>
        </w:rPr>
        <w:lastRenderedPageBreak/>
        <w:t>They have a list of things that would provoke, but basically, certainly a ... declaration of independence would be one of those things. I would think it would probably mean war</w:t>
      </w:r>
      <w:r w:rsidRPr="00CF35A3">
        <w:rPr>
          <w:sz w:val="16"/>
        </w:rPr>
        <w:t>. It would certainly mean some form of military conflict or economic embargo or an attempt by the PRC to destabilize Taiwan's economy. But let's put it this way: It would mean a substantial escalation of conflict ... the inevitable result of that... So how long is China prepared to wait to make sure that Taiwan becomes part of China? ...</w:t>
      </w:r>
      <w:proofErr w:type="gramStart"/>
      <w:r w:rsidRPr="00CF35A3">
        <w:rPr>
          <w:u w:val="single"/>
        </w:rPr>
        <w:t>As long as</w:t>
      </w:r>
      <w:proofErr w:type="gramEnd"/>
      <w:r w:rsidRPr="00CF35A3">
        <w:rPr>
          <w:u w:val="single"/>
        </w:rPr>
        <w:t xml:space="preserve"> they have confidence that Taiwan is not going to go independent and that the forces of economic integration are gradually pulling Taiwan towards the mainland, I think they can be very patient; and by "very patient," I mean decades. Why do they have this extraordinary military buildup of missiles opposite Taiwan</w:t>
      </w:r>
      <w:r w:rsidRPr="00CF35A3">
        <w:rPr>
          <w:sz w:val="16"/>
        </w:rPr>
        <w:t>? I'm not quite sure that the word "extraordinary" is justified. But it is significant. They're probably adding maybe 50 a year short-range and medium-range ballistic missiles in the area of the Taiwan Strait in coastal China, and that's a significant threat. But in the end, these missiles are, in effect, just large bombs. And if you start using those missiles against the people of Taiwan, does anyone seriously think this is going to increase the willingness of the people of Taiwan to join in any significant political union with the PRC? ...</w:t>
      </w:r>
      <w:proofErr w:type="gramStart"/>
      <w:r w:rsidRPr="00CF35A3">
        <w:rPr>
          <w:sz w:val="16"/>
        </w:rPr>
        <w:t>So</w:t>
      </w:r>
      <w:proofErr w:type="gramEnd"/>
      <w:r w:rsidRPr="00CF35A3">
        <w:rPr>
          <w:sz w:val="16"/>
        </w:rPr>
        <w:t xml:space="preserve"> my general advice to the PRC is find more positive reasons that the people of Taiwan should want to be in some closer political association with you. You might be able to prevent them declaring independence with military force, but you will never achieve reunification with those means. Does America have an obligation to defend Taiwan if it's attacked</w:t>
      </w:r>
      <w:r w:rsidRPr="00CF35A3">
        <w:rPr>
          <w:u w:val="single"/>
        </w:rPr>
        <w:t>? We no longer have a treaty obligation to come to the defense of Taiwan. What we have is what's called the Taiwan Relations Act of 1979. This obligates the United States to sell weapons of a defensive character to Taiwan. It obligates us to be concerned about the situation in Taiwan and the region. And it obligates the president of the United States to consult with Congress about what to do. So, in a sense, we are obligated to be concerned and give Taiwan the means by which it can defend itself, but we are not obligated to come to the direct rescue.</w:t>
      </w:r>
    </w:p>
    <w:p w:rsidR="00FA62A1" w:rsidRDefault="00FA62A1" w:rsidP="00FA62A1">
      <w:pPr>
        <w:pStyle w:val="Heading4"/>
      </w:pPr>
      <w:r>
        <w:t>US containment strategy leads to conflict with China</w:t>
      </w:r>
    </w:p>
    <w:p w:rsidR="00FA62A1" w:rsidRPr="001021E8" w:rsidRDefault="00FA62A1" w:rsidP="00FA62A1">
      <w:r w:rsidRPr="001021E8">
        <w:rPr>
          <w:b/>
          <w:sz w:val="26"/>
          <w:szCs w:val="26"/>
        </w:rPr>
        <w:t>Hu 2017</w:t>
      </w:r>
      <w:r w:rsidRPr="001021E8">
        <w:rPr>
          <w:sz w:val="24"/>
        </w:rPr>
        <w:t xml:space="preserve"> </w:t>
      </w:r>
      <w:r>
        <w:t>(</w:t>
      </w:r>
      <w:r w:rsidRPr="001021E8">
        <w:t xml:space="preserve">Hu, </w:t>
      </w:r>
      <w:proofErr w:type="spellStart"/>
      <w:r w:rsidRPr="001021E8">
        <w:t>Weixing</w:t>
      </w:r>
      <w:proofErr w:type="spellEnd"/>
      <w:r w:rsidRPr="001021E8">
        <w:t>. Head, Department of Politics and Public Administration</w:t>
      </w:r>
      <w:r>
        <w:t xml:space="preserve">. </w:t>
      </w:r>
      <w:r w:rsidRPr="001021E8">
        <w:t>"China and the United States in the Asia-Pacific: Towards a New Model or New Normal of Major Power Relations?" </w:t>
      </w:r>
      <w:r w:rsidRPr="001021E8">
        <w:rPr>
          <w:i/>
          <w:iCs/>
        </w:rPr>
        <w:t>China: An International Journal</w:t>
      </w:r>
      <w:r w:rsidRPr="001021E8">
        <w:t>, vol. 15 no. 1, 2017, pp. 63-82. </w:t>
      </w:r>
      <w:r w:rsidRPr="001021E8">
        <w:rPr>
          <w:i/>
          <w:iCs/>
        </w:rPr>
        <w:t>Project MUSE</w:t>
      </w:r>
      <w:r w:rsidRPr="001021E8">
        <w:t>, muse.jhu.edu/article/650100.</w:t>
      </w:r>
      <w:r>
        <w:t>) VL</w:t>
      </w:r>
    </w:p>
    <w:p w:rsidR="00FA62A1" w:rsidRDefault="00FA62A1" w:rsidP="00FA62A1">
      <w:pPr>
        <w:rPr>
          <w:u w:val="single"/>
        </w:rPr>
      </w:pPr>
      <w:r w:rsidRPr="00DE1109">
        <w:rPr>
          <w:sz w:val="16"/>
        </w:rPr>
        <w:t xml:space="preserve">Obama’s rebalance to Asia is changing the game of major power relations in the Asia-Pacific as well as the future course of US–China relations. </w:t>
      </w:r>
      <w:r w:rsidRPr="00DE1109">
        <w:rPr>
          <w:u w:val="single"/>
        </w:rPr>
        <w:t>The rebalancing discourse has changed the US China policy debate and reversed the “engagement and reassurance” policy</w:t>
      </w:r>
      <w:r w:rsidRPr="00605A78">
        <w:t xml:space="preserve"> </w:t>
      </w:r>
      <w:r w:rsidRPr="00DE1109">
        <w:rPr>
          <w:sz w:val="16"/>
        </w:rPr>
        <w:t xml:space="preserve">in the early months of the Obama administration. The Sino–US relations can be </w:t>
      </w:r>
      <w:proofErr w:type="spellStart"/>
      <w:r w:rsidRPr="00DE1109">
        <w:rPr>
          <w:sz w:val="16"/>
        </w:rPr>
        <w:t>characterised</w:t>
      </w:r>
      <w:proofErr w:type="spellEnd"/>
      <w:r w:rsidRPr="00DE1109">
        <w:rPr>
          <w:sz w:val="16"/>
        </w:rPr>
        <w:t xml:space="preserve"> as both competitive and cooperative. But the competitive part need not be tantamount to confrontation if the two countries can manage the competition and reassure each other through cooperation. The “pivot to Asia”, however, has changed </w:t>
      </w:r>
      <w:r w:rsidRPr="00DE1109">
        <w:rPr>
          <w:u w:val="single"/>
        </w:rPr>
        <w:t>China’s threat perception and significantly tipped the China–US relations to competition, which</w:t>
      </w:r>
      <w:r w:rsidRPr="00605A78">
        <w:t xml:space="preserve"> </w:t>
      </w:r>
      <w:r w:rsidRPr="00DE1109">
        <w:rPr>
          <w:sz w:val="16"/>
        </w:rPr>
        <w:t xml:space="preserve">could </w:t>
      </w:r>
      <w:r w:rsidRPr="00DE1109">
        <w:rPr>
          <w:u w:val="single"/>
        </w:rPr>
        <w:t>increase the prospect of a potential China–US collision</w:t>
      </w:r>
      <w:r w:rsidRPr="00605A78">
        <w:t xml:space="preserve"> </w:t>
      </w:r>
      <w:r w:rsidRPr="00DE1109">
        <w:rPr>
          <w:sz w:val="16"/>
        </w:rPr>
        <w:t xml:space="preserve">in the Asia-Pacific. The self-fulfilling prophecy further </w:t>
      </w:r>
      <w:r w:rsidRPr="00DE1109">
        <w:rPr>
          <w:u w:val="single"/>
        </w:rPr>
        <w:t>intensifies the effect of a “security dilemma</w:t>
      </w:r>
      <w:r w:rsidRPr="00605A78">
        <w:t xml:space="preserve">” </w:t>
      </w:r>
      <w:r w:rsidRPr="00DE1109">
        <w:rPr>
          <w:sz w:val="16"/>
        </w:rPr>
        <w:t>and poses challenges to the expansion of cooperation between the two countries. When the idea of “pivot to Asia” was first introduced, Beijing adopted a wait-and-see attitude. The Chinese Foreign Ministry spokesperson commented, in a somewhat conciliatory tone, that China supports “the constructive role played by the U.S. in the Asia-Pacific region”.</w:t>
      </w:r>
      <w:bookmarkStart w:id="0" w:name="f12-text"/>
      <w:r w:rsidRPr="00DE1109">
        <w:rPr>
          <w:sz w:val="16"/>
          <w:vertAlign w:val="superscript"/>
        </w:rPr>
        <w:fldChar w:fldCharType="begin"/>
      </w:r>
      <w:r w:rsidRPr="00DE1109">
        <w:rPr>
          <w:sz w:val="16"/>
          <w:vertAlign w:val="superscript"/>
        </w:rPr>
        <w:instrText xml:space="preserve"> HYPERLINK "https://libproxy.library.unt.edu:2408/article/650100" \l "f12" </w:instrText>
      </w:r>
      <w:r w:rsidRPr="00DE1109">
        <w:rPr>
          <w:sz w:val="16"/>
          <w:vertAlign w:val="superscript"/>
        </w:rPr>
        <w:fldChar w:fldCharType="separate"/>
      </w:r>
      <w:r w:rsidRPr="00DE1109">
        <w:rPr>
          <w:rStyle w:val="Hyperlink"/>
          <w:sz w:val="16"/>
          <w:vertAlign w:val="superscript"/>
        </w:rPr>
        <w:t>12</w:t>
      </w:r>
      <w:r w:rsidRPr="00DE1109">
        <w:rPr>
          <w:sz w:val="16"/>
        </w:rPr>
        <w:fldChar w:fldCharType="end"/>
      </w:r>
      <w:bookmarkEnd w:id="0"/>
      <w:r w:rsidRPr="00DE1109">
        <w:rPr>
          <w:sz w:val="16"/>
        </w:rPr>
        <w:t xml:space="preserve"> However, as the motivations of the pivot policy became more obvious, it began to draw considerable attention and debate within the Chinese foreign policy community,</w:t>
      </w:r>
      <w:bookmarkStart w:id="1" w:name="f13-text"/>
      <w:r w:rsidRPr="00DE1109">
        <w:rPr>
          <w:sz w:val="16"/>
          <w:vertAlign w:val="superscript"/>
        </w:rPr>
        <w:fldChar w:fldCharType="begin"/>
      </w:r>
      <w:r w:rsidRPr="00DE1109">
        <w:rPr>
          <w:sz w:val="16"/>
          <w:vertAlign w:val="superscript"/>
        </w:rPr>
        <w:instrText xml:space="preserve"> HYPERLINK "https://libproxy.library.unt.edu:2408/article/650100" \l "f13" </w:instrText>
      </w:r>
      <w:r w:rsidRPr="00DE1109">
        <w:rPr>
          <w:sz w:val="16"/>
          <w:vertAlign w:val="superscript"/>
        </w:rPr>
        <w:fldChar w:fldCharType="separate"/>
      </w:r>
      <w:r w:rsidRPr="00DE1109">
        <w:rPr>
          <w:rStyle w:val="Hyperlink"/>
          <w:sz w:val="16"/>
          <w:vertAlign w:val="superscript"/>
        </w:rPr>
        <w:t>13</w:t>
      </w:r>
      <w:r w:rsidRPr="00DE1109">
        <w:rPr>
          <w:sz w:val="16"/>
        </w:rPr>
        <w:fldChar w:fldCharType="end"/>
      </w:r>
      <w:bookmarkEnd w:id="1"/>
      <w:r w:rsidRPr="00DE1109">
        <w:rPr>
          <w:sz w:val="16"/>
        </w:rPr>
        <w:t xml:space="preserve"> who generally believe that the</w:t>
      </w:r>
      <w:r w:rsidRPr="00605A78">
        <w:t xml:space="preserve"> </w:t>
      </w:r>
      <w:r w:rsidRPr="00DE1109">
        <w:rPr>
          <w:u w:val="single"/>
        </w:rPr>
        <w:t>US</w:t>
      </w:r>
      <w:r w:rsidRPr="00605A78">
        <w:t xml:space="preserve"> </w:t>
      </w:r>
      <w:r w:rsidRPr="00DE1109">
        <w:rPr>
          <w:sz w:val="16"/>
        </w:rPr>
        <w:t xml:space="preserve">pivot </w:t>
      </w:r>
      <w:r w:rsidRPr="00DE1109">
        <w:rPr>
          <w:u w:val="single"/>
        </w:rPr>
        <w:t>is a new source of tension and specifically targets China</w:t>
      </w:r>
      <w:r w:rsidRPr="00605A78">
        <w:t xml:space="preserve">. </w:t>
      </w:r>
      <w:r w:rsidRPr="00DE1109">
        <w:rPr>
          <w:sz w:val="16"/>
        </w:rPr>
        <w:t xml:space="preserve">The rebalancing thus </w:t>
      </w:r>
      <w:r w:rsidRPr="00DE1109">
        <w:rPr>
          <w:u w:val="single"/>
        </w:rPr>
        <w:t>implies Washington’s readiness to intervene in the region and may result in a more unsettling regional situation</w:t>
      </w:r>
      <w:r w:rsidRPr="00605A78">
        <w:t xml:space="preserve"> </w:t>
      </w:r>
      <w:r w:rsidRPr="00DE1109">
        <w:rPr>
          <w:sz w:val="16"/>
        </w:rPr>
        <w:t xml:space="preserve">in the future. Focusing on the main pillars of the rebalancing, </w:t>
      </w:r>
      <w:r w:rsidRPr="00DE1109">
        <w:rPr>
          <w:u w:val="single"/>
        </w:rPr>
        <w:t>Chinese</w:t>
      </w:r>
      <w:r w:rsidRPr="00605A78">
        <w:t xml:space="preserve"> </w:t>
      </w:r>
      <w:r w:rsidRPr="00DE1109">
        <w:rPr>
          <w:sz w:val="16"/>
        </w:rPr>
        <w:t xml:space="preserve">elites and </w:t>
      </w:r>
      <w:r w:rsidRPr="00DE1109">
        <w:rPr>
          <w:u w:val="single"/>
        </w:rPr>
        <w:t>policy</w:t>
      </w:r>
      <w:r w:rsidRPr="00605A78">
        <w:t xml:space="preserve"> </w:t>
      </w:r>
      <w:r w:rsidRPr="00DE1109">
        <w:rPr>
          <w:sz w:val="16"/>
        </w:rPr>
        <w:t xml:space="preserve">analysts </w:t>
      </w:r>
      <w:r w:rsidRPr="00DE1109">
        <w:rPr>
          <w:u w:val="single"/>
        </w:rPr>
        <w:t>consider</w:t>
      </w:r>
      <w:r w:rsidRPr="00605A78">
        <w:t xml:space="preserve"> </w:t>
      </w:r>
      <w:r w:rsidRPr="00DE1109">
        <w:rPr>
          <w:sz w:val="16"/>
        </w:rPr>
        <w:t xml:space="preserve">at least </w:t>
      </w:r>
      <w:r w:rsidRPr="00DE1109">
        <w:rPr>
          <w:u w:val="single"/>
        </w:rPr>
        <w:t>three areas as major</w:t>
      </w:r>
      <w:r w:rsidRPr="00605A78">
        <w:t xml:space="preserve"> </w:t>
      </w:r>
      <w:r w:rsidRPr="00DE1109">
        <w:rPr>
          <w:sz w:val="16"/>
        </w:rPr>
        <w:t xml:space="preserve">sources of </w:t>
      </w:r>
      <w:r w:rsidRPr="00DE1109">
        <w:rPr>
          <w:u w:val="single"/>
        </w:rPr>
        <w:t>threats</w:t>
      </w:r>
      <w:r w:rsidRPr="00605A78">
        <w:t xml:space="preserve"> </w:t>
      </w:r>
      <w:r w:rsidRPr="00DE1109">
        <w:rPr>
          <w:sz w:val="16"/>
        </w:rPr>
        <w:t>to Chinese interest</w:t>
      </w:r>
      <w:r w:rsidRPr="00605A78">
        <w:t xml:space="preserve">: </w:t>
      </w:r>
      <w:r w:rsidRPr="00DE1109">
        <w:rPr>
          <w:u w:val="single"/>
        </w:rPr>
        <w:t>(i) the enhanced US military presence and future regional security; (ii) the Trans-Pacific Partnership (TPP) initiative and future regional institution building; and (iii) the implications of a US role in regional territorial and maritime disputes.</w:t>
      </w:r>
      <w:r w:rsidRPr="00DE1109">
        <w:rPr>
          <w:sz w:val="16"/>
        </w:rPr>
        <w:t xml:space="preserve"> First of all, the Chinese threat perception post-September 11 had to be significantly revised since the pivot calls for substantive reinforcement of the US military presence in the Asia-Pacific region. As the Obama administration tried to reduce the budget deficit and </w:t>
      </w:r>
      <w:proofErr w:type="spellStart"/>
      <w:r w:rsidRPr="00DE1109">
        <w:rPr>
          <w:sz w:val="16"/>
        </w:rPr>
        <w:t>defence</w:t>
      </w:r>
      <w:proofErr w:type="spellEnd"/>
      <w:r w:rsidRPr="00DE1109">
        <w:rPr>
          <w:sz w:val="16"/>
        </w:rPr>
        <w:t xml:space="preserve"> spending, the Pentagon managed to prevent the impacts of budget cuts to have a bearing on the US military presence in the Asia-Pacific. Instead of extreme cutbacks across the board, the Pacific theatre actually underwent further strengthening. According to US </w:t>
      </w:r>
      <w:proofErr w:type="spellStart"/>
      <w:r w:rsidRPr="00DE1109">
        <w:rPr>
          <w:sz w:val="16"/>
        </w:rPr>
        <w:t>Defence</w:t>
      </w:r>
      <w:proofErr w:type="spellEnd"/>
      <w:r w:rsidRPr="00DE1109">
        <w:rPr>
          <w:sz w:val="16"/>
        </w:rPr>
        <w:t xml:space="preserve"> Secretary Ashton Carter, the Pentagon has committed to home-porting 60 per cent of its naval and overseas air assets in the region and to </w:t>
      </w:r>
      <w:proofErr w:type="spellStart"/>
      <w:r w:rsidRPr="00DE1109">
        <w:rPr>
          <w:sz w:val="16"/>
        </w:rPr>
        <w:t>modernising</w:t>
      </w:r>
      <w:proofErr w:type="spellEnd"/>
      <w:r w:rsidRPr="00DE1109">
        <w:rPr>
          <w:sz w:val="16"/>
        </w:rPr>
        <w:t xml:space="preserve"> its existing military footprint in Japan and South Korea, so that the US military can continue to play a pivotal role from the sea, the air and</w:t>
      </w:r>
      <w:r w:rsidRPr="00DE1109">
        <w:rPr>
          <w:b/>
          <w:bCs/>
          <w:sz w:val="16"/>
        </w:rPr>
        <w:t xml:space="preserve"> [End Page 68] </w:t>
      </w:r>
      <w:r w:rsidRPr="00DE1109">
        <w:rPr>
          <w:sz w:val="16"/>
        </w:rPr>
        <w:t xml:space="preserve">underwater in the region. It has deployed some of the most advanced capabilities, including F-22 and F-35 stealth fighter jets, P-8A Poseidon maritime patrol aircraft, V-22 Ospreys, B-2 bombers, and the latest surface warfare ships to the region. American troops have also returned to old bases they abandoned after the Cold War. </w:t>
      </w:r>
      <w:r w:rsidRPr="00DE1109">
        <w:rPr>
          <w:u w:val="single"/>
        </w:rPr>
        <w:t xml:space="preserve">The new US </w:t>
      </w:r>
      <w:r w:rsidRPr="00DE1109">
        <w:rPr>
          <w:u w:val="single"/>
        </w:rPr>
        <w:lastRenderedPageBreak/>
        <w:t>military doctrine and concept</w:t>
      </w:r>
      <w:r w:rsidRPr="00605A78">
        <w:t xml:space="preserve">, </w:t>
      </w:r>
      <w:r w:rsidRPr="00DE1109">
        <w:rPr>
          <w:sz w:val="16"/>
        </w:rPr>
        <w:t xml:space="preserve">like the Air-Sea Battle (ASB), </w:t>
      </w:r>
      <w:proofErr w:type="spellStart"/>
      <w:r w:rsidRPr="00DE1109">
        <w:rPr>
          <w:u w:val="single"/>
        </w:rPr>
        <w:t>emphasises</w:t>
      </w:r>
      <w:proofErr w:type="spellEnd"/>
      <w:r w:rsidRPr="00DE1109">
        <w:rPr>
          <w:u w:val="single"/>
        </w:rPr>
        <w:t xml:space="preserve"> pre-emptive and deep strikes against Chinese military facilities and deployments. This is a serious threat to China’s national security.</w:t>
      </w:r>
      <w:r w:rsidRPr="00605A78">
        <w:t xml:space="preserve"> </w:t>
      </w:r>
      <w:r w:rsidRPr="00DE1109">
        <w:rPr>
          <w:sz w:val="16"/>
        </w:rPr>
        <w:t>Most importantly, Washington’s so-called “principled security network”</w:t>
      </w:r>
      <w:bookmarkStart w:id="2" w:name="f14-text"/>
      <w:r w:rsidRPr="00DE1109">
        <w:rPr>
          <w:sz w:val="16"/>
          <w:vertAlign w:val="superscript"/>
        </w:rPr>
        <w:fldChar w:fldCharType="begin"/>
      </w:r>
      <w:r w:rsidRPr="00DE1109">
        <w:rPr>
          <w:sz w:val="16"/>
          <w:vertAlign w:val="superscript"/>
        </w:rPr>
        <w:instrText xml:space="preserve"> HYPERLINK "https://libproxy.library.unt.edu:2408/article/650100" \l "f14" </w:instrText>
      </w:r>
      <w:r w:rsidRPr="00DE1109">
        <w:rPr>
          <w:sz w:val="16"/>
          <w:vertAlign w:val="superscript"/>
        </w:rPr>
        <w:fldChar w:fldCharType="separate"/>
      </w:r>
      <w:r w:rsidRPr="00DE1109">
        <w:rPr>
          <w:rStyle w:val="Hyperlink"/>
          <w:sz w:val="16"/>
          <w:vertAlign w:val="superscript"/>
        </w:rPr>
        <w:t>14</w:t>
      </w:r>
      <w:r w:rsidRPr="00DE1109">
        <w:rPr>
          <w:sz w:val="16"/>
        </w:rPr>
        <w:fldChar w:fldCharType="end"/>
      </w:r>
      <w:bookmarkEnd w:id="2"/>
      <w:r w:rsidRPr="00DE1109">
        <w:rPr>
          <w:sz w:val="16"/>
        </w:rPr>
        <w:t xml:space="preserve"> is clearly aimed at China or an anti-China coalition in the region. Second, as the economic pillar of the rebalance, </w:t>
      </w:r>
      <w:r w:rsidRPr="00DE1109">
        <w:rPr>
          <w:u w:val="single"/>
        </w:rPr>
        <w:t>the Trans-Pacific Partnership (TPP) is viewed as politically motivated to hold back China’s growing economic power in the region.</w:t>
      </w:r>
      <w:r w:rsidRPr="00DE1109">
        <w:rPr>
          <w:sz w:val="16"/>
        </w:rPr>
        <w:t xml:space="preserve"> According to </w:t>
      </w:r>
      <w:proofErr w:type="spellStart"/>
      <w:r w:rsidRPr="00DE1109">
        <w:rPr>
          <w:sz w:val="16"/>
        </w:rPr>
        <w:t>Donilon</w:t>
      </w:r>
      <w:proofErr w:type="spellEnd"/>
      <w:r w:rsidRPr="00DE1109">
        <w:rPr>
          <w:sz w:val="16"/>
        </w:rPr>
        <w:t xml:space="preserve">, the TPP is a key tenet of the “concerted effort to develop and strengthen regional institutions—in other words, building out the architecture of Asia”. In his view, an effective regional architecture lowers the barriers to collective action on shared challenges and creates dialogues and structures </w:t>
      </w:r>
      <w:r w:rsidRPr="00DE1109">
        <w:rPr>
          <w:u w:val="single"/>
        </w:rPr>
        <w:t>that help encourage cooperation, maintain stability, resolve disputes through diplomacy and ensure that countries can rise peacefully</w:t>
      </w:r>
      <w:r w:rsidRPr="00605A78">
        <w:t>.</w:t>
      </w:r>
      <w:bookmarkStart w:id="3" w:name="f15-text"/>
      <w:r w:rsidRPr="00DE1109">
        <w:rPr>
          <w:sz w:val="16"/>
          <w:vertAlign w:val="superscript"/>
        </w:rPr>
        <w:fldChar w:fldCharType="begin"/>
      </w:r>
      <w:r w:rsidRPr="00DE1109">
        <w:rPr>
          <w:sz w:val="16"/>
          <w:vertAlign w:val="superscript"/>
        </w:rPr>
        <w:instrText xml:space="preserve"> HYPERLINK "https://libproxy.library.unt.edu:2408/article/650100" \l "f15" </w:instrText>
      </w:r>
      <w:r w:rsidRPr="00DE1109">
        <w:rPr>
          <w:sz w:val="16"/>
          <w:vertAlign w:val="superscript"/>
        </w:rPr>
        <w:fldChar w:fldCharType="separate"/>
      </w:r>
      <w:r w:rsidRPr="00DE1109">
        <w:rPr>
          <w:rStyle w:val="Hyperlink"/>
          <w:sz w:val="16"/>
          <w:vertAlign w:val="superscript"/>
        </w:rPr>
        <w:t>15</w:t>
      </w:r>
      <w:r w:rsidRPr="00DE1109">
        <w:rPr>
          <w:sz w:val="16"/>
        </w:rPr>
        <w:fldChar w:fldCharType="end"/>
      </w:r>
      <w:bookmarkEnd w:id="3"/>
      <w:r w:rsidRPr="00DE1109">
        <w:rPr>
          <w:sz w:val="16"/>
        </w:rPr>
        <w:t xml:space="preserve"> In order to play a leading role in regional institution-building, President Obama made great efforts to meet regional leaders and get involved in regional dialogues and institution building. Among various projects, the TPP is probably the central piece of the regional architecture-building, in which Washington takes on a leadership role while China is being excluded. While there is nothing wrong pushing forward a high-standard free trade agreement in the region</w:t>
      </w:r>
      <w:r w:rsidRPr="00605A78">
        <w:t xml:space="preserve">, </w:t>
      </w:r>
      <w:r w:rsidRPr="00DE1109">
        <w:rPr>
          <w:u w:val="single"/>
        </w:rPr>
        <w:t>Beijing feels that China should not be excluded</w:t>
      </w:r>
      <w:r w:rsidRPr="00605A78">
        <w:t xml:space="preserve">. </w:t>
      </w:r>
      <w:r w:rsidRPr="00DE1109">
        <w:rPr>
          <w:sz w:val="16"/>
        </w:rPr>
        <w:t xml:space="preserve">In this sense, some </w:t>
      </w:r>
      <w:r w:rsidRPr="00DE1109">
        <w:rPr>
          <w:u w:val="single"/>
        </w:rPr>
        <w:t>Chinese observers regard the TPP</w:t>
      </w:r>
      <w:r w:rsidRPr="00605A78">
        <w:t xml:space="preserve"> </w:t>
      </w:r>
      <w:r w:rsidRPr="00DE1109">
        <w:rPr>
          <w:sz w:val="16"/>
        </w:rPr>
        <w:t xml:space="preserve">not as an economic undertaking but primarily </w:t>
      </w:r>
      <w:r w:rsidRPr="00DE1109">
        <w:rPr>
          <w:u w:val="single"/>
        </w:rPr>
        <w:t>as an instrument of US political strategy for containing China and undermining the Asian-oriented regionalism</w:t>
      </w:r>
      <w:r w:rsidRPr="00605A78">
        <w:t xml:space="preserve"> </w:t>
      </w:r>
      <w:r w:rsidRPr="00DE1109">
        <w:rPr>
          <w:sz w:val="16"/>
        </w:rPr>
        <w:t>based on the ASEAN Plus Three process following the 1998 Asian financial crisis.</w:t>
      </w:r>
      <w:bookmarkStart w:id="4" w:name="f16-text"/>
      <w:r w:rsidRPr="00DE1109">
        <w:rPr>
          <w:sz w:val="16"/>
          <w:vertAlign w:val="superscript"/>
        </w:rPr>
        <w:fldChar w:fldCharType="begin"/>
      </w:r>
      <w:r w:rsidRPr="00DE1109">
        <w:rPr>
          <w:sz w:val="16"/>
          <w:vertAlign w:val="superscript"/>
        </w:rPr>
        <w:instrText xml:space="preserve"> HYPERLINK "https://libproxy.library.unt.edu:2408/article/650100" \l "f16" </w:instrText>
      </w:r>
      <w:r w:rsidRPr="00DE1109">
        <w:rPr>
          <w:sz w:val="16"/>
          <w:vertAlign w:val="superscript"/>
        </w:rPr>
        <w:fldChar w:fldCharType="separate"/>
      </w:r>
      <w:r w:rsidRPr="00DE1109">
        <w:rPr>
          <w:rStyle w:val="Hyperlink"/>
          <w:sz w:val="16"/>
          <w:vertAlign w:val="superscript"/>
        </w:rPr>
        <w:t>16</w:t>
      </w:r>
      <w:r w:rsidRPr="00DE1109">
        <w:rPr>
          <w:sz w:val="16"/>
        </w:rPr>
        <w:fldChar w:fldCharType="end"/>
      </w:r>
      <w:bookmarkEnd w:id="4"/>
      <w:r w:rsidRPr="00DE1109">
        <w:rPr>
          <w:sz w:val="16"/>
        </w:rPr>
        <w:t xml:space="preserve"> Although </w:t>
      </w:r>
      <w:proofErr w:type="spellStart"/>
      <w:r w:rsidRPr="00DE1109">
        <w:rPr>
          <w:sz w:val="16"/>
        </w:rPr>
        <w:t>thr</w:t>
      </w:r>
      <w:proofErr w:type="spellEnd"/>
      <w:r w:rsidRPr="00DE1109">
        <w:rPr>
          <w:sz w:val="16"/>
        </w:rPr>
        <w:t xml:space="preserve"> TPP is doomed under the Trump administration, Washington may still use other means to influence regional trade patterns and terms of trade in its </w:t>
      </w:r>
      <w:proofErr w:type="spellStart"/>
      <w:r w:rsidRPr="00DE1109">
        <w:rPr>
          <w:sz w:val="16"/>
        </w:rPr>
        <w:t>favour</w:t>
      </w:r>
      <w:proofErr w:type="spellEnd"/>
      <w:r w:rsidRPr="00DE1109">
        <w:rPr>
          <w:sz w:val="16"/>
        </w:rPr>
        <w:t>. Third and more importantly, the rebalance to Asia is largely considered a political and diplomatic warfare targeting China. It attempts to strengthen relations with US allies and other emerging powers in the region, which would lead to a head-on competition and even confrontation with China. This concerns not only exerting regional influence and reshaping the regional strategic landscapes, but also the possibility of involvement in territorial and maritime conflict with China in the South and East China Seas.</w:t>
      </w:r>
      <w:bookmarkStart w:id="5" w:name="f17-text"/>
      <w:r w:rsidRPr="00DE1109">
        <w:rPr>
          <w:sz w:val="16"/>
          <w:vertAlign w:val="superscript"/>
        </w:rPr>
        <w:fldChar w:fldCharType="begin"/>
      </w:r>
      <w:r w:rsidRPr="00DE1109">
        <w:rPr>
          <w:sz w:val="16"/>
          <w:vertAlign w:val="superscript"/>
        </w:rPr>
        <w:instrText xml:space="preserve"> HYPERLINK "https://libproxy.library.unt.edu:2408/article/650100" \l "f17" </w:instrText>
      </w:r>
      <w:r w:rsidRPr="00DE1109">
        <w:rPr>
          <w:sz w:val="16"/>
          <w:vertAlign w:val="superscript"/>
        </w:rPr>
        <w:fldChar w:fldCharType="separate"/>
      </w:r>
      <w:r w:rsidRPr="00DE1109">
        <w:rPr>
          <w:rStyle w:val="Hyperlink"/>
          <w:sz w:val="16"/>
          <w:vertAlign w:val="superscript"/>
        </w:rPr>
        <w:t>17</w:t>
      </w:r>
      <w:r w:rsidRPr="00DE1109">
        <w:rPr>
          <w:sz w:val="16"/>
        </w:rPr>
        <w:fldChar w:fldCharType="end"/>
      </w:r>
      <w:bookmarkEnd w:id="5"/>
      <w:r w:rsidRPr="00DE1109">
        <w:rPr>
          <w:sz w:val="16"/>
        </w:rPr>
        <w:t xml:space="preserve"> Besides strengthening relations with US allies such as Japan, South Korea,</w:t>
      </w:r>
      <w:r w:rsidRPr="00DE1109">
        <w:rPr>
          <w:b/>
          <w:bCs/>
          <w:sz w:val="16"/>
        </w:rPr>
        <w:t xml:space="preserve"> [End Page 69] </w:t>
      </w:r>
      <w:r w:rsidRPr="00DE1109">
        <w:rPr>
          <w:sz w:val="16"/>
        </w:rPr>
        <w:t xml:space="preserve">Australia and other states in Southeast Asia, the Obama administration is also working on partnership or cooperative relations with India, Indonesia and other ASEAN countries including the Philippines and Vietnam that have territorial and maritime disputes with China. This is a new facet of the strategic rebalancing. The United States’ new relationship with India, as </w:t>
      </w:r>
      <w:proofErr w:type="spellStart"/>
      <w:r w:rsidRPr="00DE1109">
        <w:rPr>
          <w:sz w:val="16"/>
        </w:rPr>
        <w:t>Donilon</w:t>
      </w:r>
      <w:proofErr w:type="spellEnd"/>
      <w:r w:rsidRPr="00DE1109">
        <w:rPr>
          <w:sz w:val="16"/>
        </w:rPr>
        <w:t xml:space="preserve"> explained, is “one of the defining partnerships of the twenty-first century…U.S. and Indian interests powerfully converge in the Asia-Pacific, where India has much to give and much to gain”.</w:t>
      </w:r>
      <w:bookmarkStart w:id="6" w:name="f18-text"/>
      <w:r w:rsidRPr="00DE1109">
        <w:rPr>
          <w:sz w:val="16"/>
          <w:vertAlign w:val="superscript"/>
        </w:rPr>
        <w:fldChar w:fldCharType="begin"/>
      </w:r>
      <w:r w:rsidRPr="00DE1109">
        <w:rPr>
          <w:sz w:val="16"/>
          <w:vertAlign w:val="superscript"/>
        </w:rPr>
        <w:instrText xml:space="preserve"> HYPERLINK "https://libproxy.library.unt.edu:2408/article/650100" \l "f18" </w:instrText>
      </w:r>
      <w:r w:rsidRPr="00DE1109">
        <w:rPr>
          <w:sz w:val="16"/>
          <w:vertAlign w:val="superscript"/>
        </w:rPr>
        <w:fldChar w:fldCharType="separate"/>
      </w:r>
      <w:r w:rsidRPr="00DE1109">
        <w:rPr>
          <w:rStyle w:val="Hyperlink"/>
          <w:sz w:val="16"/>
          <w:vertAlign w:val="superscript"/>
        </w:rPr>
        <w:t>18</w:t>
      </w:r>
      <w:r w:rsidRPr="00DE1109">
        <w:rPr>
          <w:sz w:val="16"/>
        </w:rPr>
        <w:fldChar w:fldCharType="end"/>
      </w:r>
      <w:bookmarkEnd w:id="6"/>
      <w:r>
        <w:t xml:space="preserve"> </w:t>
      </w:r>
      <w:r w:rsidRPr="00DE1109">
        <w:rPr>
          <w:u w:val="single"/>
        </w:rPr>
        <w:t xml:space="preserve">There is no doubt that US efforts in </w:t>
      </w:r>
      <w:proofErr w:type="spellStart"/>
      <w:r w:rsidRPr="00DE1109">
        <w:rPr>
          <w:u w:val="single"/>
        </w:rPr>
        <w:t>modernising</w:t>
      </w:r>
      <w:proofErr w:type="spellEnd"/>
      <w:r w:rsidRPr="00605A78">
        <w:t xml:space="preserve"> </w:t>
      </w:r>
      <w:r w:rsidRPr="00DE1109">
        <w:rPr>
          <w:sz w:val="16"/>
        </w:rPr>
        <w:t xml:space="preserve">its alliance system and reaching out to Asia’s emerging powers will greatly squeeze China’s strategic space in the region, and curb the Chinese influence earned from its “charm offensive” over the last 10 years. It also signifies a dangerous game changer that places the United States in a position that may </w:t>
      </w:r>
      <w:r w:rsidRPr="00DE1109">
        <w:rPr>
          <w:u w:val="single"/>
        </w:rPr>
        <w:t xml:space="preserve">set off its involvement in conflict if </w:t>
      </w:r>
      <w:r w:rsidRPr="00DE1109">
        <w:rPr>
          <w:sz w:val="16"/>
        </w:rPr>
        <w:t>any</w:t>
      </w:r>
      <w:r w:rsidRPr="00DE1109">
        <w:rPr>
          <w:u w:val="single"/>
        </w:rPr>
        <w:t xml:space="preserve"> war breaks out between US allies and China.</w:t>
      </w:r>
    </w:p>
    <w:p w:rsidR="00D62565" w:rsidRDefault="00D62565" w:rsidP="00D62565">
      <w:pPr>
        <w:pStyle w:val="Heading4"/>
      </w:pPr>
      <w:r>
        <w:t>China will use force if Trump continues with Taiwan</w:t>
      </w:r>
    </w:p>
    <w:p w:rsidR="00D62565" w:rsidRDefault="00D62565" w:rsidP="00D62565">
      <w:pPr>
        <w:rPr>
          <w:sz w:val="26"/>
        </w:rPr>
      </w:pPr>
      <w:r>
        <w:rPr>
          <w:rStyle w:val="Style13ptBold"/>
        </w:rPr>
        <w:t xml:space="preserve">Shepherd 17, </w:t>
      </w:r>
      <w:r>
        <w:rPr>
          <w:rStyle w:val="Style13ptBold"/>
          <w:b w:val="0"/>
          <w:bCs w:val="0"/>
        </w:rPr>
        <w:t xml:space="preserve">(Christian Shepherd is a journalist for Reuters, January 15, 2017, </w:t>
      </w:r>
      <w:r w:rsidRPr="006D2A5A">
        <w:rPr>
          <w:rStyle w:val="Style13ptBold"/>
          <w:b w:val="0"/>
          <w:bCs w:val="0"/>
        </w:rPr>
        <w:t>“</w:t>
      </w:r>
      <w:r w:rsidRPr="006D2A5A">
        <w:rPr>
          <w:sz w:val="26"/>
        </w:rPr>
        <w:t>China will 'take off the gloves' if Trump continues on Taiwan, state media warns”</w:t>
      </w:r>
      <w:r>
        <w:rPr>
          <w:sz w:val="26"/>
        </w:rPr>
        <w:t xml:space="preserve">, Reuters, </w:t>
      </w:r>
      <w:hyperlink r:id="rId10" w:history="1">
        <w:r w:rsidRPr="006D2A5A">
          <w:rPr>
            <w:rStyle w:val="Hyperlink"/>
            <w:sz w:val="26"/>
          </w:rPr>
          <w:t>https://www.reuters.com/article/us-china-usa-trump-idUSKBN15001X</w:t>
        </w:r>
      </w:hyperlink>
      <w:r>
        <w:rPr>
          <w:sz w:val="26"/>
        </w:rPr>
        <w:t>) DJ</w:t>
      </w:r>
    </w:p>
    <w:p w:rsidR="00D62565" w:rsidRPr="006D2A5A" w:rsidRDefault="00D62565" w:rsidP="00D62565">
      <w:pPr>
        <w:rPr>
          <w:u w:val="single"/>
        </w:rPr>
      </w:pPr>
      <w:r w:rsidRPr="006D2A5A">
        <w:rPr>
          <w:sz w:val="16"/>
        </w:rPr>
        <w:t xml:space="preserve">BEIJING (Reuters) - </w:t>
      </w:r>
      <w:r w:rsidRPr="006D2A5A">
        <w:rPr>
          <w:u w:val="single"/>
        </w:rPr>
        <w:t>China will “take off the gloves” and take strong action if U.S. President-elect Donald Trump continues to provoke Beijing over Taiwan once he assumes office, two leading state-run newspapers said on Monday.</w:t>
      </w:r>
      <w:r>
        <w:rPr>
          <w:u w:val="single"/>
        </w:rPr>
        <w:t xml:space="preserve"> </w:t>
      </w:r>
      <w:r w:rsidRPr="006D2A5A">
        <w:rPr>
          <w:u w:val="single"/>
        </w:rPr>
        <w:t>In an interview with the Wall Street Journal published on Friday, Trump said the “One China” policy was up for negotiation. China’s foreign ministry, in response, said “One China” was the foundation of China-U.S. ties and was non-negotiable.</w:t>
      </w:r>
      <w:r>
        <w:rPr>
          <w:u w:val="single"/>
        </w:rPr>
        <w:t xml:space="preserve"> </w:t>
      </w:r>
      <w:r w:rsidRPr="006D2A5A">
        <w:rPr>
          <w:sz w:val="16"/>
        </w:rPr>
        <w:t>Trump broke with decades of precedent last month by taking a congratulatory telephone call from Taiwan President Tsai Ing-wen, angering Beijing, which sees Taiwan as part of China.</w:t>
      </w:r>
      <w:r w:rsidRPr="002B7B14">
        <w:rPr>
          <w:sz w:val="16"/>
        </w:rPr>
        <w:t xml:space="preserve"> </w:t>
      </w:r>
      <w:r w:rsidRPr="006D2A5A">
        <w:rPr>
          <w:u w:val="single"/>
        </w:rPr>
        <w:t>“If Trump is determined to use this gambit in taking office, a period of fierce, damaging interactions will be unavoidable, as Beijing will have no choice but to take off the gloves,” the English-language China Daily said.</w:t>
      </w:r>
      <w:r>
        <w:rPr>
          <w:u w:val="single"/>
        </w:rPr>
        <w:t xml:space="preserve"> </w:t>
      </w:r>
      <w:r w:rsidRPr="006D2A5A">
        <w:rPr>
          <w:sz w:val="16"/>
        </w:rPr>
        <w:t>ADVERTISEMENT</w:t>
      </w:r>
      <w:r w:rsidRPr="002B7B14">
        <w:rPr>
          <w:sz w:val="16"/>
        </w:rPr>
        <w:t xml:space="preserve"> </w:t>
      </w:r>
      <w:r w:rsidRPr="006D2A5A">
        <w:rPr>
          <w:u w:val="single"/>
        </w:rPr>
        <w:t>The Global Times, an influential state-run tabloid, echoed the China Daily, saying Beijing would take “strong countermeasures” against Trump’s attempt to “impair” the “One China” principle.</w:t>
      </w:r>
      <w:r>
        <w:rPr>
          <w:u w:val="single"/>
        </w:rPr>
        <w:t xml:space="preserve"> </w:t>
      </w:r>
      <w:r w:rsidRPr="006D2A5A">
        <w:rPr>
          <w:u w:val="single"/>
        </w:rPr>
        <w:t>“The Chinese mainland will be prompted to speed up Taiwan reunification and mercilessly combat those who advocate Taiwan’s independence,” the paper said in an editorial</w:t>
      </w:r>
      <w:r w:rsidRPr="006D2A5A">
        <w:rPr>
          <w:sz w:val="16"/>
        </w:rPr>
        <w:t>.</w:t>
      </w:r>
      <w:r w:rsidRPr="002B7B14">
        <w:rPr>
          <w:sz w:val="16"/>
        </w:rPr>
        <w:t xml:space="preserve"> </w:t>
      </w:r>
      <w:r w:rsidRPr="006D2A5A">
        <w:rPr>
          <w:sz w:val="16"/>
        </w:rPr>
        <w:t>The Trump transition team did not respond to Reuters’ request for comment on the Chinese articles. The Republican president-elect is sworn in on Friday.</w:t>
      </w:r>
      <w:r w:rsidRPr="002B7B14">
        <w:rPr>
          <w:sz w:val="16"/>
        </w:rPr>
        <w:t xml:space="preserve"> </w:t>
      </w:r>
      <w:r w:rsidRPr="006D2A5A">
        <w:rPr>
          <w:u w:val="single"/>
        </w:rPr>
        <w:t xml:space="preserve">Chinese Foreign Ministry spokeswoman Hua </w:t>
      </w:r>
      <w:proofErr w:type="spellStart"/>
      <w:r w:rsidRPr="006D2A5A">
        <w:rPr>
          <w:u w:val="single"/>
        </w:rPr>
        <w:t>Chunying</w:t>
      </w:r>
      <w:proofErr w:type="spellEnd"/>
      <w:r w:rsidRPr="006D2A5A">
        <w:rPr>
          <w:u w:val="single"/>
        </w:rPr>
        <w:t xml:space="preserve"> said the United States was clearly aware of China’s </w:t>
      </w:r>
      <w:r w:rsidRPr="006D2A5A">
        <w:rPr>
          <w:u w:val="single"/>
        </w:rPr>
        <w:lastRenderedPageBreak/>
        <w:t>position on “One China.”</w:t>
      </w:r>
      <w:r>
        <w:rPr>
          <w:u w:val="single"/>
        </w:rPr>
        <w:t xml:space="preserve"> </w:t>
      </w:r>
      <w:r w:rsidRPr="006D2A5A">
        <w:rPr>
          <w:sz w:val="16"/>
        </w:rPr>
        <w:t>U.S. President-elect Donald Trump speaks during a news conference in Trump Tower, Manhattan, New York, U.S., January 11, 2017. REUTERS/Shannon Stapleton</w:t>
      </w:r>
      <w:r w:rsidRPr="002B7B14">
        <w:rPr>
          <w:sz w:val="16"/>
        </w:rPr>
        <w:t xml:space="preserve"> </w:t>
      </w:r>
      <w:r w:rsidRPr="006D2A5A">
        <w:rPr>
          <w:sz w:val="16"/>
        </w:rPr>
        <w:t>“Any person should understand that in this world there are certain things that cannot be traded or bought and sold,” she told a daily news briefing.</w:t>
      </w:r>
      <w:r w:rsidRPr="002B7B14">
        <w:rPr>
          <w:sz w:val="16"/>
        </w:rPr>
        <w:t xml:space="preserve"> </w:t>
      </w:r>
      <w:r w:rsidRPr="006D2A5A">
        <w:rPr>
          <w:u w:val="single"/>
        </w:rPr>
        <w:t>“The One China principle is the precondition and political basis for any country having relations with China.”</w:t>
      </w:r>
      <w:r>
        <w:rPr>
          <w:u w:val="single"/>
        </w:rPr>
        <w:t xml:space="preserve"> </w:t>
      </w:r>
      <w:r w:rsidRPr="006D2A5A">
        <w:rPr>
          <w:u w:val="single"/>
        </w:rPr>
        <w:t xml:space="preserve">Hua added, “If anyone attempts to damage the One China principle or if they are under the </w:t>
      </w:r>
      <w:proofErr w:type="gramStart"/>
      <w:r w:rsidRPr="006D2A5A">
        <w:rPr>
          <w:u w:val="single"/>
        </w:rPr>
        <w:t>illusion</w:t>
      </w:r>
      <w:proofErr w:type="gramEnd"/>
      <w:r w:rsidRPr="006D2A5A">
        <w:rPr>
          <w:u w:val="single"/>
        </w:rPr>
        <w:t xml:space="preserve"> they can use this as a bargaining chip, they will be opposed by the Chinese government and people.</w:t>
      </w:r>
      <w:r>
        <w:rPr>
          <w:u w:val="single"/>
        </w:rPr>
        <w:t xml:space="preserve"> </w:t>
      </w:r>
      <w:r w:rsidRPr="006D2A5A">
        <w:rPr>
          <w:sz w:val="16"/>
        </w:rPr>
        <w:t>“In the end it will be like lifting a rock to drop it on one’s own feet,” she said, without elaborating.</w:t>
      </w:r>
      <w:r w:rsidRPr="002B7B14">
        <w:rPr>
          <w:sz w:val="16"/>
        </w:rPr>
        <w:t xml:space="preserve"> </w:t>
      </w:r>
      <w:r w:rsidRPr="006D2A5A">
        <w:rPr>
          <w:sz w:val="16"/>
        </w:rPr>
        <w:t>The administration of President Barack Obama has repeatedly reinforced the U.S. commitment to the one China policy since Trump’s call with the Taiwanese leader.</w:t>
      </w:r>
      <w:r w:rsidRPr="002B7B14">
        <w:rPr>
          <w:sz w:val="16"/>
        </w:rPr>
        <w:t xml:space="preserve"> </w:t>
      </w:r>
      <w:r w:rsidRPr="006D2A5A">
        <w:rPr>
          <w:sz w:val="16"/>
        </w:rPr>
        <w:t>ADVERTISEMENT</w:t>
      </w:r>
      <w:r w:rsidRPr="002B7B14">
        <w:rPr>
          <w:sz w:val="16"/>
        </w:rPr>
        <w:t xml:space="preserve"> </w:t>
      </w:r>
      <w:r w:rsidRPr="006D2A5A">
        <w:rPr>
          <w:sz w:val="16"/>
        </w:rPr>
        <w:t>A senior Obama administration official said on Monday the use of state media rather than a more formal statement or a speech indicated the Chinese want Trump to know they are not “spoiling for a fight, but are trying to warn him against provoking one that would end badly for everyone.”</w:t>
      </w:r>
      <w:r w:rsidRPr="002B7B14">
        <w:rPr>
          <w:sz w:val="16"/>
        </w:rPr>
        <w:t xml:space="preserve"> </w:t>
      </w:r>
      <w:r w:rsidRPr="006D2A5A">
        <w:rPr>
          <w:sz w:val="16"/>
        </w:rPr>
        <w:t>The situation may be more volatile than the president-elect realizes, the official said Monday on the condition of anonymity to avoid publicly criticizing Trump’s remarks. Chinese president Xi Jinping is concentrating more power in his own hands, including command of the military, and increasingly invokes nationalism as China tries to shift toward a domestic consumption-based economy from an export-driven one, the official said.</w:t>
      </w:r>
      <w:r w:rsidRPr="002B7B14">
        <w:rPr>
          <w:sz w:val="16"/>
        </w:rPr>
        <w:t xml:space="preserve"> </w:t>
      </w:r>
      <w:r w:rsidRPr="006D2A5A">
        <w:rPr>
          <w:sz w:val="16"/>
        </w:rPr>
        <w:t>TAIWAN MAY BE “SACRIFICED”</w:t>
      </w:r>
      <w:r w:rsidRPr="002B7B14">
        <w:rPr>
          <w:sz w:val="16"/>
        </w:rPr>
        <w:t xml:space="preserve"> </w:t>
      </w:r>
      <w:r w:rsidRPr="006D2A5A">
        <w:rPr>
          <w:u w:val="single"/>
        </w:rPr>
        <w:t xml:space="preserve">The Global Times said Trump’s endorsement of Taiwan was merely a ploy to further his administration’s </w:t>
      </w:r>
      <w:proofErr w:type="gramStart"/>
      <w:r w:rsidRPr="006D2A5A">
        <w:rPr>
          <w:u w:val="single"/>
        </w:rPr>
        <w:t>short term</w:t>
      </w:r>
      <w:proofErr w:type="gramEnd"/>
      <w:r w:rsidRPr="006D2A5A">
        <w:rPr>
          <w:u w:val="single"/>
        </w:rPr>
        <w:t xml:space="preserve"> interests, adding: “Taiwan may be sacrificed as a result of this despicable strategy.”</w:t>
      </w:r>
      <w:r>
        <w:rPr>
          <w:u w:val="single"/>
        </w:rPr>
        <w:t xml:space="preserve"> </w:t>
      </w:r>
      <w:r w:rsidRPr="006D2A5A">
        <w:rPr>
          <w:sz w:val="16"/>
        </w:rPr>
        <w:t xml:space="preserve">“If you do not beat them until they are bloody and bruised, then they will not retreat,” Yang </w:t>
      </w:r>
      <w:proofErr w:type="spellStart"/>
      <w:r w:rsidRPr="006D2A5A">
        <w:rPr>
          <w:sz w:val="16"/>
        </w:rPr>
        <w:t>Yizhou</w:t>
      </w:r>
      <w:proofErr w:type="spellEnd"/>
      <w:r w:rsidRPr="006D2A5A">
        <w:rPr>
          <w:sz w:val="16"/>
        </w:rPr>
        <w:t>, deputy head of China’s government-run All-China Federation of Taiwan Compatriots, told an academic meeting on cross-straits relations in Beijing on Saturday.</w:t>
      </w:r>
      <w:r w:rsidRPr="002B7B14">
        <w:rPr>
          <w:sz w:val="16"/>
        </w:rPr>
        <w:t xml:space="preserve"> </w:t>
      </w:r>
      <w:r w:rsidRPr="006D2A5A">
        <w:rPr>
          <w:sz w:val="16"/>
        </w:rPr>
        <w:t>Taiwan President Tsai Ing-wen smiles from her motorcade as she leaves to a meeting at Twitter during a stop-over after her visit to Latin America in Burlingame, California. REUTERS/Stephen Lam</w:t>
      </w:r>
      <w:r w:rsidRPr="002B7B14">
        <w:rPr>
          <w:sz w:val="16"/>
        </w:rPr>
        <w:t xml:space="preserve"> </w:t>
      </w:r>
      <w:r w:rsidRPr="006D2A5A">
        <w:rPr>
          <w:u w:val="single"/>
        </w:rPr>
        <w:t>Taiwan independence must “pay a cost” for every step forward taken, “we must use bloodstained facts to show them that the road is blocked,” Yang said, according to a Monday report on the meeting by the official People’s Daily Overseas Edition.</w:t>
      </w:r>
      <w:r>
        <w:rPr>
          <w:u w:val="single"/>
        </w:rPr>
        <w:t xml:space="preserve"> </w:t>
      </w:r>
      <w:r w:rsidRPr="006D2A5A">
        <w:rPr>
          <w:sz w:val="16"/>
        </w:rPr>
        <w:t>T</w:t>
      </w:r>
      <w:r w:rsidRPr="006D2A5A">
        <w:rPr>
          <w:u w:val="single"/>
        </w:rPr>
        <w:t>he United States, which switched diplomatic recognition from Taipei to Beijing in 1979, has acknowledged the Chinese position that there is only “One China” and that Taiwan is part of it.</w:t>
      </w:r>
      <w:r>
        <w:rPr>
          <w:u w:val="single"/>
        </w:rPr>
        <w:t xml:space="preserve"> </w:t>
      </w:r>
      <w:r w:rsidRPr="006D2A5A">
        <w:rPr>
          <w:sz w:val="16"/>
        </w:rPr>
        <w:t>The China Daily said Beijing’s relatively measured response to Trump’s comments in the Wall Street Journal “can only come from a genuine, sincere wish that the less-than-desirable, yet by-and-large manageable, big picture of China-U.S. relations will not be derailed before Trump even enters office”.</w:t>
      </w:r>
      <w:r w:rsidRPr="002B7B14">
        <w:rPr>
          <w:sz w:val="16"/>
        </w:rPr>
        <w:t xml:space="preserve"> </w:t>
      </w:r>
      <w:r w:rsidRPr="006D2A5A">
        <w:rPr>
          <w:sz w:val="16"/>
        </w:rPr>
        <w:t>But China should not count on the assumption that Trump’s Taiwan moves are “a pre-inauguration bluff, and instead be prepared for him to continue backing his bet”.</w:t>
      </w:r>
      <w:r w:rsidRPr="002B7B14">
        <w:rPr>
          <w:sz w:val="16"/>
        </w:rPr>
        <w:t xml:space="preserve"> </w:t>
      </w:r>
      <w:r w:rsidRPr="006D2A5A">
        <w:rPr>
          <w:u w:val="single"/>
        </w:rPr>
        <w:t>“It may be costly. But it will prove a worthy price to pay to make the next U.S. president aware of the special sensitivity, and serious consequences of his Taiwan game,” said the national daily.</w:t>
      </w:r>
    </w:p>
    <w:p w:rsidR="00D62565" w:rsidRDefault="00D62565" w:rsidP="00D62565">
      <w:pPr>
        <w:pStyle w:val="Heading4"/>
      </w:pPr>
      <w:r>
        <w:t>China threat is real</w:t>
      </w:r>
    </w:p>
    <w:p w:rsidR="00D62565" w:rsidRPr="008C005D" w:rsidRDefault="00D62565" w:rsidP="00D62565">
      <w:pPr>
        <w:rPr>
          <w:b/>
          <w:bCs/>
          <w:szCs w:val="20"/>
        </w:rPr>
      </w:pPr>
      <w:r>
        <w:rPr>
          <w:rStyle w:val="Style13ptBold"/>
        </w:rPr>
        <w:t xml:space="preserve">Roy 18, </w:t>
      </w:r>
      <w:r w:rsidRPr="008C005D">
        <w:rPr>
          <w:rStyle w:val="Style13ptBold"/>
          <w:b w:val="0"/>
          <w:bCs w:val="0"/>
          <w:sz w:val="22"/>
          <w:szCs w:val="20"/>
        </w:rPr>
        <w:t>(</w:t>
      </w:r>
      <w:r w:rsidRPr="008C005D">
        <w:rPr>
          <w:szCs w:val="20"/>
        </w:rPr>
        <w:t>Ambassador J. Stapleton (</w:t>
      </w:r>
      <w:proofErr w:type="spellStart"/>
      <w:r w:rsidRPr="008C005D">
        <w:rPr>
          <w:szCs w:val="20"/>
        </w:rPr>
        <w:t>Stape</w:t>
      </w:r>
      <w:proofErr w:type="spellEnd"/>
      <w:r w:rsidRPr="008C005D">
        <w:rPr>
          <w:szCs w:val="20"/>
        </w:rPr>
        <w:t xml:space="preserve">) Roy is a Distinguished Scholar and Founding Director Emeritus of the Kissinger Institute on China and the United States at the Woodrow Wilson International Center for Scholars in Washington, D.C. Roy was born in China and spent much of his youth there during the upheavals of World War II and the Communist Revolution, where he watched the battle for Shanghai from the roof of the Shanghai American School, </w:t>
      </w:r>
      <w:r>
        <w:rPr>
          <w:szCs w:val="20"/>
        </w:rPr>
        <w:t>April 19, 2018, “</w:t>
      </w:r>
      <w:r w:rsidRPr="008C005D">
        <w:rPr>
          <w:szCs w:val="20"/>
        </w:rPr>
        <w:t>Trump’s Incredibly Risky Taiwan Policy</w:t>
      </w:r>
      <w:r>
        <w:rPr>
          <w:szCs w:val="20"/>
        </w:rPr>
        <w:t xml:space="preserve">”, </w:t>
      </w:r>
      <w:proofErr w:type="spellStart"/>
      <w:r>
        <w:rPr>
          <w:szCs w:val="20"/>
        </w:rPr>
        <w:t>Chinafile</w:t>
      </w:r>
      <w:proofErr w:type="spellEnd"/>
      <w:r>
        <w:rPr>
          <w:szCs w:val="20"/>
        </w:rPr>
        <w:t xml:space="preserve">, </w:t>
      </w:r>
      <w:hyperlink r:id="rId11" w:history="1">
        <w:r w:rsidRPr="008C005D">
          <w:rPr>
            <w:rStyle w:val="Hyperlink"/>
            <w:szCs w:val="20"/>
          </w:rPr>
          <w:t>http://www.chinafile.com/reporting-opinion/viewpoint/trumps-incredibly-risky-taiwan-policy</w:t>
        </w:r>
      </w:hyperlink>
      <w:r>
        <w:rPr>
          <w:szCs w:val="20"/>
        </w:rPr>
        <w:t>) DJ</w:t>
      </w:r>
    </w:p>
    <w:p w:rsidR="00D62565" w:rsidRPr="008C005D" w:rsidRDefault="00D62565" w:rsidP="00D62565">
      <w:pPr>
        <w:rPr>
          <w:rStyle w:val="Style13ptBold"/>
          <w:b w:val="0"/>
          <w:bCs w:val="0"/>
          <w:sz w:val="20"/>
          <w:szCs w:val="18"/>
        </w:rPr>
      </w:pPr>
    </w:p>
    <w:p w:rsidR="00D62565" w:rsidRPr="00816A1D" w:rsidRDefault="00D62565" w:rsidP="00D62565">
      <w:pPr>
        <w:rPr>
          <w:u w:val="single"/>
        </w:rPr>
      </w:pPr>
      <w:r w:rsidRPr="00816A1D">
        <w:rPr>
          <w:u w:val="single"/>
        </w:rPr>
        <w:t>So-called friends of Taiwan in the United States are putting the island at risk as never before. The Taiwan Travel Act, passed unanimously by both houses of Congress, and</w:t>
      </w:r>
      <w:r>
        <w:rPr>
          <w:u w:val="single"/>
        </w:rPr>
        <w:t xml:space="preserve"> </w:t>
      </w:r>
      <w:hyperlink r:id="rId12" w:tgtFrame="_blank" w:history="1">
        <w:r w:rsidRPr="00816A1D">
          <w:rPr>
            <w:rStyle w:val="Hyperlink"/>
            <w:u w:val="single"/>
          </w:rPr>
          <w:t>signed</w:t>
        </w:r>
      </w:hyperlink>
      <w:r>
        <w:rPr>
          <w:u w:val="single"/>
        </w:rPr>
        <w:t xml:space="preserve"> </w:t>
      </w:r>
      <w:r w:rsidRPr="00816A1D">
        <w:rPr>
          <w:u w:val="single"/>
        </w:rPr>
        <w:t>by President Trump on March 16, 2018 without reservations, could gravely erode the distinction between the United States’ official relationship with the People’s Republic of China (P.R.C.) and its unofficial relationship with Taiwan.</w:t>
      </w:r>
      <w:r>
        <w:rPr>
          <w:u w:val="single"/>
        </w:rPr>
        <w:t xml:space="preserve"> </w:t>
      </w:r>
      <w:r w:rsidRPr="00816A1D">
        <w:rPr>
          <w:sz w:val="16"/>
        </w:rPr>
        <w:t>The Taiwan Travel Act</w:t>
      </w:r>
      <w:r w:rsidRPr="008C005D">
        <w:rPr>
          <w:sz w:val="16"/>
        </w:rPr>
        <w:t xml:space="preserve"> </w:t>
      </w:r>
      <w:hyperlink r:id="rId13" w:tgtFrame="_blank" w:history="1">
        <w:r w:rsidRPr="00816A1D">
          <w:rPr>
            <w:rStyle w:val="Hyperlink"/>
            <w:sz w:val="16"/>
          </w:rPr>
          <w:t>declares</w:t>
        </w:r>
      </w:hyperlink>
      <w:r w:rsidRPr="008C005D">
        <w:rPr>
          <w:sz w:val="16"/>
        </w:rPr>
        <w:t xml:space="preserve"> </w:t>
      </w:r>
      <w:r w:rsidRPr="00816A1D">
        <w:rPr>
          <w:sz w:val="16"/>
        </w:rPr>
        <w:t>that “the United States Government should encourage visits between officials from the United States and Taiwan at all levels,” including “Cabinet-level national security officials, general officers, and other executive branch officials.” These provisions are inconsistent with U.S. commitments in a set of agreements known as the</w:t>
      </w:r>
      <w:r w:rsidRPr="008C005D">
        <w:rPr>
          <w:sz w:val="16"/>
        </w:rPr>
        <w:t xml:space="preserve"> </w:t>
      </w:r>
      <w:hyperlink r:id="rId14" w:tgtFrame="_blank" w:history="1">
        <w:r w:rsidRPr="00816A1D">
          <w:rPr>
            <w:rStyle w:val="Hyperlink"/>
            <w:sz w:val="16"/>
          </w:rPr>
          <w:t>Joint Communiques</w:t>
        </w:r>
      </w:hyperlink>
      <w:r w:rsidRPr="00816A1D">
        <w:rPr>
          <w:sz w:val="16"/>
        </w:rPr>
        <w:t>, which together with the</w:t>
      </w:r>
      <w:r w:rsidRPr="008C005D">
        <w:rPr>
          <w:sz w:val="16"/>
        </w:rPr>
        <w:t xml:space="preserve"> </w:t>
      </w:r>
      <w:hyperlink r:id="rId15" w:tgtFrame="_blank" w:history="1">
        <w:r w:rsidRPr="00816A1D">
          <w:rPr>
            <w:rStyle w:val="Hyperlink"/>
            <w:sz w:val="16"/>
          </w:rPr>
          <w:t>Taiwan Relations Act</w:t>
        </w:r>
      </w:hyperlink>
      <w:r w:rsidRPr="008C005D">
        <w:rPr>
          <w:sz w:val="16"/>
        </w:rPr>
        <w:t xml:space="preserve"> </w:t>
      </w:r>
      <w:r w:rsidRPr="00816A1D">
        <w:rPr>
          <w:sz w:val="16"/>
        </w:rPr>
        <w:t>provide the framework for the official relationship between Washington and Beijing.</w:t>
      </w:r>
      <w:r w:rsidRPr="008C005D">
        <w:rPr>
          <w:sz w:val="16"/>
        </w:rPr>
        <w:t xml:space="preserve"> </w:t>
      </w:r>
      <w:r w:rsidRPr="00816A1D">
        <w:rPr>
          <w:sz w:val="16"/>
        </w:rPr>
        <w:t>Every U.S. president since the establishment of U.S.-P.R.C. diplomatic relations in 1979,</w:t>
      </w:r>
      <w:r w:rsidRPr="008C005D">
        <w:rPr>
          <w:sz w:val="16"/>
        </w:rPr>
        <w:t xml:space="preserve"> </w:t>
      </w:r>
      <w:hyperlink r:id="rId16" w:tgtFrame="_blank" w:history="1">
        <w:r w:rsidRPr="00816A1D">
          <w:rPr>
            <w:rStyle w:val="Hyperlink"/>
            <w:sz w:val="16"/>
          </w:rPr>
          <w:t>including Trump</w:t>
        </w:r>
      </w:hyperlink>
      <w:r w:rsidRPr="00816A1D">
        <w:rPr>
          <w:sz w:val="16"/>
        </w:rPr>
        <w:t>, has</w:t>
      </w:r>
      <w:r w:rsidRPr="008C005D">
        <w:rPr>
          <w:sz w:val="16"/>
        </w:rPr>
        <w:t xml:space="preserve"> </w:t>
      </w:r>
      <w:hyperlink r:id="rId17" w:tgtFrame="_blank" w:history="1">
        <w:r w:rsidRPr="00816A1D">
          <w:rPr>
            <w:rStyle w:val="Hyperlink"/>
            <w:sz w:val="16"/>
          </w:rPr>
          <w:t>endorsed</w:t>
        </w:r>
      </w:hyperlink>
      <w:r w:rsidRPr="008C005D">
        <w:rPr>
          <w:sz w:val="16"/>
        </w:rPr>
        <w:t xml:space="preserve"> </w:t>
      </w:r>
      <w:r w:rsidRPr="00816A1D">
        <w:rPr>
          <w:sz w:val="16"/>
        </w:rPr>
        <w:t xml:space="preserve">this framework. Because of the U.S. pledge to maintain only unofficial relations with the people of Taiwan, U.S. administrations have barred senior U.S. government officials and military officers, especially those with national security responsibilities, from visiting Taiwan. Failure to abide by this decades-long practice would be inconsistent with the U.S. pledge to </w:t>
      </w:r>
      <w:r w:rsidRPr="00816A1D">
        <w:rPr>
          <w:sz w:val="16"/>
        </w:rPr>
        <w:lastRenderedPageBreak/>
        <w:t>maintain only unofficial relations with the people of Taiwan, and would be an act of bad faith that would discredit the United States</w:t>
      </w:r>
      <w:r w:rsidRPr="008C005D">
        <w:rPr>
          <w:sz w:val="16"/>
        </w:rPr>
        <w:t xml:space="preserve"> </w:t>
      </w:r>
      <w:r w:rsidRPr="00816A1D">
        <w:rPr>
          <w:u w:val="single"/>
        </w:rPr>
        <w:t>If the United States implements the Taiwan Travel Act in a manner inconsistent with its traditional one-China policy, the principal damage will be to Taiwan itself. Taiwan will experience reduced trade, increased tensions, a heavier burden of military expenditures, and poorer prospects.</w:t>
      </w:r>
      <w:r w:rsidRPr="00816A1D">
        <w:rPr>
          <w:sz w:val="16"/>
        </w:rPr>
        <w:t xml:space="preserve"> Moreover, Taiwan would compromise its freedom of action on a key aspect of its own security, which is the ability to calibrate the level of threat through careful management of its relationship with mainland China. Unless wiser heads prevail, the United States could unwittingly precipitate the most dangerous crisis since the end of the Cold War.</w:t>
      </w:r>
      <w:r w:rsidRPr="008C005D">
        <w:rPr>
          <w:sz w:val="16"/>
        </w:rPr>
        <w:t xml:space="preserve"> </w:t>
      </w:r>
      <w:r w:rsidRPr="00816A1D">
        <w:rPr>
          <w:u w:val="single"/>
        </w:rPr>
        <w:t xml:space="preserve">To understand why the Taiwan Travel Act is problematic, it’s important to understand the one-China framework, a legacy of the still not formally ended 1945-1949 Chinese Civil War. Nationalist leader Chiang Kai-shek’s flight from the mainland to Taiwan in 1949 resulted in two competing Chinese governments, each claiming to be the sole legitimate government of one China: </w:t>
      </w:r>
      <w:proofErr w:type="gramStart"/>
      <w:r w:rsidRPr="00816A1D">
        <w:rPr>
          <w:u w:val="single"/>
        </w:rPr>
        <w:t>the</w:t>
      </w:r>
      <w:proofErr w:type="gramEnd"/>
      <w:r w:rsidRPr="00816A1D">
        <w:rPr>
          <w:u w:val="single"/>
        </w:rPr>
        <w:t xml:space="preserve"> People’s Republic of China in Beijing, and the Republic of China in Taipei.</w:t>
      </w:r>
      <w:r>
        <w:rPr>
          <w:u w:val="single"/>
        </w:rPr>
        <w:t xml:space="preserve"> </w:t>
      </w:r>
      <w:r w:rsidRPr="00816A1D">
        <w:rPr>
          <w:sz w:val="16"/>
        </w:rPr>
        <w:t xml:space="preserve">Foreign countries can only recognize one of the two governments as the sole legal government of China, and only maintain embassies and consulates in the territory controlled by the recognized Chinese government. Relations with the unrecognized authorities </w:t>
      </w:r>
      <w:proofErr w:type="gramStart"/>
      <w:r w:rsidRPr="00816A1D">
        <w:rPr>
          <w:sz w:val="16"/>
        </w:rPr>
        <w:t>have to</w:t>
      </w:r>
      <w:proofErr w:type="gramEnd"/>
      <w:r w:rsidRPr="00816A1D">
        <w:rPr>
          <w:sz w:val="16"/>
        </w:rPr>
        <w:t xml:space="preserve"> be conducted through unofficial entities, such as the American Institute in Taiwan, the non-governmental organization that represents United States interests on the island. In 1979, following U.S. recognition of the People’s Republic of China as the sole legal government of China, Congress passed the Taiwan Relations Act, which has allowed the United States to maintain a vibrant unofficial relationship with the island.</w:t>
      </w:r>
      <w:r w:rsidRPr="008C005D">
        <w:rPr>
          <w:sz w:val="16"/>
        </w:rPr>
        <w:t xml:space="preserve"> </w:t>
      </w:r>
      <w:hyperlink r:id="rId18" w:tooltip="There Is Only One China, And There Is Only One Taiwan" w:history="1">
        <w:r w:rsidRPr="00816A1D">
          <w:rPr>
            <w:rStyle w:val="Hyperlink"/>
            <w:b/>
            <w:bCs/>
            <w:sz w:val="16"/>
          </w:rPr>
          <w:t>There Is Only One China, And There Is Only One Taiwan</w:t>
        </w:r>
      </w:hyperlink>
      <w:r w:rsidRPr="008C005D">
        <w:rPr>
          <w:b/>
          <w:bCs/>
          <w:sz w:val="16"/>
        </w:rPr>
        <w:t xml:space="preserve"> </w:t>
      </w:r>
      <w:r w:rsidRPr="00816A1D">
        <w:rPr>
          <w:sz w:val="16"/>
        </w:rPr>
        <w:t>Over the decades, Taiwan itself has edged away from a one-China framework. In 2016, the Taiwanese people elected a government that pledged to maintain the status quo in cross-strait relations but that</w:t>
      </w:r>
      <w:r w:rsidRPr="008C005D">
        <w:rPr>
          <w:sz w:val="16"/>
        </w:rPr>
        <w:t xml:space="preserve"> </w:t>
      </w:r>
      <w:hyperlink r:id="rId19" w:tgtFrame="_blank" w:history="1">
        <w:r w:rsidRPr="00816A1D">
          <w:rPr>
            <w:rStyle w:val="Hyperlink"/>
            <w:sz w:val="16"/>
          </w:rPr>
          <w:t>refused</w:t>
        </w:r>
      </w:hyperlink>
      <w:r w:rsidRPr="008C005D">
        <w:rPr>
          <w:sz w:val="16"/>
        </w:rPr>
        <w:t xml:space="preserve"> </w:t>
      </w:r>
      <w:r w:rsidRPr="00816A1D">
        <w:rPr>
          <w:sz w:val="16"/>
        </w:rPr>
        <w:t>to repeat language affirming the one-China framework. In part, this reflects shifting attitudes on the island</w:t>
      </w:r>
      <w:r w:rsidRPr="00816A1D">
        <w:rPr>
          <w:u w:val="single"/>
        </w:rPr>
        <w:t>. Taiwan’s population increasingly identifies as Taiwanese rather than Chinese. Public opinion surveys indicate that a growing majority of Taiwan residents</w:t>
      </w:r>
      <w:r>
        <w:rPr>
          <w:u w:val="single"/>
        </w:rPr>
        <w:t xml:space="preserve"> </w:t>
      </w:r>
      <w:hyperlink r:id="rId20" w:tgtFrame="_blank" w:history="1">
        <w:r w:rsidRPr="00816A1D">
          <w:rPr>
            <w:rStyle w:val="Hyperlink"/>
            <w:u w:val="single"/>
          </w:rPr>
          <w:t>favor</w:t>
        </w:r>
      </w:hyperlink>
      <w:r>
        <w:rPr>
          <w:u w:val="single"/>
        </w:rPr>
        <w:t xml:space="preserve"> </w:t>
      </w:r>
      <w:r w:rsidRPr="00816A1D">
        <w:rPr>
          <w:u w:val="single"/>
        </w:rPr>
        <w:t>independence over unification with China. However, because Beijing has consistently asserted that it will use military force if necessary to prevent Taiwan’s separation from China, polls have consistently shown that most Taiwanese</w:t>
      </w:r>
      <w:r>
        <w:rPr>
          <w:u w:val="single"/>
        </w:rPr>
        <w:t xml:space="preserve"> </w:t>
      </w:r>
      <w:hyperlink r:id="rId21" w:tgtFrame="_blank" w:history="1">
        <w:r w:rsidRPr="00816A1D">
          <w:rPr>
            <w:rStyle w:val="Hyperlink"/>
            <w:u w:val="single"/>
          </w:rPr>
          <w:t>opt for</w:t>
        </w:r>
      </w:hyperlink>
      <w:r>
        <w:rPr>
          <w:u w:val="single"/>
        </w:rPr>
        <w:t xml:space="preserve"> </w:t>
      </w:r>
      <w:r w:rsidRPr="00816A1D">
        <w:rPr>
          <w:u w:val="single"/>
        </w:rPr>
        <w:t>maintenance of the status quo over the dangers of an open quest for independence.</w:t>
      </w:r>
      <w:r>
        <w:rPr>
          <w:u w:val="single"/>
        </w:rPr>
        <w:t xml:space="preserve"> </w:t>
      </w:r>
      <w:r w:rsidRPr="00816A1D">
        <w:rPr>
          <w:sz w:val="16"/>
        </w:rPr>
        <w:t>Meddling in this issue by the United States is particularly sensitive from Beijing’s standpoint. President-elect Trump’s</w:t>
      </w:r>
      <w:r w:rsidRPr="008C005D">
        <w:rPr>
          <w:sz w:val="16"/>
        </w:rPr>
        <w:t xml:space="preserve"> </w:t>
      </w:r>
      <w:hyperlink r:id="rId22" w:tgtFrame="_blank" w:history="1">
        <w:r w:rsidRPr="00816A1D">
          <w:rPr>
            <w:rStyle w:val="Hyperlink"/>
            <w:sz w:val="16"/>
          </w:rPr>
          <w:t>unprecedented</w:t>
        </w:r>
      </w:hyperlink>
      <w:r w:rsidRPr="008C005D">
        <w:rPr>
          <w:sz w:val="16"/>
        </w:rPr>
        <w:t xml:space="preserve"> </w:t>
      </w:r>
      <w:r w:rsidRPr="00816A1D">
        <w:rPr>
          <w:sz w:val="16"/>
        </w:rPr>
        <w:t>telephone conversation with Taiwan President Tsai Ing-wen in December 2016, and his subsequent intimation that he might use the U.S.’s traditional one-China policy as a bargaining chip with Beijing, set off alarm bells in the Chinese capital. Following a spate of quiet but intense diplomacy, the Trump administration confirmed that it would abide by the traditional U.S. one-China policy, as set forth in the Joint Communiques and the Taiwan Relations Act. This necessitates continued maintenance of an unofficial relationship with Taiwan.</w:t>
      </w:r>
      <w:r w:rsidRPr="008C005D">
        <w:rPr>
          <w:sz w:val="16"/>
        </w:rPr>
        <w:t xml:space="preserve"> </w:t>
      </w:r>
      <w:r w:rsidRPr="00816A1D">
        <w:rPr>
          <w:sz w:val="16"/>
        </w:rPr>
        <w:t>Tinkering with the one-China framework under these circumstances is a recipe for disaster. At the 19th Party Congress in October 2017, Communist Party Secretary Xi Jinping</w:t>
      </w:r>
      <w:r w:rsidRPr="008C005D">
        <w:rPr>
          <w:sz w:val="16"/>
        </w:rPr>
        <w:t xml:space="preserve"> </w:t>
      </w:r>
      <w:hyperlink r:id="rId23" w:tgtFrame="_blank" w:history="1">
        <w:r w:rsidRPr="00816A1D">
          <w:rPr>
            <w:rStyle w:val="Hyperlink"/>
            <w:sz w:val="16"/>
          </w:rPr>
          <w:t>emphasized</w:t>
        </w:r>
      </w:hyperlink>
      <w:r w:rsidRPr="008C005D">
        <w:rPr>
          <w:sz w:val="16"/>
        </w:rPr>
        <w:t xml:space="preserve"> </w:t>
      </w:r>
      <w:r w:rsidRPr="00816A1D">
        <w:rPr>
          <w:sz w:val="16"/>
        </w:rPr>
        <w:t xml:space="preserve">that China “must uphold the principles of ‘peaceful unification’ and ‘one country, two systems.’” And he stressed that China “will never allow anyone, any organization, or any political party, at any time or in any form, to separate any part of Chinese territory from China!” </w:t>
      </w:r>
      <w:proofErr w:type="gramStart"/>
      <w:r w:rsidRPr="00816A1D">
        <w:rPr>
          <w:sz w:val="16"/>
        </w:rPr>
        <w:t>As long as</w:t>
      </w:r>
      <w:proofErr w:type="gramEnd"/>
      <w:r w:rsidRPr="00816A1D">
        <w:rPr>
          <w:sz w:val="16"/>
        </w:rPr>
        <w:t xml:space="preserve"> the one-China framework has remained intact, Beijing has shown patience in waiting for “peaceful unification.” This is important because current trends do not favor early resolution of this issue.</w:t>
      </w:r>
      <w:r w:rsidRPr="008C005D">
        <w:rPr>
          <w:sz w:val="16"/>
        </w:rPr>
        <w:t xml:space="preserve"> </w:t>
      </w:r>
      <w:hyperlink r:id="rId24" w:tooltip="Taiwan’s China Dilemma" w:history="1">
        <w:r w:rsidRPr="00816A1D">
          <w:rPr>
            <w:rStyle w:val="Hyperlink"/>
            <w:b/>
            <w:bCs/>
            <w:sz w:val="16"/>
          </w:rPr>
          <w:t>Taiwan’s China Dilemma</w:t>
        </w:r>
      </w:hyperlink>
      <w:r w:rsidRPr="008C005D">
        <w:rPr>
          <w:b/>
          <w:bCs/>
          <w:sz w:val="16"/>
        </w:rPr>
        <w:t xml:space="preserve"> </w:t>
      </w:r>
      <w:r w:rsidRPr="00816A1D">
        <w:rPr>
          <w:sz w:val="16"/>
        </w:rPr>
        <w:t xml:space="preserve">China and Taiwan share one of the world’s most complex international relationships. Although similar cultures and economic interests have promoted an explosion of economic ties between them since the late 1980s, these ties have not led to an improved political relationship, let alone progress toward the unification that both governments once claimed to seek. In addition, Taiwan’s recent Sunflower Movement succeeded in obstructing deeper economic ties with China. Why has Taiwan’s policy toward China been so </w:t>
      </w:r>
      <w:proofErr w:type="spellStart"/>
      <w:proofErr w:type="gramStart"/>
      <w:r w:rsidRPr="00816A1D">
        <w:rPr>
          <w:sz w:val="16"/>
        </w:rPr>
        <w:t>inconsistent?Taiwan’s</w:t>
      </w:r>
      <w:proofErr w:type="spellEnd"/>
      <w:proofErr w:type="gramEnd"/>
      <w:r w:rsidRPr="00816A1D">
        <w:rPr>
          <w:sz w:val="16"/>
        </w:rPr>
        <w:t xml:space="preserve"> China Dilemma explains the divergence between the development of economic and political relations across the Taiwan Strait through the interplay of national identity and economic interests. Using primary sources, opinion surveys, and interviews with Taiwanese opinion leaders, </w:t>
      </w:r>
      <w:proofErr w:type="spellStart"/>
      <w:r w:rsidRPr="00816A1D">
        <w:rPr>
          <w:sz w:val="16"/>
        </w:rPr>
        <w:t>Syaru</w:t>
      </w:r>
      <w:proofErr w:type="spellEnd"/>
      <w:r w:rsidRPr="00816A1D">
        <w:rPr>
          <w:sz w:val="16"/>
        </w:rPr>
        <w:t xml:space="preserve"> Shirley Lin paints a vivid picture of one of the most unsettled and dangerous relationships in the contemporary </w:t>
      </w:r>
      <w:proofErr w:type="gramStart"/>
      <w:r w:rsidRPr="00816A1D">
        <w:rPr>
          <w:sz w:val="16"/>
        </w:rPr>
        <w:t>world, and</w:t>
      </w:r>
      <w:proofErr w:type="gramEnd"/>
      <w:r w:rsidRPr="00816A1D">
        <w:rPr>
          <w:sz w:val="16"/>
        </w:rPr>
        <w:t xml:space="preserve"> illustrates the growing backlash against economic liberalization and regional economic integration around the world. —Stanford University Press</w:t>
      </w:r>
      <w:r w:rsidRPr="008C005D">
        <w:rPr>
          <w:sz w:val="16"/>
        </w:rPr>
        <w:t xml:space="preserve"> </w:t>
      </w:r>
      <w:r w:rsidRPr="00816A1D">
        <w:rPr>
          <w:sz w:val="16"/>
        </w:rPr>
        <w:t xml:space="preserve">Beijing’s concept of one country, two systems </w:t>
      </w:r>
      <w:proofErr w:type="gramStart"/>
      <w:r w:rsidRPr="00816A1D">
        <w:rPr>
          <w:sz w:val="16"/>
        </w:rPr>
        <w:t>has</w:t>
      </w:r>
      <w:proofErr w:type="gramEnd"/>
      <w:r w:rsidRPr="00816A1D">
        <w:rPr>
          <w:sz w:val="16"/>
        </w:rPr>
        <w:t xml:space="preserve"> never appealed to Taiwan. This concept provides that unification of Hong Kong, Macau, and Taiwan with mainland China would not alter their ability to preserve their own respective political and economic systems. But since Hong Kong’s 1997 reversion to the mainland, Beijing’s application of the one country, two systems </w:t>
      </w:r>
      <w:proofErr w:type="gramStart"/>
      <w:r w:rsidRPr="00816A1D">
        <w:rPr>
          <w:sz w:val="16"/>
        </w:rPr>
        <w:t>concept</w:t>
      </w:r>
      <w:proofErr w:type="gramEnd"/>
      <w:r w:rsidRPr="00816A1D">
        <w:rPr>
          <w:sz w:val="16"/>
        </w:rPr>
        <w:t xml:space="preserve"> to Hong Kong has not increased its attractiveness to residents of Taiwan. Nor do they look with favor on the current effort by the Party to tighten control over the lives of mainland China citizens.</w:t>
      </w:r>
      <w:r w:rsidRPr="008C005D">
        <w:rPr>
          <w:sz w:val="16"/>
        </w:rPr>
        <w:t xml:space="preserve"> </w:t>
      </w:r>
      <w:r w:rsidRPr="00816A1D">
        <w:rPr>
          <w:u w:val="single"/>
        </w:rPr>
        <w:t>This is not the time to rock the boat. For nearly 40 years, Taiwan has prospered in the shadow of mainland China. After adjusting to the shock of the rupture of diplomatic relations with the United States in 1979, Taiwan’s far-sighted President Chiang Ching-</w:t>
      </w:r>
      <w:proofErr w:type="spellStart"/>
      <w:r w:rsidRPr="00816A1D">
        <w:rPr>
          <w:u w:val="single"/>
        </w:rPr>
        <w:t>kuo</w:t>
      </w:r>
      <w:proofErr w:type="spellEnd"/>
      <w:r w:rsidRPr="00816A1D">
        <w:rPr>
          <w:u w:val="single"/>
        </w:rPr>
        <w:t xml:space="preserve"> boldly began </w:t>
      </w:r>
      <w:proofErr w:type="gramStart"/>
      <w:r w:rsidRPr="00816A1D">
        <w:rPr>
          <w:u w:val="single"/>
        </w:rPr>
        <w:t>opening up</w:t>
      </w:r>
      <w:proofErr w:type="gramEnd"/>
      <w:r w:rsidRPr="00816A1D">
        <w:rPr>
          <w:u w:val="single"/>
        </w:rPr>
        <w:t xml:space="preserve"> cross-strait relations with mainland China, liberalizing Taiwan’s political system, and shifting political power to the people. Chiang’s successors continued the process.</w:t>
      </w:r>
      <w:r>
        <w:rPr>
          <w:u w:val="single"/>
        </w:rPr>
        <w:t xml:space="preserve"> </w:t>
      </w:r>
      <w:r w:rsidRPr="00816A1D">
        <w:rPr>
          <w:u w:val="single"/>
        </w:rPr>
        <w:t>The results have been dramatic. Taiwan’s</w:t>
      </w:r>
      <w:r>
        <w:rPr>
          <w:u w:val="single"/>
        </w:rPr>
        <w:t xml:space="preserve"> </w:t>
      </w:r>
      <w:hyperlink r:id="rId25" w:tgtFrame="_blank" w:history="1">
        <w:r w:rsidRPr="00816A1D">
          <w:rPr>
            <w:rStyle w:val="Hyperlink"/>
            <w:u w:val="single"/>
          </w:rPr>
          <w:t>exports</w:t>
        </w:r>
      </w:hyperlink>
      <w:r>
        <w:rPr>
          <w:u w:val="single"/>
        </w:rPr>
        <w:t xml:space="preserve"> </w:t>
      </w:r>
      <w:r w:rsidRPr="00816A1D">
        <w:rPr>
          <w:u w:val="single"/>
        </w:rPr>
        <w:t>to mainland China, including Hong Kong, are now over three times those to the United States. Taiwan’s per capita GDP of</w:t>
      </w:r>
      <w:r>
        <w:rPr>
          <w:u w:val="single"/>
        </w:rPr>
        <w:t xml:space="preserve"> </w:t>
      </w:r>
      <w:hyperlink r:id="rId26" w:anchor="tw" w:tgtFrame="_blank" w:history="1">
        <w:r w:rsidRPr="00816A1D">
          <w:rPr>
            <w:rStyle w:val="Hyperlink"/>
            <w:u w:val="single"/>
          </w:rPr>
          <w:t>nearly $50,000</w:t>
        </w:r>
      </w:hyperlink>
      <w:r>
        <w:rPr>
          <w:u w:val="single"/>
        </w:rPr>
        <w:t xml:space="preserve"> </w:t>
      </w:r>
      <w:r w:rsidRPr="00816A1D">
        <w:rPr>
          <w:u w:val="single"/>
        </w:rPr>
        <w:t xml:space="preserve">at purchasing power parity ranks just after Australia and ahead of Denmark. The worries of Taiwan residents over being </w:t>
      </w:r>
      <w:r w:rsidRPr="00816A1D">
        <w:rPr>
          <w:u w:val="single"/>
        </w:rPr>
        <w:lastRenderedPageBreak/>
        <w:t>absorbed by mainland China have been largely economic and social, not military.</w:t>
      </w:r>
      <w:r>
        <w:rPr>
          <w:u w:val="single"/>
        </w:rPr>
        <w:t xml:space="preserve"> </w:t>
      </w:r>
      <w:hyperlink r:id="rId27" w:tooltip="Taiwan Needs to Hear Trump Say ‘Democracy’" w:history="1">
        <w:r w:rsidRPr="00816A1D">
          <w:rPr>
            <w:rStyle w:val="Hyperlink"/>
            <w:b/>
            <w:bCs/>
            <w:sz w:val="16"/>
          </w:rPr>
          <w:t>Taiwan Needs to Hear Trump Say ‘Democracy’</w:t>
        </w:r>
      </w:hyperlink>
      <w:r w:rsidRPr="008C005D">
        <w:rPr>
          <w:b/>
          <w:bCs/>
          <w:sz w:val="16"/>
        </w:rPr>
        <w:t xml:space="preserve"> </w:t>
      </w:r>
      <w:r w:rsidRPr="00816A1D">
        <w:rPr>
          <w:sz w:val="16"/>
        </w:rPr>
        <w:t>Taiwan also has a unique global status. It is the only disputed territory in the world that completely controls its domestic affairs. It freely holds multi-party democratic elections, over which mainland China exercises no control. It is a member of the World Trade Organization and the Asia Pacific Economic Cooperation forum. What it lacks is diplomatic recognition by more than a handful of governments. Its desire for equal status with independent countries in the international arena is understandable, but this does not provide a compelling basis for actions that could compromise the favorable position it now enjoys.</w:t>
      </w:r>
      <w:r w:rsidRPr="008C005D">
        <w:rPr>
          <w:sz w:val="16"/>
        </w:rPr>
        <w:t xml:space="preserve"> </w:t>
      </w:r>
      <w:r w:rsidRPr="00816A1D">
        <w:rPr>
          <w:u w:val="single"/>
        </w:rPr>
        <w:t>This underlines the importance of avoiding actions that undermine the one-China framework without adequate attention to the potential consequences. There is a better way. The United States should maintain the one-China policy that has served both it and Taiwan well</w:t>
      </w:r>
      <w:r w:rsidRPr="00816A1D">
        <w:rPr>
          <w:sz w:val="16"/>
        </w:rPr>
        <w:t>. The Taiwan Travel Act should be implemented in a manner consistent with that framework. Blurring the distinction between official and unofficial relations will damage U.S. credibility, undermine Taiwan’s future prosperity, and generate dangerous tensions. Putting the future at risk is not good policy.</w:t>
      </w:r>
      <w:r w:rsidRPr="008C005D">
        <w:rPr>
          <w:sz w:val="16"/>
        </w:rPr>
        <w:t xml:space="preserve"> </w:t>
      </w:r>
      <w:r w:rsidRPr="00816A1D">
        <w:rPr>
          <w:sz w:val="16"/>
        </w:rPr>
        <w:t>In “Trump’s Incredibly Risky Taiwan Policy,” Ambassador J. Stapleton Roy argues that the Taiwan Travel Act puts Taiwan’s future prosperity at risk and undercuts the U.S. existing policy framework. His article, however, fails to mention that long before the passage of this act Beijing had already increased its aggressive rhetoric and shows of military might against Taiwan. This—and not the Taiwan Travel Act—is the danger. We believe this act reflects the robustness of U.S.-Taiwan relations, and that it could be implemented in a constructive manner, based on the mutual trust between the U.S. and Taiwan.</w:t>
      </w:r>
      <w:r w:rsidRPr="008C005D">
        <w:rPr>
          <w:sz w:val="16"/>
        </w:rPr>
        <w:t xml:space="preserve"> </w:t>
      </w:r>
      <w:r w:rsidRPr="00816A1D">
        <w:rPr>
          <w:sz w:val="16"/>
        </w:rPr>
        <w:t xml:space="preserve">When it comes to dealing with Beijing, Taiwan has vowed to maintain the status quo and has pledged that it will not turn to a path of confrontation. Taiwan’s commitment to upholding peace across the Taiwan Strait will not change. However, over the past year, Chinese warplanes have conducted “island encirclement patrols” around Taiwan numerous </w:t>
      </w:r>
      <w:proofErr w:type="gramStart"/>
      <w:r w:rsidRPr="00816A1D">
        <w:rPr>
          <w:sz w:val="16"/>
        </w:rPr>
        <w:t>times, and</w:t>
      </w:r>
      <w:proofErr w:type="gramEnd"/>
      <w:r w:rsidRPr="00816A1D">
        <w:rPr>
          <w:sz w:val="16"/>
        </w:rPr>
        <w:t xml:space="preserve"> launched flight routes in the Taiwan Strait without any prior consultation with Taipei. Beijing also blocks Taiwan’s dignified and meaningful participation in the specialized global agencies that are essential to its people’s survival, such as the World Health Organization and International Civil Aviation Organization. These belligerent acts occurred even before the passage of the Taiwan Travel Act, and they continue to persist.</w:t>
      </w:r>
      <w:r w:rsidRPr="008C005D">
        <w:rPr>
          <w:sz w:val="16"/>
        </w:rPr>
        <w:t xml:space="preserve"> </w:t>
      </w:r>
      <w:r w:rsidRPr="00816A1D">
        <w:rPr>
          <w:sz w:val="16"/>
        </w:rPr>
        <w:t xml:space="preserve">The Taiwan Travel Act manifests U.S. commitment to maintaining peace and stability in East </w:t>
      </w:r>
      <w:proofErr w:type="gramStart"/>
      <w:r w:rsidRPr="00816A1D">
        <w:rPr>
          <w:sz w:val="16"/>
        </w:rPr>
        <w:t>Asia, and</w:t>
      </w:r>
      <w:proofErr w:type="gramEnd"/>
      <w:r w:rsidRPr="00816A1D">
        <w:rPr>
          <w:sz w:val="16"/>
        </w:rPr>
        <w:t xml:space="preserve"> helps reaffirm Washington’s broad and continuing support for Taiwan. This helps boost Taiwan’s confidence and willingness to continue to exert maximum goodwill in order to safeguard the benign development of cross-Strait relations. The Taiwan Travel Act also sends a clear message to Beijing that aggressive behaviors only reinforce U.S. commitment to the democratic Taiwan.</w:t>
      </w:r>
      <w:r w:rsidRPr="008C005D">
        <w:rPr>
          <w:sz w:val="16"/>
        </w:rPr>
        <w:t xml:space="preserve"> </w:t>
      </w:r>
      <w:r w:rsidRPr="00816A1D">
        <w:rPr>
          <w:sz w:val="16"/>
        </w:rPr>
        <w:t xml:space="preserve">As Ambassador Roy points out, Taiwan has prospered under the shadow of mainland China over the past 40 years. Taiwan has been able to do so thanks in large part to the flexibility of the U.S. policy framework. The Taiwan Travel Act adds to that </w:t>
      </w:r>
      <w:proofErr w:type="gramStart"/>
      <w:r w:rsidRPr="00816A1D">
        <w:rPr>
          <w:sz w:val="16"/>
        </w:rPr>
        <w:t>flexibility, and</w:t>
      </w:r>
      <w:proofErr w:type="gramEnd"/>
      <w:r w:rsidRPr="00816A1D">
        <w:rPr>
          <w:sz w:val="16"/>
        </w:rPr>
        <w:t xml:space="preserve"> should be seen as an instrument that helps the U.S. government better understand the political and security environment in Taiwan</w:t>
      </w:r>
      <w:r w:rsidRPr="00816A1D">
        <w:rPr>
          <w:u w:val="single"/>
        </w:rPr>
        <w:t>. In today’s ever-complex international situation, it is far more necessary to increase the opportunity for Taiwan and the U.S. to engage with each other, to ensure not just peace in the Taiwan Strait, but that of the entire region.</w:t>
      </w:r>
      <w:r>
        <w:rPr>
          <w:u w:val="single"/>
        </w:rPr>
        <w:t xml:space="preserve"> </w:t>
      </w:r>
      <w:r w:rsidRPr="00816A1D">
        <w:rPr>
          <w:sz w:val="16"/>
        </w:rPr>
        <w:t>J. Stapleton Roy, U.S. Ambassador to China from 1991-1995, has condemned the Taiwan Travel Act as provocative, and criticized its supporters as “so-called friends of Taiwan.”</w:t>
      </w:r>
      <w:r w:rsidRPr="008C005D">
        <w:rPr>
          <w:sz w:val="16"/>
        </w:rPr>
        <w:t xml:space="preserve"> </w:t>
      </w:r>
      <w:r w:rsidRPr="00816A1D">
        <w:rPr>
          <w:sz w:val="16"/>
        </w:rPr>
        <w:t>That label presumably applies to every member of the United States Congress as well, since both the House and Senate passed the act unanimously, and to President Donald Trump who signed it into law without reservations.</w:t>
      </w:r>
      <w:r w:rsidRPr="008C005D">
        <w:rPr>
          <w:sz w:val="16"/>
        </w:rPr>
        <w:t xml:space="preserve"> </w:t>
      </w:r>
      <w:r w:rsidRPr="00816A1D">
        <w:rPr>
          <w:sz w:val="16"/>
        </w:rPr>
        <w:t>Roy objects to the act’s call for “visits between officials from the United States and Taiwan at all levels.” He says the law is inconsistent with the one-China framework under which Washington recognized the People’s Republic of China (P.R.C.) as the sole government of that part of the original Republic of China called “the Chinese mainland.”</w:t>
      </w:r>
      <w:r w:rsidRPr="008C005D">
        <w:rPr>
          <w:sz w:val="16"/>
        </w:rPr>
        <w:t xml:space="preserve"> </w:t>
      </w:r>
      <w:r w:rsidRPr="00816A1D">
        <w:rPr>
          <w:sz w:val="16"/>
        </w:rPr>
        <w:t>When the Carter administration broke relations with the remaining Republic of China on Taiwan in 1979, Congress immediately passed the Taiwan Relations Act, mandating a healthy ongoing relationship between Taiwan and the United States. Since then, successive U.S. administrations have limited U.S.-Taiwan contacts to lower-level officials.</w:t>
      </w:r>
      <w:r w:rsidRPr="008C005D">
        <w:rPr>
          <w:sz w:val="16"/>
        </w:rPr>
        <w:t xml:space="preserve"> </w:t>
      </w:r>
      <w:r w:rsidRPr="00816A1D">
        <w:rPr>
          <w:sz w:val="16"/>
        </w:rPr>
        <w:t>But circumstances have evolved significantly since then, and Roy provides the historical context when he describes the political situation on Taiwan after the change in diplomatic relations: “Taiwan’s far-sighted President Chiang Ching-</w:t>
      </w:r>
      <w:proofErr w:type="spellStart"/>
      <w:r w:rsidRPr="00816A1D">
        <w:rPr>
          <w:sz w:val="16"/>
        </w:rPr>
        <w:t>kuo</w:t>
      </w:r>
      <w:proofErr w:type="spellEnd"/>
      <w:r w:rsidRPr="00816A1D">
        <w:rPr>
          <w:sz w:val="16"/>
        </w:rPr>
        <w:t xml:space="preserve"> boldly began opening up cross-strait relations with mainland China, liberalizing Taiwan’s political system, and shifting political power to the people. Chiang’s successors continued the process.”</w:t>
      </w:r>
      <w:r w:rsidRPr="008C005D">
        <w:rPr>
          <w:sz w:val="16"/>
        </w:rPr>
        <w:t xml:space="preserve"> </w:t>
      </w:r>
      <w:r w:rsidRPr="00816A1D">
        <w:rPr>
          <w:u w:val="single"/>
        </w:rPr>
        <w:t>The Taiwanese people struggled and sacrificed to achieve that political power and they have exercised it by affirming their commitment to a democratic system. That new reality clearly does not envision replacing the old yoke of dictatorship with an even more oppressive one imposed by the Chinese Communist Party.</w:t>
      </w:r>
      <w:r>
        <w:rPr>
          <w:u w:val="single"/>
        </w:rPr>
        <w:t xml:space="preserve"> </w:t>
      </w:r>
      <w:r w:rsidRPr="00816A1D">
        <w:rPr>
          <w:sz w:val="16"/>
        </w:rPr>
        <w:t>Roy concedes that Beijing’s mistreatment of Hong Kong under a “one country, two systems” formulation, and its tightening control over the lives of Chinese citizens have “not increased its attractiveness to residents of Taiwan.”</w:t>
      </w:r>
      <w:r w:rsidRPr="008C005D">
        <w:rPr>
          <w:sz w:val="16"/>
        </w:rPr>
        <w:t xml:space="preserve"> </w:t>
      </w:r>
      <w:r w:rsidRPr="00816A1D">
        <w:rPr>
          <w:sz w:val="16"/>
        </w:rPr>
        <w:t>Indeed, he also acknowledges that “a growing majority of Taiwan residents favor independence over unification with China” and would choose “an open quest for independence” were it not for Beijing’s threat to use military force in such a contingency.</w:t>
      </w:r>
      <w:r w:rsidRPr="008C005D">
        <w:rPr>
          <w:sz w:val="16"/>
        </w:rPr>
        <w:t xml:space="preserve"> </w:t>
      </w:r>
      <w:r w:rsidRPr="00816A1D">
        <w:rPr>
          <w:u w:val="single"/>
        </w:rPr>
        <w:t>But Roy fails to mention that the P.R.C.’s official threat of force against Taiwan—the 2005 Anti-Secession Law—goes well beyond a declaration of independence by Taiwan</w:t>
      </w:r>
      <w:r w:rsidRPr="00816A1D">
        <w:rPr>
          <w:b/>
          <w:bCs/>
          <w:u w:val="single"/>
        </w:rPr>
        <w:t>. It also claims a right to attack Taiwan if it simply takes too long to accept “peaceful” unification.</w:t>
      </w:r>
      <w:r>
        <w:rPr>
          <w:b/>
          <w:bCs/>
          <w:u w:val="single"/>
        </w:rPr>
        <w:t xml:space="preserve"> </w:t>
      </w:r>
      <w:r w:rsidRPr="00816A1D">
        <w:rPr>
          <w:sz w:val="16"/>
        </w:rPr>
        <w:t xml:space="preserve">Roy cites Communist Party Secretary Xi Jinping’s affirmation of Chinese designs on Taiwan. Yet, his historical analysis does not recognize that the P.R.C.’s ongoing threat of force undermines the very premise of Washington’s diplomatic switch. </w:t>
      </w:r>
      <w:r w:rsidRPr="00816A1D">
        <w:rPr>
          <w:u w:val="single"/>
        </w:rPr>
        <w:t>The Taiwan Relations Act explicitly</w:t>
      </w:r>
      <w:r>
        <w:rPr>
          <w:u w:val="single"/>
        </w:rPr>
        <w:t xml:space="preserve"> </w:t>
      </w:r>
      <w:hyperlink r:id="rId28" w:tgtFrame="_blank" w:history="1">
        <w:r w:rsidRPr="00816A1D">
          <w:rPr>
            <w:rStyle w:val="Hyperlink"/>
            <w:u w:val="single"/>
          </w:rPr>
          <w:t>states</w:t>
        </w:r>
      </w:hyperlink>
      <w:r>
        <w:rPr>
          <w:u w:val="single"/>
        </w:rPr>
        <w:t xml:space="preserve"> </w:t>
      </w:r>
      <w:r w:rsidRPr="00816A1D">
        <w:rPr>
          <w:u w:val="single"/>
        </w:rPr>
        <w:t>that U.S. policy is “to make clear that the United States decision to establish diplomatic relations with the P.R.C. rests upon the expectation that the future of Taiwan will be determined by peaceful means.”</w:t>
      </w:r>
      <w:r>
        <w:rPr>
          <w:u w:val="single"/>
        </w:rPr>
        <w:t xml:space="preserve"> </w:t>
      </w:r>
      <w:r w:rsidRPr="00816A1D">
        <w:rPr>
          <w:u w:val="single"/>
        </w:rPr>
        <w:t>Moreover, the other predicate of the initial U.S. policy has also eroded. The Shanghai Communique</w:t>
      </w:r>
      <w:r>
        <w:rPr>
          <w:u w:val="single"/>
        </w:rPr>
        <w:t xml:space="preserve"> </w:t>
      </w:r>
      <w:hyperlink r:id="rId29" w:tgtFrame="_blank" w:history="1">
        <w:proofErr w:type="spellStart"/>
        <w:r w:rsidRPr="00816A1D">
          <w:rPr>
            <w:rStyle w:val="Hyperlink"/>
            <w:u w:val="single"/>
          </w:rPr>
          <w:t>stated</w:t>
        </w:r>
      </w:hyperlink>
      <w:r w:rsidRPr="00816A1D">
        <w:rPr>
          <w:u w:val="single"/>
        </w:rPr>
        <w:t>that</w:t>
      </w:r>
      <w:proofErr w:type="spellEnd"/>
      <w:r w:rsidRPr="00816A1D">
        <w:rPr>
          <w:u w:val="single"/>
        </w:rPr>
        <w:t xml:space="preserve"> Washington “acknowledges that all Chinese on </w:t>
      </w:r>
      <w:r w:rsidRPr="00816A1D">
        <w:rPr>
          <w:u w:val="single"/>
        </w:rPr>
        <w:lastRenderedPageBreak/>
        <w:t>either side of the Taiwan Strait maintain there is but one China and that Taiwan is a part of China. The United States Government does not challenge that position.”</w:t>
      </w:r>
      <w:r>
        <w:rPr>
          <w:u w:val="single"/>
        </w:rPr>
        <w:t xml:space="preserve"> </w:t>
      </w:r>
      <w:r w:rsidRPr="00816A1D">
        <w:rPr>
          <w:sz w:val="16"/>
        </w:rPr>
        <w:t>If the statement ever reflected actual public opinion in the P.R.C. and on Taiwan—rather than the view of</w:t>
      </w:r>
      <w:r w:rsidRPr="008C005D">
        <w:rPr>
          <w:sz w:val="16"/>
        </w:rPr>
        <w:t xml:space="preserve"> </w:t>
      </w:r>
      <w:r w:rsidRPr="00816A1D">
        <w:rPr>
          <w:i/>
          <w:iCs/>
          <w:sz w:val="16"/>
        </w:rPr>
        <w:t>all Chinese dictators</w:t>
      </w:r>
      <w:r w:rsidRPr="00816A1D">
        <w:rPr>
          <w:sz w:val="16"/>
        </w:rPr>
        <w:t>—it certainly is not true today.</w:t>
      </w:r>
      <w:r w:rsidRPr="008C005D">
        <w:rPr>
          <w:sz w:val="16"/>
        </w:rPr>
        <w:t xml:space="preserve"> </w:t>
      </w:r>
      <w:r w:rsidRPr="00816A1D">
        <w:rPr>
          <w:u w:val="single"/>
        </w:rPr>
        <w:t>Roy concludes: “Putting the future at risk is not good policy.” But that is exactly what U.S. policymakers have done by not making clear to Beijing that America will defend Taiwan’s right to determine its own future. Now is the time.</w:t>
      </w:r>
    </w:p>
    <w:p w:rsidR="00D62565" w:rsidRDefault="00D62565" w:rsidP="00D62565">
      <w:pPr>
        <w:pStyle w:val="Heading4"/>
        <w:rPr>
          <w:rStyle w:val="Style13ptBold"/>
          <w:b/>
          <w:bCs w:val="0"/>
        </w:rPr>
      </w:pPr>
      <w:r>
        <w:rPr>
          <w:rStyle w:val="Style13ptBold"/>
          <w:b/>
          <w:bCs w:val="0"/>
        </w:rPr>
        <w:t xml:space="preserve">Challenging the One-China policy leads to war </w:t>
      </w:r>
    </w:p>
    <w:p w:rsidR="00D62565" w:rsidRPr="001E5856" w:rsidRDefault="00D62565" w:rsidP="00D62565">
      <w:r w:rsidRPr="001E5856">
        <w:t xml:space="preserve">Shahtahmasebi 19, (Darius Shahtahmasebi is a New Zealand-based legal and political analyst who focuses on US foreign policy in the Middle East, Asia and Pacific region. He is fully qualified as a lawyer in two international jurisdictions, June 26, 2019, “‘Readiness for full spectrum of conflict’: Trump’s pick to lead military is staunch anti-Chinese”, RT News, </w:t>
      </w:r>
      <w:hyperlink r:id="rId30" w:history="1">
        <w:r w:rsidRPr="001E5856">
          <w:rPr>
            <w:rStyle w:val="Hyperlink"/>
          </w:rPr>
          <w:t>https://www.rt.com/op-ed/462732-mark-esper-china-us/</w:t>
        </w:r>
      </w:hyperlink>
      <w:r w:rsidRPr="001E5856">
        <w:t>) DJ</w:t>
      </w:r>
    </w:p>
    <w:p w:rsidR="00D62565" w:rsidRPr="00FC718C" w:rsidRDefault="00D62565" w:rsidP="00D62565">
      <w:pPr>
        <w:rPr>
          <w:sz w:val="16"/>
        </w:rPr>
      </w:pPr>
      <w:r w:rsidRPr="00FC718C">
        <w:rPr>
          <w:u w:val="single"/>
        </w:rPr>
        <w:t>As President Donald Trump continues to surround his administration with people who – when it comes to the issue of China – will be nothing but “yes men” who agree entirely with his administration’s policies towards Beijing.</w:t>
      </w:r>
      <w:r>
        <w:rPr>
          <w:u w:val="single"/>
        </w:rPr>
        <w:t xml:space="preserve"> </w:t>
      </w:r>
      <w:r w:rsidRPr="00FC718C">
        <w:rPr>
          <w:u w:val="single"/>
        </w:rPr>
        <w:t>For someone who platformed his election campaign on ending unnecessary wars and focusing more on making his country</w:t>
      </w:r>
      <w:r>
        <w:rPr>
          <w:u w:val="single"/>
        </w:rPr>
        <w:t xml:space="preserve"> </w:t>
      </w:r>
      <w:r w:rsidRPr="00FC718C">
        <w:rPr>
          <w:i/>
          <w:iCs/>
          <w:u w:val="single"/>
        </w:rPr>
        <w:t>“great again,”</w:t>
      </w:r>
      <w:r>
        <w:rPr>
          <w:u w:val="single"/>
        </w:rPr>
        <w:t xml:space="preserve"> </w:t>
      </w:r>
      <w:r w:rsidRPr="00FC718C">
        <w:rPr>
          <w:u w:val="single"/>
        </w:rPr>
        <w:t>Donald J. Trump sure does voluntarily opt to appoint some of the most hawkish people who exist in Washington’s circles as part of his advisory team</w:t>
      </w:r>
      <w:r w:rsidRPr="00FC718C">
        <w:rPr>
          <w:sz w:val="16"/>
        </w:rPr>
        <w:t xml:space="preserve">. I could write an entire essay on this fact alone, but the infamous past of the likes of John Bolton, Mike Pompeo and Elliot Abrams is fast becoming common knowledge anyway. Trump’s latest </w:t>
      </w:r>
      <w:proofErr w:type="spellStart"/>
      <w:r w:rsidRPr="00FC718C">
        <w:rPr>
          <w:sz w:val="16"/>
        </w:rPr>
        <w:t>warhawk</w:t>
      </w:r>
      <w:proofErr w:type="spellEnd"/>
      <w:r w:rsidRPr="00FC718C">
        <w:rPr>
          <w:sz w:val="16"/>
        </w:rPr>
        <w:t>, who appears all set to enter the fray which has to be one of the most</w:t>
      </w:r>
      <w:hyperlink r:id="rId31" w:tgtFrame="_blank" w:history="1">
        <w:r w:rsidRPr="00FC718C">
          <w:rPr>
            <w:rStyle w:val="Hyperlink"/>
            <w:sz w:val="16"/>
          </w:rPr>
          <w:t xml:space="preserve"> cursed</w:t>
        </w:r>
      </w:hyperlink>
      <w:r w:rsidRPr="00FC718C">
        <w:rPr>
          <w:sz w:val="16"/>
        </w:rPr>
        <w:t xml:space="preserve"> administrations of all time, is Mark Esper, currently the Army’s civilian chief. Esper is Trump’s favorite to lead the US military, following the resignation of James ‘Mad Dog’ Mattis some time ago. Apparently, no one is </w:t>
      </w:r>
      <w:r w:rsidRPr="00FC718C">
        <w:rPr>
          <w:i/>
          <w:iCs/>
          <w:sz w:val="16"/>
        </w:rPr>
        <w:t>“mad dog”</w:t>
      </w:r>
      <w:r w:rsidRPr="00FC718C">
        <w:rPr>
          <w:sz w:val="16"/>
        </w:rPr>
        <w:t xml:space="preserve"> enough to keep up with Donald Trump. </w:t>
      </w:r>
      <w:r w:rsidRPr="00FC718C">
        <w:rPr>
          <w:u w:val="single"/>
        </w:rPr>
        <w:t>Esper has had a specific focus on China for decades (or so he says). According to</w:t>
      </w:r>
      <w:hyperlink r:id="rId32" w:tgtFrame="_blank" w:history="1">
        <w:r>
          <w:rPr>
            <w:rStyle w:val="Hyperlink"/>
            <w:u w:val="single"/>
          </w:rPr>
          <w:t xml:space="preserve"> </w:t>
        </w:r>
        <w:r w:rsidRPr="00FC718C">
          <w:rPr>
            <w:rStyle w:val="Hyperlink"/>
            <w:u w:val="single"/>
          </w:rPr>
          <w:t>Reuters</w:t>
        </w:r>
      </w:hyperlink>
      <w:r w:rsidRPr="00FC718C">
        <w:rPr>
          <w:u w:val="single"/>
        </w:rPr>
        <w:t>, Esper said he saw China as a personal priority as far back as the 1990s, dating back to when he worked as an aide on Capitol Hill after serving over ten years in the army.</w:t>
      </w:r>
      <w:r>
        <w:rPr>
          <w:u w:val="single"/>
        </w:rPr>
        <w:t xml:space="preserve"> </w:t>
      </w:r>
      <w:r w:rsidRPr="00FC718C">
        <w:rPr>
          <w:i/>
          <w:iCs/>
          <w:sz w:val="16"/>
        </w:rPr>
        <w:t>“The issue of China, competition with China, China’s capabilities, is not a new one to me ... That is both the foundation and the shaping of my views on these various issues, because I’ve watched this evolution for 20 years now,”</w:t>
      </w:r>
      <w:r w:rsidRPr="00FC718C">
        <w:rPr>
          <w:sz w:val="16"/>
        </w:rPr>
        <w:t xml:space="preserve"> Esper said, further noting he was a Pacific war planner on the Army staff, in the mid-1990s. So, what would a US military run by Esper look like </w:t>
      </w:r>
      <w:proofErr w:type="gramStart"/>
      <w:r w:rsidRPr="00FC718C">
        <w:rPr>
          <w:sz w:val="16"/>
        </w:rPr>
        <w:t>in the near future</w:t>
      </w:r>
      <w:proofErr w:type="gramEnd"/>
      <w:r w:rsidRPr="00FC718C">
        <w:rPr>
          <w:sz w:val="16"/>
        </w:rPr>
        <w:t>? Last year, at a Foreign Policy</w:t>
      </w:r>
      <w:hyperlink r:id="rId33" w:tgtFrame="_blank" w:history="1">
        <w:r w:rsidRPr="00FC718C">
          <w:rPr>
            <w:rStyle w:val="Hyperlink"/>
            <w:sz w:val="16"/>
          </w:rPr>
          <w:t xml:space="preserve"> event </w:t>
        </w:r>
      </w:hyperlink>
      <w:r w:rsidRPr="00FC718C">
        <w:rPr>
          <w:sz w:val="16"/>
        </w:rPr>
        <w:t xml:space="preserve">at Brookings, Esper explained his vision for the future of the US military moving forward. After explaining that his personal mantra is </w:t>
      </w:r>
      <w:r w:rsidRPr="00FC718C">
        <w:rPr>
          <w:i/>
          <w:iCs/>
          <w:sz w:val="16"/>
        </w:rPr>
        <w:t>“the only way human beings can win a war is to prevent it … the best way to prevent a war is to be prepared to win it,”</w:t>
      </w:r>
      <w:r w:rsidRPr="00FC718C">
        <w:rPr>
          <w:sz w:val="16"/>
        </w:rPr>
        <w:t xml:space="preserve"> Esper went on to explain how – in order to counter Russia and China – the US military would have to grow the regular army above 500,000 soldiers, among a host of other things. It is worth noting at this point that Bolton himself is also fond of quoting a similar ancient Roman battle philosophy</w:t>
      </w:r>
      <w:hyperlink r:id="rId34" w:tgtFrame="_blank" w:history="1">
        <w:r w:rsidRPr="00FC718C">
          <w:rPr>
            <w:rStyle w:val="Hyperlink"/>
            <w:sz w:val="16"/>
          </w:rPr>
          <w:t xml:space="preserve"> being</w:t>
        </w:r>
      </w:hyperlink>
      <w:r w:rsidRPr="00FC718C">
        <w:rPr>
          <w:sz w:val="16"/>
        </w:rPr>
        <w:t xml:space="preserve">: </w:t>
      </w:r>
      <w:r w:rsidRPr="00FC718C">
        <w:rPr>
          <w:i/>
          <w:iCs/>
          <w:sz w:val="16"/>
        </w:rPr>
        <w:t>“if you want peace, prepare for war”</w:t>
      </w:r>
      <w:r w:rsidRPr="00FC718C">
        <w:rPr>
          <w:sz w:val="16"/>
        </w:rPr>
        <w:t xml:space="preserve"> (but I am sure this is just a coincidence). </w:t>
      </w:r>
      <w:r w:rsidRPr="00FC718C">
        <w:rPr>
          <w:i/>
          <w:iCs/>
          <w:sz w:val="16"/>
        </w:rPr>
        <w:t>“One of the most dangerous places is high-intensity conflict. That's where we could [have] a major war, and it would have a very significant impact on the United States,”</w:t>
      </w:r>
      <w:r w:rsidRPr="00FC718C">
        <w:rPr>
          <w:sz w:val="16"/>
        </w:rPr>
        <w:t xml:space="preserve"> Esper also recently</w:t>
      </w:r>
      <w:hyperlink r:id="rId35" w:tgtFrame="_blank" w:history="1">
        <w:r w:rsidRPr="00FC718C">
          <w:rPr>
            <w:rStyle w:val="Hyperlink"/>
            <w:sz w:val="16"/>
          </w:rPr>
          <w:t xml:space="preserve"> told</w:t>
        </w:r>
      </w:hyperlink>
      <w:r w:rsidRPr="00FC718C">
        <w:rPr>
          <w:sz w:val="16"/>
        </w:rPr>
        <w:t xml:space="preserve"> the Washington Examiner. </w:t>
      </w:r>
      <w:r w:rsidRPr="00FC718C">
        <w:rPr>
          <w:i/>
          <w:iCs/>
          <w:sz w:val="16"/>
        </w:rPr>
        <w:t>“So we have to build an army, a military, if you will, that's capable of dealing with, again, Russia or China, because we know that over the last 18 years as we focused on Iraq and Afghanistan, the Russians and Chinese focused on modernizing their force and trying to close the gap with the United States. That's what has our attention right now.”</w:t>
      </w:r>
      <w:r w:rsidRPr="00FC718C">
        <w:rPr>
          <w:sz w:val="16"/>
        </w:rPr>
        <w:t xml:space="preserve"> </w:t>
      </w:r>
      <w:r w:rsidRPr="00FC718C">
        <w:rPr>
          <w:u w:val="single"/>
        </w:rPr>
        <w:t>Despite this focus on China, it wouldn’t be too hard to determine where Esper’s loyalties will ultimately lie in the long run. In the not-so-distant past, Esper spent seven years as vice president for government relations at defense contractor Raytheon – where he</w:t>
      </w:r>
      <w:hyperlink r:id="rId36" w:tgtFrame="_blank" w:history="1">
        <w:r>
          <w:rPr>
            <w:rStyle w:val="Hyperlink"/>
            <w:u w:val="single"/>
          </w:rPr>
          <w:t xml:space="preserve"> </w:t>
        </w:r>
        <w:r w:rsidRPr="00FC718C">
          <w:rPr>
            <w:rStyle w:val="Hyperlink"/>
            <w:u w:val="single"/>
          </w:rPr>
          <w:t>made</w:t>
        </w:r>
        <w:r>
          <w:rPr>
            <w:rStyle w:val="Hyperlink"/>
            <w:u w:val="single"/>
          </w:rPr>
          <w:t xml:space="preserve"> </w:t>
        </w:r>
      </w:hyperlink>
      <w:r w:rsidRPr="00FC718C">
        <w:rPr>
          <w:u w:val="single"/>
        </w:rPr>
        <w:t>millions.</w:t>
      </w:r>
      <w:r>
        <w:rPr>
          <w:u w:val="single"/>
        </w:rPr>
        <w:t xml:space="preserve"> </w:t>
      </w:r>
      <w:r w:rsidRPr="00FC718C">
        <w:rPr>
          <w:sz w:val="16"/>
        </w:rPr>
        <w:t>In his soon-to-be confirmed role as defense secretary, he is likely to have the ultimate</w:t>
      </w:r>
      <w:hyperlink r:id="rId37" w:tgtFrame="_blank" w:history="1">
        <w:r w:rsidRPr="00FC718C">
          <w:rPr>
            <w:rStyle w:val="Hyperlink"/>
            <w:sz w:val="16"/>
          </w:rPr>
          <w:t xml:space="preserve"> decision</w:t>
        </w:r>
      </w:hyperlink>
      <w:r w:rsidRPr="00FC718C">
        <w:rPr>
          <w:sz w:val="16"/>
        </w:rPr>
        <w:t xml:space="preserve"> over which weapons the Pentagon buys. </w:t>
      </w:r>
      <w:proofErr w:type="gramStart"/>
      <w:r w:rsidRPr="00FC718C">
        <w:rPr>
          <w:sz w:val="16"/>
        </w:rPr>
        <w:t>That being said, recently</w:t>
      </w:r>
      <w:proofErr w:type="gramEnd"/>
      <w:r w:rsidRPr="00FC718C">
        <w:rPr>
          <w:sz w:val="16"/>
        </w:rPr>
        <w:t xml:space="preserve"> resigned acting defense secretary Patrick Shanahan was a longtime executive at Boeing – further demonstrating how spoiled for choice America’s democracy really is. Esper also served in the 1991 Gulf War as an infantry officer earning a Bronze Star, </w:t>
      </w:r>
      <w:proofErr w:type="spellStart"/>
      <w:r w:rsidRPr="00FC718C">
        <w:rPr>
          <w:sz w:val="16"/>
        </w:rPr>
        <w:t>signalling</w:t>
      </w:r>
      <w:proofErr w:type="spellEnd"/>
      <w:r w:rsidRPr="00FC718C">
        <w:rPr>
          <w:sz w:val="16"/>
        </w:rPr>
        <w:t xml:space="preserve"> that his entrenchment within the US war machine runs almost as deep as one can go. Not to mention that in 1986, he and Pompeo</w:t>
      </w:r>
      <w:hyperlink r:id="rId38" w:tgtFrame="_blank" w:history="1">
        <w:r w:rsidRPr="00FC718C">
          <w:rPr>
            <w:rStyle w:val="Hyperlink"/>
            <w:sz w:val="16"/>
          </w:rPr>
          <w:t xml:space="preserve"> went</w:t>
        </w:r>
      </w:hyperlink>
      <w:r w:rsidRPr="00FC718C">
        <w:rPr>
          <w:sz w:val="16"/>
        </w:rPr>
        <w:t xml:space="preserve"> through the US Military Academy together. Even in light of the monumental legal</w:t>
      </w:r>
      <w:hyperlink r:id="rId39" w:tgtFrame="_blank" w:history="1">
        <w:r w:rsidRPr="00FC718C">
          <w:rPr>
            <w:rStyle w:val="Hyperlink"/>
            <w:sz w:val="16"/>
          </w:rPr>
          <w:t xml:space="preserve"> hurdles</w:t>
        </w:r>
      </w:hyperlink>
      <w:r w:rsidRPr="00FC718C">
        <w:rPr>
          <w:sz w:val="16"/>
        </w:rPr>
        <w:t xml:space="preserve"> that should sit in Esper’s way before he can technically take up the seat of US defense secretary, it appears that Esper is already getting first-hand exposure to the Trump administration. In fact, Esper was allegedly at the White House last Thursday for</w:t>
      </w:r>
      <w:hyperlink r:id="rId40" w:tgtFrame="_blank" w:history="1">
        <w:r w:rsidRPr="00FC718C">
          <w:rPr>
            <w:rStyle w:val="Hyperlink"/>
            <w:sz w:val="16"/>
          </w:rPr>
          <w:t xml:space="preserve"> meetings</w:t>
        </w:r>
      </w:hyperlink>
      <w:r w:rsidRPr="00FC718C">
        <w:rPr>
          <w:sz w:val="16"/>
        </w:rPr>
        <w:t xml:space="preserve"> with the US president over how to respond to Iran’s downing of a US military drone. If the current US-Iran spat escalates further, we may be witnessing a touch of what Esper will bring to the US foreign policy establishment. News of Esper’s nomination comes at the same time that the US joint chiefs of staff announced a new nuclear</w:t>
      </w:r>
      <w:hyperlink r:id="rId41" w:tgtFrame="_blank" w:history="1">
        <w:r w:rsidRPr="00FC718C">
          <w:rPr>
            <w:rStyle w:val="Hyperlink"/>
            <w:sz w:val="16"/>
          </w:rPr>
          <w:t xml:space="preserve"> </w:t>
        </w:r>
        <w:proofErr w:type="spellStart"/>
        <w:r w:rsidRPr="00FC718C">
          <w:rPr>
            <w:rStyle w:val="Hyperlink"/>
            <w:sz w:val="16"/>
          </w:rPr>
          <w:t>doctrine</w:t>
        </w:r>
      </w:hyperlink>
      <w:r w:rsidRPr="00FC718C">
        <w:rPr>
          <w:sz w:val="16"/>
        </w:rPr>
        <w:t>which</w:t>
      </w:r>
      <w:proofErr w:type="spellEnd"/>
      <w:r w:rsidRPr="00FC718C">
        <w:rPr>
          <w:sz w:val="16"/>
        </w:rPr>
        <w:t xml:space="preserve"> entails the Pentagon believing that using nuclear weapons could </w:t>
      </w:r>
      <w:r w:rsidRPr="00FC718C">
        <w:rPr>
          <w:i/>
          <w:iCs/>
          <w:sz w:val="16"/>
        </w:rPr>
        <w:t>“create conditions for decisive results and the restoration of strategic stability.”</w:t>
      </w:r>
      <w:r w:rsidRPr="00FC718C">
        <w:rPr>
          <w:sz w:val="16"/>
        </w:rPr>
        <w:t xml:space="preserve"> A nuclear operations doctrine published during the administration of George W. Bush also helped pave the way for pre-emptive nuclear strikes and the use of the US nuclear arsenal against a widened range of targets. The Pentagon is also notably expanding its rivalry with China to include a new arms race located in space. In a new threat assessment of China’s military, the Pentagon cites “space” 86 </w:t>
      </w:r>
      <w:hyperlink r:id="rId42" w:tgtFrame="_blank" w:history="1">
        <w:r w:rsidRPr="00FC718C">
          <w:rPr>
            <w:rStyle w:val="Hyperlink"/>
            <w:sz w:val="16"/>
          </w:rPr>
          <w:t>times</w:t>
        </w:r>
      </w:hyperlink>
      <w:r w:rsidRPr="00FC718C">
        <w:rPr>
          <w:sz w:val="16"/>
        </w:rPr>
        <w:t xml:space="preserve"> warning that the Chinese military is working on </w:t>
      </w:r>
      <w:r w:rsidRPr="00FC718C">
        <w:rPr>
          <w:i/>
          <w:iCs/>
          <w:sz w:val="16"/>
        </w:rPr>
        <w:t>“enabling long-range precision strikes”</w:t>
      </w:r>
      <w:r w:rsidRPr="00FC718C">
        <w:rPr>
          <w:sz w:val="16"/>
        </w:rPr>
        <w:t xml:space="preserve"> and developing </w:t>
      </w:r>
      <w:r w:rsidRPr="00FC718C">
        <w:rPr>
          <w:sz w:val="16"/>
        </w:rPr>
        <w:lastRenderedPageBreak/>
        <w:t>directed-energy weapons for use in outer space. For Beijing’s part, a top Chinese major general who co-authored a book entitled: Unrestricted Warfare: China’s Master Plan to Destroy America has</w:t>
      </w:r>
      <w:hyperlink r:id="rId43" w:tgtFrame="_blank" w:history="1">
        <w:r w:rsidRPr="00FC718C">
          <w:rPr>
            <w:rStyle w:val="Hyperlink"/>
            <w:sz w:val="16"/>
          </w:rPr>
          <w:t xml:space="preserve"> warned</w:t>
        </w:r>
      </w:hyperlink>
      <w:r w:rsidRPr="00FC718C">
        <w:rPr>
          <w:sz w:val="16"/>
        </w:rPr>
        <w:t xml:space="preserve"> that US leaders preparing for an arms race in space should be prepared to lose. </w:t>
      </w:r>
      <w:r w:rsidRPr="00FC718C">
        <w:rPr>
          <w:i/>
          <w:iCs/>
          <w:sz w:val="16"/>
        </w:rPr>
        <w:t>“China is not the Soviet Union,”</w:t>
      </w:r>
      <w:r w:rsidRPr="00FC718C">
        <w:rPr>
          <w:sz w:val="16"/>
        </w:rPr>
        <w:t xml:space="preserve"> he said in an interview with the South China Morning Post (SCMP).</w:t>
      </w:r>
      <w:r w:rsidRPr="00FC718C">
        <w:rPr>
          <w:i/>
          <w:iCs/>
          <w:sz w:val="16"/>
        </w:rPr>
        <w:t xml:space="preserve"> “If the United States thinks it can also drag China into an arms race and take down China as it did with the Soviets … in the end, probably it would not be China who is down on the ground.”</w:t>
      </w:r>
      <w:r w:rsidRPr="00FC718C">
        <w:rPr>
          <w:sz w:val="16"/>
        </w:rPr>
        <w:t xml:space="preserve"> </w:t>
      </w:r>
      <w:r w:rsidRPr="00FC718C">
        <w:rPr>
          <w:u w:val="single"/>
        </w:rPr>
        <w:t xml:space="preserve">At the end of the day, if the US wanted to avoid a conflict with a nuclear power like China, one would have to envision that it could at least take more precautionary measures to avert such a catastrophe. Refraining from nominating people like Esper, who are to work closely alongside established </w:t>
      </w:r>
      <w:proofErr w:type="spellStart"/>
      <w:r w:rsidRPr="00FC718C">
        <w:rPr>
          <w:u w:val="single"/>
        </w:rPr>
        <w:t>warhawks</w:t>
      </w:r>
      <w:proofErr w:type="spellEnd"/>
      <w:r w:rsidRPr="00FC718C">
        <w:rPr>
          <w:u w:val="single"/>
        </w:rPr>
        <w:t xml:space="preserve"> like John Bolton and Mike Pompeo, would be a good start in this direction. While not often talked about, Bolton has been a big</w:t>
      </w:r>
      <w:hyperlink r:id="rId44" w:tgtFrame="_blank" w:history="1">
        <w:r>
          <w:rPr>
            <w:rStyle w:val="Hyperlink"/>
            <w:u w:val="single"/>
          </w:rPr>
          <w:t xml:space="preserve"> </w:t>
        </w:r>
        <w:r w:rsidRPr="00FC718C">
          <w:rPr>
            <w:rStyle w:val="Hyperlink"/>
            <w:u w:val="single"/>
          </w:rPr>
          <w:t>advocate</w:t>
        </w:r>
      </w:hyperlink>
      <w:r>
        <w:rPr>
          <w:u w:val="single"/>
        </w:rPr>
        <w:t xml:space="preserve"> </w:t>
      </w:r>
      <w:r w:rsidRPr="00FC718C">
        <w:rPr>
          <w:u w:val="single"/>
        </w:rPr>
        <w:t xml:space="preserve">for pushing back against China </w:t>
      </w:r>
      <w:r w:rsidRPr="00FC718C">
        <w:rPr>
          <w:b/>
          <w:bCs/>
          <w:u w:val="single"/>
        </w:rPr>
        <w:t>and even going so far as allegedly challenging Beijing’s One China policy on Taiwan, a move which could also lead</w:t>
      </w:r>
      <w:hyperlink r:id="rId45" w:tgtFrame="_blank" w:history="1">
        <w:r>
          <w:rPr>
            <w:rStyle w:val="Hyperlink"/>
            <w:b/>
            <w:bCs/>
            <w:u w:val="single"/>
          </w:rPr>
          <w:t xml:space="preserve"> </w:t>
        </w:r>
        <w:r w:rsidRPr="00FC718C">
          <w:rPr>
            <w:rStyle w:val="Hyperlink"/>
            <w:b/>
            <w:bCs/>
            <w:u w:val="single"/>
          </w:rPr>
          <w:t>to war</w:t>
        </w:r>
      </w:hyperlink>
      <w:r w:rsidRPr="00FC718C">
        <w:rPr>
          <w:sz w:val="16"/>
        </w:rPr>
        <w:t xml:space="preserve">. As director of </w:t>
      </w:r>
      <w:proofErr w:type="spellStart"/>
      <w:r w:rsidRPr="00FC718C">
        <w:rPr>
          <w:sz w:val="16"/>
        </w:rPr>
        <w:t>programme</w:t>
      </w:r>
      <w:proofErr w:type="spellEnd"/>
      <w:r w:rsidRPr="00FC718C">
        <w:rPr>
          <w:sz w:val="16"/>
        </w:rPr>
        <w:t xml:space="preserve"> planning at the Secure World Foundation Brian Weeden astutely</w:t>
      </w:r>
      <w:hyperlink r:id="rId46" w:tgtFrame="_blank" w:history="1">
        <w:r w:rsidRPr="00FC718C">
          <w:rPr>
            <w:rStyle w:val="Hyperlink"/>
            <w:sz w:val="16"/>
          </w:rPr>
          <w:t xml:space="preserve"> noted</w:t>
        </w:r>
      </w:hyperlink>
      <w:r w:rsidRPr="00FC718C">
        <w:rPr>
          <w:sz w:val="16"/>
        </w:rPr>
        <w:t xml:space="preserve">: </w:t>
      </w:r>
      <w:r w:rsidRPr="00FC718C">
        <w:rPr>
          <w:i/>
          <w:iCs/>
          <w:sz w:val="16"/>
        </w:rPr>
        <w:t>“one of my biggest concerns is that for all the talk about how horrible an armed conflict with China would be for everyone, all the current policies and actions seem to be preparing for armed conflict instead of avoiding it.”</w:t>
      </w:r>
      <w:r w:rsidRPr="00FC718C">
        <w:rPr>
          <w:sz w:val="16"/>
        </w:rPr>
        <w:t xml:space="preserve"> However, avoiding conflict is just simply not on Esper’s agenda. But don’t take my word for it: </w:t>
      </w:r>
      <w:r w:rsidRPr="00FC718C">
        <w:rPr>
          <w:i/>
          <w:iCs/>
          <w:sz w:val="16"/>
        </w:rPr>
        <w:t>“My first priority will be readiness – ensuring the total Army is prepared to fight across the full spectrum of conflict,”</w:t>
      </w:r>
      <w:r w:rsidRPr="00FC718C">
        <w:rPr>
          <w:sz w:val="16"/>
        </w:rPr>
        <w:t xml:space="preserve"> </w:t>
      </w:r>
      <w:proofErr w:type="spellStart"/>
      <w:r w:rsidRPr="00FC718C">
        <w:rPr>
          <w:sz w:val="16"/>
        </w:rPr>
        <w:t>Esper</w:t>
      </w:r>
      <w:hyperlink r:id="rId47" w:tgtFrame="_blank" w:history="1">
        <w:r w:rsidRPr="00FC718C">
          <w:rPr>
            <w:rStyle w:val="Hyperlink"/>
            <w:sz w:val="16"/>
          </w:rPr>
          <w:t>said</w:t>
        </w:r>
        <w:proofErr w:type="spellEnd"/>
      </w:hyperlink>
      <w:r w:rsidRPr="00FC718C">
        <w:rPr>
          <w:sz w:val="16"/>
        </w:rPr>
        <w:t xml:space="preserve"> before the Senate Armed Services Committee in November 2017. </w:t>
      </w:r>
      <w:r w:rsidRPr="00FC718C">
        <w:rPr>
          <w:i/>
          <w:iCs/>
          <w:sz w:val="16"/>
        </w:rPr>
        <w:t>“With the Army engaged in over 140 countries around the world, to include combat operations in Afghanistan and Iraq, training rotations to Europe to deter Russia, and forward deployed units in the Pacific defending against a bellicose North Korea, readiness must be our top priority."</w:t>
      </w:r>
    </w:p>
    <w:p w:rsidR="00D62565" w:rsidRDefault="00D62565" w:rsidP="00D62565">
      <w:pPr>
        <w:rPr>
          <w:rStyle w:val="Style13ptBold"/>
        </w:rPr>
      </w:pPr>
      <w:r>
        <w:rPr>
          <w:rStyle w:val="Style13ptBold"/>
        </w:rPr>
        <w:t>The US continues to follow the One China policy</w:t>
      </w:r>
    </w:p>
    <w:p w:rsidR="00D62565" w:rsidRDefault="00D62565" w:rsidP="00D62565">
      <w:pPr>
        <w:rPr>
          <w:sz w:val="26"/>
          <w:szCs w:val="26"/>
        </w:rPr>
      </w:pPr>
      <w:r>
        <w:rPr>
          <w:rStyle w:val="Style13ptBold"/>
        </w:rPr>
        <w:t xml:space="preserve">NAMPA 19, </w:t>
      </w:r>
      <w:r>
        <w:rPr>
          <w:rStyle w:val="Style13ptBold"/>
          <w:b w:val="0"/>
          <w:bCs w:val="0"/>
        </w:rPr>
        <w:t>(</w:t>
      </w:r>
      <w:hyperlink r:id="rId48" w:history="1">
        <w:r w:rsidRPr="00BD7FF1">
          <w:rPr>
            <w:rStyle w:val="Hyperlink"/>
            <w:sz w:val="26"/>
          </w:rPr>
          <w:t>The Namibia Press Agency, (NAMPA), was established in 1991 as a national news agency responsible for the distribution of local, regional and international news.</w:t>
        </w:r>
      </w:hyperlink>
      <w:r>
        <w:rPr>
          <w:sz w:val="26"/>
        </w:rPr>
        <w:t xml:space="preserve"> , June 29, 2019, “</w:t>
      </w:r>
      <w:r w:rsidRPr="00A56ED4">
        <w:rPr>
          <w:sz w:val="26"/>
          <w:szCs w:val="26"/>
        </w:rPr>
        <w:t>Trump says U.S. continues to pursue one-China policy”</w:t>
      </w:r>
      <w:r>
        <w:rPr>
          <w:sz w:val="26"/>
          <w:szCs w:val="26"/>
        </w:rPr>
        <w:t xml:space="preserve">, </w:t>
      </w:r>
      <w:proofErr w:type="spellStart"/>
      <w:r>
        <w:rPr>
          <w:sz w:val="26"/>
          <w:szCs w:val="26"/>
        </w:rPr>
        <w:t>Nambia</w:t>
      </w:r>
      <w:proofErr w:type="spellEnd"/>
      <w:r>
        <w:rPr>
          <w:sz w:val="26"/>
          <w:szCs w:val="26"/>
        </w:rPr>
        <w:t xml:space="preserve"> Press Agency, </w:t>
      </w:r>
      <w:hyperlink r:id="rId49" w:history="1">
        <w:r w:rsidRPr="00A56ED4">
          <w:rPr>
            <w:rStyle w:val="Hyperlink"/>
            <w:sz w:val="26"/>
            <w:szCs w:val="26"/>
          </w:rPr>
          <w:t>http://nampa.org/index.php?model=categories&amp;function=display&amp;id=19117069</w:t>
        </w:r>
      </w:hyperlink>
      <w:r>
        <w:rPr>
          <w:sz w:val="26"/>
          <w:szCs w:val="26"/>
        </w:rPr>
        <w:t>) DJ</w:t>
      </w:r>
    </w:p>
    <w:p w:rsidR="00D62565" w:rsidRPr="00A56ED4" w:rsidRDefault="00D62565" w:rsidP="00D62565">
      <w:pPr>
        <w:rPr>
          <w:u w:val="single"/>
        </w:rPr>
      </w:pPr>
      <w:r w:rsidRPr="00A56ED4">
        <w:rPr>
          <w:u w:val="single"/>
        </w:rPr>
        <w:t xml:space="preserve">OSAKA, June 29 (Xinhua) -- U.S. President Donald Trump said here Saturday that the United States continues to pursue the one-China policy. Trump made the remarks when meeting with Chinese President Xi Jinping on the sidelines of a summit of the Group of 20 major economies in the Japanese city of Osaka. In their meeting, </w:t>
      </w:r>
      <w:proofErr w:type="gramStart"/>
      <w:r w:rsidRPr="00A56ED4">
        <w:rPr>
          <w:u w:val="single"/>
        </w:rPr>
        <w:t>Xi</w:t>
      </w:r>
      <w:proofErr w:type="gramEnd"/>
      <w:r w:rsidRPr="00A56ED4">
        <w:rPr>
          <w:u w:val="single"/>
        </w:rPr>
        <w:t xml:space="preserve"> expounded on the principles and position of the Chinese government on the Taiwan question. Trump said he takes seriously China's concern on the Taiwan question. ...</w:t>
      </w:r>
    </w:p>
    <w:p w:rsidR="00D62565" w:rsidRDefault="00D62565" w:rsidP="00D62565">
      <w:pPr>
        <w:rPr>
          <w:u w:val="single"/>
        </w:rPr>
      </w:pPr>
    </w:p>
    <w:p w:rsidR="00D62565" w:rsidRDefault="00D62565" w:rsidP="00D62565">
      <w:pPr>
        <w:pStyle w:val="Heading2"/>
      </w:pPr>
      <w:r>
        <w:lastRenderedPageBreak/>
        <w:t>Relations</w:t>
      </w:r>
    </w:p>
    <w:p w:rsidR="00DA4E8C" w:rsidRPr="00CF35A3" w:rsidRDefault="00DA4E8C" w:rsidP="00DA4E8C">
      <w:pPr>
        <w:pStyle w:val="Heading4"/>
      </w:pPr>
      <w:r>
        <w:t>Our relationship with China is the most important issue facing the US</w:t>
      </w:r>
    </w:p>
    <w:p w:rsidR="00DA4E8C" w:rsidRPr="005D0E13" w:rsidRDefault="00DA4E8C" w:rsidP="00DA4E8C">
      <w:pPr>
        <w:rPr>
          <w:rStyle w:val="Style13ptBold"/>
          <w:rFonts w:asciiTheme="minorHAnsi" w:hAnsiTheme="minorHAnsi" w:cstheme="minorHAnsi"/>
          <w:sz w:val="22"/>
          <w:shd w:val="clear" w:color="auto" w:fill="FFFFFF"/>
        </w:rPr>
      </w:pPr>
      <w:r>
        <w:rPr>
          <w:rStyle w:val="Style13ptBold"/>
        </w:rPr>
        <w:t xml:space="preserve">Thompson 14, </w:t>
      </w:r>
      <w:r w:rsidRPr="005D0E13">
        <w:rPr>
          <w:rStyle w:val="Style13ptBold"/>
          <w:b w:val="0"/>
          <w:bCs w:val="0"/>
          <w:sz w:val="22"/>
        </w:rPr>
        <w:t>(Fred Thomason is a</w:t>
      </w:r>
      <w:r w:rsidRPr="005D0E13">
        <w:rPr>
          <w:rFonts w:ascii="Verdana" w:hAnsi="Verdana"/>
          <w:b/>
          <w:bCs/>
          <w:shd w:val="clear" w:color="auto" w:fill="FFFFFF"/>
        </w:rPr>
        <w:t xml:space="preserve"> </w:t>
      </w:r>
      <w:r w:rsidRPr="005D0E13">
        <w:rPr>
          <w:rFonts w:asciiTheme="minorHAnsi" w:hAnsiTheme="minorHAnsi" w:cstheme="minorHAnsi"/>
          <w:shd w:val="clear" w:color="auto" w:fill="FFFFFF"/>
        </w:rPr>
        <w:t>Republican senator who has been a critic of China over the years</w:t>
      </w:r>
      <w:r>
        <w:rPr>
          <w:rFonts w:asciiTheme="minorHAnsi" w:hAnsiTheme="minorHAnsi" w:cstheme="minorHAnsi"/>
          <w:shd w:val="clear" w:color="auto" w:fill="FFFFFF"/>
        </w:rPr>
        <w:t xml:space="preserve">, </w:t>
      </w:r>
      <w:r w:rsidRPr="005D0E13">
        <w:rPr>
          <w:rFonts w:asciiTheme="minorHAnsi" w:hAnsiTheme="minorHAnsi" w:cstheme="minorHAnsi"/>
          <w:shd w:val="clear" w:color="auto" w:fill="FFFFFF"/>
        </w:rPr>
        <w:t xml:space="preserve">, “Why the Taiwan Issue is so Dangerous”, PBS Frontline, Excerpts from FRONTLINE's interviews with David </w:t>
      </w:r>
      <w:proofErr w:type="spellStart"/>
      <w:r w:rsidRPr="005D0E13">
        <w:rPr>
          <w:rFonts w:asciiTheme="minorHAnsi" w:hAnsiTheme="minorHAnsi" w:cstheme="minorHAnsi"/>
          <w:shd w:val="clear" w:color="auto" w:fill="FFFFFF"/>
        </w:rPr>
        <w:t>Lampton</w:t>
      </w:r>
      <w:proofErr w:type="spellEnd"/>
      <w:r w:rsidRPr="005D0E13">
        <w:rPr>
          <w:rFonts w:asciiTheme="minorHAnsi" w:hAnsiTheme="minorHAnsi" w:cstheme="minorHAnsi"/>
          <w:shd w:val="clear" w:color="auto" w:fill="FFFFFF"/>
        </w:rPr>
        <w:t xml:space="preserve"> and Kurt Campbell, two China specialists; Erik </w:t>
      </w:r>
      <w:proofErr w:type="spellStart"/>
      <w:r w:rsidRPr="005D0E13">
        <w:rPr>
          <w:rFonts w:asciiTheme="minorHAnsi" w:hAnsiTheme="minorHAnsi" w:cstheme="minorHAnsi"/>
          <w:shd w:val="clear" w:color="auto" w:fill="FFFFFF"/>
        </w:rPr>
        <w:t>Eckholm</w:t>
      </w:r>
      <w:proofErr w:type="spellEnd"/>
      <w:r w:rsidRPr="005D0E13">
        <w:rPr>
          <w:rFonts w:asciiTheme="minorHAnsi" w:hAnsiTheme="minorHAnsi" w:cstheme="minorHAnsi"/>
          <w:shd w:val="clear" w:color="auto" w:fill="FFFFFF"/>
        </w:rPr>
        <w:t>, Beijing bureau chief of </w:t>
      </w:r>
      <w:r w:rsidRPr="005D0E13">
        <w:rPr>
          <w:rFonts w:asciiTheme="minorHAnsi" w:hAnsiTheme="minorHAnsi" w:cstheme="minorHAnsi"/>
          <w:u w:val="single"/>
          <w:shd w:val="clear" w:color="auto" w:fill="FFFFFF"/>
        </w:rPr>
        <w:t>The New York Times</w:t>
      </w:r>
      <w:r w:rsidRPr="005D0E13">
        <w:rPr>
          <w:rFonts w:asciiTheme="minorHAnsi" w:hAnsiTheme="minorHAnsi" w:cstheme="minorHAnsi"/>
          <w:shd w:val="clear" w:color="auto" w:fill="FFFFFF"/>
        </w:rPr>
        <w:t xml:space="preserve">; Sen. Fred Thompson (R-Tenn.), a China critic; Yang </w:t>
      </w:r>
      <w:proofErr w:type="spellStart"/>
      <w:r w:rsidRPr="005D0E13">
        <w:rPr>
          <w:rFonts w:asciiTheme="minorHAnsi" w:hAnsiTheme="minorHAnsi" w:cstheme="minorHAnsi"/>
          <w:shd w:val="clear" w:color="auto" w:fill="FFFFFF"/>
        </w:rPr>
        <w:t>Jiechi</w:t>
      </w:r>
      <w:proofErr w:type="spellEnd"/>
      <w:r w:rsidRPr="005D0E13">
        <w:rPr>
          <w:rFonts w:asciiTheme="minorHAnsi" w:hAnsiTheme="minorHAnsi" w:cstheme="minorHAnsi"/>
          <w:shd w:val="clear" w:color="auto" w:fill="FFFFFF"/>
        </w:rPr>
        <w:t xml:space="preserve">, China's ambassador to the U.S.; Zhu </w:t>
      </w:r>
      <w:proofErr w:type="spellStart"/>
      <w:r w:rsidRPr="005D0E13">
        <w:rPr>
          <w:rFonts w:asciiTheme="minorHAnsi" w:hAnsiTheme="minorHAnsi" w:cstheme="minorHAnsi"/>
          <w:shd w:val="clear" w:color="auto" w:fill="FFFFFF"/>
        </w:rPr>
        <w:t>Bangzao</w:t>
      </w:r>
      <w:proofErr w:type="spellEnd"/>
      <w:r w:rsidRPr="005D0E13">
        <w:rPr>
          <w:rFonts w:asciiTheme="minorHAnsi" w:hAnsiTheme="minorHAnsi" w:cstheme="minorHAnsi"/>
          <w:shd w:val="clear" w:color="auto" w:fill="FFFFFF"/>
        </w:rPr>
        <w:t xml:space="preserve">, spokesperson for the Chinese Foreign Ministry; and Dr. Joseph Wu, deputy director of the Institute of International Relations in Taiwan. </w:t>
      </w:r>
      <w:hyperlink r:id="rId50" w:history="1">
        <w:r w:rsidRPr="005D0E13">
          <w:rPr>
            <w:rStyle w:val="Hyperlink"/>
            <w:rFonts w:asciiTheme="minorHAnsi" w:hAnsiTheme="minorHAnsi" w:cstheme="minorHAnsi"/>
            <w:shd w:val="clear" w:color="auto" w:fill="FFFFFF"/>
          </w:rPr>
          <w:t>https://www.pbs.org/wgbh/pages/frontline/shows/china/experts/taiwan.html</w:t>
        </w:r>
      </w:hyperlink>
      <w:r w:rsidRPr="005D0E13">
        <w:rPr>
          <w:rFonts w:asciiTheme="minorHAnsi" w:hAnsiTheme="minorHAnsi" w:cstheme="minorHAnsi"/>
          <w:shd w:val="clear" w:color="auto" w:fill="FFFFFF"/>
        </w:rPr>
        <w:t>) DJ</w:t>
      </w:r>
    </w:p>
    <w:p w:rsidR="00DA4E8C" w:rsidRDefault="00DA4E8C" w:rsidP="00DA4E8C">
      <w:pPr>
        <w:rPr>
          <w:u w:val="single"/>
        </w:rPr>
      </w:pPr>
      <w:r w:rsidRPr="005D0E13">
        <w:rPr>
          <w:sz w:val="16"/>
        </w:rPr>
        <w:t>How important is the Taiwan Strait? How dangerous is that area?</w:t>
      </w:r>
      <w:r w:rsidRPr="00C0125C">
        <w:rPr>
          <w:sz w:val="16"/>
        </w:rPr>
        <w:t xml:space="preserve"> </w:t>
      </w:r>
      <w:r w:rsidRPr="005D0E13">
        <w:rPr>
          <w:u w:val="single"/>
        </w:rPr>
        <w:t xml:space="preserve">It is potentially very dangerous. One of the things that we picked up on our delegation in August when we were in </w:t>
      </w:r>
      <w:proofErr w:type="spellStart"/>
      <w:proofErr w:type="gramStart"/>
      <w:r w:rsidRPr="005D0E13">
        <w:rPr>
          <w:u w:val="single"/>
        </w:rPr>
        <w:t>China,is</w:t>
      </w:r>
      <w:proofErr w:type="spellEnd"/>
      <w:proofErr w:type="gramEnd"/>
      <w:r w:rsidRPr="005D0E13">
        <w:rPr>
          <w:u w:val="single"/>
        </w:rPr>
        <w:t xml:space="preserve"> the constant theme from them that "This is important to us. Taiwan is important to us. We don't want to wait forever. We want unification." And it's difficult for the average American to understand why something like that could be so important and why a little small place like Taiwan would be so important to the PRC. But the fact of the matter is, it is true, it is real, it is very important, and therefore very dangerous.</w:t>
      </w:r>
      <w:r>
        <w:rPr>
          <w:u w:val="single"/>
        </w:rPr>
        <w:t xml:space="preserve"> </w:t>
      </w:r>
      <w:proofErr w:type="gramStart"/>
      <w:r w:rsidRPr="005D0E13">
        <w:rPr>
          <w:u w:val="single"/>
        </w:rPr>
        <w:t>So</w:t>
      </w:r>
      <w:proofErr w:type="gramEnd"/>
      <w:r w:rsidRPr="005D0E13">
        <w:rPr>
          <w:u w:val="single"/>
        </w:rPr>
        <w:t xml:space="preserve"> our policy there has to be has to be sophisticated and very courageous. </w:t>
      </w:r>
      <w:r w:rsidRPr="005D0E13">
        <w:rPr>
          <w:sz w:val="16"/>
        </w:rPr>
        <w:t xml:space="preserve">I'm glad that we've got people like George Bush and Colin Powell and Rumsfeld and Dick Cheney and people like that on the job, quite frankly, </w:t>
      </w:r>
      <w:r w:rsidRPr="005D0E13">
        <w:rPr>
          <w:u w:val="single"/>
        </w:rPr>
        <w:t>because I think that our relationship with China over the next few decades is probably the single most important issue facing our country.</w:t>
      </w:r>
      <w:r>
        <w:rPr>
          <w:u w:val="single"/>
        </w:rPr>
        <w:t xml:space="preserve"> </w:t>
      </w:r>
      <w:r w:rsidRPr="005D0E13">
        <w:rPr>
          <w:sz w:val="16"/>
        </w:rPr>
        <w:t>Why is that?</w:t>
      </w:r>
      <w:r w:rsidRPr="00C0125C">
        <w:rPr>
          <w:sz w:val="16"/>
        </w:rPr>
        <w:t xml:space="preserve"> </w:t>
      </w:r>
      <w:r w:rsidRPr="005D0E13">
        <w:rPr>
          <w:u w:val="single"/>
        </w:rPr>
        <w:t xml:space="preserve">Because of the potential threats, misunderstandings and conflict that we have there ... right now, they pose the greatest potential. Hopefully, we can build bridges, but we also </w:t>
      </w:r>
      <w:proofErr w:type="gramStart"/>
      <w:r w:rsidRPr="005D0E13">
        <w:rPr>
          <w:u w:val="single"/>
        </w:rPr>
        <w:t>have to</w:t>
      </w:r>
      <w:proofErr w:type="gramEnd"/>
      <w:r w:rsidRPr="005D0E13">
        <w:rPr>
          <w:u w:val="single"/>
        </w:rPr>
        <w:t xml:space="preserve"> draw lines. And when we draw lines in the sand </w:t>
      </w:r>
      <w:proofErr w:type="gramStart"/>
      <w:r w:rsidRPr="005D0E13">
        <w:rPr>
          <w:u w:val="single"/>
        </w:rPr>
        <w:t>with regard to</w:t>
      </w:r>
      <w:proofErr w:type="gramEnd"/>
      <w:r w:rsidRPr="005D0E13">
        <w:rPr>
          <w:u w:val="single"/>
        </w:rPr>
        <w:t xml:space="preserve"> certain basic things that are vital to our interest and to the interest of democracy and our friends around the world, we have to be willing to back that up. If you're willing to back it up, there is potential danger; there is potential conflict.</w:t>
      </w:r>
      <w:r>
        <w:rPr>
          <w:u w:val="single"/>
        </w:rPr>
        <w:t xml:space="preserve"> </w:t>
      </w:r>
      <w:r w:rsidRPr="005D0E13">
        <w:rPr>
          <w:sz w:val="16"/>
        </w:rPr>
        <w:t>From your knowledge, can you give me a picture of their military forces opposite Taiwan?</w:t>
      </w:r>
      <w:r w:rsidRPr="00C0125C">
        <w:rPr>
          <w:sz w:val="16"/>
        </w:rPr>
        <w:t xml:space="preserve"> </w:t>
      </w:r>
      <w:r w:rsidRPr="005D0E13">
        <w:rPr>
          <w:u w:val="single"/>
        </w:rPr>
        <w:t>We know that they have 300-plus missiles along the coast there, pointed toward Taiwan. And we know that they're doing training exercises on those islands in the Strait. We know, for example, that they're using American ships and submarines as enemies in their training exercises</w:t>
      </w:r>
      <w:r w:rsidRPr="005D0E13">
        <w:rPr>
          <w:sz w:val="16"/>
        </w:rPr>
        <w:t xml:space="preserve">. And they know that we know that; they're sending a signal to us; they're sending a signal to Taiwan. They're going to wait and see how we react to all of that. But it's not like that there's any </w:t>
      </w:r>
      <w:proofErr w:type="gramStart"/>
      <w:r w:rsidRPr="005D0E13">
        <w:rPr>
          <w:sz w:val="16"/>
        </w:rPr>
        <w:t>particular buildup</w:t>
      </w:r>
      <w:proofErr w:type="gramEnd"/>
      <w:r w:rsidRPr="005D0E13">
        <w:rPr>
          <w:sz w:val="16"/>
        </w:rPr>
        <w:t xml:space="preserve"> right now. ... It's what the potential there is over the next few years, and then over the next several years.</w:t>
      </w:r>
      <w:r w:rsidRPr="00C0125C">
        <w:rPr>
          <w:sz w:val="16"/>
        </w:rPr>
        <w:t xml:space="preserve"> </w:t>
      </w:r>
      <w:r w:rsidRPr="005D0E13">
        <w:rPr>
          <w:sz w:val="16"/>
        </w:rPr>
        <w:t>Could it just be a bargaining chip to make America and Taiwan listen?</w:t>
      </w:r>
      <w:r w:rsidRPr="00C0125C">
        <w:rPr>
          <w:sz w:val="16"/>
        </w:rPr>
        <w:t xml:space="preserve"> </w:t>
      </w:r>
      <w:r w:rsidRPr="005D0E13">
        <w:rPr>
          <w:sz w:val="16"/>
        </w:rPr>
        <w:t>Could be, could be. But when you're playing poker, you don't know the answer to that until after the cards are laid down, and then it's too late</w:t>
      </w:r>
      <w:r w:rsidRPr="005D0E13">
        <w:rPr>
          <w:u w:val="single"/>
        </w:rPr>
        <w:t xml:space="preserve">. </w:t>
      </w:r>
      <w:proofErr w:type="gramStart"/>
      <w:r w:rsidRPr="005D0E13">
        <w:rPr>
          <w:u w:val="single"/>
        </w:rPr>
        <w:t>So</w:t>
      </w:r>
      <w:proofErr w:type="gramEnd"/>
      <w:r w:rsidRPr="005D0E13">
        <w:rPr>
          <w:u w:val="single"/>
        </w:rPr>
        <w:t xml:space="preserve"> if you look back over the long history of China, they've never tried to take over the world, but they've been quite aggressive in their own neighborhood ... in carrying out their own purposes and interests in their sphere of the world.</w:t>
      </w:r>
    </w:p>
    <w:p w:rsidR="00FA62A1" w:rsidRPr="005D0E13" w:rsidRDefault="00FA62A1" w:rsidP="00FA62A1">
      <w:pPr>
        <w:pStyle w:val="Heading3"/>
      </w:pPr>
      <w:r>
        <w:lastRenderedPageBreak/>
        <w:t>A</w:t>
      </w:r>
      <w:r w:rsidR="00367D1D">
        <w:t>T</w:t>
      </w:r>
      <w:r>
        <w:t>: China attacks Taiwan</w:t>
      </w:r>
    </w:p>
    <w:p w:rsidR="00DA4E8C" w:rsidRDefault="00DA4E8C" w:rsidP="00DA4E8C">
      <w:pPr>
        <w:pStyle w:val="Heading4"/>
        <w:rPr>
          <w:rStyle w:val="Style13ptBold"/>
          <w:b/>
          <w:bCs w:val="0"/>
        </w:rPr>
      </w:pPr>
      <w:r>
        <w:rPr>
          <w:rStyle w:val="Style13ptBold"/>
          <w:b/>
          <w:bCs w:val="0"/>
        </w:rPr>
        <w:t>China is the one that wants a peaceful settlement, embracing the One-China policy is the only solution</w:t>
      </w:r>
    </w:p>
    <w:p w:rsidR="00DA4E8C" w:rsidRDefault="00DA4E8C" w:rsidP="00DA4E8C">
      <w:pPr>
        <w:rPr>
          <w:szCs w:val="18"/>
        </w:rPr>
      </w:pPr>
      <w:r>
        <w:rPr>
          <w:rStyle w:val="Style13ptBold"/>
        </w:rPr>
        <w:t xml:space="preserve">Bang-Zhao 14, </w:t>
      </w:r>
      <w:r w:rsidRPr="00ED0CE0">
        <w:rPr>
          <w:rStyle w:val="Style13ptBold"/>
          <w:b w:val="0"/>
          <w:bCs w:val="0"/>
          <w:sz w:val="22"/>
          <w:szCs w:val="18"/>
        </w:rPr>
        <w:t xml:space="preserve">(Zhu Bang-Zhao is </w:t>
      </w:r>
      <w:proofErr w:type="spellStart"/>
      <w:r w:rsidRPr="00ED0CE0">
        <w:rPr>
          <w:szCs w:val="18"/>
        </w:rPr>
        <w:t>is</w:t>
      </w:r>
      <w:proofErr w:type="spellEnd"/>
      <w:r w:rsidRPr="00ED0CE0">
        <w:rPr>
          <w:szCs w:val="18"/>
        </w:rPr>
        <w:t xml:space="preserve"> a spokesperson for the Chinese Foreign Ministry, “Why the Taiwan Issue is so Dangerous”, PBS Frontline, Excerpts from FRONTLINE's interviews with David </w:t>
      </w:r>
      <w:proofErr w:type="spellStart"/>
      <w:r w:rsidRPr="00ED0CE0">
        <w:rPr>
          <w:szCs w:val="18"/>
        </w:rPr>
        <w:t>Lampton</w:t>
      </w:r>
      <w:proofErr w:type="spellEnd"/>
      <w:r w:rsidRPr="00ED0CE0">
        <w:rPr>
          <w:szCs w:val="18"/>
        </w:rPr>
        <w:t xml:space="preserve"> and Kurt Campbell, two China specialists; Erik </w:t>
      </w:r>
      <w:proofErr w:type="spellStart"/>
      <w:r w:rsidRPr="00ED0CE0">
        <w:rPr>
          <w:szCs w:val="18"/>
        </w:rPr>
        <w:t>Eckholm</w:t>
      </w:r>
      <w:proofErr w:type="spellEnd"/>
      <w:r w:rsidRPr="00ED0CE0">
        <w:rPr>
          <w:szCs w:val="18"/>
        </w:rPr>
        <w:t>, Beijing bureau chief of </w:t>
      </w:r>
      <w:r w:rsidRPr="00ED0CE0">
        <w:rPr>
          <w:szCs w:val="18"/>
          <w:u w:val="single"/>
        </w:rPr>
        <w:t>The New York Times</w:t>
      </w:r>
      <w:r w:rsidRPr="00ED0CE0">
        <w:rPr>
          <w:szCs w:val="18"/>
        </w:rPr>
        <w:t xml:space="preserve">; Sen. Fred Thompson (R-Tenn.), a China critic; Yang </w:t>
      </w:r>
      <w:proofErr w:type="spellStart"/>
      <w:r w:rsidRPr="00ED0CE0">
        <w:rPr>
          <w:szCs w:val="18"/>
        </w:rPr>
        <w:t>Jiechi</w:t>
      </w:r>
      <w:proofErr w:type="spellEnd"/>
      <w:r w:rsidRPr="00ED0CE0">
        <w:rPr>
          <w:szCs w:val="18"/>
        </w:rPr>
        <w:t xml:space="preserve">, China's ambassador to the U.S.; Zhu </w:t>
      </w:r>
      <w:proofErr w:type="spellStart"/>
      <w:r w:rsidRPr="00ED0CE0">
        <w:rPr>
          <w:szCs w:val="18"/>
        </w:rPr>
        <w:t>Bangzao</w:t>
      </w:r>
      <w:proofErr w:type="spellEnd"/>
      <w:r w:rsidRPr="00ED0CE0">
        <w:rPr>
          <w:szCs w:val="18"/>
        </w:rPr>
        <w:t xml:space="preserve">, spokesperson for the Chinese Foreign Ministry; and Dr. Joseph Wu, deputy director of the Institute of International Relations in Taiwan. </w:t>
      </w:r>
      <w:hyperlink r:id="rId51" w:history="1">
        <w:r w:rsidRPr="00ED0CE0">
          <w:rPr>
            <w:rStyle w:val="Hyperlink"/>
            <w:szCs w:val="18"/>
          </w:rPr>
          <w:t>https://www.pbs.org/wgbh/pages/frontline/shows/china/experts/taiwan.html</w:t>
        </w:r>
      </w:hyperlink>
      <w:r w:rsidRPr="00ED0CE0">
        <w:rPr>
          <w:szCs w:val="18"/>
        </w:rPr>
        <w:t>) DJ</w:t>
      </w:r>
    </w:p>
    <w:p w:rsidR="00DA4E8C" w:rsidRDefault="00DA4E8C" w:rsidP="00DA4E8C">
      <w:pPr>
        <w:rPr>
          <w:u w:val="single"/>
        </w:rPr>
      </w:pPr>
      <w:r w:rsidRPr="00ED0CE0">
        <w:rPr>
          <w:sz w:val="16"/>
        </w:rPr>
        <w:t xml:space="preserve">...Why do you not renounce your use of force [against Taiwan]? ... </w:t>
      </w:r>
      <w:r w:rsidRPr="00ED0CE0">
        <w:rPr>
          <w:u w:val="single"/>
        </w:rPr>
        <w:t>I know there are people in the United States who use China's failure to renounce the use of force against Taiwan as an excuse for the U.S. to support Taiwan and sell arms to Taiwan. But their arguments cannot hold water.</w:t>
      </w:r>
      <w:r>
        <w:rPr>
          <w:u w:val="single"/>
        </w:rPr>
        <w:t xml:space="preserve"> </w:t>
      </w:r>
      <w:r w:rsidRPr="00ED0CE0">
        <w:rPr>
          <w:u w:val="single"/>
        </w:rPr>
        <w:t>Can I just say that that gives the impression to the Americans that China is a bully</w:t>
      </w:r>
      <w:r w:rsidRPr="00ED0CE0">
        <w:rPr>
          <w:sz w:val="16"/>
        </w:rPr>
        <w:t xml:space="preserve">? It is a threatening power. It's a communist power which is threatening a small, tiny island. That, for an American, is a very disturbing prospect. </w:t>
      </w:r>
      <w:r w:rsidRPr="00ED0CE0">
        <w:rPr>
          <w:u w:val="single"/>
        </w:rPr>
        <w:t>Your impression</w:t>
      </w:r>
      <w:r w:rsidRPr="00ED0CE0">
        <w:rPr>
          <w:sz w:val="16"/>
        </w:rPr>
        <w:t>, if you will permit me to say so</w:t>
      </w:r>
      <w:r w:rsidRPr="00ED0CE0">
        <w:rPr>
          <w:u w:val="single"/>
        </w:rPr>
        <w:t>, is totally wrong. It suggests that the United States is very keen on a peaceful solution to the Taiwan issue, while mainland China wants to use military force. I think this is a misunderstanding which gives a totally wrong impression.</w:t>
      </w:r>
      <w:r w:rsidRPr="00ED0CE0">
        <w:rPr>
          <w:sz w:val="16"/>
        </w:rPr>
        <w:t xml:space="preserve"> </w:t>
      </w:r>
      <w:r w:rsidRPr="00ED0CE0">
        <w:rPr>
          <w:u w:val="single"/>
        </w:rPr>
        <w:t>Actually, no one in the world is more eager than China to find a peaceful solution to the Taiwan question. We have always advocated peaceful reunification on the principle of one China, two systems</w:t>
      </w:r>
      <w:r w:rsidRPr="00ED0CE0">
        <w:rPr>
          <w:sz w:val="16"/>
        </w:rPr>
        <w:t xml:space="preserve">. Even after the tremendous changes last year in Taiwan, we still advocate this principle, and hope to try our best to seek a peaceful solution to the Taiwan question. This is our basic principle and it has remained unchanged. </w:t>
      </w:r>
      <w:r w:rsidRPr="00ED0CE0">
        <w:rPr>
          <w:u w:val="single"/>
        </w:rPr>
        <w:t>It is just because we want to solve the Taiwan question peacefully that we cannot give up the use of force. If we give up the use of force, that will only make a peaceful solution impossible. For instance, if the Taiwan separatists declare Taiwan independent, then how do we react? ...</w:t>
      </w:r>
      <w:r>
        <w:rPr>
          <w:u w:val="single"/>
        </w:rPr>
        <w:t xml:space="preserve"> </w:t>
      </w:r>
      <w:r w:rsidRPr="00ED0CE0">
        <w:rPr>
          <w:sz w:val="16"/>
        </w:rPr>
        <w:t>Furthermore, it's entirely China's own internal affair if we deploy military equipment on our own soil. If they do declare independence, what will China's response be? ...</w:t>
      </w:r>
      <w:r w:rsidRPr="00ED0CE0">
        <w:rPr>
          <w:u w:val="single"/>
        </w:rPr>
        <w:t xml:space="preserve">The key thing </w:t>
      </w:r>
      <w:proofErr w:type="gramStart"/>
      <w:r w:rsidRPr="00ED0CE0">
        <w:rPr>
          <w:u w:val="single"/>
        </w:rPr>
        <w:t>at the moment</w:t>
      </w:r>
      <w:proofErr w:type="gramEnd"/>
      <w:r w:rsidRPr="00ED0CE0">
        <w:rPr>
          <w:u w:val="single"/>
        </w:rPr>
        <w:t xml:space="preserve"> is that the leaders of the Taiwan government do not adequately recognize the one-China principle. They deny the 1992 oral understanding between us, which states that the two sides of the Taiwan Strait should both use oral expression to maintain the principle of one China.</w:t>
      </w:r>
      <w:r>
        <w:rPr>
          <w:u w:val="single"/>
        </w:rPr>
        <w:t xml:space="preserve"> </w:t>
      </w:r>
      <w:proofErr w:type="gramStart"/>
      <w:r w:rsidRPr="00ED0CE0">
        <w:rPr>
          <w:u w:val="single"/>
        </w:rPr>
        <w:t>Actually, if</w:t>
      </w:r>
      <w:proofErr w:type="gramEnd"/>
      <w:r w:rsidRPr="00ED0CE0">
        <w:rPr>
          <w:u w:val="single"/>
        </w:rPr>
        <w:t xml:space="preserve"> the Taiwan leader can acknowledge the one-China principle, and recognize the 1992 consensus, then talks across the Taiwan Strait can be resumed immediately</w:t>
      </w:r>
      <w:r w:rsidRPr="00ED0CE0">
        <w:rPr>
          <w:sz w:val="16"/>
        </w:rPr>
        <w:t xml:space="preserve">. However, if he's bent on having his own way, and denies the principle of one China -- or even goes as far as what you said and declares independence -- then our answer is very clear-cut. We will not allow it to happen. </w:t>
      </w:r>
      <w:r w:rsidRPr="00ED0CE0">
        <w:rPr>
          <w:u w:val="single"/>
        </w:rPr>
        <w:t>The final solution of the Taiwan question and the ultimate reunification of the motherland is in the common interest of the people of China -- that is the 1.3 billion Chinese people, including those on Taiwan Island. No force can stand in the way of this.</w:t>
      </w:r>
      <w:r>
        <w:rPr>
          <w:u w:val="single"/>
        </w:rPr>
        <w:t xml:space="preserve"> </w:t>
      </w:r>
      <w:r w:rsidRPr="00ED0CE0">
        <w:rPr>
          <w:sz w:val="16"/>
        </w:rPr>
        <w:t xml:space="preserve">If the leadership in Taiwan declared independence, you say you could not let that happen. The U.S. Defense Department worries that if that did happen, your response would be to use the many missiles you have got along the coast opposite Taiwan, and that would be much more devastating than the bombardment of the islands that happened in the 1950s, 1960s and 1970s. Is that the sort of response you would have? </w:t>
      </w:r>
      <w:r w:rsidRPr="00ED0CE0">
        <w:rPr>
          <w:u w:val="single"/>
        </w:rPr>
        <w:t>I have made our stand quite clear: Taiwanese independence is equal to war. That's why the United States should not support this movement; should not support independence for Taiwan. We, the two sides, should make joint efforts to achieve a peaceful settlement of the Taiwan issue.</w:t>
      </w:r>
    </w:p>
    <w:p w:rsidR="00DA4E8C" w:rsidRDefault="00DA4E8C" w:rsidP="00DA4E8C">
      <w:pPr>
        <w:pStyle w:val="Heading4"/>
      </w:pPr>
      <w:r>
        <w:lastRenderedPageBreak/>
        <w:t>China wants the US to abide by the One-China policy to maintain regional peace and stability</w:t>
      </w:r>
    </w:p>
    <w:p w:rsidR="00DA4E8C" w:rsidRPr="0022665E" w:rsidRDefault="00DA4E8C" w:rsidP="00DA4E8C">
      <w:pPr>
        <w:rPr>
          <w:rStyle w:val="Style13ptBold"/>
          <w:b w:val="0"/>
          <w:bCs w:val="0"/>
        </w:rPr>
      </w:pPr>
      <w:r>
        <w:rPr>
          <w:rStyle w:val="Style13ptBold"/>
        </w:rPr>
        <w:t xml:space="preserve">CGTN 19, </w:t>
      </w:r>
      <w:r w:rsidRPr="0022665E">
        <w:rPr>
          <w:rStyle w:val="Style13ptBold"/>
          <w:b w:val="0"/>
          <w:bCs w:val="0"/>
          <w:sz w:val="22"/>
          <w:szCs w:val="18"/>
        </w:rPr>
        <w:t>(</w:t>
      </w:r>
      <w:r w:rsidRPr="0022665E">
        <w:rPr>
          <w:rFonts w:hint="eastAsia"/>
          <w:szCs w:val="18"/>
        </w:rPr>
        <w:t>China Global Television Network, or CGTN, is an international media organization launched by CCTV on December 31, 2016. It is now part of China's predominant radio and television broadcaster, China Media Group, which has incorporated CCTV, CNR and CRI since March 2018</w:t>
      </w:r>
      <w:r w:rsidRPr="0022665E">
        <w:rPr>
          <w:szCs w:val="18"/>
        </w:rPr>
        <w:t>, May 23, 2019, “</w:t>
      </w:r>
      <w:r w:rsidRPr="0022665E">
        <w:rPr>
          <w:rFonts w:hint="eastAsia"/>
          <w:szCs w:val="18"/>
        </w:rPr>
        <w:t>China urges U.S. to abide by one-China policy after American warships sail through Taiwan Strait</w:t>
      </w:r>
      <w:r w:rsidRPr="0022665E">
        <w:rPr>
          <w:szCs w:val="18"/>
        </w:rPr>
        <w:t xml:space="preserve">”, Asia Pacific, </w:t>
      </w:r>
      <w:hyperlink r:id="rId52" w:history="1">
        <w:r w:rsidRPr="0022665E">
          <w:rPr>
            <w:rStyle w:val="Hyperlink"/>
            <w:szCs w:val="18"/>
          </w:rPr>
          <w:t>https://news.cgtn.com/news/3d3d774d3059444f34457a6333566d54/index.html</w:t>
        </w:r>
      </w:hyperlink>
      <w:r w:rsidRPr="0022665E">
        <w:rPr>
          <w:szCs w:val="18"/>
        </w:rPr>
        <w:t>) DJ</w:t>
      </w:r>
    </w:p>
    <w:p w:rsidR="00DA4E8C" w:rsidRPr="0022665E" w:rsidRDefault="00DA4E8C" w:rsidP="00DA4E8C">
      <w:pPr>
        <w:rPr>
          <w:u w:val="single"/>
        </w:rPr>
      </w:pPr>
      <w:r w:rsidRPr="0022665E">
        <w:rPr>
          <w:rFonts w:hint="eastAsia"/>
          <w:u w:val="single"/>
        </w:rPr>
        <w:t>China urges the U.S. to abide by the one-China policy and the three Sino-U.S. Joint Communiques, after Washington sent two warships through the Taiwan Strait on Wednesday</w:t>
      </w:r>
      <w:r w:rsidRPr="0022665E">
        <w:rPr>
          <w:rFonts w:hint="eastAsia"/>
          <w:sz w:val="16"/>
        </w:rPr>
        <w:t>.</w:t>
      </w:r>
      <w:r w:rsidRPr="0022665E">
        <w:rPr>
          <w:sz w:val="16"/>
        </w:rPr>
        <w:t xml:space="preserve"> </w:t>
      </w:r>
      <w:r w:rsidRPr="0022665E">
        <w:rPr>
          <w:rFonts w:hint="eastAsia"/>
          <w:sz w:val="16"/>
        </w:rPr>
        <w:t>"</w:t>
      </w:r>
      <w:r w:rsidRPr="0022665E">
        <w:rPr>
          <w:rFonts w:hint="eastAsia"/>
          <w:u w:val="single"/>
        </w:rPr>
        <w:t>China has closely observed the situation of U.S. warships passing through the Taiwan Strait, and has voiced its concerns to the U.S.,</w:t>
      </w:r>
      <w:r w:rsidRPr="0022665E">
        <w:rPr>
          <w:rFonts w:hint="eastAsia"/>
          <w:sz w:val="16"/>
        </w:rPr>
        <w:t xml:space="preserve">" China's Foreign Ministry spokesperson Lu Kang told a regular news briefing on Thursday. </w:t>
      </w:r>
      <w:r w:rsidRPr="0022665E">
        <w:rPr>
          <w:rFonts w:hint="eastAsia"/>
          <w:u w:val="single"/>
        </w:rPr>
        <w:t>The Taiwan issue is the most important and sensitive part of China-U.S. relations, Lu said, urging Washington to uphold and respect the agreed upon one-China policy and the three Sino-U.S. joint communiques.</w:t>
      </w:r>
      <w:r>
        <w:rPr>
          <w:rFonts w:hint="eastAsia"/>
          <w:u w:val="single"/>
        </w:rPr>
        <w:t xml:space="preserve"> </w:t>
      </w:r>
      <w:r w:rsidRPr="0022665E">
        <w:rPr>
          <w:rFonts w:hint="eastAsia"/>
          <w:u w:val="single"/>
        </w:rPr>
        <w:t>"The U.S. should cautiously handle Taiwan-related issues, to avoid any harm to bilateral ties, and to maintain regional peace and stability," Lu said.</w:t>
      </w:r>
    </w:p>
    <w:p w:rsidR="005571F4" w:rsidRPr="005571F4" w:rsidRDefault="00634F80" w:rsidP="008D7B3D">
      <w:pPr>
        <w:pStyle w:val="Heading3"/>
      </w:pPr>
      <w:r>
        <w:lastRenderedPageBreak/>
        <w:t>AT: China doesn’t need Taiwan</w:t>
      </w:r>
    </w:p>
    <w:p w:rsidR="00DA4E8C" w:rsidRDefault="00DA4E8C" w:rsidP="00DA4E8C">
      <w:pPr>
        <w:pStyle w:val="Heading4"/>
      </w:pPr>
      <w:r>
        <w:t>Taiwanese independence threatens Chinese sovereignty</w:t>
      </w:r>
    </w:p>
    <w:p w:rsidR="00DA4E8C" w:rsidRPr="0061799B" w:rsidRDefault="00DA4E8C" w:rsidP="00DA4E8C">
      <w:pPr>
        <w:rPr>
          <w:rStyle w:val="Style13ptBold"/>
          <w:b w:val="0"/>
          <w:bCs w:val="0"/>
        </w:rPr>
      </w:pPr>
      <w:r>
        <w:rPr>
          <w:rStyle w:val="Style13ptBold"/>
        </w:rPr>
        <w:t xml:space="preserve">Ross 02, </w:t>
      </w:r>
      <w:r>
        <w:rPr>
          <w:rStyle w:val="Style13ptBold"/>
          <w:b w:val="0"/>
          <w:bCs w:val="0"/>
        </w:rPr>
        <w:t>(</w:t>
      </w:r>
      <w:r w:rsidRPr="0061799B">
        <w:rPr>
          <w:sz w:val="26"/>
        </w:rPr>
        <w:t>Robert S. Ross is Professor of Political Science, Boston College, and Associate of the John King Fairbank Center for East Asian Studies, Harvard University</w:t>
      </w:r>
      <w:r>
        <w:rPr>
          <w:sz w:val="26"/>
        </w:rPr>
        <w:t>, 2002, “</w:t>
      </w:r>
      <w:r w:rsidRPr="0061799B">
        <w:rPr>
          <w:sz w:val="26"/>
        </w:rPr>
        <w:t>Navigating the Taiwan Strait</w:t>
      </w:r>
      <w:r>
        <w:rPr>
          <w:sz w:val="26"/>
        </w:rPr>
        <w:t xml:space="preserve">”, </w:t>
      </w:r>
      <w:r w:rsidRPr="0061799B">
        <w:rPr>
          <w:sz w:val="26"/>
        </w:rPr>
        <w:t>International Security, Vol. 27, No. 2 (Fall 2002), pp. 48–85</w:t>
      </w:r>
      <w:r>
        <w:rPr>
          <w:sz w:val="26"/>
        </w:rPr>
        <w:t xml:space="preserve">, </w:t>
      </w:r>
      <w:hyperlink r:id="rId53" w:history="1">
        <w:r w:rsidRPr="0061799B">
          <w:rPr>
            <w:rStyle w:val="Hyperlink"/>
            <w:sz w:val="26"/>
          </w:rPr>
          <w:t>https://www.belfercenter.org/sites/default/files/legacy/files/ross_v27n2.pdf</w:t>
        </w:r>
      </w:hyperlink>
      <w:r>
        <w:rPr>
          <w:sz w:val="26"/>
        </w:rPr>
        <w:t>) DJ</w:t>
      </w:r>
    </w:p>
    <w:p w:rsidR="00DA4E8C" w:rsidRDefault="00DA4E8C" w:rsidP="00DA4E8C">
      <w:pPr>
        <w:rPr>
          <w:sz w:val="16"/>
        </w:rPr>
      </w:pPr>
      <w:r w:rsidRPr="0061799B">
        <w:rPr>
          <w:sz w:val="16"/>
        </w:rPr>
        <w:t xml:space="preserve">Ultimately, the </w:t>
      </w:r>
      <w:proofErr w:type="spellStart"/>
      <w:r w:rsidRPr="0061799B">
        <w:rPr>
          <w:sz w:val="16"/>
        </w:rPr>
        <w:t>efªcacy</w:t>
      </w:r>
      <w:proofErr w:type="spellEnd"/>
      <w:r w:rsidRPr="0061799B">
        <w:rPr>
          <w:sz w:val="16"/>
        </w:rPr>
        <w:t xml:space="preserve"> of U.S. deterrence depends on Chinese interests. Is China deterrable, or is it so </w:t>
      </w:r>
      <w:proofErr w:type="spellStart"/>
      <w:r w:rsidRPr="0061799B">
        <w:rPr>
          <w:sz w:val="16"/>
        </w:rPr>
        <w:t>dissatisªed</w:t>
      </w:r>
      <w:proofErr w:type="spellEnd"/>
      <w:r w:rsidRPr="0061799B">
        <w:rPr>
          <w:sz w:val="16"/>
        </w:rPr>
        <w:t xml:space="preserve"> with the status quo that it is prepared to adopt high-risk policies to secure its objectives? Since 1949, when the Republic of China (ROC) leadership moved to Taiwan and the PRC was established</w:t>
      </w:r>
      <w:r w:rsidRPr="0061799B">
        <w:rPr>
          <w:u w:val="single"/>
        </w:rPr>
        <w:t>, Taiwan has enjoyed de facto independence from the mainland. Within the diplomatic cover of the “one-China principle,” according to which the PRC and the ROC agreed that Taiwan was part of China, Beijing has tolerated the status quo.</w:t>
      </w:r>
      <w:r w:rsidRPr="0061799B">
        <w:rPr>
          <w:sz w:val="16"/>
        </w:rPr>
        <w:t xml:space="preserve"> Despite China’s interest in reversing the “humiliation” of Western and Japanese imperialism and ending foreign interference in its domestic affairs, Washington has successfully deterred Beijing from challenging the status quo. Rather than go to war for </w:t>
      </w:r>
      <w:proofErr w:type="spellStart"/>
      <w:r w:rsidRPr="0061799B">
        <w:rPr>
          <w:sz w:val="16"/>
        </w:rPr>
        <w:t>uniªcation</w:t>
      </w:r>
      <w:proofErr w:type="spellEnd"/>
      <w:r w:rsidRPr="0061799B">
        <w:rPr>
          <w:sz w:val="16"/>
        </w:rPr>
        <w:t xml:space="preserve">, </w:t>
      </w:r>
      <w:r w:rsidRPr="0061799B">
        <w:rPr>
          <w:u w:val="single"/>
        </w:rPr>
        <w:t xml:space="preserve">Chinese leaders have pursued higher-value interests, including ideological objectives under Mao Zedong and economic modernization under Deng Xiaoping and his successors. China’s tolerance of the status quo does not preclude it from </w:t>
      </w:r>
      <w:proofErr w:type="gramStart"/>
      <w:r w:rsidRPr="0061799B">
        <w:rPr>
          <w:u w:val="single"/>
        </w:rPr>
        <w:t>taking action</w:t>
      </w:r>
      <w:proofErr w:type="gramEnd"/>
      <w:r w:rsidRPr="0061799B">
        <w:rPr>
          <w:u w:val="single"/>
        </w:rPr>
        <w:t xml:space="preserve"> if Taiwan were to challenge the status quo. Since the mid-1990s, Taipei has adopted a series of measures suggesting to Beijing that a secessionist movement is under way on Taiwan. For China, a formal Taiwan declaration of independence would be the equivalent of a declaration of war. It would challenge the nationalist legitimacy of the Chinese Communist Party (CCP), which is based on erasing the humiliation of past imperialist invasions</w:t>
      </w:r>
      <w:r w:rsidRPr="0061799B">
        <w:rPr>
          <w:sz w:val="16"/>
        </w:rPr>
        <w:t xml:space="preserve">. Thus as one observer has noted, “no Chinese politician, strategist, or anyone else will dare to abandon the objective of making Taiwan return and the </w:t>
      </w:r>
      <w:proofErr w:type="spellStart"/>
      <w:r w:rsidRPr="0061799B">
        <w:rPr>
          <w:sz w:val="16"/>
        </w:rPr>
        <w:t>uniªcation</w:t>
      </w:r>
      <w:proofErr w:type="spellEnd"/>
      <w:r w:rsidRPr="0061799B">
        <w:rPr>
          <w:sz w:val="16"/>
        </w:rPr>
        <w:t xml:space="preserve"> of the motherland.”17 Moreover, </w:t>
      </w:r>
      <w:r w:rsidRPr="0061799B">
        <w:rPr>
          <w:u w:val="single"/>
        </w:rPr>
        <w:t>Taiwan independence would increase the likelihood that Taiwan could be used by a rival power to threaten PRC security, much way that the United States used Taiwan in the 1950s in its “containment” of China</w:t>
      </w:r>
      <w:r w:rsidRPr="0061799B">
        <w:rPr>
          <w:sz w:val="16"/>
        </w:rPr>
        <w:t>. The island is both the “protective shield” (</w:t>
      </w:r>
      <w:proofErr w:type="spellStart"/>
      <w:r w:rsidRPr="0061799B">
        <w:rPr>
          <w:sz w:val="16"/>
        </w:rPr>
        <w:t>pingzhang</w:t>
      </w:r>
      <w:proofErr w:type="spellEnd"/>
      <w:r w:rsidRPr="0061799B">
        <w:rPr>
          <w:sz w:val="16"/>
        </w:rPr>
        <w:t>) and the “strategic gateway” (</w:t>
      </w:r>
      <w:proofErr w:type="spellStart"/>
      <w:r w:rsidRPr="0061799B">
        <w:rPr>
          <w:sz w:val="16"/>
        </w:rPr>
        <w:t>suoyue</w:t>
      </w:r>
      <w:proofErr w:type="spellEnd"/>
      <w:r w:rsidRPr="0061799B">
        <w:rPr>
          <w:sz w:val="16"/>
        </w:rPr>
        <w:t>) to southeast China.</w:t>
      </w:r>
      <w:r w:rsidRPr="0061799B">
        <w:rPr>
          <w:u w:val="single"/>
        </w:rPr>
        <w:t>18 Chinese leaders also have a credibility problem. Should Beijing fail to retaliate against a Taiwan declaration of independence, secessionist movements in Tibet, Xinjiang, and other parts of China could be emboldened to escalate their resistance to Chinese rule.19</w:t>
      </w:r>
      <w:r w:rsidRPr="0061799B">
        <w:rPr>
          <w:sz w:val="16"/>
        </w:rPr>
        <w:t xml:space="preserve"> For some observers, the issue is whether advances in China’s military capabilities have undermined the credibility of the U.S. retaliatory threat just as Beijing is becoming increasingly apprehensive that developments in Taiwan could lead to a declaration of independence.20 Thus, to deter China from using force in a bid for </w:t>
      </w:r>
      <w:proofErr w:type="spellStart"/>
      <w:r w:rsidRPr="0061799B">
        <w:rPr>
          <w:sz w:val="16"/>
        </w:rPr>
        <w:t>uniªcation</w:t>
      </w:r>
      <w:proofErr w:type="spellEnd"/>
      <w:r w:rsidRPr="0061799B">
        <w:rPr>
          <w:sz w:val="16"/>
        </w:rPr>
        <w:t>, the United States requires both the military capability and the credibility to pose an unacceptable expected cost to Beijing of U.S. intervention.</w:t>
      </w:r>
    </w:p>
    <w:p w:rsidR="00DA4E8C" w:rsidRDefault="00DA4E8C" w:rsidP="00DA4E8C">
      <w:pPr>
        <w:pStyle w:val="Heading4"/>
      </w:pPr>
      <w:r>
        <w:t>China needs Taiwan to surrender for legitimacy</w:t>
      </w:r>
    </w:p>
    <w:p w:rsidR="00DA4E8C" w:rsidRPr="0061799B" w:rsidRDefault="00DA4E8C" w:rsidP="00DA4E8C">
      <w:pPr>
        <w:rPr>
          <w:rStyle w:val="Style13ptBold"/>
          <w:b w:val="0"/>
          <w:bCs w:val="0"/>
        </w:rPr>
      </w:pPr>
      <w:r>
        <w:rPr>
          <w:rStyle w:val="Style13ptBold"/>
        </w:rPr>
        <w:t xml:space="preserve">Ross 02, </w:t>
      </w:r>
      <w:r>
        <w:rPr>
          <w:rStyle w:val="Style13ptBold"/>
          <w:b w:val="0"/>
          <w:bCs w:val="0"/>
        </w:rPr>
        <w:t>(</w:t>
      </w:r>
      <w:r w:rsidRPr="0061799B">
        <w:rPr>
          <w:sz w:val="26"/>
        </w:rPr>
        <w:t>Robert S. Ross is Professor of Political Science, Boston College, and Associate of the John King Fairbank Center for East Asian Studies, Harvard University</w:t>
      </w:r>
      <w:r>
        <w:rPr>
          <w:sz w:val="26"/>
        </w:rPr>
        <w:t>, 2002, “</w:t>
      </w:r>
      <w:r w:rsidRPr="0061799B">
        <w:rPr>
          <w:sz w:val="26"/>
        </w:rPr>
        <w:t>Navigating the Taiwan Strait</w:t>
      </w:r>
      <w:r>
        <w:rPr>
          <w:sz w:val="26"/>
        </w:rPr>
        <w:t xml:space="preserve">”, </w:t>
      </w:r>
      <w:r w:rsidRPr="0061799B">
        <w:rPr>
          <w:sz w:val="26"/>
        </w:rPr>
        <w:t>International Security, Vol. 27, No. 2 (Fall 2002), pp. 48–85</w:t>
      </w:r>
      <w:r>
        <w:rPr>
          <w:sz w:val="26"/>
        </w:rPr>
        <w:t xml:space="preserve">, </w:t>
      </w:r>
      <w:hyperlink r:id="rId54" w:history="1">
        <w:r w:rsidRPr="0061799B">
          <w:rPr>
            <w:rStyle w:val="Hyperlink"/>
            <w:sz w:val="26"/>
          </w:rPr>
          <w:t>https://www.belfercenter.org/sites/default/files/legacy/files/ross_v27n2.pdf</w:t>
        </w:r>
      </w:hyperlink>
      <w:r>
        <w:rPr>
          <w:sz w:val="26"/>
        </w:rPr>
        <w:t>) DJ</w:t>
      </w:r>
    </w:p>
    <w:p w:rsidR="00DA4E8C" w:rsidRDefault="00DA4E8C" w:rsidP="00DA4E8C">
      <w:pPr>
        <w:rPr>
          <w:b/>
          <w:u w:val="single"/>
        </w:rPr>
      </w:pPr>
      <w:r w:rsidRPr="00A93280">
        <w:t xml:space="preserve">Thus, a Chinese missile-based fait accompli strategy might be able to wreak havoc in Taiwan, but Beijing cannot have high </w:t>
      </w:r>
      <w:proofErr w:type="spellStart"/>
      <w:r w:rsidRPr="00A93280">
        <w:t>conªdence</w:t>
      </w:r>
      <w:proofErr w:type="spellEnd"/>
      <w:r w:rsidRPr="00A93280">
        <w:t xml:space="preserve"> that it would cause the government of Taiwan to accede to even symbolic political </w:t>
      </w:r>
      <w:proofErr w:type="spellStart"/>
      <w:r w:rsidRPr="00A93280">
        <w:t>uniªcation</w:t>
      </w:r>
      <w:proofErr w:type="spellEnd"/>
      <w:r w:rsidRPr="00A93280">
        <w:t xml:space="preserve">. </w:t>
      </w:r>
      <w:r w:rsidRPr="00A93280">
        <w:rPr>
          <w:u w:val="single"/>
        </w:rPr>
        <w:t xml:space="preserve">If Taiwan did not surrender, the ensuing humiliation would devastate the CCP’s legitimacy and </w:t>
      </w:r>
      <w:proofErr w:type="spellStart"/>
      <w:r w:rsidRPr="00A93280">
        <w:rPr>
          <w:u w:val="single"/>
        </w:rPr>
        <w:t>signiªcantly</w:t>
      </w:r>
      <w:proofErr w:type="spellEnd"/>
      <w:r w:rsidRPr="00A93280">
        <w:rPr>
          <w:u w:val="single"/>
        </w:rPr>
        <w:t xml:space="preserve"> undermine it staying power. If Taiwan fought back, using its superior air power to damage the Chinese navy and air force and to ª</w:t>
      </w:r>
      <w:proofErr w:type="spellStart"/>
      <w:r w:rsidRPr="00A93280">
        <w:rPr>
          <w:u w:val="single"/>
        </w:rPr>
        <w:t>ght</w:t>
      </w:r>
      <w:proofErr w:type="spellEnd"/>
      <w:r w:rsidRPr="00A93280">
        <w:rPr>
          <w:u w:val="single"/>
        </w:rPr>
        <w:t xml:space="preserve"> the mainland to a draw, the humiliation would be even greate</w:t>
      </w:r>
      <w:r w:rsidRPr="00A93280">
        <w:t xml:space="preserve">r.87 Should Chinese leaders then decide that they had no choice but to prosecute a long-term war for </w:t>
      </w:r>
      <w:proofErr w:type="spellStart"/>
      <w:r w:rsidRPr="00A93280">
        <w:t>uniªcation</w:t>
      </w:r>
      <w:proofErr w:type="spellEnd"/>
      <w:r w:rsidRPr="00A93280">
        <w:t xml:space="preserve">, the CCP would face an even greater likelihood of U.S. intervention, </w:t>
      </w:r>
      <w:r w:rsidRPr="00A93280">
        <w:lastRenderedPageBreak/>
        <w:t xml:space="preserve">military defeat, domestic humiliation, and collapse. Chinese missiles and aircraft may be a powerful deterrent, and a fait accompli strategy might be China’s only recourse should deterrence </w:t>
      </w:r>
      <w:proofErr w:type="gramStart"/>
      <w:r w:rsidRPr="00A93280">
        <w:t>fail</w:t>
      </w:r>
      <w:proofErr w:type="gramEnd"/>
      <w:r w:rsidRPr="00A93280">
        <w:t xml:space="preserve"> and Taiwan declare independence, but it is not a reliable instrument of coercive warfare. </w:t>
      </w:r>
      <w:r w:rsidRPr="00A93280">
        <w:rPr>
          <w:u w:val="single"/>
        </w:rPr>
        <w:t>China faces a high expected cost of use of force that deters it from using a fait accompli strategy to challenge the status quo.</w:t>
      </w:r>
    </w:p>
    <w:p w:rsidR="00DA4E8C" w:rsidRDefault="00DA4E8C" w:rsidP="00DA4E8C">
      <w:pPr>
        <w:pStyle w:val="Heading4"/>
      </w:pPr>
      <w:r>
        <w:t>One-China policy is key to Chinese regional stability and credibility</w:t>
      </w:r>
    </w:p>
    <w:p w:rsidR="00DA4E8C" w:rsidRPr="003B473C" w:rsidRDefault="00DA4E8C" w:rsidP="00DA4E8C">
      <w:pPr>
        <w:rPr>
          <w:rStyle w:val="Style13ptBold"/>
          <w:b w:val="0"/>
          <w:bCs w:val="0"/>
          <w:i/>
          <w:iCs/>
        </w:rPr>
      </w:pPr>
      <w:r>
        <w:rPr>
          <w:rStyle w:val="Style13ptBold"/>
        </w:rPr>
        <w:t xml:space="preserve">Ross 07, </w:t>
      </w:r>
      <w:r>
        <w:rPr>
          <w:rStyle w:val="Style13ptBold"/>
          <w:b w:val="0"/>
          <w:bCs w:val="0"/>
        </w:rPr>
        <w:t>(</w:t>
      </w:r>
      <w:r w:rsidRPr="003B473C">
        <w:rPr>
          <w:i/>
          <w:iCs/>
          <w:sz w:val="26"/>
        </w:rPr>
        <w:t>Robert S. Ross is professor of political science at Boston College and an associate at the John King Fairbank Center for East Asian Research at Harvard University. His most recent book is </w:t>
      </w:r>
      <w:r w:rsidRPr="003B473C">
        <w:rPr>
          <w:sz w:val="26"/>
        </w:rPr>
        <w:t>Normalization of U.S.-China Relations: An International History</w:t>
      </w:r>
      <w:r w:rsidRPr="003B473C">
        <w:rPr>
          <w:i/>
          <w:iCs/>
          <w:sz w:val="26"/>
        </w:rPr>
        <w:t>, which he co-edited</w:t>
      </w:r>
      <w:r>
        <w:rPr>
          <w:i/>
          <w:iCs/>
          <w:sz w:val="26"/>
        </w:rPr>
        <w:t>, October 22, 2007, “</w:t>
      </w:r>
      <w:r w:rsidRPr="003B473C">
        <w:rPr>
          <w:i/>
          <w:iCs/>
          <w:sz w:val="26"/>
        </w:rPr>
        <w:t>For China, How To Manage Taiwan?”,</w:t>
      </w:r>
      <w:r>
        <w:rPr>
          <w:b/>
          <w:bCs/>
          <w:i/>
          <w:iCs/>
          <w:sz w:val="26"/>
        </w:rPr>
        <w:t xml:space="preserve"> </w:t>
      </w:r>
      <w:r>
        <w:rPr>
          <w:i/>
          <w:iCs/>
          <w:sz w:val="26"/>
        </w:rPr>
        <w:t xml:space="preserve">Forbes, </w:t>
      </w:r>
      <w:hyperlink r:id="rId55" w:anchor="1c404e0e5802" w:history="1">
        <w:r w:rsidRPr="003B473C">
          <w:rPr>
            <w:rStyle w:val="Hyperlink"/>
            <w:i/>
            <w:iCs/>
            <w:sz w:val="26"/>
          </w:rPr>
          <w:t>https://www.forbes.com/2007/10/20/china-congress-taiwan-oped-cx_rro_1022taiwan.html#1c404e0e5802</w:t>
        </w:r>
      </w:hyperlink>
      <w:r>
        <w:rPr>
          <w:i/>
          <w:iCs/>
          <w:sz w:val="26"/>
        </w:rPr>
        <w:t>) DJ</w:t>
      </w:r>
    </w:p>
    <w:p w:rsidR="00DA4E8C" w:rsidRPr="003B473C" w:rsidRDefault="00DA4E8C" w:rsidP="00DA4E8C">
      <w:pPr>
        <w:rPr>
          <w:u w:val="single"/>
        </w:rPr>
      </w:pPr>
      <w:r w:rsidRPr="003B473C">
        <w:rPr>
          <w:sz w:val="16"/>
        </w:rPr>
        <w:t xml:space="preserve">One of the most significant developments at China's 17th Party Congress was what did not happen. In contrast to past party congresses, China's Taiwan policy has been a non-issue this year, apparently unaffected by the intense political jockey in the months preceding the Congress and during the congress itself. This moderation in China's Taiwan policy does not suggest that Chinese leaders have moved beyond the Taiwan issue, that they understand that economics is more important than national sovereignty. </w:t>
      </w:r>
      <w:r w:rsidRPr="003B473C">
        <w:rPr>
          <w:u w:val="single"/>
        </w:rPr>
        <w:t xml:space="preserve">Although Chinese business leaders, particularly in Shanghai and in other coastal cities, prefer that China focus on economic growth, rather than on preparations for war against Taiwan, Chinese party leaders in Beijing remain fixated on Taiwan. </w:t>
      </w:r>
      <w:r w:rsidRPr="003B473C">
        <w:rPr>
          <w:b/>
          <w:bCs/>
          <w:u w:val="single"/>
        </w:rPr>
        <w:t>Taiwan is the foremost symbol of Chinese nationalism.</w:t>
      </w:r>
      <w:r>
        <w:rPr>
          <w:b/>
          <w:bCs/>
          <w:u w:val="single"/>
        </w:rPr>
        <w:t xml:space="preserve"> </w:t>
      </w:r>
      <w:r w:rsidRPr="003B473C">
        <w:rPr>
          <w:b/>
          <w:bCs/>
          <w:u w:val="single"/>
        </w:rPr>
        <w:t>Taiwan's independence movement challenges China's nationalist agenda of reversing the humiliations of the imperialists by unifying lost territories. It also threatens the nationalist legitimacy of the Chinese Communist Party.</w:t>
      </w:r>
      <w:r w:rsidRPr="003B473C">
        <w:rPr>
          <w:sz w:val="16"/>
        </w:rPr>
        <w:t xml:space="preserve"> Moreover, China has a vital security interest in Taiwan, a small island 90 miles from its coast (think Cuba). </w:t>
      </w:r>
      <w:r w:rsidRPr="003B473C">
        <w:rPr>
          <w:u w:val="single"/>
        </w:rPr>
        <w:t xml:space="preserve">For </w:t>
      </w:r>
      <w:proofErr w:type="gramStart"/>
      <w:r w:rsidRPr="003B473C">
        <w:rPr>
          <w:u w:val="single"/>
        </w:rPr>
        <w:t>all of</w:t>
      </w:r>
      <w:proofErr w:type="gramEnd"/>
      <w:r w:rsidRPr="003B473C">
        <w:rPr>
          <w:u w:val="single"/>
        </w:rPr>
        <w:t xml:space="preserve"> these reasons, Taiwan has been an issue of war and peace for China that continues to challenge U.S. cooperation and remains a political vulnerability for Chinese leaders.</w:t>
      </w:r>
      <w:r>
        <w:rPr>
          <w:u w:val="single"/>
        </w:rPr>
        <w:t xml:space="preserve"> </w:t>
      </w:r>
      <w:r w:rsidRPr="003B473C">
        <w:rPr>
          <w:sz w:val="16"/>
        </w:rPr>
        <w:t xml:space="preserve">Chinese moderation is </w:t>
      </w:r>
      <w:proofErr w:type="gramStart"/>
      <w:r w:rsidRPr="003B473C">
        <w:rPr>
          <w:sz w:val="16"/>
        </w:rPr>
        <w:t>all the more</w:t>
      </w:r>
      <w:proofErr w:type="gramEnd"/>
      <w:r w:rsidRPr="003B473C">
        <w:rPr>
          <w:sz w:val="16"/>
        </w:rPr>
        <w:t xml:space="preserve"> remarkable, given the series of provocations from Chen Shui-bian, Taiwan's leader. Over the past year, Chen has all but declared formal Taiwan sovereign independence from mainland China. His speech on Oct. 10, just prior to the opening of the Party Congress, was particularly provocative. Chen Shui-bian has not only riled Beijing--he has displeased the Bush Administration, as well. Despite U.S. security cooperation with Taiwan and American support for Taiwan's democracy, state department officials have publicly criticized Chen's initiatives, and the White House no longer urges Beijing to negotiate with Chen, but rather encourages China to look forward to cooperation with Chen's successors. The White House has also praised China's moderate response to Chen's provocations. In the past, China would have responded to such Taiwan provocations with combative rhetoric, deadlines for unification and military threats. Over the past year, however, including during the weeks leading up to the party congress, China has exercised considerable restraint. Its propaganda machine has yet to turn its full attention on Taiwan, and the Chinese military has been content to carry out its routine annual exercises. In his speech to the party congress, Hu Jintao offered to open peace talks with Taiwan. </w:t>
      </w:r>
      <w:r w:rsidRPr="003B473C">
        <w:rPr>
          <w:u w:val="single"/>
        </w:rPr>
        <w:t>These novel developments in Chinese politics point to the growing sophistication of Chinese policy-making and the awareness among Chinese leaders that short-term Taiwan provocations are a mere prelude to long-term stability, and that it is better for China to wait for political change on Taiwan than to adopt policies that can only benefit Chen Shui-bian and undermine Chinese cooperation with the United States and other countries.</w:t>
      </w:r>
    </w:p>
    <w:p w:rsidR="00DA4E8C" w:rsidRDefault="00DA4E8C" w:rsidP="00DA4E8C">
      <w:pPr>
        <w:pStyle w:val="Heading4"/>
      </w:pPr>
      <w:r>
        <w:t>Taiwanese independence sends a message to other groups in China</w:t>
      </w:r>
    </w:p>
    <w:p w:rsidR="00DA4E8C" w:rsidRPr="00815486" w:rsidRDefault="00DA4E8C" w:rsidP="00DA4E8C">
      <w:pPr>
        <w:rPr>
          <w:rStyle w:val="Style13ptBold"/>
          <w:b w:val="0"/>
          <w:bCs w:val="0"/>
        </w:rPr>
      </w:pPr>
      <w:r>
        <w:rPr>
          <w:rStyle w:val="Style13ptBold"/>
        </w:rPr>
        <w:t xml:space="preserve">Christensen 02, </w:t>
      </w:r>
      <w:r>
        <w:rPr>
          <w:rStyle w:val="Style13ptBold"/>
          <w:b w:val="0"/>
          <w:bCs w:val="0"/>
        </w:rPr>
        <w:t>(</w:t>
      </w:r>
      <w:r w:rsidRPr="00815486">
        <w:rPr>
          <w:sz w:val="26"/>
        </w:rPr>
        <w:t>Thomas J. Christensen is a professor of political science at the Massachusetts Institute of Technology</w:t>
      </w:r>
      <w:r>
        <w:rPr>
          <w:sz w:val="26"/>
        </w:rPr>
        <w:t>, 2002, “</w:t>
      </w:r>
      <w:r w:rsidRPr="00815486">
        <w:rPr>
          <w:sz w:val="26"/>
        </w:rPr>
        <w:t>The Contemporary Security Dilemma: Deterring a Taiwan Conflict</w:t>
      </w:r>
      <w:r>
        <w:rPr>
          <w:sz w:val="26"/>
        </w:rPr>
        <w:t xml:space="preserve">”, </w:t>
      </w:r>
      <w:r w:rsidRPr="00815486">
        <w:rPr>
          <w:sz w:val="26"/>
        </w:rPr>
        <w:t>The Center for Strategic and International Studies and the Massachusetts Institute of Technology</w:t>
      </w:r>
      <w:r>
        <w:rPr>
          <w:sz w:val="26"/>
        </w:rPr>
        <w:t xml:space="preserve">, </w:t>
      </w:r>
      <w:hyperlink r:id="rId56" w:history="1">
        <w:r w:rsidRPr="00815486">
          <w:rPr>
            <w:rStyle w:val="Hyperlink"/>
            <w:sz w:val="26"/>
          </w:rPr>
          <w:t>https://pdfs.semanticscholar.org/890a/a6fa22830669e7dcfe7bfb492cdee67d28b4.pdf?_ga=2.195546607.21622972.1561929882-792796234.1561929882</w:t>
        </w:r>
      </w:hyperlink>
      <w:r>
        <w:rPr>
          <w:sz w:val="26"/>
        </w:rPr>
        <w:t>) DJ</w:t>
      </w:r>
    </w:p>
    <w:p w:rsidR="00DA4E8C" w:rsidRDefault="00DA4E8C" w:rsidP="00DA4E8C">
      <w:pPr>
        <w:rPr>
          <w:sz w:val="16"/>
        </w:rPr>
      </w:pPr>
      <w:r w:rsidRPr="00815486">
        <w:rPr>
          <w:u w:val="single"/>
        </w:rPr>
        <w:t>Given the Taiwan issue and relations among China, the United States, and Japan over it, the security dilemma does indeed apply to East Asia, and in a particularly knotty way.10 China’s stated goal of reunification with Taiwan, when accompanied by the threat of violence to achieve this objective, appears revisionist and irredentist to many regional and global observers</w:t>
      </w:r>
      <w:r w:rsidRPr="00815486">
        <w:rPr>
          <w:sz w:val="16"/>
        </w:rPr>
        <w:t xml:space="preserve">. Nev- </w:t>
      </w:r>
      <w:proofErr w:type="spellStart"/>
      <w:r w:rsidRPr="00815486">
        <w:rPr>
          <w:sz w:val="16"/>
        </w:rPr>
        <w:t>ertheless</w:t>
      </w:r>
      <w:proofErr w:type="spellEnd"/>
      <w:r w:rsidRPr="00815486">
        <w:rPr>
          <w:sz w:val="16"/>
        </w:rPr>
        <w:t xml:space="preserve">, largely for reasons of history and domestic politics, Beijing also has defensive motivations: PRC leaders fear Taiwan’s permanent independence from the Chinese nation. Leaders in Beijing consider deterring that outcome a defensive strategy because, at least until the early 1990s, leadership circles both in Taipei and in Beijing had recognized Taiwan, in some abstract sense, as part of a Chinese nation, whether that nation was designated the PRC or the Republic of China (ROC). Only since the early 1990s have top officials in Taipei, starting with former president Lee Teng-hui, begun calling such a formula into question. </w:t>
      </w:r>
      <w:r w:rsidRPr="00815486">
        <w:rPr>
          <w:u w:val="single"/>
        </w:rPr>
        <w:t xml:space="preserve">Preventing Taiwan’s permanent separation from the mainland and fostering eventual unification are core goals of all Chinese nationalists. But the overall objective is particularly important for today’s Chinese Com- </w:t>
      </w:r>
      <w:proofErr w:type="spellStart"/>
      <w:r w:rsidRPr="00815486">
        <w:rPr>
          <w:u w:val="single"/>
        </w:rPr>
        <w:t>munist</w:t>
      </w:r>
      <w:proofErr w:type="spellEnd"/>
      <w:r w:rsidRPr="00815486">
        <w:rPr>
          <w:u w:val="single"/>
        </w:rPr>
        <w:t xml:space="preserve"> Pa </w:t>
      </w:r>
      <w:proofErr w:type="spellStart"/>
      <w:r w:rsidRPr="00815486">
        <w:rPr>
          <w:u w:val="single"/>
        </w:rPr>
        <w:t>rty</w:t>
      </w:r>
      <w:proofErr w:type="spellEnd"/>
      <w:r w:rsidRPr="00815486">
        <w:rPr>
          <w:u w:val="single"/>
        </w:rPr>
        <w:t xml:space="preserve"> (CCP), which faces severe domestic legitimacy problems because the PRC’s Communist regime rules over a country in which very few people believe in com- </w:t>
      </w:r>
      <w:proofErr w:type="spellStart"/>
      <w:r w:rsidRPr="00815486">
        <w:rPr>
          <w:u w:val="single"/>
        </w:rPr>
        <w:t>munism</w:t>
      </w:r>
      <w:proofErr w:type="spellEnd"/>
      <w:r w:rsidRPr="00815486">
        <w:rPr>
          <w:u w:val="single"/>
        </w:rPr>
        <w:t xml:space="preserve">. </w:t>
      </w:r>
      <w:r w:rsidRPr="001C2D1C">
        <w:rPr>
          <w:b/>
          <w:bCs/>
          <w:u w:val="single"/>
        </w:rPr>
        <w:t xml:space="preserve">Moreover, CCP elites fear that dramatic failure on Taiwan policy would allow currently disparate domestic opposition groups to link with each other and with disgruntled nationalists within the party in a manner that could threaten the party’s monopoly on power. </w:t>
      </w:r>
      <w:r w:rsidRPr="00815486">
        <w:rPr>
          <w:u w:val="single"/>
        </w:rPr>
        <w:t xml:space="preserve">Because relations with Taiwan affect domestic stability, success or failure on the Taiwan issue will likely be a key standard by which CCP lead- </w:t>
      </w:r>
      <w:proofErr w:type="spellStart"/>
      <w:r w:rsidRPr="00815486">
        <w:rPr>
          <w:u w:val="single"/>
        </w:rPr>
        <w:t>ers’</w:t>
      </w:r>
      <w:proofErr w:type="spellEnd"/>
      <w:r w:rsidRPr="00815486">
        <w:rPr>
          <w:u w:val="single"/>
        </w:rPr>
        <w:t xml:space="preserve"> peers will judge individual party leaders’ acumen on the international stage, during the leadership transition currently under way in China.</w:t>
      </w:r>
      <w:r w:rsidRPr="00815486">
        <w:rPr>
          <w:sz w:val="16"/>
        </w:rPr>
        <w:t xml:space="preserve"> </w:t>
      </w:r>
      <w:proofErr w:type="gramStart"/>
      <w:r w:rsidRPr="00815486">
        <w:rPr>
          <w:sz w:val="16"/>
        </w:rPr>
        <w:t>That being said, economic</w:t>
      </w:r>
      <w:proofErr w:type="gramEnd"/>
      <w:r w:rsidRPr="00815486">
        <w:rPr>
          <w:sz w:val="16"/>
        </w:rPr>
        <w:t xml:space="preserve"> growth and job creation are also critical to the stability of the regime in China. The goals of economic growth and nation- </w:t>
      </w:r>
      <w:proofErr w:type="spellStart"/>
      <w:r w:rsidRPr="00815486">
        <w:rPr>
          <w:sz w:val="16"/>
        </w:rPr>
        <w:t>alism</w:t>
      </w:r>
      <w:proofErr w:type="spellEnd"/>
      <w:r w:rsidRPr="00815486">
        <w:rPr>
          <w:sz w:val="16"/>
        </w:rPr>
        <w:t xml:space="preserve"> sometimes pull Beijing in opposite directions. Good economic policy requires further foreign penetration of the Chinese economy and positive relations with the United States, Taiwan, and Japan—China’s three biggest economic partners—whereas nationalist posturing in military and economic policy could easily injure relations with those major trading and investment partners. An attack against Taiwan would risk not only military disaster but also prolonged alienation of China’s economic partners. Beijing may be willing to fight over Taiwan even against militarily superior foes, but it is hardly eager to do so. Thus, deterrence is possible, but not simple.</w:t>
      </w:r>
    </w:p>
    <w:p w:rsidR="00DA4E8C" w:rsidRDefault="00DA4E8C" w:rsidP="00DA4E8C">
      <w:pPr>
        <w:pStyle w:val="Heading4"/>
        <w:rPr>
          <w:rStyle w:val="Style13ptBold"/>
          <w:b/>
          <w:bCs w:val="0"/>
        </w:rPr>
      </w:pPr>
      <w:r>
        <w:rPr>
          <w:rStyle w:val="Style13ptBold"/>
          <w:b/>
          <w:bCs w:val="0"/>
        </w:rPr>
        <w:t>It’s a matter of political identity, not territorial expansion</w:t>
      </w:r>
    </w:p>
    <w:p w:rsidR="00DA4E8C" w:rsidRPr="00815486" w:rsidRDefault="00DA4E8C" w:rsidP="00DA4E8C">
      <w:pPr>
        <w:rPr>
          <w:rStyle w:val="Style13ptBold"/>
          <w:b w:val="0"/>
          <w:bCs w:val="0"/>
        </w:rPr>
      </w:pPr>
      <w:r>
        <w:rPr>
          <w:rStyle w:val="Style13ptBold"/>
        </w:rPr>
        <w:t xml:space="preserve">Christensen 02, </w:t>
      </w:r>
      <w:r>
        <w:rPr>
          <w:rStyle w:val="Style13ptBold"/>
          <w:b w:val="0"/>
          <w:bCs w:val="0"/>
        </w:rPr>
        <w:t>(</w:t>
      </w:r>
      <w:r w:rsidRPr="00815486">
        <w:rPr>
          <w:sz w:val="26"/>
        </w:rPr>
        <w:t>Thomas J. Christensen is a professor of political science at the Massachusetts Institute of Technology</w:t>
      </w:r>
      <w:r>
        <w:rPr>
          <w:sz w:val="26"/>
        </w:rPr>
        <w:t>, 2002, “</w:t>
      </w:r>
      <w:r w:rsidRPr="00815486">
        <w:rPr>
          <w:sz w:val="26"/>
        </w:rPr>
        <w:t>The Contemporary Security Dilemma: Deterring a Taiwan Conflict</w:t>
      </w:r>
      <w:r>
        <w:rPr>
          <w:sz w:val="26"/>
        </w:rPr>
        <w:t xml:space="preserve">”, </w:t>
      </w:r>
      <w:r w:rsidRPr="00815486">
        <w:rPr>
          <w:sz w:val="26"/>
        </w:rPr>
        <w:t>The Center for Strategic and International Studies and the Massachusetts Institute of Technology</w:t>
      </w:r>
      <w:r>
        <w:rPr>
          <w:sz w:val="26"/>
        </w:rPr>
        <w:t xml:space="preserve">, </w:t>
      </w:r>
      <w:hyperlink r:id="rId57" w:history="1">
        <w:r w:rsidRPr="00815486">
          <w:rPr>
            <w:rStyle w:val="Hyperlink"/>
            <w:sz w:val="26"/>
          </w:rPr>
          <w:t>https://pdfs.semanticscholar.org/890a/a6fa22830669e7dcfe7bfb492cdee67d28b4.pdf?_ga=2.195546607.21622972.1561929882-792796234.1561929882</w:t>
        </w:r>
      </w:hyperlink>
      <w:r>
        <w:rPr>
          <w:sz w:val="26"/>
        </w:rPr>
        <w:t>) DJ</w:t>
      </w:r>
    </w:p>
    <w:p w:rsidR="00DA4E8C" w:rsidRDefault="00DA4E8C" w:rsidP="00DA4E8C">
      <w:pPr>
        <w:rPr>
          <w:u w:val="single"/>
        </w:rPr>
      </w:pPr>
      <w:r w:rsidRPr="001C2D1C">
        <w:rPr>
          <w:u w:val="single"/>
        </w:rPr>
        <w:t xml:space="preserve"> To a large degree, the Taiwan question is one more of the island’s political identity than of the PRC’s territorial expansion. The danger to the PRC is that Taiwan might eventually move from de facto independence to le- gal independence, thus </w:t>
      </w:r>
      <w:r w:rsidRPr="001C2D1C">
        <w:rPr>
          <w:b/>
          <w:bCs/>
          <w:u w:val="single"/>
        </w:rPr>
        <w:t>posing an affront to Chinese nationalism and a danger to regime stability in Beijing.</w:t>
      </w:r>
      <w:r w:rsidRPr="001C2D1C">
        <w:rPr>
          <w:u w:val="single"/>
        </w:rPr>
        <w:t xml:space="preserve"> Little evidence suggests that the PRC would like to occupy Taiwan and run the island’s day-to-day affairs, even if it could.</w:t>
      </w:r>
    </w:p>
    <w:p w:rsidR="008D7B3D" w:rsidRDefault="00367D1D" w:rsidP="008D7B3D">
      <w:pPr>
        <w:pStyle w:val="Heading3"/>
      </w:pPr>
      <w:r>
        <w:lastRenderedPageBreak/>
        <w:t xml:space="preserve">AT: No Chinese Instability </w:t>
      </w:r>
    </w:p>
    <w:p w:rsidR="00DA4E8C" w:rsidRDefault="00DA4E8C" w:rsidP="00DA4E8C">
      <w:pPr>
        <w:pStyle w:val="Heading4"/>
      </w:pPr>
      <w:r>
        <w:t xml:space="preserve">Preventing Taiwan independence is key to preventing the historical tragedy of a divided China </w:t>
      </w:r>
    </w:p>
    <w:p w:rsidR="00DA4E8C" w:rsidRPr="00C46157" w:rsidRDefault="00DA4E8C" w:rsidP="00DA4E8C">
      <w:pPr>
        <w:rPr>
          <w:bCs/>
          <w:sz w:val="26"/>
        </w:rPr>
      </w:pPr>
      <w:r>
        <w:rPr>
          <w:rStyle w:val="Style13ptBold"/>
        </w:rPr>
        <w:t>Lanoszka 18, (</w:t>
      </w:r>
      <w:r w:rsidRPr="004E65C2">
        <w:rPr>
          <w:sz w:val="26"/>
        </w:rPr>
        <w:t>Alexander Lanoszka is Assistant Professor of International Relations at the University of Waterloo. Previously, he taught at City, University of London and has held fellowships at the Massachusetts Institute of Technology and Dartmouth Colleg</w:t>
      </w:r>
      <w:r>
        <w:rPr>
          <w:sz w:val="26"/>
        </w:rPr>
        <w:t>e, November 2018, “</w:t>
      </w:r>
      <w:r w:rsidRPr="004E65C2">
        <w:rPr>
          <w:sz w:val="26"/>
        </w:rPr>
        <w:t>A QUESTION OF TIME Enhancing Taiwan’s Conventional Deterrence Posture</w:t>
      </w:r>
      <w:r>
        <w:rPr>
          <w:sz w:val="26"/>
        </w:rPr>
        <w:t>”, Center for Security Policy Studies) DJ</w:t>
      </w:r>
    </w:p>
    <w:p w:rsidR="00DA4E8C" w:rsidRPr="00C46157" w:rsidRDefault="00DA4E8C" w:rsidP="00DA4E8C">
      <w:pPr>
        <w:rPr>
          <w:sz w:val="16"/>
        </w:rPr>
      </w:pPr>
      <w:r w:rsidRPr="00C46157">
        <w:rPr>
          <w:sz w:val="16"/>
        </w:rPr>
        <w:t>There are at least two potential problems with this line of reasoning</w:t>
      </w:r>
      <w:r w:rsidRPr="00C46157">
        <w:rPr>
          <w:u w:val="single"/>
        </w:rPr>
        <w:t>. The first is that President Xi appears to have taken a significant step towards effectively consolidating control shortly after we left Taiwan in early January 2018.</w:t>
      </w:r>
      <w:r w:rsidRPr="00C46157">
        <w:rPr>
          <w:sz w:val="16"/>
        </w:rPr>
        <w:t xml:space="preserve"> Specifically, in March 2018, he removed the ten-year term limit that has constrained every Paramount Leader since Mao. No longer shackled by term limits, the already consistent and relatively shockproof policies of the CCP are likely to gain even more consistency under a potential “dictator-for-life.” Such a development does not bode well for Taiwan. </w:t>
      </w:r>
      <w:r w:rsidRPr="00C46157">
        <w:rPr>
          <w:u w:val="single"/>
        </w:rPr>
        <w:t xml:space="preserve">Although he pursued rapprochement towards Taiwan early in his tenure as leader, President Xi toughened his stance towards the island following the 2016 election of pro-independence Democratic Progressive Party (DPP) candidate Tsai Ing-Wen. At the 19th Party Congress, he articulated that China will: “… resolutely uphold national sovereignty and territorial integrity and </w:t>
      </w:r>
      <w:r w:rsidRPr="00C46157">
        <w:rPr>
          <w:b/>
          <w:bCs/>
          <w:u w:val="single"/>
        </w:rPr>
        <w:t>will never tolerate a repeat of the historical tragedy of a divided country.</w:t>
      </w:r>
      <w:r w:rsidRPr="00C46157">
        <w:rPr>
          <w:u w:val="single"/>
        </w:rPr>
        <w:t xml:space="preserve"> All activities of splitting the motherland will be resolutely opposed by all the Chinese people. </w:t>
      </w:r>
      <w:r w:rsidRPr="00C46157">
        <w:rPr>
          <w:b/>
          <w:bCs/>
          <w:u w:val="single"/>
        </w:rPr>
        <w:t xml:space="preserve">We have firm will, full confidence, and </w:t>
      </w:r>
      <w:proofErr w:type="gramStart"/>
      <w:r w:rsidRPr="00C46157">
        <w:rPr>
          <w:b/>
          <w:bCs/>
          <w:u w:val="single"/>
        </w:rPr>
        <w:t>sufficient</w:t>
      </w:r>
      <w:proofErr w:type="gramEnd"/>
      <w:r w:rsidRPr="00C46157">
        <w:rPr>
          <w:b/>
          <w:bCs/>
          <w:u w:val="single"/>
        </w:rPr>
        <w:t xml:space="preserve"> capability to defeat any form of Taiwan independence secession plot. We will never allow any person, any organization, or any political party to split any part of the Chinese territory from China at any time or in any form.”</w:t>
      </w:r>
      <w:r w:rsidRPr="00C46157">
        <w:rPr>
          <w:sz w:val="16"/>
        </w:rPr>
        <w:t xml:space="preserve">78 Since consolidating power, President Xi has indeed increased the pressure on Taiwan. For example, China recently enacted 31 new policies designed to attract more Taiwan citizens to China.”79 After the U.S. Congress passed the U.S.-Taiwan Travel Bill in March 2018, China retorted that the legislation “severely violates the one-China principle, the political foundation of the </w:t>
      </w:r>
      <w:proofErr w:type="spellStart"/>
      <w:r w:rsidRPr="00C46157">
        <w:rPr>
          <w:sz w:val="16"/>
        </w:rPr>
        <w:t>ChinaU.S</w:t>
      </w:r>
      <w:proofErr w:type="spellEnd"/>
      <w:r w:rsidRPr="00C46157">
        <w:rPr>
          <w:sz w:val="16"/>
        </w:rPr>
        <w:t xml:space="preserve">. relationship.”80 Moreover, PLA warships—including the aircraft carrier have been circling Taiwan and traversing the Strait itself.81 Military exercises have also been taken place more frequently in the region and across the Strait. China has stepped up efforts to restrict Taiwan’s international space by flipping diplomatic allegiances and barring attendance at international events. </w:t>
      </w:r>
      <w:r w:rsidRPr="00C46157">
        <w:rPr>
          <w:u w:val="single"/>
        </w:rPr>
        <w:t xml:space="preserve">There is a second problem with placing too much faith in President Xi’s need to prioritize his domestic power base. It overlooks the possibility that he might use provocations abroad </w:t>
      </w:r>
      <w:proofErr w:type="gramStart"/>
      <w:r w:rsidRPr="00C46157">
        <w:rPr>
          <w:u w:val="single"/>
        </w:rPr>
        <w:t>as a way to</w:t>
      </w:r>
      <w:proofErr w:type="gramEnd"/>
      <w:r w:rsidRPr="00C46157">
        <w:rPr>
          <w:u w:val="single"/>
        </w:rPr>
        <w:t xml:space="preserve"> consolidate control at home.82 Autocratic leaders have often relied on adventurism abroad to undercut political competition, distract domestic audiences, and rally public opinion.</w:t>
      </w:r>
      <w:r w:rsidRPr="00C46157">
        <w:rPr>
          <w:sz w:val="16"/>
        </w:rPr>
        <w:t xml:space="preserve"> War has a long and distinguished role in the state-building process.83 It is worth pointing out that President Xi may well be publicly telegraphing his long-range plans. He has, after all, put his reform goals and timeline on record for all to see: by 2020, the PLA will achieve its basic mechanization goals, make strides in the information domain, and improve its strategic capabilities substantially; by 2035, it will be a completely modernized military; and by 2050, it will possess first-class military forces. Several of these new platforms have already been deployed near Taiwan. Having a “first-class military” deadline not only provides a warning to the United States and other countries but also conveys his expectations to other political, economic, social, and military elites in China. Nevertheless, as with the 2005 Anti-Secession Law, the target may be painted and the red lines are drawn, but mobilization toward ends might not be immediately forthcoming. China’s calculus on whether to launch an attack on Taiwan will largely depend on the factors described above.</w:t>
      </w:r>
    </w:p>
    <w:p w:rsidR="00DA4E8C" w:rsidRDefault="00DA4E8C" w:rsidP="00DA4E8C">
      <w:pPr>
        <w:pStyle w:val="Heading4"/>
      </w:pPr>
      <w:r>
        <w:t xml:space="preserve">A unified China is key to an overall Chinese unity </w:t>
      </w:r>
    </w:p>
    <w:p w:rsidR="00DA4E8C" w:rsidRPr="00C3090A" w:rsidRDefault="00DA4E8C" w:rsidP="00DA4E8C">
      <w:pPr>
        <w:rPr>
          <w:rStyle w:val="Style13ptBold"/>
          <w:b w:val="0"/>
        </w:rPr>
      </w:pPr>
      <w:r>
        <w:rPr>
          <w:rStyle w:val="Style13ptBold"/>
        </w:rPr>
        <w:t>Lanoszka 18, (</w:t>
      </w:r>
      <w:r w:rsidRPr="004E65C2">
        <w:rPr>
          <w:sz w:val="26"/>
        </w:rPr>
        <w:t>Alexander Lanoszka is Assistant Professor of International Relations at the University of Waterloo. Previously, he taught at City, University of London and has held fellowships at the Massachusetts Institute of Technology and Dartmouth Colleg</w:t>
      </w:r>
      <w:r>
        <w:rPr>
          <w:sz w:val="26"/>
        </w:rPr>
        <w:t>e, November 2018, “</w:t>
      </w:r>
      <w:r w:rsidRPr="004E65C2">
        <w:rPr>
          <w:sz w:val="26"/>
        </w:rPr>
        <w:t>A QUESTION OF TIME Enhancing Taiwan’s Conventional Deterrence Posture</w:t>
      </w:r>
      <w:r>
        <w:rPr>
          <w:sz w:val="26"/>
        </w:rPr>
        <w:t>”, Center for Security Policy Studies) DJ</w:t>
      </w:r>
    </w:p>
    <w:p w:rsidR="00DA4E8C" w:rsidRPr="00C3090A" w:rsidRDefault="00DA4E8C" w:rsidP="00DA4E8C">
      <w:r w:rsidRPr="00C3090A">
        <w:rPr>
          <w:u w:val="single"/>
        </w:rPr>
        <w:lastRenderedPageBreak/>
        <w:t xml:space="preserve">International and domestic political factors might also explain changes in self-reported identity over time. Yang Zhong contends that the growing salience of national identity stems not from a rejection of Chinese culture but rather from </w:t>
      </w:r>
      <w:r w:rsidRPr="00C3090A">
        <w:rPr>
          <w:b/>
          <w:bCs/>
          <w:u w:val="single"/>
        </w:rPr>
        <w:t>a rejection of China’s CCP-dominated government</w:t>
      </w:r>
      <w:r w:rsidRPr="00C3090A">
        <w:t>.227 Alternatively, domestic politics might play a larger role. As Professor Arthur Ding points out, more people identified as Taiwanese when President Ma Ying-</w:t>
      </w:r>
      <w:proofErr w:type="spellStart"/>
      <w:r w:rsidRPr="00C3090A">
        <w:t>jeou</w:t>
      </w:r>
      <w:proofErr w:type="spellEnd"/>
      <w:r w:rsidRPr="00C3090A">
        <w:t xml:space="preserve"> and the KMT were in power. By contrast, those numbers began to drop when President Tsai Ing-wen and the Democratic Progressive Party came to power in 2016.228 Thus, it may be the case that people in Taiwan base their sense of national identity, at least in part, on their perceptions about who is in power and how they perform. </w:t>
      </w:r>
    </w:p>
    <w:p w:rsidR="00DA4E8C" w:rsidRPr="00C3090A" w:rsidRDefault="00DA4E8C" w:rsidP="00DA4E8C">
      <w:r w:rsidRPr="00C3090A">
        <w:rPr>
          <w:u w:val="single"/>
        </w:rPr>
        <w:t xml:space="preserve">From the perspective of effective deterrence, it is a problem if </w:t>
      </w:r>
      <w:r w:rsidRPr="00C3090A">
        <w:rPr>
          <w:b/>
          <w:bCs/>
          <w:u w:val="single"/>
        </w:rPr>
        <w:t>people shift their sense of national identity based on their frustration with the government’s performance.</w:t>
      </w:r>
      <w:r w:rsidRPr="00C3090A">
        <w:rPr>
          <w:u w:val="single"/>
        </w:rPr>
        <w:t xml:space="preserve"> If domestic politics truly drive identity decisions, then political leaders and defense planners will </w:t>
      </w:r>
      <w:r w:rsidRPr="00C3090A">
        <w:rPr>
          <w:b/>
          <w:bCs/>
          <w:u w:val="single"/>
        </w:rPr>
        <w:t>experience more challenges leveraging national identity as a unifying force.</w:t>
      </w:r>
      <w:r w:rsidRPr="00C3090A">
        <w:rPr>
          <w:u w:val="single"/>
        </w:rPr>
        <w:t xml:space="preserve"> To be sure, national identity might not be a good predictor for an individual’s willingness to fight. But it surely helps develop national cohesion.</w:t>
      </w:r>
      <w:r w:rsidRPr="00C3090A">
        <w:t xml:space="preserve"> Identity trends might also impact China’s decision-making. Some claim that the more Taiwan’s society identifies as Chinese, the more China’s leaders will use peaceful tools. </w:t>
      </w:r>
      <w:r w:rsidRPr="00C3090A">
        <w:rPr>
          <w:u w:val="single"/>
        </w:rPr>
        <w:t>Conversely, the more China’s leaders perceive a persistent, possibly irreversible decline in Chinese identity within Taiwan, the more they might adopt more provocative policies on cross-Straits issues</w:t>
      </w:r>
      <w:r w:rsidRPr="00C3090A">
        <w:t>.229 It is worth noting that a recent survey conducted by the Taiwan Foundation for Democracy found that roughly two-thirds of respondents said that they would be willing to go to war if China were to attempt a forceful unification of Taiwan.230 That number drops to 55% if Taiwan were to declare unilateral independence.</w:t>
      </w:r>
    </w:p>
    <w:p w:rsidR="00DA4E8C" w:rsidRDefault="00DA4E8C" w:rsidP="00B172FB">
      <w:pPr>
        <w:rPr>
          <w:u w:val="single"/>
        </w:rPr>
      </w:pPr>
    </w:p>
    <w:p w:rsidR="00B172FB" w:rsidRDefault="00B172FB" w:rsidP="00B172FB">
      <w:pPr>
        <w:pStyle w:val="Heading2"/>
      </w:pPr>
      <w:r>
        <w:lastRenderedPageBreak/>
        <w:t>Trade</w:t>
      </w:r>
    </w:p>
    <w:p w:rsidR="00B172FB" w:rsidRPr="00B172FB" w:rsidRDefault="00367D1D" w:rsidP="00B172FB">
      <w:pPr>
        <w:pStyle w:val="Heading3"/>
      </w:pPr>
      <w:r>
        <w:lastRenderedPageBreak/>
        <w:t xml:space="preserve">AT: No </w:t>
      </w:r>
      <w:proofErr w:type="spellStart"/>
      <w:r>
        <w:t>Lashout</w:t>
      </w:r>
      <w:proofErr w:type="spellEnd"/>
    </w:p>
    <w:p w:rsidR="002167A2" w:rsidRDefault="002167A2" w:rsidP="002167A2">
      <w:pPr>
        <w:pStyle w:val="Heading4"/>
      </w:pPr>
      <w:r>
        <w:t>CCP Decline leads to lash-out—even before full collapse happens</w:t>
      </w:r>
    </w:p>
    <w:p w:rsidR="002167A2" w:rsidRPr="008B0867" w:rsidRDefault="002167A2" w:rsidP="002167A2">
      <w:pPr>
        <w:rPr>
          <w:rStyle w:val="Style13ptBold"/>
        </w:rPr>
      </w:pPr>
      <w:r>
        <w:rPr>
          <w:rStyle w:val="Style13ptBold"/>
        </w:rPr>
        <w:t xml:space="preserve">Friedberg and Schoenfeld 15 </w:t>
      </w:r>
      <w:r w:rsidRPr="008B0867">
        <w:t>(Aaron Friedberg- professor of politics at Princeton University and Gabriel Schoenfeld-senior fellow at the Hudson Institute,</w:t>
      </w:r>
      <w:r>
        <w:t xml:space="preserve"> </w:t>
      </w:r>
      <w:r w:rsidRPr="008B0867">
        <w:t xml:space="preserve">“China, a wounded tiger, could lash out,” </w:t>
      </w:r>
      <w:hyperlink r:id="rId58" w:history="1">
        <w:r>
          <w:rPr>
            <w:rStyle w:val="Hyperlink"/>
          </w:rPr>
          <w:t>https://www.latimes.com/opinion/op-ed/la-oe-0914-schoenfeld-friedberg-china-danger-20150914-story.html</w:t>
        </w:r>
      </w:hyperlink>
      <w:r>
        <w:t xml:space="preserve">, </w:t>
      </w:r>
      <w:r w:rsidRPr="008B0867">
        <w:t>Published: 9/14/15) RK</w:t>
      </w:r>
    </w:p>
    <w:p w:rsidR="002167A2" w:rsidRDefault="002167A2" w:rsidP="002167A2">
      <w:pPr>
        <w:rPr>
          <w:rStyle w:val="StyleUnderline"/>
        </w:rPr>
      </w:pPr>
      <w:r w:rsidRPr="008B0867">
        <w:rPr>
          <w:rStyle w:val="StyleUnderline"/>
        </w:rPr>
        <w:t>The Chinese Communist Party's power has long rested on four pillars: economic growth, nationalism, repression and communist ideology.</w:t>
      </w:r>
      <w:r w:rsidRPr="008B0867">
        <w:rPr>
          <w:sz w:val="14"/>
        </w:rPr>
        <w:t xml:space="preserve"> The last of these withered away almost entirely as China liberalized its economy, with slogans such as "Long live the invincible Marxism-Leninism theory" replaced by "To get rich is glorious." Now the first pillar is unstable too. </w:t>
      </w:r>
      <w:r w:rsidRPr="008B0867">
        <w:rPr>
          <w:rStyle w:val="StyleUnderline"/>
        </w:rPr>
        <w:t>All eyes are on the gyrating Chinese stock market.</w:t>
      </w:r>
      <w:r w:rsidRPr="008B0867">
        <w:rPr>
          <w:sz w:val="14"/>
        </w:rPr>
        <w:t xml:space="preserve"> </w:t>
      </w:r>
      <w:r w:rsidRPr="008B0867">
        <w:rPr>
          <w:rStyle w:val="StyleUnderline"/>
        </w:rPr>
        <w:t xml:space="preserve">Its precipitous decline and the surprise devaluation of the renminbi have been roiling world markets and stoking fears of currency wars </w:t>
      </w:r>
      <w:r w:rsidRPr="008B0867">
        <w:rPr>
          <w:sz w:val="14"/>
        </w:rPr>
        <w:t xml:space="preserve">and beggar-thy-neighbor trade policies. Given that only about 1% of our gross domestic product comes from trade with China, the U.S. economy is hardly at risk. Yet this summer's upheaval may accelerate developments that threaten the peace of Asia and pose a strategic challenge to the West. </w:t>
      </w:r>
      <w:r w:rsidRPr="008B0867">
        <w:rPr>
          <w:rStyle w:val="StyleUnderline"/>
        </w:rPr>
        <w:t>China's economy has been slowing for a while. In this century's first decade, 10%-plus returns were the norm; lately the growth rate has hovered around 7</w:t>
      </w:r>
      <w:r w:rsidRPr="008B0867">
        <w:rPr>
          <w:sz w:val="14"/>
        </w:rPr>
        <w:t xml:space="preserve">% — if official figures are to be trusted, which they are not. The Chinese people have begun to feel the effects, and so has the government, with its reputation for sound economic stewardship declining in parallel with the downward-sloping GDP growth charts. </w:t>
      </w:r>
      <w:r w:rsidRPr="008B0867">
        <w:rPr>
          <w:rStyle w:val="StyleUnderline"/>
        </w:rPr>
        <w:t>Xi</w:t>
      </w:r>
      <w:r w:rsidRPr="008B0867">
        <w:rPr>
          <w:sz w:val="14"/>
        </w:rPr>
        <w:t xml:space="preserve"> Jinping came to power in 2012 determined to burnish the leadership's credentials in this all-critical area. His </w:t>
      </w:r>
      <w:r w:rsidRPr="008B0867">
        <w:rPr>
          <w:rStyle w:val="StyleUnderline"/>
        </w:rPr>
        <w:t xml:space="preserve">efforts have taken two forms. The first has been an anti-corruption campaign </w:t>
      </w:r>
      <w:r w:rsidRPr="008B0867">
        <w:rPr>
          <w:sz w:val="14"/>
        </w:rPr>
        <w:t xml:space="preserve">that plays to popular sentiments but has doubled as a vehicle for a purge of political opponents. Three years into the campaign, China's president has a large number of very bitter and well-placed enemies, whose family fortunes and lives are on the line. At the same time, </w:t>
      </w:r>
      <w:r w:rsidRPr="00D44580">
        <w:rPr>
          <w:rStyle w:val="StyleUnderline"/>
          <w:highlight w:val="cyan"/>
        </w:rPr>
        <w:t xml:space="preserve">Xi has been searching </w:t>
      </w:r>
      <w:r w:rsidRPr="000019ED">
        <w:rPr>
          <w:rStyle w:val="StyleUnderline"/>
        </w:rPr>
        <w:t>for ways</w:t>
      </w:r>
      <w:r w:rsidRPr="00D44580">
        <w:rPr>
          <w:rStyle w:val="StyleUnderline"/>
          <w:highlight w:val="cyan"/>
        </w:rPr>
        <w:t xml:space="preserve"> to reinvigorate China's economy</w:t>
      </w:r>
      <w:r w:rsidRPr="008B0867">
        <w:rPr>
          <w:rStyle w:val="StyleUnderline"/>
        </w:rPr>
        <w:t xml:space="preserve">. </w:t>
      </w:r>
      <w:r w:rsidRPr="008B0867">
        <w:rPr>
          <w:sz w:val="14"/>
        </w:rPr>
        <w:t xml:space="preserve">One measure he embraced was to talk up the stock market, which he promised the Chinese people would create both personal and national wealth. </w:t>
      </w:r>
      <w:r w:rsidRPr="008B0867">
        <w:rPr>
          <w:rStyle w:val="StyleUnderline"/>
        </w:rPr>
        <w:t>Almost right up to the initial tremors heralding this summer's crash, state-run news outlets were urging the population to buy stocks</w:t>
      </w:r>
      <w:r w:rsidRPr="008B0867">
        <w:rPr>
          <w:sz w:val="14"/>
        </w:rPr>
        <w:t xml:space="preserve">. As the Chinese market soared, this may have seemed to Xi's colleagues in the Politburo as a stroke of genius; millions of people were getting rich on paper, and the Communist Party was getting the credit for it. It now must appear to them — and to an entire class of unhappy investors — as a monumental act of maladministration. 10,000 Syrian refugees isn't enough — the U.S. should admit more 10,000 Syrian refugees isn't enough — the U.S. should admit more Having lost ideological purity and economic stewardship as claims to power, the party is left, at least for the time being, with repression and nationalism. Accordingly, </w:t>
      </w:r>
      <w:r w:rsidRPr="00D44580">
        <w:rPr>
          <w:rStyle w:val="StyleUnderline"/>
          <w:highlight w:val="cyan"/>
        </w:rPr>
        <w:t>Xi has cracked down on dissent</w:t>
      </w:r>
      <w:r w:rsidRPr="008B0867">
        <w:rPr>
          <w:rStyle w:val="StyleUnderline"/>
        </w:rPr>
        <w:t xml:space="preserve"> with renewed vigor, sweeping up democracy advocates, environmentalists, lawyers, champions of minority group rights and anyone else who gets out of line</w:t>
      </w:r>
      <w:r w:rsidRPr="008B0867">
        <w:rPr>
          <w:sz w:val="14"/>
        </w:rPr>
        <w:t xml:space="preserve">. Simultaneously, </w:t>
      </w:r>
      <w:r w:rsidRPr="00D44580">
        <w:rPr>
          <w:rStyle w:val="StyleUnderline"/>
          <w:highlight w:val="cyan"/>
        </w:rPr>
        <w:t xml:space="preserve">he's intensified a campaign to bolster </w:t>
      </w:r>
      <w:r w:rsidRPr="002B4FFC">
        <w:rPr>
          <w:rStyle w:val="StyleUnderline"/>
        </w:rPr>
        <w:t xml:space="preserve">internal </w:t>
      </w:r>
      <w:r w:rsidRPr="00D44580">
        <w:rPr>
          <w:rStyle w:val="StyleUnderline"/>
          <w:highlight w:val="cyan"/>
        </w:rPr>
        <w:t>support by riling China's neighbors</w:t>
      </w:r>
      <w:r w:rsidRPr="008B0867">
        <w:rPr>
          <w:sz w:val="14"/>
        </w:rPr>
        <w:t xml:space="preserve">, particularly the hated Japanese. In the last three years, </w:t>
      </w:r>
      <w:r w:rsidRPr="00D44580">
        <w:rPr>
          <w:rStyle w:val="StyleUnderline"/>
          <w:highlight w:val="cyan"/>
        </w:rPr>
        <w:t xml:space="preserve">China has </w:t>
      </w:r>
      <w:r w:rsidRPr="00EA6844">
        <w:rPr>
          <w:rStyle w:val="StyleUnderline"/>
        </w:rPr>
        <w:t xml:space="preserve">unilaterally </w:t>
      </w:r>
      <w:r w:rsidRPr="00D44580">
        <w:rPr>
          <w:rStyle w:val="StyleUnderline"/>
          <w:highlight w:val="cyan"/>
        </w:rPr>
        <w:t>declared</w:t>
      </w:r>
      <w:r w:rsidRPr="008B0867">
        <w:rPr>
          <w:rStyle w:val="StyleUnderline"/>
        </w:rPr>
        <w:t xml:space="preserve"> </w:t>
      </w:r>
      <w:r w:rsidRPr="00D44580">
        <w:rPr>
          <w:rStyle w:val="StyleUnderline"/>
          <w:highlight w:val="cyan"/>
        </w:rPr>
        <w:t xml:space="preserve">an air-defense-identification zone over </w:t>
      </w:r>
      <w:r w:rsidRPr="00E72FFE">
        <w:rPr>
          <w:rStyle w:val="StyleUnderline"/>
        </w:rPr>
        <w:t>i</w:t>
      </w:r>
      <w:r w:rsidRPr="00D44580">
        <w:rPr>
          <w:rStyle w:val="StyleUnderline"/>
          <w:highlight w:val="cyan"/>
        </w:rPr>
        <w:t>slands</w:t>
      </w:r>
      <w:r w:rsidRPr="008B0867">
        <w:rPr>
          <w:rStyle w:val="StyleUnderline"/>
        </w:rPr>
        <w:t xml:space="preserve"> also </w:t>
      </w:r>
      <w:r w:rsidRPr="00D44580">
        <w:rPr>
          <w:rStyle w:val="StyleUnderline"/>
          <w:highlight w:val="cyan"/>
        </w:rPr>
        <w:t xml:space="preserve">claimed by Japan, deployed oil rigs off </w:t>
      </w:r>
      <w:r w:rsidRPr="002B4FFC">
        <w:rPr>
          <w:rStyle w:val="StyleUnderline"/>
        </w:rPr>
        <w:t xml:space="preserve">the coast </w:t>
      </w:r>
      <w:r w:rsidRPr="00D44580">
        <w:rPr>
          <w:rStyle w:val="StyleUnderline"/>
          <w:highlight w:val="cyan"/>
        </w:rPr>
        <w:t>of Vietnam</w:t>
      </w:r>
      <w:r w:rsidRPr="008B0867">
        <w:rPr>
          <w:rStyle w:val="StyleUnderline"/>
        </w:rPr>
        <w:t xml:space="preserve"> and </w:t>
      </w:r>
      <w:r w:rsidRPr="00D44580">
        <w:rPr>
          <w:rStyle w:val="StyleUnderline"/>
          <w:highlight w:val="cyan"/>
        </w:rPr>
        <w:t>built</w:t>
      </w:r>
      <w:r w:rsidRPr="008B0867">
        <w:rPr>
          <w:rStyle w:val="StyleUnderline"/>
        </w:rPr>
        <w:t xml:space="preserve"> an assortment of fortified </w:t>
      </w:r>
      <w:r w:rsidRPr="00D44580">
        <w:rPr>
          <w:rStyle w:val="StyleUnderline"/>
          <w:highlight w:val="cyan"/>
        </w:rPr>
        <w:t>artificial islands</w:t>
      </w:r>
      <w:r w:rsidRPr="008B0867">
        <w:rPr>
          <w:rStyle w:val="StyleUnderline"/>
        </w:rPr>
        <w:t xml:space="preserve"> at strategic </w:t>
      </w:r>
      <w:r w:rsidRPr="00EA6844">
        <w:rPr>
          <w:rStyle w:val="StyleUnderline"/>
        </w:rPr>
        <w:t>locations around the South China Sea</w:t>
      </w:r>
      <w:r w:rsidRPr="00EA6844">
        <w:rPr>
          <w:sz w:val="14"/>
        </w:rPr>
        <w:t xml:space="preserve">. </w:t>
      </w:r>
      <w:r w:rsidRPr="00EA6844">
        <w:rPr>
          <w:rStyle w:val="StyleUnderline"/>
        </w:rPr>
        <w:t xml:space="preserve">China's actions have </w:t>
      </w:r>
      <w:r w:rsidRPr="00792D96">
        <w:rPr>
          <w:rStyle w:val="StyleUnderline"/>
        </w:rPr>
        <w:t>created alarm in capitals across Asia [and have] encouraged regional cooperation in an effort to contain the increasingly menacing tiger</w:t>
      </w:r>
      <w:r w:rsidRPr="00792D96">
        <w:rPr>
          <w:sz w:val="14"/>
        </w:rPr>
        <w:t xml:space="preserve">. </w:t>
      </w:r>
      <w:r w:rsidRPr="00792D96">
        <w:rPr>
          <w:rStyle w:val="StyleUnderline"/>
        </w:rPr>
        <w:t>These actions</w:t>
      </w:r>
      <w:r w:rsidRPr="008B0867">
        <w:rPr>
          <w:rStyle w:val="StyleUnderline"/>
        </w:rPr>
        <w:t xml:space="preserve"> have created alarm in capitals across Asia, provoked military </w:t>
      </w:r>
      <w:r w:rsidRPr="00792D96">
        <w:rPr>
          <w:rStyle w:val="StyleUnderline"/>
        </w:rPr>
        <w:t>buildups and even encouraged regional cooperation in an effort to contain the increasingly menacing tiger.</w:t>
      </w:r>
      <w:r w:rsidRPr="00792D96">
        <w:rPr>
          <w:sz w:val="14"/>
        </w:rPr>
        <w:t xml:space="preserve"> China's bellicosity may ultimately prove self-defeating as a national security strategy. Indeed, </w:t>
      </w:r>
      <w:r w:rsidRPr="00792D96">
        <w:rPr>
          <w:rStyle w:val="StyleUnderline"/>
        </w:rPr>
        <w:t>Chinese conduct appears inexplicable without reference to its domestic so</w:t>
      </w:r>
      <w:r w:rsidRPr="008B0867">
        <w:rPr>
          <w:rStyle w:val="StyleUnderline"/>
        </w:rPr>
        <w:t>urces</w:t>
      </w:r>
      <w:r w:rsidRPr="008B0867">
        <w:rPr>
          <w:sz w:val="14"/>
        </w:rPr>
        <w:t xml:space="preserve">. The </w:t>
      </w:r>
      <w:r w:rsidRPr="00D44580">
        <w:rPr>
          <w:rStyle w:val="StyleUnderline"/>
          <w:highlight w:val="cyan"/>
        </w:rPr>
        <w:t>costs of antagonism</w:t>
      </w:r>
      <w:r w:rsidRPr="008B0867">
        <w:rPr>
          <w:rStyle w:val="StyleUnderline"/>
        </w:rPr>
        <w:t xml:space="preserve"> </w:t>
      </w:r>
      <w:r w:rsidRPr="00D44580">
        <w:rPr>
          <w:rStyle w:val="StyleUnderline"/>
          <w:highlight w:val="cyan"/>
        </w:rPr>
        <w:t>are</w:t>
      </w:r>
      <w:r w:rsidRPr="008B0867">
        <w:rPr>
          <w:rStyle w:val="StyleUnderline"/>
        </w:rPr>
        <w:t xml:space="preserve"> evidently </w:t>
      </w:r>
      <w:r w:rsidRPr="00D44580">
        <w:rPr>
          <w:rStyle w:val="StyleUnderline"/>
          <w:highlight w:val="cyan"/>
        </w:rPr>
        <w:t xml:space="preserve">offset by </w:t>
      </w:r>
      <w:r w:rsidRPr="004C105A">
        <w:rPr>
          <w:rStyle w:val="StyleUnderline"/>
        </w:rPr>
        <w:t xml:space="preserve">the internal </w:t>
      </w:r>
      <w:r w:rsidRPr="00D44580">
        <w:rPr>
          <w:rStyle w:val="StyleUnderline"/>
          <w:highlight w:val="cyan"/>
        </w:rPr>
        <w:t>benefits</w:t>
      </w:r>
      <w:r w:rsidRPr="008B0867">
        <w:rPr>
          <w:sz w:val="14"/>
        </w:rPr>
        <w:t xml:space="preserve"> for Xi and the party's grip on power. Some </w:t>
      </w:r>
      <w:r w:rsidRPr="002B4FFC">
        <w:rPr>
          <w:rStyle w:val="StyleUnderline"/>
        </w:rPr>
        <w:t>observers</w:t>
      </w:r>
      <w:r w:rsidRPr="002B4FFC">
        <w:rPr>
          <w:sz w:val="14"/>
        </w:rPr>
        <w:t xml:space="preserve"> perceive a silver lining in China's difficulties</w:t>
      </w:r>
      <w:r w:rsidRPr="002B4FFC">
        <w:rPr>
          <w:rStyle w:val="StyleUnderline"/>
        </w:rPr>
        <w:t>, believ</w:t>
      </w:r>
      <w:r w:rsidRPr="002B4FFC">
        <w:rPr>
          <w:sz w:val="14"/>
        </w:rPr>
        <w:t xml:space="preserve">ing that </w:t>
      </w:r>
      <w:r w:rsidRPr="002B4FFC">
        <w:rPr>
          <w:rStyle w:val="StyleUnderline"/>
        </w:rPr>
        <w:t>a country preoccupied with internal problems will be less aggressive and require fewer diplomatic, economic and military resources to hold it in check. That is wishful</w:t>
      </w:r>
      <w:r w:rsidRPr="008B0867">
        <w:rPr>
          <w:rStyle w:val="StyleUnderline"/>
        </w:rPr>
        <w:t xml:space="preserve"> thinking </w:t>
      </w:r>
      <w:r w:rsidRPr="008B0867">
        <w:rPr>
          <w:sz w:val="14"/>
        </w:rPr>
        <w:t xml:space="preserve">rooted in a radical misreading of China's domestic political dynamics. Prospects for conflict around China's periphery and beyond are likely to rise commensurately with the scope of the Communist Party's internal crisis. </w:t>
      </w:r>
      <w:r w:rsidRPr="008B0867">
        <w:rPr>
          <w:rStyle w:val="StyleUnderline"/>
        </w:rPr>
        <w:t xml:space="preserve">It is not an accident that </w:t>
      </w:r>
      <w:r w:rsidRPr="000019ED">
        <w:rPr>
          <w:rStyle w:val="StyleUnderline"/>
        </w:rPr>
        <w:t xml:space="preserve">this month </w:t>
      </w:r>
      <w:r w:rsidRPr="00D44580">
        <w:rPr>
          <w:rStyle w:val="StyleUnderline"/>
          <w:highlight w:val="cyan"/>
        </w:rPr>
        <w:t>China dared to send its navy into U.S. territorial waters</w:t>
      </w:r>
      <w:r w:rsidRPr="008B0867">
        <w:rPr>
          <w:rStyle w:val="StyleUnderline"/>
        </w:rPr>
        <w:t xml:space="preserve"> next to Alaska, something it had never before attempted</w:t>
      </w:r>
      <w:r w:rsidRPr="008B0867">
        <w:rPr>
          <w:sz w:val="14"/>
        </w:rPr>
        <w:t xml:space="preserve">. Even with the much-vaunted but </w:t>
      </w:r>
      <w:proofErr w:type="spellStart"/>
      <w:r w:rsidRPr="008B0867">
        <w:rPr>
          <w:sz w:val="14"/>
        </w:rPr>
        <w:t>underresourced</w:t>
      </w:r>
      <w:proofErr w:type="spellEnd"/>
      <w:r w:rsidRPr="008B0867">
        <w:rPr>
          <w:sz w:val="14"/>
        </w:rPr>
        <w:t xml:space="preserve"> "pivot" to Asia, the United States was ill-prepared to meet the challenge of preserving peace in the Pacific. </w:t>
      </w:r>
      <w:r w:rsidRPr="008B0867">
        <w:rPr>
          <w:rStyle w:val="StyleUnderline"/>
        </w:rPr>
        <w:t>N</w:t>
      </w:r>
      <w:r w:rsidRPr="00792D96">
        <w:rPr>
          <w:rStyle w:val="StyleUnderline"/>
        </w:rPr>
        <w:t>ow the danger we face is growing steadily. The</w:t>
      </w:r>
      <w:r w:rsidRPr="008B0867">
        <w:rPr>
          <w:rStyle w:val="StyleUnderline"/>
        </w:rPr>
        <w:t xml:space="preserve"> </w:t>
      </w:r>
      <w:r w:rsidRPr="00D44580">
        <w:rPr>
          <w:rStyle w:val="StyleUnderline"/>
          <w:highlight w:val="cyan"/>
        </w:rPr>
        <w:t>anxieties</w:t>
      </w:r>
      <w:r w:rsidRPr="008B0867">
        <w:rPr>
          <w:rStyle w:val="StyleUnderline"/>
        </w:rPr>
        <w:t xml:space="preserve"> </w:t>
      </w:r>
      <w:r w:rsidRPr="00D44580">
        <w:rPr>
          <w:rStyle w:val="StyleUnderline"/>
          <w:highlight w:val="cyan"/>
        </w:rPr>
        <w:t>plaguing China's leaders,</w:t>
      </w:r>
      <w:r w:rsidRPr="008B0867">
        <w:rPr>
          <w:rStyle w:val="StyleUnderline"/>
        </w:rPr>
        <w:t xml:space="preserve"> in place for decades, </w:t>
      </w:r>
      <w:r w:rsidRPr="00D44580">
        <w:rPr>
          <w:rStyle w:val="StyleUnderline"/>
          <w:highlight w:val="cyan"/>
        </w:rPr>
        <w:t xml:space="preserve">are fueling the </w:t>
      </w:r>
      <w:r w:rsidRPr="00D44580">
        <w:rPr>
          <w:rStyle w:val="StyleUnderline"/>
          <w:highlight w:val="cyan"/>
        </w:rPr>
        <w:lastRenderedPageBreak/>
        <w:t>belligerence of a rising</w:t>
      </w:r>
      <w:r w:rsidRPr="008B0867">
        <w:rPr>
          <w:rStyle w:val="StyleUnderline"/>
        </w:rPr>
        <w:t xml:space="preserve"> power; the stock market fiasco, coming on the heels of an economic slowdown, has turned a scratch into gangrene.</w:t>
      </w:r>
    </w:p>
    <w:p w:rsidR="002167A2" w:rsidRDefault="002167A2" w:rsidP="002167A2">
      <w:pPr>
        <w:pStyle w:val="Heading4"/>
      </w:pPr>
      <w:r>
        <w:t xml:space="preserve">Reduced legitimacy causes the CCP to </w:t>
      </w:r>
      <w:r w:rsidRPr="00197216">
        <w:rPr>
          <w:u w:val="single"/>
        </w:rPr>
        <w:t>embrace nationalism</w:t>
      </w:r>
      <w:r>
        <w:t>---that causes existing territorial disputes to escalate to armed conflict</w:t>
      </w:r>
    </w:p>
    <w:p w:rsidR="002167A2" w:rsidRPr="00197216" w:rsidRDefault="002167A2" w:rsidP="002167A2">
      <w:r>
        <w:t xml:space="preserve">Tyler </w:t>
      </w:r>
      <w:r w:rsidRPr="00197216">
        <w:rPr>
          <w:rStyle w:val="Style13ptBold"/>
        </w:rPr>
        <w:t>McKnight 13</w:t>
      </w:r>
      <w:r>
        <w:t>, M.A. student in International Relations at the University of San Diego, B.A. in Political Science from Villanova University, “Regime Legitimacy and the CCP,” Fall 2013,  http://www.sandiego.edu/cas/documents/polisci/TylerMcKnightPaper.pdf</w:t>
      </w:r>
    </w:p>
    <w:p w:rsidR="002167A2" w:rsidRDefault="002167A2" w:rsidP="002167A2">
      <w:pPr>
        <w:rPr>
          <w:sz w:val="16"/>
        </w:rPr>
      </w:pPr>
      <w:r w:rsidRPr="00197216">
        <w:rPr>
          <w:sz w:val="16"/>
        </w:rPr>
        <w:t xml:space="preserve">Perhaps </w:t>
      </w:r>
      <w:r w:rsidRPr="00D44580">
        <w:rPr>
          <w:rStyle w:val="StyleUnderline"/>
          <w:highlight w:val="cyan"/>
        </w:rPr>
        <w:t>the most</w:t>
      </w:r>
      <w:r w:rsidRPr="00197216">
        <w:rPr>
          <w:sz w:val="16"/>
        </w:rPr>
        <w:t xml:space="preserve"> reasonable and </w:t>
      </w:r>
      <w:r w:rsidRPr="00D44580">
        <w:rPr>
          <w:rStyle w:val="StyleUnderline"/>
          <w:highlight w:val="cyan"/>
        </w:rPr>
        <w:t xml:space="preserve">likely path </w:t>
      </w:r>
      <w:r w:rsidRPr="00197216">
        <w:rPr>
          <w:rStyle w:val="StyleUnderline"/>
        </w:rPr>
        <w:t xml:space="preserve">the </w:t>
      </w:r>
      <w:r w:rsidRPr="00D44580">
        <w:rPr>
          <w:rStyle w:val="StyleUnderline"/>
          <w:highlight w:val="cyan"/>
        </w:rPr>
        <w:t xml:space="preserve">CCP </w:t>
      </w:r>
      <w:r w:rsidRPr="00197216">
        <w:rPr>
          <w:rStyle w:val="StyleUnderline"/>
        </w:rPr>
        <w:t xml:space="preserve">will </w:t>
      </w:r>
      <w:r w:rsidRPr="00D44580">
        <w:rPr>
          <w:rStyle w:val="StyleUnderline"/>
          <w:highlight w:val="cyan"/>
        </w:rPr>
        <w:t>pursue to</w:t>
      </w:r>
      <w:r w:rsidRPr="00D44580">
        <w:rPr>
          <w:sz w:val="16"/>
          <w:highlight w:val="cyan"/>
        </w:rPr>
        <w:t xml:space="preserve"> </w:t>
      </w:r>
      <w:r w:rsidRPr="00393DD2">
        <w:rPr>
          <w:rStyle w:val="StyleUnderline"/>
          <w:highlight w:val="cyan"/>
        </w:rPr>
        <w:t xml:space="preserve">shore up </w:t>
      </w:r>
      <w:r w:rsidRPr="00393DD2">
        <w:rPr>
          <w:rStyle w:val="StyleUnderline"/>
        </w:rPr>
        <w:t xml:space="preserve">its </w:t>
      </w:r>
      <w:r w:rsidRPr="00393DD2">
        <w:rPr>
          <w:rStyle w:val="StyleUnderline"/>
          <w:highlight w:val="cyan"/>
        </w:rPr>
        <w:t>legitimacy</w:t>
      </w:r>
      <w:r w:rsidRPr="00D44580">
        <w:rPr>
          <w:sz w:val="16"/>
          <w:highlight w:val="cyan"/>
        </w:rPr>
        <w:t xml:space="preserve"> </w:t>
      </w:r>
      <w:r w:rsidRPr="00D44580">
        <w:rPr>
          <w:rStyle w:val="StyleUnderline"/>
          <w:highlight w:val="cyan"/>
        </w:rPr>
        <w:t xml:space="preserve">is </w:t>
      </w:r>
      <w:r w:rsidRPr="008D65EC">
        <w:rPr>
          <w:rStyle w:val="StyleUnderline"/>
        </w:rPr>
        <w:t xml:space="preserve">by </w:t>
      </w:r>
      <w:r w:rsidRPr="00393DD2">
        <w:rPr>
          <w:rStyle w:val="StyleUnderline"/>
          <w:highlight w:val="cyan"/>
        </w:rPr>
        <w:t>embracing nationalism</w:t>
      </w:r>
      <w:r w:rsidRPr="00197216">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w:t>
      </w:r>
      <w:r w:rsidRPr="008D65EC">
        <w:rPr>
          <w:sz w:val="16"/>
        </w:rPr>
        <w:t xml:space="preserve">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w:t>
      </w:r>
      <w:r w:rsidRPr="008D65EC">
        <w:rPr>
          <w:rStyle w:val="StyleUnderline"/>
        </w:rPr>
        <w:t xml:space="preserve">China’s ability to </w:t>
      </w:r>
      <w:r w:rsidRPr="00393DD2">
        <w:rPr>
          <w:rStyle w:val="StyleUnderline"/>
        </w:rPr>
        <w:t>project power</w:t>
      </w:r>
      <w:r w:rsidRPr="008D65EC">
        <w:rPr>
          <w:rStyle w:val="StyleUnderline"/>
        </w:rPr>
        <w:t xml:space="preserve"> is quickly catching up with</w:t>
      </w:r>
      <w:r w:rsidRPr="008D65EC">
        <w:rPr>
          <w:sz w:val="16"/>
        </w:rPr>
        <w:t xml:space="preserve"> potential rivals such as </w:t>
      </w:r>
      <w:r w:rsidRPr="008D65EC">
        <w:rPr>
          <w:rStyle w:val="StyleUnderline"/>
        </w:rPr>
        <w:t xml:space="preserve">Japan and the </w:t>
      </w:r>
      <w:r w:rsidRPr="00393DD2">
        <w:rPr>
          <w:rStyle w:val="StyleUnderline"/>
        </w:rPr>
        <w:t>U</w:t>
      </w:r>
      <w:r w:rsidRPr="008D65EC">
        <w:rPr>
          <w:rStyle w:val="StyleUnderline"/>
        </w:rPr>
        <w:t xml:space="preserve">nited </w:t>
      </w:r>
      <w:r w:rsidRPr="00393DD2">
        <w:rPr>
          <w:rStyle w:val="StyleUnderline"/>
        </w:rPr>
        <w:t>S</w:t>
      </w:r>
      <w:r w:rsidRPr="008D65EC">
        <w:rPr>
          <w:rStyle w:val="StyleUnderline"/>
        </w:rPr>
        <w:t>tates</w:t>
      </w:r>
      <w:r w:rsidRPr="008D65EC">
        <w:rPr>
          <w:sz w:val="16"/>
        </w:rPr>
        <w:t>.</w:t>
      </w:r>
      <w:r w:rsidRPr="008D65EC">
        <w:rPr>
          <w:sz w:val="12"/>
        </w:rPr>
        <w:t>¶</w:t>
      </w:r>
      <w:r w:rsidRPr="008D65EC">
        <w:rPr>
          <w:sz w:val="16"/>
        </w:rPr>
        <w:t xml:space="preserve"> The use of nationalism to support regime legitimacy is not a new concept for the CCP. Since the late 1970s the CCP have been cultivating nationalism as a way to compensate for the weaknesses of communist ideology. After the turmoil of the Cultural Revolution and the “</w:t>
      </w:r>
      <w:proofErr w:type="spellStart"/>
      <w:r w:rsidRPr="008D65EC">
        <w:rPr>
          <w:sz w:val="16"/>
        </w:rPr>
        <w:t>sanxin</w:t>
      </w:r>
      <w:proofErr w:type="spellEnd"/>
      <w:r w:rsidRPr="008D65EC">
        <w:rPr>
          <w:sz w:val="16"/>
        </w:rPr>
        <w:t xml:space="preserve"> </w:t>
      </w:r>
      <w:proofErr w:type="spellStart"/>
      <w:r w:rsidRPr="008D65EC">
        <w:rPr>
          <w:sz w:val="16"/>
        </w:rPr>
        <w:t>weiji</w:t>
      </w:r>
      <w:proofErr w:type="spellEnd"/>
      <w:r w:rsidRPr="008D65EC">
        <w:rPr>
          <w:sz w:val="16"/>
        </w:rPr>
        <w:t>” (three spiritual crises) the CCP started using nationalism as a way to establish a hegemonic order of political values and as a way to rally popular support behind a less popular regime</w:t>
      </w:r>
      <w:r w:rsidRPr="00197216">
        <w:rPr>
          <w:sz w:val="16"/>
        </w:rPr>
        <w:t xml:space="preserve"> and its policies by creating a sense of community. The CCP double downed on using nationalism as a way to unite the country and reinforce its legitimacy after the Tiananmen Square protests in the spring of 1989. Nationalism was viewed as a way to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country and it does not want to fall back into a role of </w:t>
      </w:r>
      <w:proofErr w:type="spellStart"/>
      <w:proofErr w:type="gramStart"/>
      <w:r w:rsidRPr="00197216">
        <w:rPr>
          <w:sz w:val="16"/>
        </w:rPr>
        <w:t>subjugation.xxiii</w:t>
      </w:r>
      <w:proofErr w:type="spellEnd"/>
      <w:proofErr w:type="gramEnd"/>
      <w:r w:rsidRPr="00197216">
        <w:rPr>
          <w:sz w:val="12"/>
        </w:rPr>
        <w:t>¶</w:t>
      </w:r>
      <w:r w:rsidRPr="00197216">
        <w:rPr>
          <w:sz w:val="16"/>
        </w:rPr>
        <w:t xml:space="preserve"> The problem with nationalism is it is a fickle beast. </w:t>
      </w:r>
      <w:r w:rsidRPr="00D44580">
        <w:rPr>
          <w:rStyle w:val="StyleUnderline"/>
          <w:highlight w:val="cyan"/>
        </w:rPr>
        <w:t xml:space="preserve">If the CCP were to </w:t>
      </w:r>
      <w:r w:rsidRPr="00393DD2">
        <w:rPr>
          <w:rStyle w:val="StyleUnderline"/>
        </w:rPr>
        <w:t xml:space="preserve">strongly embrace and </w:t>
      </w:r>
      <w:r w:rsidRPr="00393DD2">
        <w:rPr>
          <w:rStyle w:val="StyleUnderline"/>
          <w:highlight w:val="cyan"/>
        </w:rPr>
        <w:t>stoke nationalism, it would be hard to contain</w:t>
      </w:r>
      <w:r w:rsidRPr="00197216">
        <w:rPr>
          <w:sz w:val="16"/>
        </w:rPr>
        <w:t xml:space="preserve"> it. If </w:t>
      </w:r>
      <w:r w:rsidRPr="00197216">
        <w:rPr>
          <w:rStyle w:val="StyleUnderline"/>
        </w:rPr>
        <w:t>the CCP</w:t>
      </w:r>
      <w:r w:rsidRPr="00197216">
        <w:rPr>
          <w:sz w:val="16"/>
        </w:rPr>
        <w:t xml:space="preserve"> were to define itself as the guardians of Chinese nationalism it </w:t>
      </w:r>
      <w:r w:rsidRPr="00197216">
        <w:rPr>
          <w:rStyle w:val="StyleUnderline"/>
        </w:rPr>
        <w:t>would have to work</w:t>
      </w:r>
      <w:r w:rsidRPr="00197216">
        <w:rPr>
          <w:sz w:val="16"/>
        </w:rPr>
        <w:t xml:space="preserve"> hard </w:t>
      </w:r>
      <w:r w:rsidRPr="00197216">
        <w:rPr>
          <w:rStyle w:val="StyleUnderline"/>
        </w:rPr>
        <w:t xml:space="preserve">to ensure it appeases the concerns of </w:t>
      </w:r>
      <w:r w:rsidRPr="008D65EC">
        <w:rPr>
          <w:rStyle w:val="StyleUnderline"/>
        </w:rPr>
        <w:t>nationalist. China continues to have</w:t>
      </w:r>
      <w:r w:rsidRPr="008D65EC">
        <w:rPr>
          <w:sz w:val="16"/>
        </w:rPr>
        <w:t xml:space="preserve"> a num</w:t>
      </w:r>
      <w:r w:rsidRPr="00197216">
        <w:rPr>
          <w:sz w:val="16"/>
        </w:rPr>
        <w:t xml:space="preserve">ber of </w:t>
      </w:r>
      <w:r w:rsidRPr="00393DD2">
        <w:rPr>
          <w:rStyle w:val="StyleUnderline"/>
          <w:highlight w:val="cyan"/>
        </w:rPr>
        <w:t>festering territory disputes with</w:t>
      </w:r>
      <w:r w:rsidRPr="00393DD2">
        <w:rPr>
          <w:rStyle w:val="StyleUnderline"/>
        </w:rPr>
        <w:t xml:space="preserve"> its neighbors:</w:t>
      </w:r>
      <w:r w:rsidRPr="00197216">
        <w:rPr>
          <w:sz w:val="16"/>
        </w:rPr>
        <w:t xml:space="preserve"> the continued de facto independence of </w:t>
      </w:r>
      <w:r w:rsidRPr="00D44580">
        <w:rPr>
          <w:rStyle w:val="StyleUnderline"/>
          <w:highlight w:val="cyan"/>
        </w:rPr>
        <w:t>Taiwan</w:t>
      </w:r>
      <w:r w:rsidRPr="00197216">
        <w:rPr>
          <w:sz w:val="16"/>
        </w:rPr>
        <w:t xml:space="preserve">, its border with </w:t>
      </w:r>
      <w:r w:rsidRPr="00D44580">
        <w:rPr>
          <w:rStyle w:val="StyleUnderline"/>
          <w:highlight w:val="cyan"/>
        </w:rPr>
        <w:t>India, and the Senkaku</w:t>
      </w:r>
      <w:r w:rsidRPr="00197216">
        <w:rPr>
          <w:sz w:val="16"/>
        </w:rPr>
        <w:t xml:space="preserve">/Diaoyu </w:t>
      </w:r>
      <w:r w:rsidRPr="004C105A">
        <w:rPr>
          <w:rStyle w:val="StyleUnderline"/>
        </w:rPr>
        <w:t>islands</w:t>
      </w:r>
      <w:r w:rsidRPr="004C105A">
        <w:rPr>
          <w:sz w:val="16"/>
        </w:rPr>
        <w:t xml:space="preserve"> in</w:t>
      </w:r>
      <w:r w:rsidRPr="00197216">
        <w:rPr>
          <w:sz w:val="16"/>
        </w:rPr>
        <w:t xml:space="preserve"> the East China Sea to name a few. With its history of foreign exploitation, China is acutely sensitive to any territory dispute. </w:t>
      </w:r>
      <w:r w:rsidRPr="00197216">
        <w:rPr>
          <w:rStyle w:val="StyleUnderline"/>
        </w:rPr>
        <w:t xml:space="preserve">The </w:t>
      </w:r>
      <w:r w:rsidRPr="00D44580">
        <w:rPr>
          <w:rStyle w:val="StyleUnderline"/>
          <w:highlight w:val="cyan"/>
        </w:rPr>
        <w:t>CCP would have a</w:t>
      </w:r>
      <w:r w:rsidRPr="00197216">
        <w:rPr>
          <w:rStyle w:val="StyleUnderline"/>
        </w:rPr>
        <w:t xml:space="preserve"> very </w:t>
      </w:r>
      <w:r w:rsidRPr="00393DD2">
        <w:rPr>
          <w:rStyle w:val="StyleUnderline"/>
          <w:highlight w:val="cyan"/>
        </w:rPr>
        <w:t>hard time maintaining</w:t>
      </w:r>
      <w:r w:rsidRPr="00197216">
        <w:rPr>
          <w:sz w:val="16"/>
        </w:rPr>
        <w:t xml:space="preserve"> its </w:t>
      </w:r>
      <w:r w:rsidRPr="00393DD2">
        <w:rPr>
          <w:rStyle w:val="StyleUnderline"/>
          <w:highlight w:val="cyan"/>
        </w:rPr>
        <w:t>nationalist credentials</w:t>
      </w:r>
      <w:r w:rsidRPr="00D44580">
        <w:rPr>
          <w:rStyle w:val="StyleUnderline"/>
          <w:highlight w:val="cyan"/>
        </w:rPr>
        <w:t xml:space="preserve"> if it</w:t>
      </w:r>
      <w:r w:rsidRPr="00197216">
        <w:rPr>
          <w:rStyle w:val="StyleUnderline"/>
        </w:rPr>
        <w:t xml:space="preserve"> were to</w:t>
      </w:r>
      <w:r>
        <w:rPr>
          <w:rStyle w:val="StyleUnderline"/>
        </w:rPr>
        <w:t xml:space="preserve"> </w:t>
      </w:r>
      <w:r w:rsidRPr="00D44580">
        <w:rPr>
          <w:rStyle w:val="StyleUnderline"/>
          <w:highlight w:val="cyan"/>
        </w:rPr>
        <w:t>allow other countries to assert control</w:t>
      </w:r>
      <w:r w:rsidRPr="00197216">
        <w:rPr>
          <w:rStyle w:val="StyleUnderline"/>
        </w:rPr>
        <w:t xml:space="preserve"> over any</w:t>
      </w:r>
      <w:r w:rsidRPr="00197216">
        <w:rPr>
          <w:sz w:val="16"/>
        </w:rPr>
        <w:t xml:space="preserve"> of the </w:t>
      </w:r>
      <w:r w:rsidRPr="00197216">
        <w:rPr>
          <w:rStyle w:val="StyleUnderline"/>
        </w:rPr>
        <w:t>disputed areas</w:t>
      </w:r>
      <w:r w:rsidRPr="00197216">
        <w:rPr>
          <w:sz w:val="16"/>
        </w:rPr>
        <w:t xml:space="preserve">. The Chinese leaders ran into this problem in the late 1990s when there was a distinct rise in nationalism in China. The authors of the popular </w:t>
      </w:r>
      <w:r w:rsidRPr="00D44580">
        <w:rPr>
          <w:rStyle w:val="StyleUnderline"/>
          <w:highlight w:val="cyan"/>
        </w:rPr>
        <w:t>nationalist</w:t>
      </w:r>
      <w:r w:rsidRPr="00197216">
        <w:rPr>
          <w:sz w:val="16"/>
        </w:rPr>
        <w:t xml:space="preserve"> book The China That Can Say No were openly critical of the Chinese government for taking a stance they viewed as too soft towards the United States and Japan. They </w:t>
      </w:r>
      <w:r w:rsidRPr="00D44580">
        <w:rPr>
          <w:rStyle w:val="StyleUnderline"/>
          <w:highlight w:val="cyan"/>
        </w:rPr>
        <w:t>endorsed</w:t>
      </w:r>
      <w:r w:rsidRPr="00197216">
        <w:rPr>
          <w:rStyle w:val="StyleUnderline"/>
        </w:rPr>
        <w:t xml:space="preserve"> </w:t>
      </w:r>
      <w:r w:rsidRPr="008D65EC">
        <w:rPr>
          <w:rStyle w:val="StyleUnderline"/>
        </w:rPr>
        <w:t xml:space="preserve">taking action to </w:t>
      </w:r>
      <w:r w:rsidRPr="00393DD2">
        <w:rPr>
          <w:rStyle w:val="StyleUnderline"/>
        </w:rPr>
        <w:t>annex Taiwan</w:t>
      </w:r>
      <w:r w:rsidRPr="008D65EC">
        <w:rPr>
          <w:sz w:val="16"/>
        </w:rPr>
        <w:t xml:space="preserve"> at any </w:t>
      </w:r>
      <w:r w:rsidRPr="00792D96">
        <w:rPr>
          <w:sz w:val="16"/>
        </w:rPr>
        <w:t xml:space="preserve">cost </w:t>
      </w:r>
      <w:r w:rsidRPr="00792D96">
        <w:rPr>
          <w:rStyle w:val="StyleUnderline"/>
        </w:rPr>
        <w:t>and</w:t>
      </w:r>
      <w:r w:rsidRPr="00792D96">
        <w:rPr>
          <w:sz w:val="16"/>
        </w:rPr>
        <w:t xml:space="preserve"> </w:t>
      </w:r>
      <w:r w:rsidRPr="00393DD2">
        <w:rPr>
          <w:rStyle w:val="StyleUnderline"/>
        </w:rPr>
        <w:t xml:space="preserve">open </w:t>
      </w:r>
      <w:r w:rsidRPr="00393DD2">
        <w:rPr>
          <w:rStyle w:val="StyleUnderline"/>
          <w:highlight w:val="cyan"/>
        </w:rPr>
        <w:t>confrontation with Japan and the</w:t>
      </w:r>
      <w:r w:rsidRPr="00197216">
        <w:rPr>
          <w:sz w:val="16"/>
        </w:rPr>
        <w:t xml:space="preserve"> </w:t>
      </w:r>
      <w:r w:rsidRPr="00393DD2">
        <w:rPr>
          <w:rStyle w:val="StyleUnderline"/>
          <w:highlight w:val="cyan"/>
        </w:rPr>
        <w:t>U</w:t>
      </w:r>
      <w:r w:rsidRPr="00197216">
        <w:rPr>
          <w:sz w:val="16"/>
        </w:rPr>
        <w:t xml:space="preserve">nited </w:t>
      </w:r>
      <w:r w:rsidRPr="00393DD2">
        <w:rPr>
          <w:rStyle w:val="StyleUnderline"/>
          <w:highlight w:val="cyan"/>
        </w:rPr>
        <w:t>S</w:t>
      </w:r>
      <w:r w:rsidRPr="00197216">
        <w:rPr>
          <w:sz w:val="16"/>
        </w:rPr>
        <w:t xml:space="preserve">tates. A move such as this would at best be risky considering China was, and still is, dependent on Japan and the United States to ensure its continued economic </w:t>
      </w:r>
      <w:proofErr w:type="spellStart"/>
      <w:r w:rsidRPr="00197216">
        <w:rPr>
          <w:sz w:val="16"/>
        </w:rPr>
        <w:t>growth.xxiv</w:t>
      </w:r>
      <w:proofErr w:type="spellEnd"/>
      <w:r w:rsidRPr="00197216">
        <w:rPr>
          <w:sz w:val="12"/>
        </w:rPr>
        <w:t>¶</w:t>
      </w:r>
      <w:r w:rsidRPr="00197216">
        <w:rPr>
          <w:sz w:val="16"/>
        </w:rPr>
        <w:t xml:space="preserve"> As a result of China’s history of </w:t>
      </w:r>
      <w:r w:rsidRPr="004C105A">
        <w:rPr>
          <w:sz w:val="16"/>
        </w:rPr>
        <w:t xml:space="preserve">humiliation and the CCP’s need to strengthen its nationalist credentials, </w:t>
      </w:r>
      <w:r w:rsidRPr="004C105A">
        <w:rPr>
          <w:rStyle w:val="StyleUnderline"/>
        </w:rPr>
        <w:t xml:space="preserve">China is more likely than other countries to </w:t>
      </w:r>
      <w:r w:rsidRPr="00393DD2">
        <w:rPr>
          <w:rStyle w:val="StyleUnderline"/>
        </w:rPr>
        <w:t>use</w:t>
      </w:r>
      <w:r w:rsidRPr="004C105A">
        <w:rPr>
          <w:sz w:val="16"/>
        </w:rPr>
        <w:t xml:space="preserve"> strong-arm tactics or </w:t>
      </w:r>
      <w:r w:rsidRPr="00393DD2">
        <w:rPr>
          <w:rStyle w:val="StyleUnderline"/>
        </w:rPr>
        <w:t>force to assert itself.</w:t>
      </w:r>
      <w:r w:rsidRPr="00197216">
        <w:rPr>
          <w:sz w:val="16"/>
        </w:rPr>
        <w:t xml:space="preserve"> </w:t>
      </w:r>
      <w:r w:rsidRPr="00197216">
        <w:rPr>
          <w:rStyle w:val="StyleUnderline"/>
        </w:rPr>
        <w:t>Such moves are a double-edged sword</w:t>
      </w:r>
      <w:r w:rsidRPr="00197216">
        <w:rPr>
          <w:sz w:val="16"/>
        </w:rPr>
        <w:t xml:space="preserve"> for the CCP. </w:t>
      </w:r>
      <w:r w:rsidRPr="00197216">
        <w:rPr>
          <w:rStyle w:val="StyleUnderline"/>
        </w:rPr>
        <w:t>They</w:t>
      </w:r>
      <w:r w:rsidRPr="00197216">
        <w:rPr>
          <w:sz w:val="16"/>
        </w:rPr>
        <w:t xml:space="preserve"> could </w:t>
      </w:r>
      <w:r w:rsidRPr="00197216">
        <w:rPr>
          <w:rStyle w:val="StyleUnderline"/>
        </w:rPr>
        <w:t>help the CCP</w:t>
      </w:r>
      <w:r w:rsidRPr="00197216">
        <w:rPr>
          <w:sz w:val="16"/>
        </w:rPr>
        <w:t xml:space="preserve"> to </w:t>
      </w:r>
      <w:r w:rsidRPr="00197216">
        <w:rPr>
          <w:rStyle w:val="StyleUnderline"/>
        </w:rPr>
        <w:t>maintain</w:t>
      </w:r>
      <w:r w:rsidRPr="00197216">
        <w:rPr>
          <w:sz w:val="16"/>
        </w:rPr>
        <w:t xml:space="preserve"> its </w:t>
      </w:r>
      <w:r w:rsidRPr="00197216">
        <w:rPr>
          <w:rStyle w:val="StyleUnderline"/>
        </w:rPr>
        <w:t>credentials as the guardians of the Chinese people</w:t>
      </w:r>
      <w:r w:rsidRPr="00197216">
        <w:rPr>
          <w:sz w:val="16"/>
        </w:rPr>
        <w:t xml:space="preserve">, but this would be </w:t>
      </w:r>
      <w:r w:rsidRPr="00197216">
        <w:rPr>
          <w:rStyle w:val="StyleUnderline"/>
        </w:rPr>
        <w:t>at the expense of</w:t>
      </w:r>
      <w:r w:rsidRPr="00197216">
        <w:rPr>
          <w:sz w:val="16"/>
        </w:rPr>
        <w:t xml:space="preserve"> hurting its standing in the international community, or </w:t>
      </w:r>
      <w:r w:rsidRPr="008D65EC">
        <w:rPr>
          <w:sz w:val="16"/>
        </w:rPr>
        <w:t xml:space="preserve">worse, </w:t>
      </w:r>
      <w:r w:rsidRPr="00393DD2">
        <w:rPr>
          <w:rStyle w:val="StyleUnderline"/>
        </w:rPr>
        <w:t>sending China on path towards armed conflict.</w:t>
      </w:r>
      <w:r w:rsidRPr="008D65EC">
        <w:rPr>
          <w:sz w:val="16"/>
        </w:rPr>
        <w:t xml:space="preserve"> </w:t>
      </w:r>
      <w:r w:rsidRPr="00D44580">
        <w:rPr>
          <w:rStyle w:val="StyleUnderline"/>
          <w:highlight w:val="cyan"/>
        </w:rPr>
        <w:t xml:space="preserve">When military units </w:t>
      </w:r>
      <w:r w:rsidRPr="00197216">
        <w:rPr>
          <w:rStyle w:val="StyleUnderline"/>
        </w:rPr>
        <w:t xml:space="preserve">of opposing countries </w:t>
      </w:r>
      <w:r w:rsidRPr="00D44580">
        <w:rPr>
          <w:rStyle w:val="StyleUnderline"/>
          <w:highlight w:val="cyan"/>
        </w:rPr>
        <w:t xml:space="preserve">are </w:t>
      </w:r>
      <w:r w:rsidRPr="00197216">
        <w:rPr>
          <w:rStyle w:val="StyleUnderline"/>
        </w:rPr>
        <w:t xml:space="preserve">in </w:t>
      </w:r>
      <w:r w:rsidRPr="00D44580">
        <w:rPr>
          <w:rStyle w:val="StyleUnderline"/>
          <w:highlight w:val="cyan"/>
        </w:rPr>
        <w:t xml:space="preserve">close </w:t>
      </w:r>
      <w:r w:rsidRPr="00197216">
        <w:rPr>
          <w:rStyle w:val="StyleUnderline"/>
        </w:rPr>
        <w:t>proximity</w:t>
      </w:r>
      <w:r w:rsidRPr="00197216">
        <w:rPr>
          <w:sz w:val="16"/>
        </w:rPr>
        <w:t xml:space="preserve"> to each other </w:t>
      </w:r>
      <w:r w:rsidRPr="00D44580">
        <w:rPr>
          <w:rStyle w:val="StyleUnderline"/>
          <w:highlight w:val="cyan"/>
        </w:rPr>
        <w:t>and tensions</w:t>
      </w:r>
      <w:r w:rsidRPr="00197216">
        <w:rPr>
          <w:rStyle w:val="StyleUnderline"/>
        </w:rPr>
        <w:t xml:space="preserve"> run </w:t>
      </w:r>
      <w:r w:rsidRPr="00D44580">
        <w:rPr>
          <w:rStyle w:val="StyleUnderline"/>
          <w:highlight w:val="cyan"/>
        </w:rPr>
        <w:t>high, it can be</w:t>
      </w:r>
      <w:r w:rsidRPr="00197216">
        <w:rPr>
          <w:sz w:val="16"/>
        </w:rPr>
        <w:t xml:space="preserve"> very </w:t>
      </w:r>
      <w:r w:rsidRPr="00D44580">
        <w:rPr>
          <w:rStyle w:val="StyleUnderline"/>
          <w:highlight w:val="cyan"/>
        </w:rPr>
        <w:t>difficult to prevent</w:t>
      </w:r>
      <w:r w:rsidRPr="00197216">
        <w:rPr>
          <w:rStyle w:val="StyleUnderline"/>
        </w:rPr>
        <w:t xml:space="preserve"> acts of </w:t>
      </w:r>
      <w:r w:rsidRPr="00D44580">
        <w:rPr>
          <w:rStyle w:val="StyleUnderline"/>
          <w:highlight w:val="cyan"/>
        </w:rPr>
        <w:t xml:space="preserve">aggression from </w:t>
      </w:r>
      <w:r w:rsidRPr="00393DD2">
        <w:rPr>
          <w:rStyle w:val="StyleUnderline"/>
          <w:highlight w:val="cyan"/>
        </w:rPr>
        <w:t>spilling over into armed conflict.</w:t>
      </w:r>
      <w:r w:rsidRPr="00D44580">
        <w:rPr>
          <w:sz w:val="16"/>
          <w:highlight w:val="cyan"/>
        </w:rPr>
        <w:t xml:space="preserve"> </w:t>
      </w:r>
      <w:r w:rsidRPr="00D44580">
        <w:rPr>
          <w:rStyle w:val="StyleUnderline"/>
          <w:highlight w:val="cyan"/>
        </w:rPr>
        <w:t>Posturing</w:t>
      </w:r>
      <w:r>
        <w:rPr>
          <w:rStyle w:val="StyleUnderline"/>
        </w:rPr>
        <w:t xml:space="preserve"> </w:t>
      </w:r>
      <w:r w:rsidRPr="00197216">
        <w:rPr>
          <w:rStyle w:val="StyleUnderline"/>
        </w:rPr>
        <w:t xml:space="preserve">on one side </w:t>
      </w:r>
      <w:r w:rsidRPr="00D44580">
        <w:rPr>
          <w:rStyle w:val="StyleUnderline"/>
          <w:highlight w:val="cyan"/>
        </w:rPr>
        <w:t xml:space="preserve">can be viewed as </w:t>
      </w:r>
      <w:r w:rsidRPr="00197216">
        <w:rPr>
          <w:rStyle w:val="StyleUnderline"/>
        </w:rPr>
        <w:t xml:space="preserve">an </w:t>
      </w:r>
      <w:r w:rsidRPr="00393DD2">
        <w:rPr>
          <w:rStyle w:val="StyleUnderline"/>
          <w:highlight w:val="cyan"/>
        </w:rPr>
        <w:t>imminent</w:t>
      </w:r>
      <w:r w:rsidRPr="00393DD2">
        <w:rPr>
          <w:rStyle w:val="StyleUnderline"/>
        </w:rPr>
        <w:t xml:space="preserve"> intent to </w:t>
      </w:r>
      <w:r w:rsidRPr="00393DD2">
        <w:rPr>
          <w:rStyle w:val="StyleUnderline"/>
          <w:highlight w:val="cyan"/>
        </w:rPr>
        <w:t>attack</w:t>
      </w:r>
      <w:r w:rsidRPr="00197216">
        <w:rPr>
          <w:sz w:val="16"/>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197216">
        <w:rPr>
          <w:rStyle w:val="StyleUnderline"/>
        </w:rPr>
        <w:t>If China is viewed as too aggressive by its neighbors, it could face</w:t>
      </w:r>
      <w:r>
        <w:rPr>
          <w:rStyle w:val="StyleUnderline"/>
        </w:rPr>
        <w:t xml:space="preserve"> </w:t>
      </w:r>
      <w:r w:rsidRPr="00197216">
        <w:rPr>
          <w:sz w:val="16"/>
        </w:rPr>
        <w:t xml:space="preserve">reduced foreign investment, sanctions, or worse, </w:t>
      </w:r>
      <w:r w:rsidRPr="00393DD2">
        <w:rPr>
          <w:rStyle w:val="StyleUnderline"/>
        </w:rPr>
        <w:t>armed conflict</w:t>
      </w:r>
      <w:r w:rsidRPr="00197216">
        <w:rPr>
          <w:sz w:val="16"/>
        </w:rPr>
        <w:t>. All of which would also hurt the economic growth of China and as a result damage the legitimacy of the regime.</w:t>
      </w:r>
    </w:p>
    <w:p w:rsidR="002167A2" w:rsidRDefault="002167A2" w:rsidP="002167A2">
      <w:pPr>
        <w:pStyle w:val="Heading4"/>
        <w:rPr>
          <w:rStyle w:val="Style13ptBold"/>
        </w:rPr>
      </w:pPr>
      <w:r>
        <w:rPr>
          <w:shd w:val="clear" w:color="auto" w:fill="FFFFFF"/>
        </w:rPr>
        <w:lastRenderedPageBreak/>
        <w:t>CCP instability turns every scenario – it inflames territorial disputes, collapses Japans economy and trade routes, causes Korean and Taiwan war, and Indo-Pak conflict.  </w:t>
      </w:r>
    </w:p>
    <w:p w:rsidR="002167A2" w:rsidRPr="005E4386" w:rsidRDefault="002167A2" w:rsidP="002167A2">
      <w:proofErr w:type="spellStart"/>
      <w:r w:rsidRPr="005E4386">
        <w:rPr>
          <w:rStyle w:val="Style13ptBold"/>
        </w:rPr>
        <w:t>Perkinson</w:t>
      </w:r>
      <w:proofErr w:type="spellEnd"/>
      <w:r w:rsidRPr="005E4386">
        <w:rPr>
          <w:rStyle w:val="Style13ptBold"/>
        </w:rPr>
        <w:t xml:space="preserve"> 12</w:t>
      </w:r>
      <w:r>
        <w:t xml:space="preserve"> — Jessica, Faculty of the School of International Service of American University in Partial Fulfilment of the Requirements for the Degree of Master of Arts in International Affairs; reviewed by: </w:t>
      </w:r>
      <w:proofErr w:type="spellStart"/>
      <w:r>
        <w:t>Quansheng</w:t>
      </w:r>
      <w:proofErr w:type="spellEnd"/>
      <w:r>
        <w:t xml:space="preserve">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rsidR="002167A2" w:rsidRPr="00841A80" w:rsidRDefault="002167A2" w:rsidP="002167A2">
      <w:pPr>
        <w:rPr>
          <w:rStyle w:val="StyleUnderline"/>
        </w:rPr>
      </w:pPr>
      <w:r w:rsidRPr="0062588C">
        <w:rPr>
          <w:rStyle w:val="StyleUnderline"/>
          <w:highlight w:val="yellow"/>
        </w:rPr>
        <w:t xml:space="preserve">Should the CCP undergo </w:t>
      </w:r>
      <w:r w:rsidRPr="001A182C">
        <w:rPr>
          <w:rStyle w:val="StyleUnderline"/>
        </w:rPr>
        <w:t xml:space="preserve">some sort of </w:t>
      </w:r>
      <w:r w:rsidRPr="0062588C">
        <w:rPr>
          <w:rStyle w:val="StyleUnderline"/>
          <w:highlight w:val="yellow"/>
        </w:rPr>
        <w:t>dramatic transformation</w:t>
      </w:r>
      <w:r>
        <w:t xml:space="preserve"> – whether that be significant reform or complete collapse, as some radical China scholars predict2 – </w:t>
      </w:r>
      <w:r w:rsidRPr="0062588C">
        <w:rPr>
          <w:rStyle w:val="StyleUnderline"/>
          <w:highlight w:val="yellow"/>
        </w:rPr>
        <w:t xml:space="preserve">the implications for international and US national security are </w:t>
      </w:r>
      <w:r w:rsidRPr="00393DD2">
        <w:rPr>
          <w:rStyle w:val="StyleUnderline"/>
          <w:highlight w:val="yellow"/>
        </w:rPr>
        <w:t>vast</w:t>
      </w:r>
      <w:r w:rsidRPr="0062588C">
        <w:rPr>
          <w:highlight w:val="yellow"/>
        </w:rPr>
        <w:t xml:space="preserve">. </w:t>
      </w:r>
      <w:r w:rsidRPr="0062588C">
        <w:rPr>
          <w:rStyle w:val="StyleUnderline"/>
          <w:highlight w:val="yellow"/>
        </w:rPr>
        <w:t>Not only does</w:t>
      </w:r>
      <w:r w:rsidRPr="00841A80">
        <w:rPr>
          <w:rStyle w:val="StyleUnderline"/>
        </w:rPr>
        <w:t xml:space="preserve"> </w:t>
      </w:r>
      <w:r w:rsidRPr="0062588C">
        <w:rPr>
          <w:rStyle w:val="StyleUnderline"/>
        </w:rPr>
        <w:t>China</w:t>
      </w:r>
      <w:r w:rsidRPr="00841A80">
        <w:rPr>
          <w:rStyle w:val="StyleUnderline"/>
        </w:rPr>
        <w:t xml:space="preserve"> and the </w:t>
      </w:r>
      <w:r w:rsidRPr="0062588C">
        <w:rPr>
          <w:rStyle w:val="StyleUnderline"/>
          <w:highlight w:val="yellow"/>
        </w:rPr>
        <w:t>stability of the CCP play a significant role in</w:t>
      </w:r>
      <w:r w:rsidRPr="00841A80">
        <w:rPr>
          <w:rStyle w:val="StyleUnderline"/>
        </w:rPr>
        <w:t xml:space="preserve"> the maintenance </w:t>
      </w:r>
      <w:r w:rsidRPr="0062588C">
        <w:rPr>
          <w:rStyle w:val="StyleUnderline"/>
          <w:highlight w:val="yellow"/>
        </w:rPr>
        <w:t xml:space="preserve">of </w:t>
      </w:r>
      <w:r w:rsidRPr="00393DD2">
        <w:rPr>
          <w:rStyle w:val="StyleUnderline"/>
          <w:highlight w:val="yellow"/>
        </w:rPr>
        <w:t>peace in</w:t>
      </w:r>
      <w:r w:rsidRPr="0062588C">
        <w:rPr>
          <w:rStyle w:val="StyleUnderline"/>
          <w:highlight w:val="yellow"/>
        </w:rPr>
        <w:t xml:space="preserve"> the </w:t>
      </w:r>
      <w:r w:rsidRPr="00393DD2">
        <w:rPr>
          <w:rStyle w:val="StyleUnderline"/>
          <w:highlight w:val="yellow"/>
        </w:rPr>
        <w:t>East Asia</w:t>
      </w:r>
      <w:r w:rsidRPr="0062588C">
        <w:rPr>
          <w:rStyle w:val="StyleUnderline"/>
          <w:highlight w:val="yellow"/>
        </w:rPr>
        <w:t>n region, but China is</w:t>
      </w:r>
      <w:r w:rsidRPr="001A182C">
        <w:rPr>
          <w:rStyle w:val="StyleUnderline"/>
        </w:rPr>
        <w:t xml:space="preserve"> also </w:t>
      </w:r>
      <w:r w:rsidRPr="0062588C">
        <w:rPr>
          <w:rStyle w:val="StyleUnderline"/>
          <w:highlight w:val="yellow"/>
        </w:rPr>
        <w:t xml:space="preserve">relied upon by </w:t>
      </w:r>
      <w:r w:rsidRPr="001A182C">
        <w:rPr>
          <w:rStyle w:val="StyleUnderline"/>
        </w:rPr>
        <w:t xml:space="preserve">many </w:t>
      </w:r>
      <w:r w:rsidRPr="0062588C">
        <w:rPr>
          <w:rStyle w:val="StyleUnderline"/>
          <w:highlight w:val="yellow"/>
        </w:rPr>
        <w:t>members of the international community for foreign</w:t>
      </w:r>
      <w:r w:rsidRPr="00841A80">
        <w:rPr>
          <w:rStyle w:val="StyleUnderline"/>
        </w:rPr>
        <w:t xml:space="preserve"> direct </w:t>
      </w:r>
      <w:r w:rsidRPr="0062588C">
        <w:rPr>
          <w:rStyle w:val="StyleUnderline"/>
          <w:highlight w:val="yellow"/>
        </w:rPr>
        <w:t xml:space="preserve">investment, </w:t>
      </w:r>
      <w:r w:rsidRPr="00393DD2">
        <w:rPr>
          <w:rStyle w:val="StyleUnderline"/>
          <w:highlight w:val="yellow"/>
        </w:rPr>
        <w:t>economic stability and trade</w:t>
      </w:r>
      <w:r w:rsidRPr="0062588C">
        <w:rPr>
          <w:rStyle w:val="StyleUnderline"/>
          <w:highlight w:val="yellow"/>
        </w:rPr>
        <w:t>.</w:t>
      </w:r>
      <w:r w:rsidRPr="0062588C">
        <w:rPr>
          <w:highlight w:val="yellow"/>
        </w:rPr>
        <w:t xml:space="preserve"> </w:t>
      </w:r>
      <w:r w:rsidRPr="0062588C">
        <w:rPr>
          <w:rStyle w:val="StyleUnderline"/>
          <w:highlight w:val="yellow"/>
        </w:rPr>
        <w:t xml:space="preserve">China plays a key role in maintaining </w:t>
      </w:r>
      <w:r w:rsidRPr="00393DD2">
        <w:rPr>
          <w:rStyle w:val="StyleUnderline"/>
          <w:highlight w:val="yellow"/>
        </w:rPr>
        <w:t>stability on the Korean Peninsula</w:t>
      </w:r>
      <w:r>
        <w:t xml:space="preserve"> as one of North Korea’s only allies, and it is argued that </w:t>
      </w:r>
      <w:r w:rsidRPr="00841A80">
        <w:rPr>
          <w:rStyle w:val="StyleUnderline"/>
        </w:rPr>
        <w:t xml:space="preserve">instability within the Chinese government could also lead to instability in the already sensitive military </w:t>
      </w:r>
      <w:r w:rsidRPr="0062588C">
        <w:rPr>
          <w:rStyle w:val="StyleUnderline"/>
          <w:highlight w:val="yellow"/>
        </w:rPr>
        <w:t>and</w:t>
      </w:r>
      <w:r w:rsidRPr="00841A80">
        <w:rPr>
          <w:rStyle w:val="StyleUnderline"/>
        </w:rPr>
        <w:t xml:space="preserve"> political situation across the </w:t>
      </w:r>
      <w:r w:rsidRPr="00393DD2">
        <w:rPr>
          <w:rStyle w:val="StyleUnderline"/>
          <w:highlight w:val="yellow"/>
        </w:rPr>
        <w:t>Taiwan</w:t>
      </w:r>
      <w:r w:rsidRPr="00393DD2">
        <w:rPr>
          <w:rStyle w:val="StyleUnderline"/>
        </w:rPr>
        <w:t xml:space="preserve"> Strait</w:t>
      </w:r>
      <w:r>
        <w:t xml:space="preserve">. For the United States, </w:t>
      </w:r>
      <w:r w:rsidRPr="0062588C">
        <w:rPr>
          <w:rStyle w:val="StyleUnderline"/>
          <w:highlight w:val="yellow"/>
        </w:rPr>
        <w:t xml:space="preserve">the effect of instability within the CCP would be </w:t>
      </w:r>
      <w:r w:rsidRPr="00393DD2">
        <w:rPr>
          <w:rStyle w:val="StyleUnderline"/>
          <w:highlight w:val="yellow"/>
        </w:rPr>
        <w:t xml:space="preserve">widespread </w:t>
      </w:r>
      <w:r w:rsidRPr="00393DD2">
        <w:rPr>
          <w:rStyle w:val="StyleUnderline"/>
        </w:rPr>
        <w:t>and dramatic</w:t>
      </w:r>
      <w:r w:rsidRPr="001A182C">
        <w:rPr>
          <w:rStyle w:val="StyleUnderline"/>
        </w:rPr>
        <w:t>.</w:t>
      </w:r>
      <w:r w:rsidRPr="001A182C">
        <w:t xml:space="preserve"> </w:t>
      </w:r>
      <w:r w:rsidRPr="001A182C">
        <w:rPr>
          <w:rStyle w:val="StyleUnderline"/>
        </w:rPr>
        <w:t>As the Unite</w:t>
      </w:r>
      <w:r w:rsidRPr="00841A80">
        <w:rPr>
          <w:rStyle w:val="StyleUnderline"/>
        </w:rPr>
        <w:t xml:space="preserve">d States’ largest holder of US treasury securities, </w:t>
      </w:r>
      <w:r w:rsidRPr="0062588C">
        <w:rPr>
          <w:rStyle w:val="StyleUnderline"/>
        </w:rPr>
        <w:t>instability</w:t>
      </w:r>
      <w:r w:rsidRPr="00841A80">
        <w:rPr>
          <w:rStyle w:val="StyleUnderline"/>
        </w:rPr>
        <w:t xml:space="preserve"> or </w:t>
      </w:r>
      <w:r w:rsidRPr="0062588C">
        <w:rPr>
          <w:rStyle w:val="StyleUnderline"/>
          <w:highlight w:val="yellow"/>
        </w:rPr>
        <w:t xml:space="preserve">collapse of the CCP could threaten the stability of the </w:t>
      </w:r>
      <w:r w:rsidRPr="00393DD2">
        <w:rPr>
          <w:rStyle w:val="StyleUnderline"/>
          <w:highlight w:val="yellow"/>
        </w:rPr>
        <w:t>already volatile economic situation</w:t>
      </w:r>
      <w:r w:rsidRPr="0062588C">
        <w:rPr>
          <w:rStyle w:val="StyleUnderline"/>
          <w:highlight w:val="yellow"/>
        </w:rPr>
        <w:t xml:space="preserve"> in the US</w:t>
      </w:r>
      <w:r>
        <w:t xml:space="preserve">. In addition, </w:t>
      </w:r>
      <w:r w:rsidRPr="0062588C">
        <w:rPr>
          <w:rStyle w:val="StyleUnderline"/>
        </w:rPr>
        <w:t xml:space="preserve">China is the </w:t>
      </w:r>
      <w:r w:rsidRPr="00393DD2">
        <w:rPr>
          <w:rStyle w:val="StyleUnderline"/>
        </w:rPr>
        <w:t>largest trading partner</w:t>
      </w:r>
      <w:r w:rsidRPr="00841A80">
        <w:rPr>
          <w:rStyle w:val="StyleUnderline"/>
        </w:rPr>
        <w:t xml:space="preserve"> of a number of countries, including the US, and the US is reliant upon its market of inexpensive goods to feed demand within the US.</w:t>
      </w:r>
    </w:p>
    <w:p w:rsidR="002167A2" w:rsidRDefault="002167A2" w:rsidP="002167A2">
      <w:r>
        <w:t xml:space="preserve">It is with this in mind that China scholars within the United States and around the world should be studying this phenomenon, because the potential for reform, </w:t>
      </w:r>
      <w:r w:rsidRPr="00841A80">
        <w:rPr>
          <w:rStyle w:val="StyleUnderline"/>
        </w:rPr>
        <w:t>instability or</w:t>
      </w:r>
      <w:r>
        <w:t xml:space="preserve"> even </w:t>
      </w:r>
      <w:r w:rsidRPr="00841A80">
        <w:rPr>
          <w:rStyle w:val="StyleUnderline"/>
        </w:rPr>
        <w:t>collapse of th</w:t>
      </w:r>
      <w:r w:rsidRPr="0062588C">
        <w:rPr>
          <w:rStyle w:val="StyleUnderline"/>
          <w:highlight w:val="yellow"/>
        </w:rPr>
        <w:t xml:space="preserve">e CCP is of </w:t>
      </w:r>
      <w:r w:rsidRPr="00393DD2">
        <w:rPr>
          <w:rStyle w:val="StyleUnderline"/>
          <w:highlight w:val="yellow"/>
        </w:rPr>
        <w:t>critical importance</w:t>
      </w:r>
      <w:r w:rsidRPr="0062588C">
        <w:rPr>
          <w:rStyle w:val="StyleUnderline"/>
          <w:highlight w:val="yellow"/>
        </w:rPr>
        <w:t xml:space="preserve"> to the </w:t>
      </w:r>
      <w:r w:rsidRPr="00393DD2">
        <w:rPr>
          <w:rStyle w:val="StyleUnderline"/>
          <w:highlight w:val="yellow"/>
        </w:rPr>
        <w:t>stability of the international order</w:t>
      </w:r>
      <w:r w:rsidRPr="00393DD2">
        <w:rPr>
          <w:rStyle w:val="StyleUnderline"/>
        </w:rPr>
        <w:t xml:space="preserve"> as a whole</w:t>
      </w:r>
      <w:r>
        <w:t xml:space="preserve">.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p>
    <w:p w:rsidR="00350D55" w:rsidRDefault="00367D1D" w:rsidP="00350D55">
      <w:pPr>
        <w:pStyle w:val="Heading3"/>
      </w:pPr>
      <w:r>
        <w:lastRenderedPageBreak/>
        <w:t>AT: No Impact to Chinese Econ Collapse</w:t>
      </w:r>
    </w:p>
    <w:p w:rsidR="00350D55" w:rsidRPr="00A5315E" w:rsidRDefault="00350D55" w:rsidP="00350D55">
      <w:pPr>
        <w:pStyle w:val="Heading4"/>
      </w:pPr>
      <w:r w:rsidRPr="00A5315E">
        <w:t>Global growth – a Chinese economic decline collapses the global economy – including US</w:t>
      </w:r>
    </w:p>
    <w:p w:rsidR="00350D55" w:rsidRPr="00A5315E" w:rsidRDefault="00350D55" w:rsidP="00350D55">
      <w:pPr>
        <w:rPr>
          <w:rFonts w:asciiTheme="minorHAnsi" w:hAnsiTheme="minorHAnsi" w:cstheme="minorHAnsi"/>
        </w:rPr>
      </w:pPr>
      <w:r w:rsidRPr="00A5315E">
        <w:rPr>
          <w:rFonts w:asciiTheme="minorHAnsi" w:hAnsiTheme="minorHAnsi" w:cstheme="minorHAnsi"/>
          <w:b/>
        </w:rPr>
        <w:t>Owen-Right et. al 17</w:t>
      </w:r>
      <w:r w:rsidRPr="00A5315E">
        <w:rPr>
          <w:rFonts w:asciiTheme="minorHAnsi" w:hAnsiTheme="minorHAnsi" w:cstheme="minorHAnsi"/>
        </w:rPr>
        <w:t xml:space="preserve"> –Owen-Wright: Northern Caribbean University. “CHINA IN THE GLOBAL ECONOMY AND THEIR ROLE IN JAMAICA: IS IT POLITICS, ECONOMICS OR BOTH?” International Journal of Economics &amp; Finance Research &amp; Applications. Vol. 1, Issue 1. 2017. </w:t>
      </w:r>
      <w:hyperlink r:id="rId59">
        <w:r w:rsidRPr="00A5315E">
          <w:rPr>
            <w:rFonts w:asciiTheme="minorHAnsi" w:hAnsiTheme="minorHAnsi" w:cstheme="minorHAnsi"/>
          </w:rPr>
          <w:t>http://management.eurekajournals.com/index.php/IJEFRA/article/view/106/167 //</w:t>
        </w:r>
      </w:hyperlink>
      <w:r w:rsidRPr="00A5315E">
        <w:rPr>
          <w:rFonts w:asciiTheme="minorHAnsi" w:hAnsiTheme="minorHAnsi" w:cstheme="minorHAnsi"/>
        </w:rPr>
        <w:t xml:space="preserve"> MGCDI - GS</w:t>
      </w:r>
    </w:p>
    <w:p w:rsidR="00350D55" w:rsidRPr="00A5315E" w:rsidRDefault="00350D55" w:rsidP="00350D55">
      <w:pPr>
        <w:pStyle w:val="BodyText"/>
        <w:rPr>
          <w:rFonts w:asciiTheme="minorHAnsi" w:hAnsiTheme="minorHAnsi" w:cstheme="minorHAnsi"/>
        </w:rPr>
      </w:pPr>
      <w:r w:rsidRPr="006A7364">
        <w:rPr>
          <w:rFonts w:asciiTheme="minorHAnsi" w:hAnsiTheme="minorHAnsi" w:cstheme="minorHAnsi"/>
          <w:sz w:val="16"/>
          <w:szCs w:val="16"/>
        </w:rPr>
        <w:t>China has long been a country with three of the most malleable attributes required for membership in the “great power club”.</w:t>
      </w:r>
      <w:r w:rsidRPr="00A5315E">
        <w:rPr>
          <w:rFonts w:asciiTheme="minorHAnsi" w:hAnsiTheme="minorHAnsi" w:cstheme="minorHAnsi"/>
        </w:rPr>
        <w:t xml:space="preserve"> </w:t>
      </w:r>
      <w:r w:rsidRPr="006A7364">
        <w:rPr>
          <w:rFonts w:asciiTheme="minorHAnsi" w:hAnsiTheme="minorHAnsi" w:cstheme="minorHAnsi"/>
          <w:szCs w:val="22"/>
          <w:u w:val="single"/>
        </w:rPr>
        <w:t>China enjoys vast territory, rich resources and a very large population</w:t>
      </w:r>
      <w:r w:rsidRPr="00A5315E">
        <w:rPr>
          <w:rFonts w:asciiTheme="minorHAnsi" w:hAnsiTheme="minorHAnsi" w:cstheme="minorHAnsi"/>
        </w:rPr>
        <w:t xml:space="preserve">. </w:t>
      </w:r>
      <w:proofErr w:type="gramStart"/>
      <w:r w:rsidRPr="006A7364">
        <w:rPr>
          <w:rFonts w:asciiTheme="minorHAnsi" w:hAnsiTheme="minorHAnsi" w:cstheme="minorHAnsi"/>
          <w:sz w:val="16"/>
          <w:szCs w:val="16"/>
        </w:rPr>
        <w:t>However</w:t>
      </w:r>
      <w:proofErr w:type="gramEnd"/>
      <w:r w:rsidRPr="006A7364">
        <w:rPr>
          <w:rFonts w:asciiTheme="minorHAnsi" w:hAnsiTheme="minorHAnsi" w:cstheme="minorHAnsi"/>
          <w:sz w:val="16"/>
          <w:szCs w:val="16"/>
        </w:rPr>
        <w:t xml:space="preserve"> it has been, for decades, “a sleeping giant” who’s potential was not realized until it embarked on an ambitious program of economic reforms and modernization in the late 1970s (Jones 2000). Since then China has awoken from her slumber and as Napoleon once predicted now “astonishes the world”.</w:t>
      </w:r>
      <w:r w:rsidRPr="00A5315E">
        <w:rPr>
          <w:rFonts w:asciiTheme="minorHAnsi" w:hAnsiTheme="minorHAnsi" w:cstheme="minorHAnsi"/>
        </w:rPr>
        <w:t xml:space="preserve"> </w:t>
      </w:r>
      <w:r w:rsidRPr="00A5315E">
        <w:rPr>
          <w:rFonts w:asciiTheme="minorHAnsi" w:hAnsiTheme="minorHAnsi" w:cstheme="minorHAnsi"/>
          <w:u w:val="single"/>
        </w:rPr>
        <w:t>Few nations have changed so fast or as dramatically as China has since the 1970s</w:t>
      </w:r>
      <w:r w:rsidRPr="00A5315E">
        <w:rPr>
          <w:rFonts w:asciiTheme="minorHAnsi" w:hAnsiTheme="minorHAnsi" w:cstheme="minorHAnsi"/>
        </w:rPr>
        <w:t xml:space="preserve">. </w:t>
      </w:r>
      <w:r w:rsidRPr="006A7364">
        <w:rPr>
          <w:rFonts w:asciiTheme="minorHAnsi" w:hAnsiTheme="minorHAnsi" w:cstheme="minorHAnsi"/>
          <w:sz w:val="16"/>
          <w:szCs w:val="16"/>
        </w:rPr>
        <w:t>Lardy [9] asserts that prior to the late 1970s, China was barely a participant in the world capital markets. She was not a borrower either in the international commercial markets or from international financial organizations such as the World Bank, did not receive foreign aid from bilateral development agencies or private foreign direct investment and did not invest abroad.</w:t>
      </w:r>
      <w:r w:rsidRPr="00A5315E">
        <w:rPr>
          <w:rFonts w:asciiTheme="minorHAnsi" w:hAnsiTheme="minorHAnsi" w:cstheme="minorHAnsi"/>
        </w:rPr>
        <w:t xml:space="preserve"> </w:t>
      </w:r>
      <w:r w:rsidRPr="00A5315E">
        <w:rPr>
          <w:rFonts w:asciiTheme="minorHAnsi" w:hAnsiTheme="minorHAnsi" w:cstheme="minorHAnsi"/>
          <w:u w:val="single"/>
        </w:rPr>
        <w:t xml:space="preserve">By the early 1990s, </w:t>
      </w:r>
      <w:r w:rsidRPr="00A5315E">
        <w:rPr>
          <w:rFonts w:asciiTheme="minorHAnsi" w:hAnsiTheme="minorHAnsi" w:cstheme="minorHAnsi"/>
          <w:b/>
          <w:highlight w:val="cyan"/>
          <w:u w:val="single"/>
        </w:rPr>
        <w:t>dramatic increases in China’s economy and political power</w:t>
      </w:r>
      <w:r w:rsidRPr="00A5315E">
        <w:rPr>
          <w:rFonts w:asciiTheme="minorHAnsi" w:hAnsiTheme="minorHAnsi" w:cstheme="minorHAnsi"/>
          <w:highlight w:val="cyan"/>
          <w:u w:val="single"/>
        </w:rPr>
        <w:t xml:space="preserve"> were among the </w:t>
      </w:r>
      <w:r w:rsidRPr="00A5315E">
        <w:rPr>
          <w:rFonts w:asciiTheme="minorHAnsi" w:hAnsiTheme="minorHAnsi" w:cstheme="minorHAnsi"/>
          <w:b/>
          <w:highlight w:val="cyan"/>
          <w:u w:val="single"/>
        </w:rPr>
        <w:t>most important changes in international politics</w:t>
      </w:r>
      <w:r w:rsidRPr="00A5315E">
        <w:rPr>
          <w:rFonts w:asciiTheme="minorHAnsi" w:hAnsiTheme="minorHAnsi" w:cstheme="minorHAnsi"/>
          <w:u w:val="single"/>
        </w:rPr>
        <w:t>.</w:t>
      </w:r>
      <w:r w:rsidRPr="00A5315E">
        <w:rPr>
          <w:rFonts w:asciiTheme="minorHAnsi" w:hAnsiTheme="minorHAnsi" w:cstheme="minorHAnsi"/>
        </w:rPr>
        <w:t xml:space="preserve"> </w:t>
      </w:r>
      <w:r w:rsidRPr="006A7364">
        <w:rPr>
          <w:rFonts w:asciiTheme="minorHAnsi" w:hAnsiTheme="minorHAnsi" w:cstheme="minorHAnsi"/>
          <w:sz w:val="16"/>
          <w:szCs w:val="16"/>
        </w:rPr>
        <w:t>Today, the world’s most populous nation has benefited from radically liberalizing its economy and has moved from being a relatively insignificant corner of the world to a colossus seeking to transform it (</w:t>
      </w:r>
      <w:proofErr w:type="spellStart"/>
      <w:r w:rsidRPr="006A7364">
        <w:rPr>
          <w:rFonts w:asciiTheme="minorHAnsi" w:hAnsiTheme="minorHAnsi" w:cstheme="minorHAnsi"/>
          <w:sz w:val="16"/>
          <w:szCs w:val="16"/>
        </w:rPr>
        <w:t>Rapley</w:t>
      </w:r>
      <w:proofErr w:type="spellEnd"/>
      <w:r w:rsidRPr="006A7364">
        <w:rPr>
          <w:rFonts w:asciiTheme="minorHAnsi" w:hAnsiTheme="minorHAnsi" w:cstheme="minorHAnsi"/>
          <w:sz w:val="16"/>
          <w:szCs w:val="16"/>
        </w:rPr>
        <w:t xml:space="preserve"> 2007). Equally impressive is Beijing’s move from producing low quality simple goods, exporter of raw materials and importer of foodstuffs to </w:t>
      </w:r>
      <w:proofErr w:type="gramStart"/>
      <w:r w:rsidRPr="006A7364">
        <w:rPr>
          <w:rFonts w:asciiTheme="minorHAnsi" w:hAnsiTheme="minorHAnsi" w:cstheme="minorHAnsi"/>
          <w:sz w:val="16"/>
          <w:szCs w:val="16"/>
        </w:rPr>
        <w:t>being</w:t>
      </w:r>
      <w:proofErr w:type="gramEnd"/>
      <w:r w:rsidRPr="006A7364">
        <w:rPr>
          <w:rFonts w:asciiTheme="minorHAnsi" w:hAnsiTheme="minorHAnsi" w:cstheme="minorHAnsi"/>
          <w:sz w:val="16"/>
          <w:szCs w:val="16"/>
        </w:rPr>
        <w:t xml:space="preserve"> an exporter of labor intensive consumer products and sophisticated high technology goods and an importer of industrial products. All this she now does whilst </w:t>
      </w:r>
      <w:r w:rsidRPr="00A5315E">
        <w:rPr>
          <w:rFonts w:asciiTheme="minorHAnsi" w:hAnsiTheme="minorHAnsi" w:cstheme="minorHAnsi"/>
          <w:u w:val="single"/>
        </w:rPr>
        <w:t>nurturing a vibrant private sector and attracting nearly $500 billion in Foreign Direct Investment</w:t>
      </w:r>
      <w:r w:rsidRPr="00A5315E">
        <w:rPr>
          <w:rFonts w:asciiTheme="minorHAnsi" w:hAnsiTheme="minorHAnsi" w:cstheme="minorHAnsi"/>
        </w:rPr>
        <w:t xml:space="preserve"> </w:t>
      </w:r>
      <w:r w:rsidRPr="006A7364">
        <w:rPr>
          <w:rFonts w:asciiTheme="minorHAnsi" w:hAnsiTheme="minorHAnsi" w:cstheme="minorHAnsi"/>
          <w:sz w:val="16"/>
          <w:szCs w:val="16"/>
        </w:rPr>
        <w:t>surpassing Japan in the region and second only to the United States in the world. In short, China’s GDP has quadrupled from 1978 to 1998 and to the shock or perhaps fear of many, it continues to grow.</w:t>
      </w:r>
      <w:r w:rsidRPr="00A5315E">
        <w:rPr>
          <w:rFonts w:asciiTheme="minorHAnsi" w:hAnsiTheme="minorHAnsi" w:cstheme="minorHAnsi"/>
        </w:rPr>
        <w:t xml:space="preserve"> </w:t>
      </w:r>
      <w:r w:rsidRPr="00A5315E">
        <w:rPr>
          <w:rFonts w:asciiTheme="minorHAnsi" w:hAnsiTheme="minorHAnsi" w:cstheme="minorHAnsi"/>
          <w:b/>
          <w:bCs/>
          <w:highlight w:val="cyan"/>
          <w:u w:val="single"/>
        </w:rPr>
        <w:t>Other economic indicators such as levels of trade and foreign reserves have also leapt forward</w:t>
      </w:r>
      <w:r w:rsidRPr="006A7364">
        <w:rPr>
          <w:rFonts w:asciiTheme="minorHAnsi" w:hAnsiTheme="minorHAnsi" w:cstheme="minorHAnsi"/>
          <w:b/>
          <w:bCs/>
          <w:sz w:val="16"/>
          <w:szCs w:val="16"/>
          <w:highlight w:val="cyan"/>
          <w:u w:val="single"/>
        </w:rPr>
        <w:t>.</w:t>
      </w:r>
      <w:r w:rsidRPr="006A7364">
        <w:rPr>
          <w:rFonts w:asciiTheme="minorHAnsi" w:hAnsiTheme="minorHAnsi" w:cstheme="minorHAnsi"/>
          <w:sz w:val="16"/>
          <w:szCs w:val="16"/>
        </w:rPr>
        <w:t xml:space="preserve"> This article explores the aspect of</w:t>
      </w:r>
      <w:r w:rsidRPr="00A5315E">
        <w:rPr>
          <w:rFonts w:asciiTheme="minorHAnsi" w:hAnsiTheme="minorHAnsi" w:cstheme="minorHAnsi"/>
        </w:rPr>
        <w:t xml:space="preserve"> </w:t>
      </w:r>
      <w:r w:rsidRPr="00A5315E">
        <w:rPr>
          <w:rFonts w:asciiTheme="minorHAnsi" w:hAnsiTheme="minorHAnsi" w:cstheme="minorHAnsi"/>
          <w:bCs/>
          <w:u w:val="single"/>
        </w:rPr>
        <w:t>Chinese trade and its effects on international stability</w:t>
      </w:r>
      <w:r w:rsidRPr="000D6257">
        <w:rPr>
          <w:rFonts w:asciiTheme="minorHAnsi" w:hAnsiTheme="minorHAnsi" w:cstheme="minorHAnsi"/>
          <w:bCs/>
          <w:sz w:val="16"/>
          <w:szCs w:val="16"/>
          <w:u w:val="single"/>
        </w:rPr>
        <w:t>,</w:t>
      </w:r>
      <w:r w:rsidRPr="000D6257">
        <w:rPr>
          <w:rFonts w:asciiTheme="minorHAnsi" w:hAnsiTheme="minorHAnsi" w:cstheme="minorHAnsi"/>
          <w:sz w:val="16"/>
          <w:szCs w:val="16"/>
        </w:rPr>
        <w:t xml:space="preserve"> and their roles in Jamaica. The discourse is an evaluation of economics and politics, with emphasis on the gamesmanship that is played by China in seeking to attain world domination. DISCUSSION Naturally, with the increase in GDP, China has sought to increase her defense budget and modernize her military forces. Beginning in 1989, China’s government announced a succession of large peacetime increases in military spending. Beijing now focuses on countering Washington’s </w:t>
      </w:r>
      <w:proofErr w:type="gramStart"/>
      <w:r w:rsidRPr="000D6257">
        <w:rPr>
          <w:rFonts w:asciiTheme="minorHAnsi" w:hAnsiTheme="minorHAnsi" w:cstheme="minorHAnsi"/>
          <w:sz w:val="16"/>
          <w:szCs w:val="16"/>
        </w:rPr>
        <w:t>high tech</w:t>
      </w:r>
      <w:proofErr w:type="gramEnd"/>
      <w:r w:rsidRPr="000D6257">
        <w:rPr>
          <w:rFonts w:asciiTheme="minorHAnsi" w:hAnsiTheme="minorHAnsi" w:cstheme="minorHAnsi"/>
          <w:sz w:val="16"/>
          <w:szCs w:val="16"/>
        </w:rPr>
        <w:t xml:space="preserve"> capabilities and precision weapons </w:t>
      </w:r>
      <w:r w:rsidRPr="000D6257">
        <w:rPr>
          <w:rFonts w:asciiTheme="minorHAnsi" w:hAnsiTheme="minorHAnsi" w:cstheme="minorHAnsi"/>
          <w:sz w:val="16"/>
          <w:szCs w:val="16"/>
          <w:u w:val="single"/>
        </w:rPr>
        <w:t>ranging</w:t>
      </w:r>
      <w:r w:rsidRPr="000D6257">
        <w:rPr>
          <w:rFonts w:asciiTheme="minorHAnsi" w:hAnsiTheme="minorHAnsi" w:cstheme="minorHAnsi"/>
          <w:sz w:val="16"/>
          <w:szCs w:val="16"/>
        </w:rPr>
        <w:t xml:space="preserve"> from information networks to stealth aircraft, cruise missiles and precision guided bombs [8]. Though Beijing claims that part of the increase is to offset the effects of inflation and a decade of relative neglect [6], many analysts put forward that China’s ultimate long term military modernization game plan is to deter, delay or deny US intervention in Asian conflicts and to eventually replace the US as the paramount military power in the Pacific. Despite the conflicting arguments of China’s real intensions as a super or global power, it cannot be denied that China is now a force to reckon with and all things being well, we may be looking towards a “Sino-century”. Notwithstanding,</w:t>
      </w:r>
      <w:r w:rsidRPr="00A5315E">
        <w:rPr>
          <w:rFonts w:asciiTheme="minorHAnsi" w:hAnsiTheme="minorHAnsi" w:cstheme="minorHAnsi"/>
        </w:rPr>
        <w:t xml:space="preserve"> </w:t>
      </w:r>
      <w:r w:rsidRPr="00A5315E">
        <w:rPr>
          <w:rFonts w:asciiTheme="minorHAnsi" w:hAnsiTheme="minorHAnsi" w:cstheme="minorHAnsi"/>
          <w:u w:val="single"/>
        </w:rPr>
        <w:t>China is the world’s emerging great power that poses the most difficult questions for the future of international peace and stability.</w:t>
      </w:r>
      <w:r w:rsidRPr="00A5315E">
        <w:rPr>
          <w:rFonts w:asciiTheme="minorHAnsi" w:hAnsiTheme="minorHAnsi" w:cstheme="minorHAnsi"/>
        </w:rPr>
        <w:t xml:space="preserve"> </w:t>
      </w:r>
      <w:r w:rsidRPr="00A5315E">
        <w:rPr>
          <w:rFonts w:asciiTheme="minorHAnsi" w:hAnsiTheme="minorHAnsi" w:cstheme="minorHAnsi"/>
          <w:b/>
          <w:highlight w:val="cyan"/>
          <w:u w:val="single"/>
        </w:rPr>
        <w:t>The ways in which China can upset the status quo can and will be looked at on three levels - the domestic or national level, the regional level and the international</w:t>
      </w:r>
      <w:r w:rsidRPr="00A5315E">
        <w:rPr>
          <w:rFonts w:asciiTheme="minorHAnsi" w:hAnsiTheme="minorHAnsi" w:cstheme="minorHAnsi"/>
        </w:rPr>
        <w:t xml:space="preserve"> </w:t>
      </w:r>
      <w:r w:rsidRPr="000D6257">
        <w:rPr>
          <w:rFonts w:asciiTheme="minorHAnsi" w:hAnsiTheme="minorHAnsi" w:cstheme="minorHAnsi"/>
          <w:sz w:val="16"/>
          <w:szCs w:val="16"/>
        </w:rPr>
        <w:t>or systematic</w:t>
      </w:r>
      <w:r w:rsidRPr="00A5315E">
        <w:rPr>
          <w:rFonts w:asciiTheme="minorHAnsi" w:hAnsiTheme="minorHAnsi" w:cstheme="minorHAnsi"/>
        </w:rPr>
        <w:t xml:space="preserve"> </w:t>
      </w:r>
      <w:r w:rsidRPr="00A5315E">
        <w:rPr>
          <w:rFonts w:asciiTheme="minorHAnsi" w:hAnsiTheme="minorHAnsi" w:cstheme="minorHAnsi"/>
          <w:b/>
          <w:bCs/>
          <w:highlight w:val="cyan"/>
          <w:u w:val="single"/>
        </w:rPr>
        <w:t>level</w:t>
      </w:r>
      <w:r w:rsidRPr="000D6257">
        <w:rPr>
          <w:rFonts w:asciiTheme="minorHAnsi" w:hAnsiTheme="minorHAnsi" w:cstheme="minorHAnsi"/>
          <w:sz w:val="16"/>
          <w:szCs w:val="16"/>
          <w:u w:val="single"/>
        </w:rPr>
        <w:t>.</w:t>
      </w:r>
      <w:r w:rsidRPr="000D6257">
        <w:rPr>
          <w:rFonts w:asciiTheme="minorHAnsi" w:hAnsiTheme="minorHAnsi" w:cstheme="minorHAnsi"/>
          <w:sz w:val="16"/>
          <w:szCs w:val="16"/>
        </w:rPr>
        <w:t xml:space="preserve"> The aim of this research is to evaluate and analyze the meaning of</w:t>
      </w:r>
      <w:r w:rsidRPr="00A5315E">
        <w:rPr>
          <w:rFonts w:asciiTheme="minorHAnsi" w:hAnsiTheme="minorHAnsi" w:cstheme="minorHAnsi"/>
        </w:rPr>
        <w:t xml:space="preserve"> </w:t>
      </w:r>
      <w:r w:rsidRPr="00A5315E">
        <w:rPr>
          <w:rFonts w:asciiTheme="minorHAnsi" w:hAnsiTheme="minorHAnsi" w:cstheme="minorHAnsi"/>
          <w:u w:val="single"/>
        </w:rPr>
        <w:t xml:space="preserve">China’s </w:t>
      </w:r>
      <w:r w:rsidRPr="000D6257">
        <w:rPr>
          <w:rFonts w:asciiTheme="minorHAnsi" w:hAnsiTheme="minorHAnsi" w:cstheme="minorHAnsi"/>
          <w:sz w:val="16"/>
          <w:szCs w:val="16"/>
          <w:u w:val="single"/>
        </w:rPr>
        <w:t>growth</w:t>
      </w:r>
      <w:r w:rsidRPr="000D6257">
        <w:rPr>
          <w:rFonts w:asciiTheme="minorHAnsi" w:hAnsiTheme="minorHAnsi" w:cstheme="minorHAnsi"/>
          <w:sz w:val="16"/>
          <w:szCs w:val="16"/>
        </w:rPr>
        <w:t xml:space="preserve"> at the three proposed levels while still attempting to </w:t>
      </w:r>
      <w:r w:rsidRPr="000D6257">
        <w:rPr>
          <w:rFonts w:asciiTheme="minorHAnsi" w:hAnsiTheme="minorHAnsi" w:cstheme="minorHAnsi"/>
          <w:sz w:val="16"/>
          <w:szCs w:val="16"/>
          <w:u w:val="single"/>
        </w:rPr>
        <w:t>link</w:t>
      </w:r>
      <w:r w:rsidRPr="000D6257">
        <w:rPr>
          <w:rFonts w:asciiTheme="minorHAnsi" w:hAnsiTheme="minorHAnsi" w:cstheme="minorHAnsi"/>
          <w:sz w:val="16"/>
          <w:szCs w:val="16"/>
        </w:rPr>
        <w:t xml:space="preserve"> each evaluation</w:t>
      </w:r>
      <w:r w:rsidRPr="00A5315E">
        <w:rPr>
          <w:rFonts w:asciiTheme="minorHAnsi" w:hAnsiTheme="minorHAnsi" w:cstheme="minorHAnsi"/>
        </w:rPr>
        <w:t xml:space="preserve"> </w:t>
      </w:r>
      <w:r w:rsidRPr="00A5315E">
        <w:rPr>
          <w:rFonts w:asciiTheme="minorHAnsi" w:hAnsiTheme="minorHAnsi" w:cstheme="minorHAnsi"/>
          <w:u w:val="single"/>
        </w:rPr>
        <w:t>to the larger question of international stability</w:t>
      </w:r>
      <w:r w:rsidRPr="000D6257">
        <w:rPr>
          <w:rFonts w:asciiTheme="minorHAnsi" w:hAnsiTheme="minorHAnsi" w:cstheme="minorHAnsi"/>
          <w:sz w:val="16"/>
          <w:szCs w:val="16"/>
          <w:u w:val="single"/>
        </w:rPr>
        <w:t>.</w:t>
      </w:r>
      <w:r w:rsidRPr="000D6257">
        <w:rPr>
          <w:rFonts w:asciiTheme="minorHAnsi" w:hAnsiTheme="minorHAnsi" w:cstheme="minorHAnsi"/>
          <w:sz w:val="16"/>
          <w:szCs w:val="16"/>
        </w:rPr>
        <w:t xml:space="preserve"> On the national level</w:t>
      </w:r>
      <w:r w:rsidRPr="00A5315E">
        <w:rPr>
          <w:rFonts w:asciiTheme="minorHAnsi" w:hAnsiTheme="minorHAnsi" w:cstheme="minorHAnsi"/>
        </w:rPr>
        <w:t xml:space="preserve">, </w:t>
      </w:r>
      <w:r w:rsidRPr="00A5315E">
        <w:rPr>
          <w:rFonts w:asciiTheme="minorHAnsi" w:hAnsiTheme="minorHAnsi" w:cstheme="minorHAnsi"/>
          <w:u w:val="single"/>
        </w:rPr>
        <w:t>China is now facing a crucial test in its transition to a market economy.</w:t>
      </w:r>
      <w:r w:rsidRPr="00A5315E">
        <w:rPr>
          <w:rFonts w:asciiTheme="minorHAnsi" w:hAnsiTheme="minorHAnsi" w:cstheme="minorHAnsi"/>
        </w:rPr>
        <w:t xml:space="preserve"> </w:t>
      </w:r>
      <w:r w:rsidRPr="000D6257">
        <w:rPr>
          <w:rFonts w:asciiTheme="minorHAnsi" w:hAnsiTheme="minorHAnsi" w:cstheme="minorHAnsi"/>
          <w:sz w:val="16"/>
          <w:szCs w:val="16"/>
        </w:rPr>
        <w:t xml:space="preserve">China now experiences increased inflation, real estate bubbles and growing shortages on key resources such as oil, water, electricity and </w:t>
      </w:r>
      <w:proofErr w:type="gramStart"/>
      <w:r w:rsidRPr="000D6257">
        <w:rPr>
          <w:rFonts w:asciiTheme="minorHAnsi" w:hAnsiTheme="minorHAnsi" w:cstheme="minorHAnsi"/>
          <w:sz w:val="16"/>
          <w:szCs w:val="16"/>
        </w:rPr>
        <w:t>steel[</w:t>
      </w:r>
      <w:proofErr w:type="gramEnd"/>
      <w:r w:rsidRPr="000D6257">
        <w:rPr>
          <w:rFonts w:asciiTheme="minorHAnsi" w:hAnsiTheme="minorHAnsi" w:cstheme="minorHAnsi"/>
          <w:sz w:val="16"/>
          <w:szCs w:val="16"/>
        </w:rPr>
        <w:t xml:space="preserve">8]. In addition, she faces tremendous disruptions caused by her rapid growth, such as internal migration from rural to urban areas, high levels </w:t>
      </w:r>
      <w:proofErr w:type="spellStart"/>
      <w:r w:rsidRPr="000D6257">
        <w:rPr>
          <w:rFonts w:asciiTheme="minorHAnsi" w:hAnsiTheme="minorHAnsi" w:cstheme="minorHAnsi"/>
          <w:sz w:val="16"/>
          <w:szCs w:val="16"/>
        </w:rPr>
        <w:t>ofunemployment</w:t>
      </w:r>
      <w:proofErr w:type="spellEnd"/>
      <w:r w:rsidRPr="000D6257">
        <w:rPr>
          <w:rFonts w:asciiTheme="minorHAnsi" w:hAnsiTheme="minorHAnsi" w:cstheme="minorHAnsi"/>
          <w:sz w:val="16"/>
          <w:szCs w:val="16"/>
        </w:rPr>
        <w:t xml:space="preserve">, massive bank debt and the increasing problems posed by an aging population [7]. </w:t>
      </w:r>
      <w:proofErr w:type="spellStart"/>
      <w:r w:rsidRPr="000D6257">
        <w:rPr>
          <w:rFonts w:asciiTheme="minorHAnsi" w:hAnsiTheme="minorHAnsi" w:cstheme="minorHAnsi"/>
          <w:sz w:val="16"/>
          <w:szCs w:val="16"/>
        </w:rPr>
        <w:t>Rapley</w:t>
      </w:r>
      <w:proofErr w:type="spellEnd"/>
      <w:r w:rsidRPr="000D6257">
        <w:rPr>
          <w:rFonts w:asciiTheme="minorHAnsi" w:hAnsiTheme="minorHAnsi" w:cstheme="minorHAnsi"/>
          <w:sz w:val="16"/>
          <w:szCs w:val="16"/>
        </w:rPr>
        <w:t xml:space="preserve"> in a newspaper article in the Jamaican Gleaner (May 18, 2006) states that though China has grown more in the last eight years than Jamaica has since independence (45 years), it has not been so fortunate as to escape the problem of grave social divisions (N/B this is not to imply that Jamaica has been). </w:t>
      </w:r>
      <w:proofErr w:type="gramStart"/>
      <w:r w:rsidRPr="000D6257">
        <w:rPr>
          <w:rFonts w:asciiTheme="minorHAnsi" w:hAnsiTheme="minorHAnsi" w:cstheme="minorHAnsi"/>
          <w:sz w:val="16"/>
          <w:szCs w:val="16"/>
        </w:rPr>
        <w:t>A number of</w:t>
      </w:r>
      <w:proofErr w:type="gramEnd"/>
      <w:r w:rsidRPr="000D6257">
        <w:rPr>
          <w:rFonts w:asciiTheme="minorHAnsi" w:hAnsiTheme="minorHAnsi" w:cstheme="minorHAnsi"/>
          <w:sz w:val="16"/>
          <w:szCs w:val="16"/>
        </w:rPr>
        <w:t xml:space="preserve"> Political Scientists and International Relations theorists write that China will become an economic superpower, they even go as far as to predict by when and with what GDP, however according to Lardy, they fail to include a number of factors about Asia’s rising star. Many </w:t>
      </w:r>
      <w:proofErr w:type="gramStart"/>
      <w:r w:rsidRPr="000D6257">
        <w:rPr>
          <w:rFonts w:asciiTheme="minorHAnsi" w:hAnsiTheme="minorHAnsi" w:cstheme="minorHAnsi"/>
          <w:sz w:val="16"/>
          <w:szCs w:val="16"/>
        </w:rPr>
        <w:t>fail</w:t>
      </w:r>
      <w:proofErr w:type="gramEnd"/>
      <w:r w:rsidRPr="000D6257">
        <w:rPr>
          <w:rFonts w:asciiTheme="minorHAnsi" w:hAnsiTheme="minorHAnsi" w:cstheme="minorHAnsi"/>
          <w:sz w:val="16"/>
          <w:szCs w:val="16"/>
        </w:rPr>
        <w:t xml:space="preserve"> to report that China’s population now exceeds 1.1 billion and will grow another hundred million in the coming decades adding to the country’s already present economic strains. They have failed to report that China now exhibits a drastic divide between its richest buyers and poorest beggars (</w:t>
      </w:r>
      <w:proofErr w:type="spellStart"/>
      <w:r w:rsidRPr="000D6257">
        <w:rPr>
          <w:rFonts w:asciiTheme="minorHAnsi" w:hAnsiTheme="minorHAnsi" w:cstheme="minorHAnsi"/>
          <w:sz w:val="16"/>
          <w:szCs w:val="16"/>
        </w:rPr>
        <w:t>Rapley</w:t>
      </w:r>
      <w:proofErr w:type="spellEnd"/>
      <w:r w:rsidRPr="000D6257">
        <w:rPr>
          <w:rFonts w:asciiTheme="minorHAnsi" w:hAnsiTheme="minorHAnsi" w:cstheme="minorHAnsi"/>
          <w:sz w:val="16"/>
          <w:szCs w:val="16"/>
        </w:rPr>
        <w:t xml:space="preserve"> 2006). They fail to report that</w:t>
      </w:r>
      <w:r w:rsidRPr="00A5315E">
        <w:rPr>
          <w:rFonts w:asciiTheme="minorHAnsi" w:hAnsiTheme="minorHAnsi" w:cstheme="minorHAnsi"/>
        </w:rPr>
        <w:t xml:space="preserve"> </w:t>
      </w:r>
      <w:r w:rsidRPr="00A5315E">
        <w:rPr>
          <w:rFonts w:asciiTheme="minorHAnsi" w:hAnsiTheme="minorHAnsi" w:cstheme="minorHAnsi"/>
          <w:b/>
          <w:highlight w:val="cyan"/>
          <w:u w:val="single"/>
        </w:rPr>
        <w:t xml:space="preserve">China’s economy is </w:t>
      </w:r>
      <w:r w:rsidRPr="00A5315E">
        <w:rPr>
          <w:rFonts w:asciiTheme="minorHAnsi" w:hAnsiTheme="minorHAnsi" w:cstheme="minorHAnsi"/>
          <w:b/>
          <w:highlight w:val="cyan"/>
          <w:u w:val="single"/>
        </w:rPr>
        <w:lastRenderedPageBreak/>
        <w:t>developing rapidly but is based on labor</w:t>
      </w:r>
      <w:r w:rsidRPr="00A5315E">
        <w:rPr>
          <w:rFonts w:asciiTheme="minorHAnsi" w:hAnsiTheme="minorHAnsi" w:cstheme="minorHAnsi"/>
          <w:b/>
          <w:bCs/>
          <w:highlight w:val="cyan"/>
          <w:u w:val="single"/>
        </w:rPr>
        <w:t xml:space="preserve"> rather than technology and is handicapped by logistics and pervasive </w:t>
      </w:r>
      <w:r w:rsidRPr="000D6257">
        <w:rPr>
          <w:rFonts w:asciiTheme="minorHAnsi" w:hAnsiTheme="minorHAnsi" w:cstheme="minorHAnsi"/>
          <w:b/>
          <w:bCs/>
          <w:sz w:val="16"/>
          <w:szCs w:val="16"/>
          <w:highlight w:val="cyan"/>
          <w:u w:val="single"/>
        </w:rPr>
        <w:t>corruption</w:t>
      </w:r>
      <w:r w:rsidRPr="000D6257">
        <w:rPr>
          <w:rFonts w:asciiTheme="minorHAnsi" w:hAnsiTheme="minorHAnsi" w:cstheme="minorHAnsi"/>
          <w:sz w:val="16"/>
          <w:szCs w:val="16"/>
        </w:rPr>
        <w:t xml:space="preserve"> [13]. They also fail to report that the</w:t>
      </w:r>
      <w:r w:rsidRPr="00A5315E">
        <w:rPr>
          <w:rFonts w:asciiTheme="minorHAnsi" w:hAnsiTheme="minorHAnsi" w:cstheme="minorHAnsi"/>
        </w:rPr>
        <w:t xml:space="preserve"> </w:t>
      </w:r>
      <w:r w:rsidRPr="00A5315E">
        <w:rPr>
          <w:rFonts w:asciiTheme="minorHAnsi" w:hAnsiTheme="minorHAnsi" w:cstheme="minorHAnsi"/>
          <w:b/>
          <w:bCs/>
          <w:highlight w:val="cyan"/>
          <w:u w:val="single"/>
        </w:rPr>
        <w:t>current rising social discontent as well as the financial instability constantly threatens to produce a major crisis</w:t>
      </w:r>
      <w:r w:rsidRPr="00A5315E">
        <w:rPr>
          <w:rFonts w:asciiTheme="minorHAnsi" w:hAnsiTheme="minorHAnsi" w:cstheme="minorHAnsi"/>
        </w:rPr>
        <w:t xml:space="preserve"> </w:t>
      </w:r>
      <w:r w:rsidRPr="000D6257">
        <w:rPr>
          <w:rFonts w:asciiTheme="minorHAnsi" w:hAnsiTheme="minorHAnsi" w:cstheme="minorHAnsi"/>
          <w:sz w:val="16"/>
          <w:szCs w:val="16"/>
        </w:rPr>
        <w:t xml:space="preserve">that may overturn China </w:t>
      </w:r>
      <w:proofErr w:type="gramStart"/>
      <w:r w:rsidRPr="000D6257">
        <w:rPr>
          <w:rFonts w:asciiTheme="minorHAnsi" w:hAnsiTheme="minorHAnsi" w:cstheme="minorHAnsi"/>
          <w:sz w:val="16"/>
          <w:szCs w:val="16"/>
        </w:rPr>
        <w:t>in particular and</w:t>
      </w:r>
      <w:proofErr w:type="gramEnd"/>
      <w:r w:rsidRPr="000D6257">
        <w:rPr>
          <w:rFonts w:asciiTheme="minorHAnsi" w:hAnsiTheme="minorHAnsi" w:cstheme="minorHAnsi"/>
          <w:sz w:val="16"/>
          <w:szCs w:val="16"/>
        </w:rPr>
        <w:t xml:space="preserve"> the international arena in general. Suffice to say, many of these writers fail to report that the mighty dragon has its ailments. Political Scientists suggest that if China does not mend her internal problems then she may very well crash. </w:t>
      </w:r>
      <w:r w:rsidRPr="00A5315E">
        <w:rPr>
          <w:rFonts w:asciiTheme="minorHAnsi" w:hAnsiTheme="minorHAnsi" w:cstheme="minorHAnsi"/>
          <w:u w:val="single"/>
        </w:rPr>
        <w:t>Such a massive bust</w:t>
      </w:r>
      <w:r w:rsidRPr="000D6257">
        <w:rPr>
          <w:rFonts w:asciiTheme="minorHAnsi" w:hAnsiTheme="minorHAnsi" w:cstheme="minorHAnsi"/>
          <w:sz w:val="16"/>
          <w:szCs w:val="16"/>
        </w:rPr>
        <w:t>, states Hoge</w:t>
      </w:r>
      <w:r w:rsidRPr="00A5315E">
        <w:rPr>
          <w:rFonts w:asciiTheme="minorHAnsi" w:hAnsiTheme="minorHAnsi" w:cstheme="minorHAnsi"/>
        </w:rPr>
        <w:t xml:space="preserve">, </w:t>
      </w:r>
      <w:r w:rsidRPr="00A5315E">
        <w:rPr>
          <w:rFonts w:asciiTheme="minorHAnsi" w:hAnsiTheme="minorHAnsi" w:cstheme="minorHAnsi"/>
          <w:u w:val="single"/>
        </w:rPr>
        <w:t>would undoubtedly have dire consequences for China</w:t>
      </w:r>
      <w:r w:rsidRPr="00A5315E">
        <w:rPr>
          <w:rFonts w:asciiTheme="minorHAnsi" w:hAnsiTheme="minorHAnsi" w:cstheme="minorHAnsi"/>
        </w:rPr>
        <w:t xml:space="preserve"> </w:t>
      </w:r>
      <w:r w:rsidRPr="000D6257">
        <w:rPr>
          <w:rFonts w:asciiTheme="minorHAnsi" w:hAnsiTheme="minorHAnsi" w:cstheme="minorHAnsi"/>
          <w:sz w:val="16"/>
          <w:szCs w:val="16"/>
        </w:rPr>
        <w:t>herself</w:t>
      </w:r>
      <w:r w:rsidRPr="00A5315E">
        <w:rPr>
          <w:rFonts w:asciiTheme="minorHAnsi" w:hAnsiTheme="minorHAnsi" w:cstheme="minorHAnsi"/>
        </w:rPr>
        <w:t xml:space="preserve">. </w:t>
      </w:r>
      <w:r w:rsidRPr="00A5315E">
        <w:rPr>
          <w:rFonts w:asciiTheme="minorHAnsi" w:hAnsiTheme="minorHAnsi" w:cstheme="minorHAnsi"/>
          <w:u w:val="single"/>
        </w:rPr>
        <w:t>However, the consequences are even direr when one considers that China is now such a large player in the global economy that its health is inextricably linked to that of the system at large</w:t>
      </w:r>
      <w:r w:rsidRPr="000D6257">
        <w:rPr>
          <w:rFonts w:asciiTheme="minorHAnsi" w:hAnsiTheme="minorHAnsi" w:cstheme="minorHAnsi"/>
          <w:sz w:val="16"/>
          <w:szCs w:val="16"/>
        </w:rPr>
        <w:t>. In our now “globalized world”,</w:t>
      </w:r>
      <w:r w:rsidRPr="00A5315E">
        <w:rPr>
          <w:rFonts w:asciiTheme="minorHAnsi" w:hAnsiTheme="minorHAnsi" w:cstheme="minorHAnsi"/>
        </w:rPr>
        <w:t xml:space="preserve"> </w:t>
      </w:r>
      <w:r w:rsidRPr="00A5315E">
        <w:rPr>
          <w:rFonts w:asciiTheme="minorHAnsi" w:hAnsiTheme="minorHAnsi" w:cstheme="minorHAnsi"/>
          <w:b/>
          <w:highlight w:val="cyan"/>
          <w:u w:val="single"/>
        </w:rPr>
        <w:t>a collapsing China will jeopardize international stability</w:t>
      </w:r>
      <w:r w:rsidRPr="00A5315E">
        <w:rPr>
          <w:rFonts w:asciiTheme="minorHAnsi" w:hAnsiTheme="minorHAnsi" w:cstheme="minorHAnsi"/>
        </w:rPr>
        <w:t xml:space="preserve"> </w:t>
      </w:r>
      <w:r w:rsidRPr="000D6257">
        <w:rPr>
          <w:rFonts w:asciiTheme="minorHAnsi" w:hAnsiTheme="minorHAnsi" w:cstheme="minorHAnsi"/>
          <w:sz w:val="16"/>
          <w:szCs w:val="16"/>
        </w:rPr>
        <w:t>as it will undoubtedly have a domino effect- push one down and the others fall with it.</w:t>
      </w:r>
    </w:p>
    <w:p w:rsidR="00350D55" w:rsidRPr="00A5315E" w:rsidRDefault="00350D55" w:rsidP="00350D55">
      <w:pPr>
        <w:pStyle w:val="BodyText"/>
        <w:rPr>
          <w:rFonts w:asciiTheme="minorHAnsi" w:hAnsiTheme="minorHAnsi" w:cstheme="minorHAnsi"/>
        </w:rPr>
      </w:pPr>
    </w:p>
    <w:p w:rsidR="00350D55" w:rsidRPr="00A5315E" w:rsidRDefault="00350D55" w:rsidP="00350D55">
      <w:pPr>
        <w:pStyle w:val="Heading4"/>
      </w:pPr>
      <w:r w:rsidRPr="00A5315E">
        <w:t>Chinese economic collapse causes a US-China war</w:t>
      </w:r>
    </w:p>
    <w:p w:rsidR="00350D55" w:rsidRPr="00A5315E" w:rsidRDefault="00350D55" w:rsidP="00350D55">
      <w:pPr>
        <w:rPr>
          <w:rFonts w:asciiTheme="minorHAnsi" w:hAnsiTheme="minorHAnsi" w:cstheme="minorHAnsi"/>
        </w:rPr>
      </w:pPr>
      <w:proofErr w:type="spellStart"/>
      <w:r w:rsidRPr="00A5315E">
        <w:rPr>
          <w:rFonts w:asciiTheme="minorHAnsi" w:hAnsiTheme="minorHAnsi" w:cstheme="minorHAnsi"/>
          <w:b/>
        </w:rPr>
        <w:t>Bleicher</w:t>
      </w:r>
      <w:proofErr w:type="spellEnd"/>
      <w:r w:rsidRPr="00A5315E">
        <w:rPr>
          <w:rFonts w:asciiTheme="minorHAnsi" w:hAnsiTheme="minorHAnsi" w:cstheme="minorHAnsi"/>
          <w:b/>
        </w:rPr>
        <w:t>, 11 –</w:t>
      </w:r>
      <w:r w:rsidRPr="00A5315E">
        <w:rPr>
          <w:rFonts w:asciiTheme="minorHAnsi" w:hAnsiTheme="minorHAnsi" w:cstheme="minorHAnsi"/>
        </w:rPr>
        <w:t xml:space="preserve"> principal in his consulting firm, The Strategic Path LLC, adjunct professor at Georgetown University Law School, and contributor to Foreign Policy In Focus (9/13, Samuel, “Is China Heading for </w:t>
      </w:r>
      <w:proofErr w:type="gramStart"/>
      <w:r w:rsidRPr="00A5315E">
        <w:rPr>
          <w:rFonts w:asciiTheme="minorHAnsi" w:hAnsiTheme="minorHAnsi" w:cstheme="minorHAnsi"/>
        </w:rPr>
        <w:t>Collapse?,</w:t>
      </w:r>
      <w:proofErr w:type="gramEnd"/>
      <w:r w:rsidRPr="00A5315E">
        <w:rPr>
          <w:rFonts w:asciiTheme="minorHAnsi" w:hAnsiTheme="minorHAnsi" w:cstheme="minorHAnsi"/>
        </w:rPr>
        <w:t>” Inter-Hemispheric Resource Center Press, ProQuest)// MGCDI - GS</w:t>
      </w:r>
    </w:p>
    <w:p w:rsidR="00350D55" w:rsidRDefault="00350D55" w:rsidP="00350D55">
      <w:pPr>
        <w:pStyle w:val="BodyText"/>
        <w:rPr>
          <w:rFonts w:asciiTheme="minorHAnsi" w:hAnsiTheme="minorHAnsi" w:cstheme="minorHAnsi"/>
          <w:u w:val="single"/>
        </w:rPr>
      </w:pPr>
      <w:r w:rsidRPr="000D6257">
        <w:rPr>
          <w:rFonts w:asciiTheme="minorHAnsi" w:hAnsiTheme="minorHAnsi" w:cstheme="minorHAnsi"/>
          <w:sz w:val="16"/>
          <w:szCs w:val="16"/>
        </w:rPr>
        <w:t>The West and China's Decline A great deal of evidence suggests that China's current growth is unsustainable for a variety of reasons. If so, it faces hard times ahead, regardless of the character of the governing regime.</w:t>
      </w:r>
      <w:r w:rsidRPr="00A5315E">
        <w:rPr>
          <w:rFonts w:asciiTheme="minorHAnsi" w:hAnsiTheme="minorHAnsi" w:cstheme="minorHAnsi"/>
        </w:rPr>
        <w:t xml:space="preserve"> </w:t>
      </w:r>
      <w:r w:rsidRPr="00A5315E">
        <w:rPr>
          <w:rFonts w:asciiTheme="minorHAnsi" w:hAnsiTheme="minorHAnsi" w:cstheme="minorHAnsi"/>
          <w:b/>
          <w:bCs/>
          <w:highlight w:val="cyan"/>
          <w:u w:val="single"/>
        </w:rPr>
        <w:t>China's decline, especially if it results in chaotic conditions there, is likely to damage the economic well-being of the United States and the international community, which are depending on China to be the engine of global economic growth and a partner for peaceful cooperation on nuclear proliferation.</w:t>
      </w:r>
      <w:r w:rsidRPr="00A5315E">
        <w:rPr>
          <w:rFonts w:asciiTheme="minorHAnsi" w:hAnsiTheme="minorHAnsi" w:cstheme="minorHAnsi"/>
        </w:rPr>
        <w:t xml:space="preserve"> </w:t>
      </w:r>
      <w:r w:rsidRPr="004253A3">
        <w:rPr>
          <w:rFonts w:asciiTheme="minorHAnsi" w:hAnsiTheme="minorHAnsi" w:cstheme="minorHAnsi"/>
          <w:sz w:val="16"/>
          <w:szCs w:val="16"/>
        </w:rPr>
        <w:t>Long-term economic stagnation or decline carries important implications for the foreign policies of the United States and the international community. Over the last three decades the United States and Europe have followed a range of policies designed to integrate China into the global economic and political systems. In recent years, however, a growing chorus in Congress has argued that it is time, now that China is so strong, to insist that it change its self-interested policies on currency valuation, intellectual property protection, and human rights. But changing U.S. and European direction at this time could be just the wrong move.</w:t>
      </w:r>
      <w:r w:rsidRPr="00A5315E">
        <w:rPr>
          <w:rFonts w:asciiTheme="minorHAnsi" w:hAnsiTheme="minorHAnsi" w:cstheme="minorHAnsi"/>
        </w:rPr>
        <w:t xml:space="preserve"> </w:t>
      </w:r>
      <w:r w:rsidRPr="00A5315E">
        <w:rPr>
          <w:rFonts w:asciiTheme="minorHAnsi" w:hAnsiTheme="minorHAnsi" w:cstheme="minorHAnsi"/>
          <w:u w:val="single"/>
        </w:rPr>
        <w:t xml:space="preserve">Although China may look like a rising economic and political competitor today, </w:t>
      </w:r>
      <w:r w:rsidRPr="00A5315E">
        <w:rPr>
          <w:rFonts w:asciiTheme="minorHAnsi" w:hAnsiTheme="minorHAnsi" w:cstheme="minorHAnsi"/>
          <w:b/>
          <w:bCs/>
          <w:highlight w:val="cyan"/>
          <w:u w:val="single"/>
        </w:rPr>
        <w:t>that situation could quickly reverse</w:t>
      </w:r>
      <w:r w:rsidRPr="004253A3">
        <w:rPr>
          <w:rFonts w:asciiTheme="minorHAnsi" w:hAnsiTheme="minorHAnsi" w:cstheme="minorHAnsi"/>
          <w:b/>
          <w:bCs/>
          <w:sz w:val="16"/>
          <w:szCs w:val="16"/>
          <w:highlight w:val="cyan"/>
          <w:u w:val="single"/>
        </w:rPr>
        <w:t>.</w:t>
      </w:r>
      <w:r w:rsidRPr="004253A3">
        <w:rPr>
          <w:rFonts w:asciiTheme="minorHAnsi" w:hAnsiTheme="minorHAnsi" w:cstheme="minorHAnsi"/>
          <w:sz w:val="16"/>
          <w:szCs w:val="16"/>
        </w:rPr>
        <w:t xml:space="preserve"> The wildly erroneous predictions of "Japan as #1" three decades ago should warn the outside world not to over-react to the "China threat." </w:t>
      </w:r>
      <w:r w:rsidRPr="00A5315E">
        <w:rPr>
          <w:rFonts w:asciiTheme="minorHAnsi" w:hAnsiTheme="minorHAnsi" w:cstheme="minorHAnsi"/>
          <w:u w:val="single"/>
        </w:rPr>
        <w:t xml:space="preserve">Punitive U.S. measures in response to China's mercantilist trade and currency </w:t>
      </w:r>
      <w:r w:rsidRPr="004253A3">
        <w:rPr>
          <w:rFonts w:asciiTheme="minorHAnsi" w:hAnsiTheme="minorHAnsi" w:cstheme="minorHAnsi"/>
          <w:sz w:val="16"/>
          <w:szCs w:val="16"/>
          <w:u w:val="single"/>
        </w:rPr>
        <w:t>policies</w:t>
      </w:r>
      <w:r w:rsidRPr="004253A3">
        <w:rPr>
          <w:rFonts w:asciiTheme="minorHAnsi" w:hAnsiTheme="minorHAnsi" w:cstheme="minorHAnsi"/>
          <w:sz w:val="16"/>
          <w:szCs w:val="16"/>
        </w:rPr>
        <w:t xml:space="preserve"> and disregard for intellectual property rights, however justifiable on the merits,</w:t>
      </w:r>
      <w:r w:rsidRPr="00A5315E">
        <w:rPr>
          <w:rFonts w:asciiTheme="minorHAnsi" w:hAnsiTheme="minorHAnsi" w:cstheme="minorHAnsi"/>
        </w:rPr>
        <w:t xml:space="preserve"> </w:t>
      </w:r>
      <w:r w:rsidRPr="00A5315E">
        <w:rPr>
          <w:rFonts w:asciiTheme="minorHAnsi" w:hAnsiTheme="minorHAnsi" w:cstheme="minorHAnsi"/>
          <w:u w:val="single"/>
        </w:rPr>
        <w:t xml:space="preserve">could create the impression in China that the US has created, or at least hastened and deepened its economic stagnation. </w:t>
      </w:r>
      <w:r w:rsidRPr="00A5315E">
        <w:rPr>
          <w:rFonts w:asciiTheme="minorHAnsi" w:hAnsiTheme="minorHAnsi" w:cstheme="minorHAnsi"/>
          <w:b/>
          <w:bCs/>
          <w:highlight w:val="cyan"/>
          <w:u w:val="single"/>
        </w:rPr>
        <w:t xml:space="preserve">The United States should avoid providing the CPC regime any excuse to claim the United States is the cause of China's woes. If the Chinese people </w:t>
      </w:r>
      <w:proofErr w:type="gramStart"/>
      <w:r w:rsidRPr="00A5315E">
        <w:rPr>
          <w:rFonts w:asciiTheme="minorHAnsi" w:hAnsiTheme="minorHAnsi" w:cstheme="minorHAnsi"/>
          <w:b/>
          <w:bCs/>
          <w:highlight w:val="cyan"/>
          <w:u w:val="single"/>
        </w:rPr>
        <w:t>as a whole ever</w:t>
      </w:r>
      <w:proofErr w:type="gramEnd"/>
      <w:r w:rsidRPr="00A5315E">
        <w:rPr>
          <w:rFonts w:asciiTheme="minorHAnsi" w:hAnsiTheme="minorHAnsi" w:cstheme="minorHAnsi"/>
          <w:b/>
          <w:bCs/>
          <w:highlight w:val="cyan"/>
          <w:u w:val="single"/>
        </w:rPr>
        <w:t xml:space="preserve"> adopt that view, U.S.-China relations could be poisoned for decades.</w:t>
      </w:r>
      <w:r w:rsidRPr="00A5315E">
        <w:rPr>
          <w:rFonts w:asciiTheme="minorHAnsi" w:hAnsiTheme="minorHAnsi" w:cstheme="minorHAnsi"/>
          <w:u w:val="single"/>
        </w:rPr>
        <w:t xml:space="preserve"> The United States and the international community should also recognize that, </w:t>
      </w:r>
      <w:r w:rsidRPr="00A5315E">
        <w:rPr>
          <w:rFonts w:asciiTheme="minorHAnsi" w:hAnsiTheme="minorHAnsi" w:cstheme="minorHAnsi"/>
          <w:highlight w:val="cyan"/>
          <w:u w:val="single"/>
        </w:rPr>
        <w:t>as China's economy deteriorates, any confrontational military maneuvers are likely to be met with escalation rather than compromise.</w:t>
      </w:r>
      <w:r w:rsidRPr="00A5315E">
        <w:rPr>
          <w:rFonts w:asciiTheme="minorHAnsi" w:hAnsiTheme="minorHAnsi" w:cstheme="minorHAnsi"/>
          <w:u w:val="single"/>
        </w:rPr>
        <w:t xml:space="preserve"> Confrontation would tempt a struggling CPC regime to adopt a jingoistic, rally-'round-the-flag patriotism.</w:t>
      </w:r>
      <w:r w:rsidRPr="00A5315E">
        <w:rPr>
          <w:rFonts w:asciiTheme="minorHAnsi" w:hAnsiTheme="minorHAnsi" w:cstheme="minorHAnsi"/>
        </w:rPr>
        <w:t xml:space="preserve"> </w:t>
      </w:r>
      <w:r w:rsidRPr="004253A3">
        <w:rPr>
          <w:rFonts w:asciiTheme="minorHAnsi" w:hAnsiTheme="minorHAnsi" w:cstheme="minorHAnsi"/>
          <w:sz w:val="16"/>
          <w:szCs w:val="16"/>
        </w:rPr>
        <w:t>The CPC regime already inculcates and makes political use of anti-Japanese feelings among Chinese born long after the end of World War II.</w:t>
      </w:r>
      <w:r w:rsidRPr="00A5315E">
        <w:rPr>
          <w:rFonts w:asciiTheme="minorHAnsi" w:hAnsiTheme="minorHAnsi" w:cstheme="minorHAnsi"/>
        </w:rPr>
        <w:t xml:space="preserve"> </w:t>
      </w:r>
      <w:r w:rsidRPr="00A5315E">
        <w:rPr>
          <w:rFonts w:asciiTheme="minorHAnsi" w:hAnsiTheme="minorHAnsi" w:cstheme="minorHAnsi"/>
          <w:u w:val="single"/>
        </w:rPr>
        <w:t xml:space="preserve">"Foreign threats" would serve both to encourage public unity and to justify crushing whatever real or perceived internal opposition exists. It would also favor increased military </w:t>
      </w:r>
      <w:r w:rsidRPr="004253A3">
        <w:rPr>
          <w:rFonts w:asciiTheme="minorHAnsi" w:hAnsiTheme="minorHAnsi" w:cstheme="minorHAnsi"/>
          <w:sz w:val="16"/>
          <w:szCs w:val="16"/>
          <w:u w:val="single"/>
        </w:rPr>
        <w:t>expenditures</w:t>
      </w:r>
      <w:r w:rsidRPr="004253A3">
        <w:rPr>
          <w:rFonts w:asciiTheme="minorHAnsi" w:hAnsiTheme="minorHAnsi" w:cstheme="minorHAnsi"/>
          <w:sz w:val="16"/>
          <w:szCs w:val="16"/>
        </w:rPr>
        <w:t xml:space="preserve"> and distract people from adverse economic and ecological developments.</w:t>
      </w:r>
      <w:r w:rsidRPr="00A5315E">
        <w:rPr>
          <w:rFonts w:asciiTheme="minorHAnsi" w:hAnsiTheme="minorHAnsi" w:cstheme="minorHAnsi"/>
        </w:rPr>
        <w:t xml:space="preserve"> </w:t>
      </w:r>
      <w:r w:rsidRPr="00A5315E">
        <w:rPr>
          <w:rFonts w:asciiTheme="minorHAnsi" w:hAnsiTheme="minorHAnsi" w:cstheme="minorHAnsi"/>
          <w:highlight w:val="cyan"/>
          <w:u w:val="single"/>
        </w:rPr>
        <w:t>The United States should make serious efforts to avoid becoming the new enemy. It will need to tread carefully to avoid making China's economic decline worse both for China and the rest of the world.</w:t>
      </w:r>
      <w:r w:rsidRPr="00A5315E">
        <w:rPr>
          <w:rFonts w:asciiTheme="minorHAnsi" w:hAnsiTheme="minorHAnsi" w:cstheme="minorHAnsi"/>
          <w:u w:val="single"/>
        </w:rPr>
        <w:t xml:space="preserve"> </w:t>
      </w:r>
    </w:p>
    <w:p w:rsidR="002167A2" w:rsidRDefault="002167A2" w:rsidP="002167A2">
      <w:pPr>
        <w:rPr>
          <w:rStyle w:val="StyleUnderline"/>
        </w:rPr>
      </w:pPr>
    </w:p>
    <w:p w:rsidR="00B172FB" w:rsidRPr="00B172FB" w:rsidRDefault="00B172FB" w:rsidP="00050308">
      <w:pPr>
        <w:pStyle w:val="Heading2"/>
      </w:pPr>
      <w:bookmarkStart w:id="7" w:name="_GoBack"/>
      <w:r>
        <w:lastRenderedPageBreak/>
        <w:t>One China Policy</w:t>
      </w:r>
      <w:r w:rsidR="005571F4">
        <w:t xml:space="preserve"> Good</w:t>
      </w:r>
    </w:p>
    <w:bookmarkEnd w:id="7"/>
    <w:p w:rsidR="002167A2" w:rsidRPr="00B172FB" w:rsidRDefault="002167A2" w:rsidP="00B172FB">
      <w:pPr>
        <w:pStyle w:val="Heading3"/>
        <w:rPr>
          <w:rStyle w:val="Style13ptBold"/>
          <w:b/>
          <w:bCs w:val="0"/>
          <w:sz w:val="32"/>
          <w:u w:val="single"/>
        </w:rPr>
      </w:pPr>
      <w:r w:rsidRPr="00B172FB">
        <w:rPr>
          <w:rStyle w:val="Style13ptBold"/>
          <w:b/>
          <w:bCs w:val="0"/>
          <w:sz w:val="32"/>
          <w:u w:val="single"/>
        </w:rPr>
        <w:lastRenderedPageBreak/>
        <w:t>SA</w:t>
      </w:r>
      <w:r w:rsidR="00B172FB">
        <w:rPr>
          <w:rStyle w:val="Style13ptBold"/>
          <w:b/>
          <w:bCs w:val="0"/>
          <w:sz w:val="32"/>
          <w:u w:val="single"/>
        </w:rPr>
        <w:t xml:space="preserve"> </w:t>
      </w:r>
      <w:r w:rsidRPr="00B172FB">
        <w:rPr>
          <w:rStyle w:val="Style13ptBold"/>
          <w:b/>
          <w:bCs w:val="0"/>
          <w:sz w:val="32"/>
          <w:u w:val="single"/>
        </w:rPr>
        <w:t>-</w:t>
      </w:r>
      <w:r w:rsidR="00B172FB">
        <w:rPr>
          <w:rStyle w:val="Style13ptBold"/>
          <w:b/>
          <w:bCs w:val="0"/>
          <w:sz w:val="32"/>
          <w:u w:val="single"/>
        </w:rPr>
        <w:t xml:space="preserve"> </w:t>
      </w:r>
      <w:r w:rsidRPr="00B172FB">
        <w:rPr>
          <w:rStyle w:val="Style13ptBold"/>
          <w:b/>
          <w:bCs w:val="0"/>
          <w:sz w:val="32"/>
          <w:u w:val="single"/>
        </w:rPr>
        <w:t xml:space="preserve">Works </w:t>
      </w:r>
    </w:p>
    <w:p w:rsidR="002167A2" w:rsidRDefault="002167A2" w:rsidP="002167A2">
      <w:pPr>
        <w:pStyle w:val="Heading4"/>
        <w:rPr>
          <w:rStyle w:val="Style13ptBold"/>
          <w:b/>
          <w:bCs w:val="0"/>
        </w:rPr>
      </w:pPr>
      <w:r>
        <w:rPr>
          <w:rStyle w:val="Style13ptBold"/>
          <w:b/>
          <w:bCs w:val="0"/>
        </w:rPr>
        <w:t>There’s nothing wrong with the One-China Policy</w:t>
      </w:r>
    </w:p>
    <w:p w:rsidR="002167A2" w:rsidRPr="00DA6291" w:rsidRDefault="002167A2" w:rsidP="002167A2">
      <w:pPr>
        <w:rPr>
          <w:rStyle w:val="Style13ptBold"/>
          <w:b w:val="0"/>
          <w:bCs w:val="0"/>
        </w:rPr>
      </w:pPr>
      <w:r>
        <w:rPr>
          <w:rStyle w:val="Style13ptBold"/>
        </w:rPr>
        <w:t xml:space="preserve">Fitzgerald 16, </w:t>
      </w:r>
      <w:r>
        <w:rPr>
          <w:rStyle w:val="Style13ptBold"/>
          <w:b w:val="0"/>
          <w:bCs w:val="0"/>
        </w:rPr>
        <w:t>(Sandy Fitzgerald is a writer for Newsmax, December 5, 2016, “</w:t>
      </w:r>
      <w:r w:rsidRPr="00DA6291">
        <w:rPr>
          <w:sz w:val="26"/>
        </w:rPr>
        <w:t>Former Ambassador: Why Fix 'One China' Policy Now?</w:t>
      </w:r>
      <w:r>
        <w:rPr>
          <w:sz w:val="26"/>
        </w:rPr>
        <w:t xml:space="preserve">”, Newsmax.com, </w:t>
      </w:r>
      <w:hyperlink r:id="rId60" w:history="1">
        <w:r w:rsidRPr="00DA6291">
          <w:rPr>
            <w:rStyle w:val="Hyperlink"/>
            <w:sz w:val="26"/>
          </w:rPr>
          <w:t>https://www.newsmax.com/Politics/One-China-policy-Taiwan-call/2016/12/05/id/762288/</w:t>
        </w:r>
      </w:hyperlink>
      <w:r>
        <w:rPr>
          <w:sz w:val="26"/>
        </w:rPr>
        <w:t>) DJ</w:t>
      </w:r>
    </w:p>
    <w:p w:rsidR="002167A2" w:rsidRDefault="002167A2" w:rsidP="002167A2">
      <w:pPr>
        <w:rPr>
          <w:u w:val="single"/>
        </w:rPr>
      </w:pPr>
      <w:r w:rsidRPr="00DA6291">
        <w:rPr>
          <w:u w:val="single"/>
        </w:rPr>
        <w:t>The "One China" policy, which means no official relations with Taiwan, has worked for the past 38 years, former Ambassador Christopher Hill said Monday, and he is not quite sure why President-elect Donald Trump and his incoming administration feel the need to change it.</w:t>
      </w:r>
      <w:r>
        <w:rPr>
          <w:u w:val="single"/>
        </w:rPr>
        <w:t xml:space="preserve"> </w:t>
      </w:r>
      <w:r w:rsidRPr="00DA6291">
        <w:rPr>
          <w:sz w:val="16"/>
        </w:rPr>
        <w:t>"I understand things happen," Hill commented during a panel discussion on</w:t>
      </w:r>
      <w:r w:rsidRPr="00EB0DE0">
        <w:rPr>
          <w:sz w:val="16"/>
        </w:rPr>
        <w:t xml:space="preserve"> </w:t>
      </w:r>
      <w:hyperlink r:id="rId61" w:history="1">
        <w:r w:rsidRPr="00DA6291">
          <w:rPr>
            <w:rStyle w:val="Hyperlink"/>
            <w:sz w:val="16"/>
          </w:rPr>
          <w:t>MSNBC's "Morning Joe."</w:t>
        </w:r>
      </w:hyperlink>
      <w:r w:rsidRPr="00EB0DE0">
        <w:rPr>
          <w:sz w:val="16"/>
        </w:rPr>
        <w:t xml:space="preserve"> </w:t>
      </w:r>
      <w:r w:rsidRPr="00DA6291">
        <w:rPr>
          <w:sz w:val="16"/>
        </w:rPr>
        <w:t xml:space="preserve">"This was what he felt was a courtesy call. I get that. </w:t>
      </w:r>
      <w:r w:rsidRPr="00DA6291">
        <w:rPr>
          <w:u w:val="single"/>
        </w:rPr>
        <w:t>What I worry about is some sort of doubling down and deciding somehow we've got to make some big-time change in a policy that has served our interest very well for almost 40 years."</w:t>
      </w:r>
      <w:r>
        <w:rPr>
          <w:u w:val="single"/>
        </w:rPr>
        <w:t xml:space="preserve"> </w:t>
      </w:r>
      <w:r w:rsidRPr="00DA6291">
        <w:rPr>
          <w:sz w:val="16"/>
        </w:rPr>
        <w:t>Two days after</w:t>
      </w:r>
      <w:r w:rsidRPr="00EB0DE0">
        <w:rPr>
          <w:sz w:val="16"/>
        </w:rPr>
        <w:t xml:space="preserve"> </w:t>
      </w:r>
      <w:hyperlink r:id="rId62" w:history="1">
        <w:r w:rsidRPr="00DA6291">
          <w:rPr>
            <w:rStyle w:val="Hyperlink"/>
            <w:sz w:val="16"/>
          </w:rPr>
          <w:t>accepting a congratulatory call</w:t>
        </w:r>
      </w:hyperlink>
      <w:r w:rsidRPr="00EB0DE0">
        <w:rPr>
          <w:sz w:val="16"/>
        </w:rPr>
        <w:t xml:space="preserve"> </w:t>
      </w:r>
      <w:r w:rsidRPr="00DA6291">
        <w:rPr>
          <w:sz w:val="16"/>
        </w:rPr>
        <w:t>from Taiwan President Taiwan President Tsai Ing-wen, Trump took to Twitter on Sunday to reject the criticism of the call, and to tell his Twitter followers he will not allow China to tell him who to speak with, while airing his grievances about China's activities.</w:t>
      </w:r>
      <w:r w:rsidRPr="00EB0DE0">
        <w:rPr>
          <w:sz w:val="16"/>
        </w:rPr>
        <w:t xml:space="preserve"> </w:t>
      </w:r>
      <w:r w:rsidRPr="00DA6291">
        <w:rPr>
          <w:sz w:val="16"/>
        </w:rPr>
        <w:t>But the One China plan means no courtesy calls, Hill said Monday.</w:t>
      </w:r>
      <w:r w:rsidRPr="00EB0DE0">
        <w:rPr>
          <w:sz w:val="16"/>
        </w:rPr>
        <w:t xml:space="preserve"> </w:t>
      </w:r>
      <w:r w:rsidRPr="00DA6291">
        <w:rPr>
          <w:sz w:val="16"/>
        </w:rPr>
        <w:t>"</w:t>
      </w:r>
      <w:r w:rsidRPr="00DA6291">
        <w:rPr>
          <w:u w:val="single"/>
        </w:rPr>
        <w:t xml:space="preserve">At the same time we've had something called a Taiwan Relations Act, which kind of lays out what precisely the relationship with Taiwan is, including armed sales," Hill said. "Frankly, when you look around the world at all of the mess going on whether in Syria, North Korea, one thing that isn't broke that is the way in which we deal with China and Taiwan. So, you know, the adage of it </w:t>
      </w:r>
      <w:proofErr w:type="spellStart"/>
      <w:r w:rsidRPr="00DA6291">
        <w:rPr>
          <w:u w:val="single"/>
        </w:rPr>
        <w:t>ain't</w:t>
      </w:r>
      <w:proofErr w:type="spellEnd"/>
      <w:r w:rsidRPr="00DA6291">
        <w:rPr>
          <w:u w:val="single"/>
        </w:rPr>
        <w:t xml:space="preserve"> broke, don't fix it."</w:t>
      </w:r>
      <w:r>
        <w:rPr>
          <w:u w:val="single"/>
        </w:rPr>
        <w:t xml:space="preserve"> </w:t>
      </w:r>
      <w:r w:rsidRPr="00DA6291">
        <w:rPr>
          <w:sz w:val="16"/>
        </w:rPr>
        <w:t>Trump might want to change the policy, Hill said, but he should not do that over the phone.</w:t>
      </w:r>
      <w:r w:rsidRPr="00EB0DE0">
        <w:rPr>
          <w:sz w:val="16"/>
        </w:rPr>
        <w:t xml:space="preserve"> </w:t>
      </w:r>
      <w:r w:rsidRPr="00DA6291">
        <w:rPr>
          <w:sz w:val="16"/>
        </w:rPr>
        <w:t>"He ought to consult with Congress and have some studies, and he might want to talk to someone in the State Department now and again about this," Hill said. "We need the Chinese for North Korea and need them to back off the South China Sea and be helpful on a lot of issues."</w:t>
      </w:r>
      <w:r w:rsidRPr="00EB0DE0">
        <w:rPr>
          <w:sz w:val="16"/>
        </w:rPr>
        <w:t xml:space="preserve"> </w:t>
      </w:r>
      <w:r w:rsidRPr="00DA6291">
        <w:rPr>
          <w:u w:val="single"/>
        </w:rPr>
        <w:t>However, he continued, the question is whether to threaten to rip up agreements that have been in place for years over those issues.</w:t>
      </w:r>
      <w:r>
        <w:rPr>
          <w:u w:val="single"/>
        </w:rPr>
        <w:t xml:space="preserve"> </w:t>
      </w:r>
      <w:r w:rsidRPr="00DA6291">
        <w:rPr>
          <w:u w:val="single"/>
        </w:rPr>
        <w:t>"I guess my point is I would like to see a little more thoughtfulness on this and a little more consultation," Hill said. "We are not one-man rule in this country."</w:t>
      </w:r>
    </w:p>
    <w:p w:rsidR="002167A2" w:rsidRDefault="002167A2" w:rsidP="002167A2">
      <w:pPr>
        <w:pStyle w:val="Heading4"/>
      </w:pPr>
      <w:r>
        <w:t>One-China policy is good for Taiwan</w:t>
      </w:r>
    </w:p>
    <w:p w:rsidR="002167A2" w:rsidRPr="001E5856" w:rsidRDefault="002167A2" w:rsidP="002167A2">
      <w:r w:rsidRPr="001E5856">
        <w:t xml:space="preserve">Sutter 07, (Robert Sutter is Professor of Practice of International Affairs at the Elliott School of George Washington University beginning in 2011. He also serves as the school's Director, Program of Bachelor of Arts in International Affairs, January 22, 2007, “China's good neighbor policy and its implications for Taiwan”, Journal of Contemporary China Volume 13 Issue 41, </w:t>
      </w:r>
      <w:hyperlink r:id="rId63" w:history="1">
        <w:r w:rsidRPr="001E5856">
          <w:rPr>
            <w:rStyle w:val="Hyperlink"/>
          </w:rPr>
          <w:t>https://www.tandfonline.com/doi/full/10.1080/1067056042000281459?scroll=top&amp;needAccess=true</w:t>
        </w:r>
      </w:hyperlink>
      <w:r w:rsidRPr="001E5856">
        <w:t>) DJ **I’m not sure if this article is advocating for Taiwan independence or not**</w:t>
      </w:r>
    </w:p>
    <w:p w:rsidR="002167A2" w:rsidRPr="00D262F2" w:rsidRDefault="002167A2" w:rsidP="002167A2">
      <w:pPr>
        <w:rPr>
          <w:sz w:val="16"/>
        </w:rPr>
      </w:pPr>
      <w:r w:rsidRPr="00D262F2">
        <w:rPr>
          <w:u w:val="single"/>
        </w:rPr>
        <w:t>Chinese leaders in recent years have been following a coherent policy toward Asia that emphasizes moderation and accommodation while preserving core PRC interests. China's prevailing ‘good neighbor’ policy approach—backed by improvement in US–China relations—provides important opportunities and challenges for Taiwan. It clearly inclines the PRC leaders to avoid more aggressive or harder‐line tactics in the mix of carrots and sticks that makes up China's recent approach toward Taiwan.</w:t>
      </w:r>
      <w:r w:rsidRPr="00D262F2">
        <w:rPr>
          <w:sz w:val="16"/>
        </w:rPr>
        <w:t xml:space="preserve"> To follow a more disruptive course would undermine the influence and advantage Beijing has been seeking with its ongoing moderate approach toward the United States and other Asian powers. </w:t>
      </w:r>
      <w:r w:rsidRPr="00D262F2">
        <w:rPr>
          <w:u w:val="single"/>
        </w:rPr>
        <w:t xml:space="preserve">The main challenge for Taiwan is how to deal with the current balance of carrots and sticks in China's policy. Much depends on the ability of Taiwan's leaders and populace to turn the prevailing balance in PRC policy to Taiwan's advantage. This presumably will involve reviving their economy, promoting effective governance and prudent defense, while consolidating relations with the United States and managing tensions in cross‐Strait relations to the advantage of Taiwan's future </w:t>
      </w:r>
      <w:r w:rsidRPr="00D262F2">
        <w:rPr>
          <w:u w:val="single"/>
        </w:rPr>
        <w:lastRenderedPageBreak/>
        <w:t>security and development. Unfortunately, there is no political consensus on Taiwan to mobilize domestic resources and opinion in a concerted effort to protect Taiwan's future as an entity independent of PRC control. Those outsiders who have followed with positive interest Taiwan's remarkable development over the past decades hope that Taiwan makes good use of the opportunities posed by China's good neighbor policy to adopt prudent and concrete measures beneficial to Taiwan's long range prospects.</w:t>
      </w:r>
    </w:p>
    <w:p w:rsidR="002167A2" w:rsidRPr="00D262F2" w:rsidRDefault="002167A2" w:rsidP="002167A2"/>
    <w:p w:rsidR="002167A2" w:rsidRPr="00DA6291" w:rsidRDefault="00B172FB" w:rsidP="002167A2">
      <w:pPr>
        <w:pStyle w:val="Heading3"/>
      </w:pPr>
      <w:r>
        <w:lastRenderedPageBreak/>
        <w:t>SA -</w:t>
      </w:r>
      <w:r w:rsidR="002167A2">
        <w:t>Econ</w:t>
      </w:r>
    </w:p>
    <w:p w:rsidR="002167A2" w:rsidRDefault="002167A2" w:rsidP="002167A2">
      <w:pPr>
        <w:pStyle w:val="Heading4"/>
      </w:pPr>
      <w:r>
        <w:t>The One-China policy is key to the Taiwanese economy</w:t>
      </w:r>
    </w:p>
    <w:p w:rsidR="002167A2" w:rsidRDefault="002167A2" w:rsidP="002167A2">
      <w:pPr>
        <w:rPr>
          <w:sz w:val="26"/>
        </w:rPr>
      </w:pPr>
      <w:r>
        <w:rPr>
          <w:rStyle w:val="Style13ptBold"/>
        </w:rPr>
        <w:t xml:space="preserve">Horwitz 16, </w:t>
      </w:r>
      <w:r>
        <w:rPr>
          <w:rStyle w:val="Style13ptBold"/>
          <w:b w:val="0"/>
          <w:bCs w:val="0"/>
        </w:rPr>
        <w:t>(</w:t>
      </w:r>
      <w:r w:rsidRPr="00583196">
        <w:rPr>
          <w:sz w:val="26"/>
        </w:rPr>
        <w:t>Josh is a correspondent for Quartz who covers internet business and technology in Asia. He has lived in Shanghai, Taipei, and now calls Hong Kong home. Josh's obsessions include China's internet, streaming media, and the future of transportation</w:t>
      </w:r>
      <w:r>
        <w:rPr>
          <w:sz w:val="26"/>
        </w:rPr>
        <w:t xml:space="preserve">, December 15, 2016, </w:t>
      </w:r>
      <w:r w:rsidRPr="00583196">
        <w:rPr>
          <w:sz w:val="26"/>
        </w:rPr>
        <w:t>“The charts that show how Trump’s “One China” statements could jeopardize Taiwan’s economy”</w:t>
      </w:r>
      <w:r>
        <w:rPr>
          <w:sz w:val="26"/>
        </w:rPr>
        <w:t xml:space="preserve">, Quartz, </w:t>
      </w:r>
      <w:hyperlink r:id="rId64" w:history="1">
        <w:r w:rsidRPr="00583196">
          <w:rPr>
            <w:rStyle w:val="Hyperlink"/>
            <w:sz w:val="26"/>
          </w:rPr>
          <w:t>https://qz.com/861507/charted-taiwans-economy-is-more-dependent-on-china-than-ever-before-making-trumps-threats-dangerous/</w:t>
        </w:r>
      </w:hyperlink>
      <w:r>
        <w:rPr>
          <w:sz w:val="26"/>
        </w:rPr>
        <w:t>) DJ</w:t>
      </w:r>
    </w:p>
    <w:p w:rsidR="002167A2" w:rsidRPr="00583196" w:rsidRDefault="002167A2" w:rsidP="002167A2">
      <w:pPr>
        <w:rPr>
          <w:u w:val="single"/>
        </w:rPr>
      </w:pPr>
      <w:r w:rsidRPr="00583196">
        <w:rPr>
          <w:u w:val="single"/>
        </w:rPr>
        <w:t>Earlier this week, president-elect Donald Trump threatened to reset the relationship between the US and China, after receiving a congratulatory and controversial phone call from Taiwan president Tsai Ing-wen.</w:t>
      </w:r>
      <w:r>
        <w:rPr>
          <w:u w:val="single"/>
        </w:rPr>
        <w:t xml:space="preserve"> </w:t>
      </w:r>
      <w:r w:rsidRPr="00583196">
        <w:rPr>
          <w:sz w:val="16"/>
        </w:rPr>
        <w:t xml:space="preserve">“I fully understand the ‘one China’ policy, but I don’t know why we have to be bound by a ‘one China’ policy unless we make a deal with China having to do with other things, including trade,” </w:t>
      </w:r>
      <w:hyperlink r:id="rId65" w:history="1">
        <w:r w:rsidRPr="00583196">
          <w:rPr>
            <w:rStyle w:val="Hyperlink"/>
            <w:sz w:val="16"/>
          </w:rPr>
          <w:t>he told Fox News on Dec. 11</w:t>
        </w:r>
      </w:hyperlink>
      <w:r w:rsidRPr="00583196">
        <w:rPr>
          <w:sz w:val="16"/>
        </w:rPr>
        <w:t xml:space="preserve">. </w:t>
      </w:r>
      <w:r w:rsidRPr="00583196">
        <w:rPr>
          <w:u w:val="single"/>
        </w:rPr>
        <w:t>The “One China” policy refers to Beijing’s position that Taiwan is a province of China (despite the fact that it holds democratic elections and is independently governed), and therefore other countries can have formal diplomatic relations with either China or Taiwan, but not both.</w:t>
      </w:r>
      <w:r>
        <w:rPr>
          <w:u w:val="single"/>
        </w:rPr>
        <w:t xml:space="preserve"> </w:t>
      </w:r>
      <w:r w:rsidRPr="00583196">
        <w:rPr>
          <w:u w:val="single"/>
        </w:rPr>
        <w:t xml:space="preserve">Trump’s conversation with Tsai was welcomed by Taiwan’s supporters and others who feel the US’s approach to China has been too deferential. But his statement about a “deal” implies that distancing himself from “One China” is mere theater, at Taiwan’s expense. Historically, the island faced threats </w:t>
      </w:r>
      <w:proofErr w:type="gramStart"/>
      <w:r w:rsidRPr="00583196">
        <w:rPr>
          <w:u w:val="single"/>
        </w:rPr>
        <w:t>of</w:t>
      </w:r>
      <w:r>
        <w:rPr>
          <w:u w:val="single"/>
        </w:rPr>
        <w:t xml:space="preserve"> </w:t>
      </w:r>
      <w:r w:rsidRPr="00583196">
        <w:rPr>
          <w:u w:val="single"/>
        </w:rPr>
        <w:t>”punishment</w:t>
      </w:r>
      <w:proofErr w:type="gramEnd"/>
      <w:r w:rsidRPr="00583196">
        <w:rPr>
          <w:u w:val="single"/>
        </w:rPr>
        <w:t>” by China when foreign governments question the Chinese Communist Party’s stance on unification. As far back as 1996, after the US issued a visa to a Taiwanese president, Beijing launched</w:t>
      </w:r>
      <w:r>
        <w:rPr>
          <w:u w:val="single"/>
        </w:rPr>
        <w:t xml:space="preserve"> </w:t>
      </w:r>
      <w:r w:rsidRPr="00583196">
        <w:rPr>
          <w:u w:val="single"/>
        </w:rPr>
        <w:t>a</w:t>
      </w:r>
      <w:r>
        <w:rPr>
          <w:u w:val="single"/>
        </w:rPr>
        <w:t xml:space="preserve"> </w:t>
      </w:r>
      <w:hyperlink r:id="rId66" w:history="1">
        <w:r w:rsidRPr="00583196">
          <w:rPr>
            <w:rStyle w:val="Hyperlink"/>
            <w:u w:val="single"/>
          </w:rPr>
          <w:t>series of missile tests</w:t>
        </w:r>
      </w:hyperlink>
      <w:r>
        <w:rPr>
          <w:u w:val="single"/>
        </w:rPr>
        <w:t xml:space="preserve"> </w:t>
      </w:r>
      <w:r w:rsidRPr="00583196">
        <w:rPr>
          <w:u w:val="single"/>
        </w:rPr>
        <w:t>in the Taiwan Strait order to demonstrate its displeasure.</w:t>
      </w:r>
      <w:r>
        <w:rPr>
          <w:u w:val="single"/>
        </w:rPr>
        <w:t xml:space="preserve"> </w:t>
      </w:r>
      <w:r w:rsidRPr="00583196">
        <w:rPr>
          <w:u w:val="single"/>
        </w:rPr>
        <w:t>Right now, China</w:t>
      </w:r>
      <w:r>
        <w:rPr>
          <w:u w:val="single"/>
        </w:rPr>
        <w:t xml:space="preserve"> </w:t>
      </w:r>
      <w:r w:rsidRPr="00583196">
        <w:rPr>
          <w:u w:val="single"/>
        </w:rPr>
        <w:t>would have a number of tools at its disposal to hurt Taiwan—not just military ones, but economic ones. That’s because the island is more economically dependent on China than ever before.</w:t>
      </w:r>
      <w:r>
        <w:rPr>
          <w:u w:val="single"/>
        </w:rPr>
        <w:t xml:space="preserve"> </w:t>
      </w:r>
      <w:r w:rsidRPr="00583196">
        <w:rPr>
          <w:sz w:val="16"/>
        </w:rPr>
        <w:t xml:space="preserve">From nothing to number one </w:t>
      </w:r>
      <w:r w:rsidRPr="00583196">
        <w:rPr>
          <w:u w:val="single"/>
        </w:rPr>
        <w:t>Over the past fifteen years Taiwan’s economy has become deeply linked with that of its neighbor. China</w:t>
      </w:r>
      <w:r>
        <w:rPr>
          <w:u w:val="single"/>
        </w:rPr>
        <w:t xml:space="preserve"> </w:t>
      </w:r>
      <w:r w:rsidRPr="00583196">
        <w:rPr>
          <w:u w:val="single"/>
        </w:rPr>
        <w:t>is Taiwan’s largest trade partner, absorbing</w:t>
      </w:r>
      <w:r>
        <w:rPr>
          <w:u w:val="single"/>
        </w:rPr>
        <w:t xml:space="preserve"> </w:t>
      </w:r>
      <w:r w:rsidRPr="00583196">
        <w:rPr>
          <w:u w:val="single"/>
        </w:rPr>
        <w:t>nearly 30% of Taiwan’s exports by value</w:t>
      </w:r>
      <w:r w:rsidRPr="00583196">
        <w:rPr>
          <w:sz w:val="16"/>
        </w:rPr>
        <w:t xml:space="preserve">. Somewhat ironically, most of this growth took place during the administration of Chen Shui-bian—the island’s first president from the Democratic Progressive Party (DPP), which broadly advocates independence from China. </w:t>
      </w:r>
      <w:r w:rsidRPr="00583196">
        <w:rPr>
          <w:u w:val="single"/>
        </w:rPr>
        <w:t>Despite</w:t>
      </w:r>
      <w:r>
        <w:rPr>
          <w:u w:val="single"/>
        </w:rPr>
        <w:t xml:space="preserve"> </w:t>
      </w:r>
      <w:r w:rsidRPr="00583196">
        <w:rPr>
          <w:u w:val="single"/>
        </w:rPr>
        <w:t>promoting a distinct Taiwanese national identity, Chen helped raise the value</w:t>
      </w:r>
      <w:r>
        <w:rPr>
          <w:u w:val="single"/>
        </w:rPr>
        <w:t xml:space="preserve"> </w:t>
      </w:r>
      <w:r w:rsidRPr="00583196">
        <w:rPr>
          <w:u w:val="single"/>
        </w:rPr>
        <w:t>the</w:t>
      </w:r>
      <w:r>
        <w:rPr>
          <w:u w:val="single"/>
        </w:rPr>
        <w:t xml:space="preserve"> </w:t>
      </w:r>
      <w:r w:rsidRPr="00583196">
        <w:rPr>
          <w:u w:val="single"/>
        </w:rPr>
        <w:t>island’s exports across the straits to $66 billion by his eight-year</w:t>
      </w:r>
      <w:r>
        <w:rPr>
          <w:u w:val="single"/>
        </w:rPr>
        <w:t xml:space="preserve"> </w:t>
      </w:r>
      <w:r w:rsidRPr="00583196">
        <w:rPr>
          <w:u w:val="single"/>
        </w:rPr>
        <w:t>term’s end in 2008. In 2015,</w:t>
      </w:r>
      <w:r>
        <w:rPr>
          <w:u w:val="single"/>
        </w:rPr>
        <w:t xml:space="preserve"> </w:t>
      </w:r>
      <w:r w:rsidRPr="00583196">
        <w:rPr>
          <w:u w:val="single"/>
        </w:rPr>
        <w:t>exports accounted for</w:t>
      </w:r>
      <w:r>
        <w:rPr>
          <w:u w:val="single"/>
        </w:rPr>
        <w:t xml:space="preserve"> </w:t>
      </w:r>
      <w:hyperlink r:id="rId67" w:history="1">
        <w:r w:rsidRPr="00583196">
          <w:rPr>
            <w:rStyle w:val="Hyperlink"/>
            <w:u w:val="single"/>
          </w:rPr>
          <w:t>53% of Taiwan’s GDP</w:t>
        </w:r>
      </w:hyperlink>
      <w:r w:rsidRPr="00583196">
        <w:rPr>
          <w:u w:val="single"/>
        </w:rPr>
        <w:t>, and China is by far its leading market.</w:t>
      </w:r>
      <w:r>
        <w:rPr>
          <w:u w:val="single"/>
        </w:rPr>
        <w:t xml:space="preserve"> </w:t>
      </w:r>
      <w:r w:rsidRPr="00583196">
        <w:rPr>
          <w:sz w:val="16"/>
        </w:rPr>
        <w:t>Growth in trade was more modest under the Ma Ying-</w:t>
      </w:r>
      <w:proofErr w:type="spellStart"/>
      <w:r w:rsidRPr="00583196">
        <w:rPr>
          <w:sz w:val="16"/>
        </w:rPr>
        <w:t>jeou</w:t>
      </w:r>
      <w:proofErr w:type="spellEnd"/>
      <w:r w:rsidRPr="00583196">
        <w:rPr>
          <w:sz w:val="16"/>
        </w:rPr>
        <w:t xml:space="preserve"> administration that took over from Chen, though the Kuomintang (KMT) leader nevertheless deepened the economic ties between the two countries. </w:t>
      </w:r>
      <w:r w:rsidRPr="00583196">
        <w:rPr>
          <w:u w:val="single"/>
        </w:rPr>
        <w:t>In 2010 Ma</w:t>
      </w:r>
      <w:r>
        <w:rPr>
          <w:u w:val="single"/>
        </w:rPr>
        <w:t xml:space="preserve"> </w:t>
      </w:r>
      <w:r w:rsidRPr="00583196">
        <w:rPr>
          <w:u w:val="single"/>
        </w:rPr>
        <w:t>signed the</w:t>
      </w:r>
      <w:r>
        <w:rPr>
          <w:u w:val="single"/>
        </w:rPr>
        <w:t xml:space="preserve"> </w:t>
      </w:r>
      <w:hyperlink r:id="rId68" w:history="1">
        <w:r w:rsidRPr="00583196">
          <w:rPr>
            <w:rStyle w:val="Hyperlink"/>
            <w:u w:val="single"/>
          </w:rPr>
          <w:t>Economic Co-operation Framework Agreement</w:t>
        </w:r>
      </w:hyperlink>
      <w:r w:rsidRPr="00583196">
        <w:rPr>
          <w:u w:val="single"/>
        </w:rPr>
        <w:t>, which removed tariffs on 539 goods going from Taiwan to China and 267 goods going from China to Taiwan. He also opened the island to tourism from China, which led to a boom in visitors from across the straits—mainland Chinese nationals</w:t>
      </w:r>
      <w:r>
        <w:rPr>
          <w:u w:val="single"/>
        </w:rPr>
        <w:t xml:space="preserve"> </w:t>
      </w:r>
      <w:r w:rsidRPr="00583196">
        <w:rPr>
          <w:u w:val="single"/>
        </w:rPr>
        <w:t>now account for about half of all tourists in Taiwan.</w:t>
      </w:r>
      <w:r>
        <w:rPr>
          <w:u w:val="single"/>
        </w:rPr>
        <w:t xml:space="preserve"> </w:t>
      </w:r>
      <w:r w:rsidRPr="00583196">
        <w:rPr>
          <w:u w:val="single"/>
        </w:rPr>
        <w:t>The closer links mean that Taiwan’s non-Chinese trading partners don’t even come close. The number two exporting destination, Hong Kong, is a special administrative region of China, and the US is a distant third, absorbing just 12% of Taiwan’s exports.</w:t>
      </w:r>
      <w:r>
        <w:rPr>
          <w:u w:val="single"/>
        </w:rPr>
        <w:t xml:space="preserve"> </w:t>
      </w:r>
      <w:r w:rsidRPr="00583196">
        <w:rPr>
          <w:u w:val="single"/>
        </w:rPr>
        <w:t>Tsai’s administration remains aware of the island’s dependence on China, and a key part of her platform involves directing</w:t>
      </w:r>
      <w:r>
        <w:rPr>
          <w:u w:val="single"/>
        </w:rPr>
        <w:t xml:space="preserve"> </w:t>
      </w:r>
      <w:r w:rsidRPr="00583196">
        <w:rPr>
          <w:u w:val="single"/>
        </w:rPr>
        <w:t>the economy elsewhere</w:t>
      </w:r>
      <w:r w:rsidRPr="00583196">
        <w:rPr>
          <w:sz w:val="16"/>
        </w:rPr>
        <w:t xml:space="preserve">. In an </w:t>
      </w:r>
      <w:hyperlink r:id="rId69" w:history="1">
        <w:r w:rsidRPr="00583196">
          <w:rPr>
            <w:rStyle w:val="Hyperlink"/>
            <w:sz w:val="16"/>
          </w:rPr>
          <w:t>interview with the Wall Street Journal</w:t>
        </w:r>
      </w:hyperlink>
      <w:r w:rsidRPr="00583196">
        <w:rPr>
          <w:sz w:val="16"/>
        </w:rPr>
        <w:t xml:space="preserve">, she said she hopes to shift reliance away from tech and manufacturing and towards “innovation,” and also deepen relationships with Southeast Asia. Taiwanese in China </w:t>
      </w:r>
      <w:r w:rsidRPr="00583196">
        <w:rPr>
          <w:u w:val="single"/>
        </w:rPr>
        <w:t>About</w:t>
      </w:r>
      <w:r>
        <w:rPr>
          <w:u w:val="single"/>
        </w:rPr>
        <w:t xml:space="preserve"> </w:t>
      </w:r>
      <w:hyperlink r:id="rId70" w:history="1">
        <w:r w:rsidRPr="00583196">
          <w:rPr>
            <w:rStyle w:val="Hyperlink"/>
            <w:u w:val="single"/>
          </w:rPr>
          <w:t>2 million Taiwanese</w:t>
        </w:r>
      </w:hyperlink>
      <w:r>
        <w:rPr>
          <w:u w:val="single"/>
        </w:rPr>
        <w:t xml:space="preserve"> </w:t>
      </w:r>
      <w:r w:rsidRPr="00583196">
        <w:rPr>
          <w:u w:val="single"/>
        </w:rPr>
        <w:t>(link in Chinese) live in China</w:t>
      </w:r>
      <w:r>
        <w:rPr>
          <w:u w:val="single"/>
        </w:rPr>
        <w:t xml:space="preserve"> </w:t>
      </w:r>
      <w:r w:rsidRPr="00583196">
        <w:rPr>
          <w:u w:val="single"/>
        </w:rPr>
        <w:t>permanently, running businesses large and small. Known as</w:t>
      </w:r>
      <w:r>
        <w:rPr>
          <w:u w:val="single"/>
        </w:rPr>
        <w:t xml:space="preserve"> </w:t>
      </w:r>
      <w:proofErr w:type="spellStart"/>
      <w:r w:rsidRPr="00583196">
        <w:rPr>
          <w:i/>
          <w:iCs/>
          <w:u w:val="single"/>
        </w:rPr>
        <w:t>taishang</w:t>
      </w:r>
      <w:proofErr w:type="spellEnd"/>
      <w:r w:rsidRPr="00583196">
        <w:rPr>
          <w:u w:val="single"/>
        </w:rPr>
        <w:t xml:space="preserve">, these Taiwan businesses often employ thousands—sometimes tens of </w:t>
      </w:r>
      <w:r w:rsidRPr="00583196">
        <w:rPr>
          <w:u w:val="single"/>
        </w:rPr>
        <w:lastRenderedPageBreak/>
        <w:t>thousands—of mainland Chinese in the tech and manufacturing sector, and rely on a mixture of Taiwanese and Chinese capital to fuel their business expansion. Foxconn, or Hon Hai, is the largest with about one million employees on the mainland.</w:t>
      </w:r>
      <w:r>
        <w:rPr>
          <w:u w:val="single"/>
        </w:rPr>
        <w:t xml:space="preserve"> </w:t>
      </w:r>
      <w:r w:rsidRPr="00583196">
        <w:rPr>
          <w:u w:val="single"/>
        </w:rPr>
        <w:t>Foreign direct investment from Taiwan into China this year is has already</w:t>
      </w:r>
      <w:r>
        <w:rPr>
          <w:u w:val="single"/>
        </w:rPr>
        <w:t xml:space="preserve"> </w:t>
      </w:r>
      <w:hyperlink r:id="rId71" w:history="1">
        <w:r w:rsidRPr="00583196">
          <w:rPr>
            <w:rStyle w:val="Hyperlink"/>
            <w:u w:val="single"/>
          </w:rPr>
          <w:t>exceeded $10 billion</w:t>
        </w:r>
      </w:hyperlink>
      <w:r w:rsidRPr="00583196">
        <w:rPr>
          <w:u w:val="single"/>
        </w:rPr>
        <w:t>,</w:t>
      </w:r>
      <w:r>
        <w:rPr>
          <w:u w:val="single"/>
        </w:rPr>
        <w:t xml:space="preserve"> </w:t>
      </w:r>
      <w:r w:rsidRPr="00583196">
        <w:rPr>
          <w:u w:val="single"/>
        </w:rPr>
        <w:t>more than triple the amount</w:t>
      </w:r>
      <w:r>
        <w:rPr>
          <w:u w:val="single"/>
        </w:rPr>
        <w:t xml:space="preserve"> </w:t>
      </w:r>
      <w:hyperlink r:id="rId72" w:history="1">
        <w:r w:rsidRPr="00583196">
          <w:rPr>
            <w:rStyle w:val="Hyperlink"/>
            <w:u w:val="single"/>
          </w:rPr>
          <w:t>in 1993</w:t>
        </w:r>
      </w:hyperlink>
      <w:r w:rsidRPr="00583196">
        <w:rPr>
          <w:u w:val="single"/>
        </w:rPr>
        <w:t>. Foreign direct investment from China into Taiwan remains considerably smaller, amounting to over $215 million from January 2016 to October 2016, because the Taiwan government has limited what China can invest in.</w:t>
      </w:r>
      <w:r>
        <w:rPr>
          <w:u w:val="single"/>
        </w:rPr>
        <w:t xml:space="preserve"> </w:t>
      </w:r>
      <w:r w:rsidRPr="00583196">
        <w:rPr>
          <w:u w:val="single"/>
        </w:rPr>
        <w:t>These</w:t>
      </w:r>
      <w:r>
        <w:rPr>
          <w:u w:val="single"/>
        </w:rPr>
        <w:t xml:space="preserve"> </w:t>
      </w:r>
      <w:proofErr w:type="spellStart"/>
      <w:r w:rsidRPr="00583196">
        <w:rPr>
          <w:i/>
          <w:iCs/>
          <w:u w:val="single"/>
        </w:rPr>
        <w:t>taishang</w:t>
      </w:r>
      <w:proofErr w:type="spellEnd"/>
      <w:r>
        <w:rPr>
          <w:u w:val="single"/>
        </w:rPr>
        <w:t xml:space="preserve"> </w:t>
      </w:r>
      <w:r w:rsidRPr="00583196">
        <w:rPr>
          <w:u w:val="single"/>
        </w:rPr>
        <w:t>are perhaps the group of Taiwanese nationals with the most at stake, should Beijing follow through with its threats. Doing business in China requires navigating through a complicated bureaucrac</w:t>
      </w:r>
      <w:r w:rsidRPr="00583196">
        <w:rPr>
          <w:sz w:val="16"/>
        </w:rPr>
        <w:t xml:space="preserve">y. It’s easy for local and provincial officials to find ways to throw obstacles in the way of Taiwanese businessmen, as a punishment for holding the wrong passport. </w:t>
      </w:r>
      <w:r w:rsidRPr="00583196">
        <w:rPr>
          <w:u w:val="single"/>
        </w:rPr>
        <w:t>Taiwanese businesses are already feeling pressure owners will feel pressure to show more public deference towards Beijing</w:t>
      </w:r>
      <w:r w:rsidRPr="00583196">
        <w:rPr>
          <w:sz w:val="16"/>
        </w:rPr>
        <w:t xml:space="preserve">. Zhang Zhijun of the Taiwan Affairs Council in Beijing said </w:t>
      </w:r>
      <w:hyperlink r:id="rId73" w:history="1">
        <w:r w:rsidRPr="00583196">
          <w:rPr>
            <w:rStyle w:val="Hyperlink"/>
            <w:sz w:val="16"/>
          </w:rPr>
          <w:t xml:space="preserve">after the Tsai </w:t>
        </w:r>
        <w:proofErr w:type="spellStart"/>
        <w:r w:rsidRPr="00583196">
          <w:rPr>
            <w:rStyle w:val="Hyperlink"/>
            <w:sz w:val="16"/>
          </w:rPr>
          <w:t>call</w:t>
        </w:r>
      </w:hyperlink>
      <w:r w:rsidRPr="00583196">
        <w:rPr>
          <w:sz w:val="16"/>
        </w:rPr>
        <w:t>with</w:t>
      </w:r>
      <w:proofErr w:type="spellEnd"/>
      <w:r w:rsidRPr="00583196">
        <w:rPr>
          <w:sz w:val="16"/>
        </w:rPr>
        <w:t xml:space="preserve"> Trump that the government “absolutely will not allow them to support Taiwan independence after they return to the island with money earned from mainland.” </w:t>
      </w:r>
      <w:r w:rsidRPr="00583196">
        <w:rPr>
          <w:u w:val="single"/>
        </w:rPr>
        <w:t>In 2012, for example HTC chairwoman Cher Wang voiced</w:t>
      </w:r>
      <w:r>
        <w:rPr>
          <w:u w:val="single"/>
        </w:rPr>
        <w:t xml:space="preserve"> </w:t>
      </w:r>
      <w:hyperlink r:id="rId74" w:history="1">
        <w:r w:rsidRPr="00583196">
          <w:rPr>
            <w:rStyle w:val="Hyperlink"/>
            <w:u w:val="single"/>
          </w:rPr>
          <w:t>support for the “One China” principle</w:t>
        </w:r>
      </w:hyperlink>
      <w:r w:rsidRPr="00583196">
        <w:rPr>
          <w:u w:val="single"/>
        </w:rPr>
        <w:t>, just as the company’s sales were starting to slow.</w:t>
      </w:r>
      <w:r w:rsidRPr="00583196">
        <w:rPr>
          <w:sz w:val="16"/>
        </w:rPr>
        <w:t xml:space="preserve"> This year, a seafood restaurant published a </w:t>
      </w:r>
      <w:hyperlink r:id="rId75" w:history="1">
        <w:r w:rsidRPr="00583196">
          <w:rPr>
            <w:rStyle w:val="Hyperlink"/>
            <w:sz w:val="16"/>
          </w:rPr>
          <w:t>pro-“One China” advertisement</w:t>
        </w:r>
      </w:hyperlink>
      <w:r w:rsidRPr="00583196">
        <w:rPr>
          <w:sz w:val="16"/>
        </w:rPr>
        <w:t xml:space="preserve"> in a local Taiwan newspaper, drawing similar criticism. The tech sector </w:t>
      </w:r>
      <w:r w:rsidRPr="00583196">
        <w:rPr>
          <w:u w:val="single"/>
        </w:rPr>
        <w:t>Technology in particular faces the most risk—eight of the island’s top ten revenue generators</w:t>
      </w:r>
      <w:r>
        <w:rPr>
          <w:u w:val="single"/>
        </w:rPr>
        <w:t xml:space="preserve"> </w:t>
      </w:r>
      <w:r w:rsidRPr="00583196">
        <w:rPr>
          <w:u w:val="single"/>
        </w:rPr>
        <w:t>are involved in hardware manufacturing and assembly, and all</w:t>
      </w:r>
      <w:r>
        <w:rPr>
          <w:u w:val="single"/>
        </w:rPr>
        <w:t xml:space="preserve"> </w:t>
      </w:r>
      <w:r w:rsidRPr="00583196">
        <w:rPr>
          <w:u w:val="single"/>
        </w:rPr>
        <w:t>of them do business across the strait.</w:t>
      </w:r>
      <w:r>
        <w:rPr>
          <w:u w:val="single"/>
        </w:rPr>
        <w:t xml:space="preserve"> </w:t>
      </w:r>
      <w:r w:rsidRPr="00583196">
        <w:rPr>
          <w:u w:val="single"/>
        </w:rPr>
        <w:t>As a worst case scenario, political backlash could mean mainland partners dissolve their contracts with Taiwanese manufacturers.</w:t>
      </w:r>
      <w:r>
        <w:rPr>
          <w:u w:val="single"/>
        </w:rPr>
        <w:t xml:space="preserve"> </w:t>
      </w:r>
      <w:r w:rsidRPr="00583196">
        <w:rPr>
          <w:sz w:val="16"/>
        </w:rPr>
        <w:t xml:space="preserve">Already, component makers and designers like TSMC and MediaTek face </w:t>
      </w:r>
      <w:hyperlink r:id="rId76" w:history="1">
        <w:r w:rsidRPr="00583196">
          <w:rPr>
            <w:rStyle w:val="Hyperlink"/>
            <w:sz w:val="16"/>
          </w:rPr>
          <w:t>increased competition from Chinese counterparts</w:t>
        </w:r>
      </w:hyperlink>
      <w:r w:rsidRPr="00583196">
        <w:rPr>
          <w:sz w:val="16"/>
        </w:rPr>
        <w:t xml:space="preserve">, many of whom are state-owned. Chinese device makers pressured by the government could cancel contracts with Taiwanese chip makers and switch to domestic rivals, like Tsinghua </w:t>
      </w:r>
      <w:proofErr w:type="spellStart"/>
      <w:r w:rsidRPr="00583196">
        <w:rPr>
          <w:sz w:val="16"/>
        </w:rPr>
        <w:t>Unigroup</w:t>
      </w:r>
      <w:proofErr w:type="spellEnd"/>
      <w:r w:rsidRPr="00583196">
        <w:rPr>
          <w:sz w:val="16"/>
        </w:rPr>
        <w:t xml:space="preserve"> or </w:t>
      </w:r>
      <w:proofErr w:type="spellStart"/>
      <w:r w:rsidRPr="00583196">
        <w:rPr>
          <w:sz w:val="16"/>
        </w:rPr>
        <w:t>Spreadtrum</w:t>
      </w:r>
      <w:proofErr w:type="spellEnd"/>
      <w:r w:rsidRPr="00583196">
        <w:rPr>
          <w:sz w:val="16"/>
        </w:rPr>
        <w:t xml:space="preserve">. In the past eight years, delegations from China have frequently come to Taiwan to sign contract with local electronics equipment companies, says Ross Darrell Feingold, a senior advisor at DC International Advisory, a consultancy that advises clients on political risk in markets around the globe. “That’s probably not going to be happening with any frequency at all in the coming years.” A slowing economy </w:t>
      </w:r>
      <w:r w:rsidRPr="00583196">
        <w:rPr>
          <w:u w:val="single"/>
        </w:rPr>
        <w:t>Taiwan’s increased dependency on China comes as the island is suffering economically overall. GDP growth in 2015 was a paltry 0.4%. Economic malaise was a large factor in the current president Tsai Ing-wen’s</w:t>
      </w:r>
      <w:r>
        <w:rPr>
          <w:u w:val="single"/>
        </w:rPr>
        <w:t xml:space="preserve"> </w:t>
      </w:r>
      <w:hyperlink r:id="rId77" w:history="1">
        <w:r w:rsidRPr="00583196">
          <w:rPr>
            <w:rStyle w:val="Hyperlink"/>
            <w:u w:val="single"/>
          </w:rPr>
          <w:t>victory earlier this year</w:t>
        </w:r>
      </w:hyperlink>
      <w:r w:rsidRPr="00583196">
        <w:rPr>
          <w:u w:val="single"/>
        </w:rPr>
        <w:t>, as many young voters believe the beneficiary of increased economic ties with China has been China, not Taiwan.</w:t>
      </w:r>
      <w:r>
        <w:rPr>
          <w:u w:val="single"/>
        </w:rPr>
        <w:t xml:space="preserve"> </w:t>
      </w:r>
      <w:r w:rsidRPr="00583196">
        <w:rPr>
          <w:sz w:val="16"/>
        </w:rPr>
        <w:t xml:space="preserve">Tsai’s win has already prompted Beijing to suspend regular </w:t>
      </w:r>
      <w:hyperlink r:id="rId78" w:history="1">
        <w:r w:rsidRPr="00583196">
          <w:rPr>
            <w:rStyle w:val="Hyperlink"/>
            <w:sz w:val="16"/>
          </w:rPr>
          <w:t>diplomatic talks with Taiwan</w:t>
        </w:r>
      </w:hyperlink>
      <w:r w:rsidRPr="00583196">
        <w:rPr>
          <w:sz w:val="16"/>
        </w:rPr>
        <w:t xml:space="preserve">, which could affect business ties, because she is a member of the broadly pro-independence DPP party. China’s economic slowdown isn’t making things any better, and Trump’s possible upset of US-Taiwan relations adds an extra layer of geopolitical tension to an already precarious economic situation, Feingold says. </w:t>
      </w:r>
      <w:r w:rsidRPr="00583196">
        <w:rPr>
          <w:u w:val="single"/>
        </w:rPr>
        <w:t>“China is unhappy and that does create risks for people in Taiwan and companies in Taiwan,” says Feingold. “It’s not necessarily the case that they’re worse today than they were before the phone call. But it’s worth watching those risks and public perception of those risks going forward.”</w:t>
      </w:r>
    </w:p>
    <w:p w:rsidR="002167A2" w:rsidRDefault="002167A2" w:rsidP="002167A2">
      <w:pPr>
        <w:pStyle w:val="BodyText"/>
        <w:rPr>
          <w:rFonts w:asciiTheme="minorHAnsi" w:hAnsiTheme="minorHAnsi" w:cstheme="minorHAnsi"/>
          <w:u w:val="single"/>
        </w:rPr>
      </w:pPr>
    </w:p>
    <w:p w:rsidR="002167A2" w:rsidRDefault="002167A2" w:rsidP="002167A2">
      <w:pPr>
        <w:rPr>
          <w:sz w:val="10"/>
        </w:rPr>
      </w:pPr>
    </w:p>
    <w:sectPr w:rsidR="00216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Phil"/>
    <w:docVar w:name="RibbonPointer" w:val="150407768"/>
    <w:docVar w:name="VerbatimVersion" w:val="5.1"/>
  </w:docVars>
  <w:rsids>
    <w:rsidRoot w:val="002167A2"/>
    <w:rsid w:val="000139A3"/>
    <w:rsid w:val="00050308"/>
    <w:rsid w:val="00100833"/>
    <w:rsid w:val="00104529"/>
    <w:rsid w:val="00105942"/>
    <w:rsid w:val="00107396"/>
    <w:rsid w:val="00144A4C"/>
    <w:rsid w:val="00176AB0"/>
    <w:rsid w:val="00177B7D"/>
    <w:rsid w:val="0018322D"/>
    <w:rsid w:val="001B5776"/>
    <w:rsid w:val="001E527A"/>
    <w:rsid w:val="001F78CE"/>
    <w:rsid w:val="002167A2"/>
    <w:rsid w:val="00251FC7"/>
    <w:rsid w:val="002855A7"/>
    <w:rsid w:val="002B146A"/>
    <w:rsid w:val="002B5E17"/>
    <w:rsid w:val="00315690"/>
    <w:rsid w:val="00316B75"/>
    <w:rsid w:val="00325646"/>
    <w:rsid w:val="003460F2"/>
    <w:rsid w:val="00350D55"/>
    <w:rsid w:val="00367D1D"/>
    <w:rsid w:val="0038158C"/>
    <w:rsid w:val="003902BA"/>
    <w:rsid w:val="003A09E2"/>
    <w:rsid w:val="003F43AF"/>
    <w:rsid w:val="00407037"/>
    <w:rsid w:val="004605D6"/>
    <w:rsid w:val="004C60E8"/>
    <w:rsid w:val="004E3579"/>
    <w:rsid w:val="004E728B"/>
    <w:rsid w:val="004F39E0"/>
    <w:rsid w:val="004F47FB"/>
    <w:rsid w:val="00503C53"/>
    <w:rsid w:val="00537BD5"/>
    <w:rsid w:val="005571F4"/>
    <w:rsid w:val="0057268A"/>
    <w:rsid w:val="005D2912"/>
    <w:rsid w:val="006065BD"/>
    <w:rsid w:val="006108AC"/>
    <w:rsid w:val="00634F80"/>
    <w:rsid w:val="00645FA9"/>
    <w:rsid w:val="00647866"/>
    <w:rsid w:val="006648F7"/>
    <w:rsid w:val="00665003"/>
    <w:rsid w:val="006A2AD0"/>
    <w:rsid w:val="006C2375"/>
    <w:rsid w:val="006D4ECC"/>
    <w:rsid w:val="00722258"/>
    <w:rsid w:val="007243E5"/>
    <w:rsid w:val="00766EA0"/>
    <w:rsid w:val="007A2226"/>
    <w:rsid w:val="007C5C81"/>
    <w:rsid w:val="007C7FE3"/>
    <w:rsid w:val="007F5B66"/>
    <w:rsid w:val="00823A1C"/>
    <w:rsid w:val="00845B9D"/>
    <w:rsid w:val="00860984"/>
    <w:rsid w:val="008B3ECB"/>
    <w:rsid w:val="008B4E85"/>
    <w:rsid w:val="008C1239"/>
    <w:rsid w:val="008C1B2E"/>
    <w:rsid w:val="008D7B3D"/>
    <w:rsid w:val="008E7506"/>
    <w:rsid w:val="0091627E"/>
    <w:rsid w:val="0097032B"/>
    <w:rsid w:val="009D2EAD"/>
    <w:rsid w:val="009D54B2"/>
    <w:rsid w:val="009E1922"/>
    <w:rsid w:val="009F7ED2"/>
    <w:rsid w:val="00A93661"/>
    <w:rsid w:val="00A95652"/>
    <w:rsid w:val="00AC0AB8"/>
    <w:rsid w:val="00AF6784"/>
    <w:rsid w:val="00B172F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69F6"/>
    <w:rsid w:val="00CF59A8"/>
    <w:rsid w:val="00D325A9"/>
    <w:rsid w:val="00D36A8A"/>
    <w:rsid w:val="00D61409"/>
    <w:rsid w:val="00D62565"/>
    <w:rsid w:val="00D6691E"/>
    <w:rsid w:val="00D71170"/>
    <w:rsid w:val="00DA1C92"/>
    <w:rsid w:val="00DA25D4"/>
    <w:rsid w:val="00DA4E8C"/>
    <w:rsid w:val="00DA6538"/>
    <w:rsid w:val="00E15E75"/>
    <w:rsid w:val="00E5262C"/>
    <w:rsid w:val="00EC7DC4"/>
    <w:rsid w:val="00ED30CF"/>
    <w:rsid w:val="00EF7120"/>
    <w:rsid w:val="00F017F6"/>
    <w:rsid w:val="00F176EF"/>
    <w:rsid w:val="00F45E10"/>
    <w:rsid w:val="00F6364A"/>
    <w:rsid w:val="00F9113A"/>
    <w:rsid w:val="00FA62A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A838"/>
  <w15:docId w15:val="{AA070A0D-15F5-46BE-BD97-F7C80A80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50308"/>
    <w:rPr>
      <w:rFonts w:ascii="Calibri" w:hAnsi="Calibri"/>
    </w:rPr>
  </w:style>
  <w:style w:type="paragraph" w:styleId="Heading1">
    <w:name w:val="heading 1"/>
    <w:aliases w:val="Pocket"/>
    <w:basedOn w:val="Normal"/>
    <w:next w:val="Normal"/>
    <w:link w:val="Heading1Char"/>
    <w:qFormat/>
    <w:rsid w:val="000503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03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503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unhideWhenUsed/>
    <w:qFormat/>
    <w:rsid w:val="000503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03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308"/>
  </w:style>
  <w:style w:type="character" w:customStyle="1" w:styleId="Heading1Char">
    <w:name w:val="Heading 1 Char"/>
    <w:aliases w:val="Pocket Char"/>
    <w:basedOn w:val="DefaultParagraphFont"/>
    <w:link w:val="Heading1"/>
    <w:rsid w:val="000503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03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0308"/>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050308"/>
    <w:rPr>
      <w:rFonts w:ascii="Calibri" w:eastAsiaTheme="majorEastAsia" w:hAnsi="Calibri" w:cstheme="majorBidi"/>
      <w:b/>
      <w:iCs/>
      <w:sz w:val="26"/>
    </w:rPr>
  </w:style>
  <w:style w:type="character" w:styleId="Emphasis">
    <w:name w:val="Emphasis"/>
    <w:basedOn w:val="DefaultParagraphFont"/>
    <w:uiPriority w:val="7"/>
    <w:qFormat/>
    <w:rsid w:val="0005030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5030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050308"/>
    <w:rPr>
      <w:b w:val="0"/>
      <w:sz w:val="22"/>
      <w:u w:val="single"/>
    </w:rPr>
  </w:style>
  <w:style w:type="character" w:styleId="Hyperlink">
    <w:name w:val="Hyperlink"/>
    <w:basedOn w:val="DefaultParagraphFont"/>
    <w:uiPriority w:val="99"/>
    <w:unhideWhenUsed/>
    <w:rsid w:val="00050308"/>
    <w:rPr>
      <w:color w:val="auto"/>
      <w:u w:val="none"/>
    </w:rPr>
  </w:style>
  <w:style w:type="character" w:styleId="FollowedHyperlink">
    <w:name w:val="FollowedHyperlink"/>
    <w:basedOn w:val="DefaultParagraphFont"/>
    <w:uiPriority w:val="99"/>
    <w:semiHidden/>
    <w:unhideWhenUsed/>
    <w:rsid w:val="00050308"/>
    <w:rPr>
      <w:color w:val="auto"/>
      <w:u w:val="none"/>
    </w:rPr>
  </w:style>
  <w:style w:type="paragraph" w:styleId="NormalWeb">
    <w:name w:val="Normal (Web)"/>
    <w:basedOn w:val="Normal"/>
    <w:uiPriority w:val="99"/>
    <w:unhideWhenUsed/>
    <w:rsid w:val="002167A2"/>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2167A2"/>
    <w:pPr>
      <w:spacing w:after="140" w:line="276" w:lineRule="auto"/>
    </w:pPr>
    <w:rPr>
      <w:rFonts w:eastAsia="Calibri" w:cs="Times New Roman"/>
      <w:szCs w:val="24"/>
    </w:rPr>
  </w:style>
  <w:style w:type="character" w:customStyle="1" w:styleId="BodyTextChar">
    <w:name w:val="Body Text Char"/>
    <w:basedOn w:val="DefaultParagraphFont"/>
    <w:link w:val="BodyText"/>
    <w:rsid w:val="002167A2"/>
    <w:rPr>
      <w:rFonts w:ascii="Calibri" w:eastAsia="Calibri" w:hAnsi="Calibri" w:cs="Times New Roman"/>
      <w:szCs w:val="24"/>
    </w:rPr>
  </w:style>
  <w:style w:type="paragraph" w:customStyle="1" w:styleId="generic-articlebody">
    <w:name w:val="generic-article__body"/>
    <w:basedOn w:val="Normal"/>
    <w:rsid w:val="002167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gress.gov/bill/115th-congress/house-bill/535/text" TargetMode="External"/><Relationship Id="rId18" Type="http://schemas.openxmlformats.org/officeDocument/2006/relationships/hyperlink" Target="http://www.chinafile.com/reporting-opinion/viewpoint/there-only-one-china-and-there-only-one-taiwan" TargetMode="External"/><Relationship Id="rId26" Type="http://schemas.openxmlformats.org/officeDocument/2006/relationships/hyperlink" Target="https://www.cia.gov/library/publications/the-world-factbook/fields/2004.html" TargetMode="External"/><Relationship Id="rId39" Type="http://schemas.openxmlformats.org/officeDocument/2006/relationships/hyperlink" Target="https://taskandpurpose.com/mark-esper-defense-secretary" TargetMode="External"/><Relationship Id="rId21" Type="http://schemas.openxmlformats.org/officeDocument/2006/relationships/hyperlink" Target="https://www.brookings.edu/opinions/the-centrality-of-maintaining-the-status-quo-in-taiwan-elections/" TargetMode="External"/><Relationship Id="rId34" Type="http://schemas.openxmlformats.org/officeDocument/2006/relationships/hyperlink" Target="https://theantimedia.com/bolton-china-russia/" TargetMode="External"/><Relationship Id="rId42" Type="http://schemas.openxmlformats.org/officeDocument/2006/relationships/hyperlink" Target="https://www.politico.com/story/2019/06/16/war-in-space-trump-china-1365842" TargetMode="External"/><Relationship Id="rId47" Type="http://schemas.openxmlformats.org/officeDocument/2006/relationships/hyperlink" Target="https://www.armed-services.senate.gov/imo/media/doc/Esper_11-02-17.pdf" TargetMode="External"/><Relationship Id="rId50" Type="http://schemas.openxmlformats.org/officeDocument/2006/relationships/hyperlink" Target="https://www.pbs.org/wgbh/pages/frontline/shows/china/experts/taiwan.html" TargetMode="External"/><Relationship Id="rId55" Type="http://schemas.openxmlformats.org/officeDocument/2006/relationships/hyperlink" Target="https://www.forbes.com/2007/10/20/china-congress-taiwan-oped-cx_rro_1022taiwan.html" TargetMode="External"/><Relationship Id="rId63" Type="http://schemas.openxmlformats.org/officeDocument/2006/relationships/hyperlink" Target="https://www.tandfonline.com/doi/full/10.1080/1067056042000281459?scroll=top&amp;needAccess=true" TargetMode="External"/><Relationship Id="rId68" Type="http://schemas.openxmlformats.org/officeDocument/2006/relationships/hyperlink" Target="http://www.bbc.com/news/world-asia-pacific-11275274" TargetMode="External"/><Relationship Id="rId76" Type="http://schemas.openxmlformats.org/officeDocument/2006/relationships/hyperlink" Target="http://asia.nikkei.com/Business/AC/MediaTek-posts-record-sales-but-faces-stiff-competition" TargetMode="External"/><Relationship Id="rId7" Type="http://schemas.openxmlformats.org/officeDocument/2006/relationships/hyperlink" Target="http://www.jstor.org/stable/27695093" TargetMode="External"/><Relationship Id="rId71" Type="http://schemas.openxmlformats.org/officeDocument/2006/relationships/hyperlink" Target="http://www.moeaic.gov.tw/system_external/ctlr?PRO=NewsLoad&amp;lang=1&amp;id=1135" TargetMode="External"/><Relationship Id="rId2" Type="http://schemas.openxmlformats.org/officeDocument/2006/relationships/numbering" Target="numbering.xml"/><Relationship Id="rId16" Type="http://schemas.openxmlformats.org/officeDocument/2006/relationships/hyperlink" Target="https://www.nytimes.com/2017/02/09/world/asia/donald-trump-china-xi-jinping-letter.html" TargetMode="External"/><Relationship Id="rId29" Type="http://schemas.openxmlformats.org/officeDocument/2006/relationships/hyperlink" Target="http://www.china-embassy.org/eng/zmgx/doc/ctc/t36255.htm" TargetMode="External"/><Relationship Id="rId11" Type="http://schemas.openxmlformats.org/officeDocument/2006/relationships/hyperlink" Target="http://www.chinafile.com/reporting-opinion/viewpoint/trumps-incredibly-risky-taiwan-policy" TargetMode="External"/><Relationship Id="rId24" Type="http://schemas.openxmlformats.org/officeDocument/2006/relationships/hyperlink" Target="http://www.chinafile.com/books/taiwans-china-dilemma" TargetMode="External"/><Relationship Id="rId32" Type="http://schemas.openxmlformats.org/officeDocument/2006/relationships/hyperlink" Target="https://www.reuters.com/article/us-usa-trump-esper-newsmaker/with-esper-pentagon-inherits-an-army-veteran-long-focused-on-china-idUSKCN1TJ30U" TargetMode="External"/><Relationship Id="rId37" Type="http://schemas.openxmlformats.org/officeDocument/2006/relationships/hyperlink" Target="https://www.vox.com/world/2019/6/21/18701240/mark-esper-defense-secretary-pentagon-trump-nomination" TargetMode="External"/><Relationship Id="rId40" Type="http://schemas.openxmlformats.org/officeDocument/2006/relationships/hyperlink" Target="https://www.nytimes.com/2019/06/21/us/politics/mark-esper-defense-secretary-nomination.html" TargetMode="External"/><Relationship Id="rId45" Type="http://schemas.openxmlformats.org/officeDocument/2006/relationships/hyperlink" Target="https://www.rt.com/op-ed/443437-china-us-taiwan-war/" TargetMode="External"/><Relationship Id="rId53" Type="http://schemas.openxmlformats.org/officeDocument/2006/relationships/hyperlink" Target="https://www.belfercenter.org/sites/default/files/legacy/files/ross_v27n2.pdf" TargetMode="External"/><Relationship Id="rId58" Type="http://schemas.openxmlformats.org/officeDocument/2006/relationships/hyperlink" Target="https://www.latimes.com/opinion/op-ed/la-oe-0914-schoenfeld-friedberg-china-danger-20150914-story.html" TargetMode="External"/><Relationship Id="rId66" Type="http://schemas.openxmlformats.org/officeDocument/2006/relationships/hyperlink" Target="http://www.scmp.com/news/china/policies-politics/article/2054141/how-snub-one-china-policy-almost-led-beijing-and-us-war?utm_content=bufferfc63c&amp;utm_medium=social&amp;utm_source=twitter.com&amp;utm_campaign=buffer" TargetMode="External"/><Relationship Id="rId74" Type="http://schemas.openxmlformats.org/officeDocument/2006/relationships/hyperlink" Target="http://www.taipeitimes.com/News/editorials/archives/2015/06/20/2003621112"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msnbc.com/morning-joe/watch/-taiwan-is-the-most-emotional-issue-in-china-824920131754" TargetMode="External"/><Relationship Id="rId10" Type="http://schemas.openxmlformats.org/officeDocument/2006/relationships/hyperlink" Target="https://www.reuters.com/article/us-china-usa-trump-idUSKBN15001X" TargetMode="External"/><Relationship Id="rId19" Type="http://schemas.openxmlformats.org/officeDocument/2006/relationships/hyperlink" Target="https://www.reuters.com/article/us-taiwan-president/a-year-in-office-taiwans-tsai-seeks-beijings-goodwill-to-help-curb-anti-china-sentiment-idUSKCN18E3BF" TargetMode="External"/><Relationship Id="rId31" Type="http://schemas.openxmlformats.org/officeDocument/2006/relationships/hyperlink" Target="https://www.nytimes.com/interactive/2018/03/16/us/politics/all-the-major-firings-and-resignations-in-trump-administration.html" TargetMode="External"/><Relationship Id="rId44" Type="http://schemas.openxmlformats.org/officeDocument/2006/relationships/hyperlink" Target="https://theantimedia.com/bolton-china-russia/" TargetMode="External"/><Relationship Id="rId52" Type="http://schemas.openxmlformats.org/officeDocument/2006/relationships/hyperlink" Target="https://news.cgtn.com/news/3d3d774d3059444f34457a6333566d54/index.html" TargetMode="External"/><Relationship Id="rId60" Type="http://schemas.openxmlformats.org/officeDocument/2006/relationships/hyperlink" Target="https://www.newsmax.com/Politics/One-China-policy-Taiwan-call/2016/12/05/id/762288/" TargetMode="External"/><Relationship Id="rId65" Type="http://schemas.openxmlformats.org/officeDocument/2006/relationships/hyperlink" Target="http://www.foxnews.com/politics/2016/12/12/chinese-media-calls-trump-ignorant-after-taiwan-comments.html" TargetMode="External"/><Relationship Id="rId73" Type="http://schemas.openxmlformats.org/officeDocument/2006/relationships/hyperlink" Target="http://www.scmp.com/news/china/policies-politics/article/2054141/how-snub-one-china-policy-almost-led-beijing-and-us-war?utm_content=bufferfc63c&amp;utm_medium=social&amp;utm_source=twitter.com&amp;utm_campaign=buffer" TargetMode="External"/><Relationship Id="rId78" Type="http://schemas.openxmlformats.org/officeDocument/2006/relationships/hyperlink" Target="http://www.scmp.com/news/china/policies-politics/article/1949425/beijing-threatens-suspend-talks-taipei-until-tsai-ing" TargetMode="External"/><Relationship Id="rId4" Type="http://schemas.openxmlformats.org/officeDocument/2006/relationships/settings" Target="settings.xml"/><Relationship Id="rId9" Type="http://schemas.openxmlformats.org/officeDocument/2006/relationships/hyperlink" Target="https://www.pbs.org/wgbh/pages/frontline/shows/china/experts/taiwan.html" TargetMode="External"/><Relationship Id="rId14" Type="http://schemas.openxmlformats.org/officeDocument/2006/relationships/hyperlink" Target="http://www.china-embassy.org/eng/zmgx/doc/ctc/" TargetMode="External"/><Relationship Id="rId22" Type="http://schemas.openxmlformats.org/officeDocument/2006/relationships/hyperlink" Target="http://www.chinafile.com/conversation/should-washington-recalibrate-relations-taipei" TargetMode="External"/><Relationship Id="rId27" Type="http://schemas.openxmlformats.org/officeDocument/2006/relationships/hyperlink" Target="http://www.chinafile.com/viewpoint/taiwan-needs-hear-trump-say-democracy" TargetMode="External"/><Relationship Id="rId30" Type="http://schemas.openxmlformats.org/officeDocument/2006/relationships/hyperlink" Target="https://www.rt.com/op-ed/462732-mark-esper-china-us/" TargetMode="External"/><Relationship Id="rId35" Type="http://schemas.openxmlformats.org/officeDocument/2006/relationships/hyperlink" Target="https://www.washingtonexaminer.com/policy/defense-national-security/with-new-pentagon-chief-mark-esper-pompeo-gains-an-ally-in-west-point-classmate" TargetMode="External"/><Relationship Id="rId43" Type="http://schemas.openxmlformats.org/officeDocument/2006/relationships/hyperlink" Target="https://www.scmp.com/news/china/military/article/3014692/are-china-and-us-racing-towards-inevitable-military" TargetMode="External"/><Relationship Id="rId48" Type="http://schemas.openxmlformats.org/officeDocument/2006/relationships/hyperlink" Target="http://nampa.org/index.php?model=page&amp;function=display&amp;p=aboutus" TargetMode="External"/><Relationship Id="rId56" Type="http://schemas.openxmlformats.org/officeDocument/2006/relationships/hyperlink" Target="https://pdfs.semanticscholar.org/890a/a6fa22830669e7dcfe7bfb492cdee67d28b4.pdf?_ga=2.195546607.21622972.1561929882-792796234.1561929882" TargetMode="External"/><Relationship Id="rId64" Type="http://schemas.openxmlformats.org/officeDocument/2006/relationships/hyperlink" Target="https://qz.com/861507/charted-taiwans-economy-is-more-dependent-on-china-than-ever-before-making-trumps-threats-dangerous/" TargetMode="External"/><Relationship Id="rId69" Type="http://schemas.openxmlformats.org/officeDocument/2006/relationships/hyperlink" Target="http://blogs.wsj.com/chinarealtime/2016/10/05/taiwanese-president-tsai-taiwan-wont-succumb-to-chinas-pressure/" TargetMode="External"/><Relationship Id="rId77" Type="http://schemas.openxmlformats.org/officeDocument/2006/relationships/hyperlink" Target="http://qz.com/596269/taiwans-new-president-is-a-female-academic-who-loves-cats-and-supports-gay-rights/" TargetMode="External"/><Relationship Id="rId8" Type="http://schemas.openxmlformats.org/officeDocument/2006/relationships/hyperlink" Target="https://www.pbs.org/wgbh/pages/frontline/shows/china/experts/taiwan.html" TargetMode="External"/><Relationship Id="rId51" Type="http://schemas.openxmlformats.org/officeDocument/2006/relationships/hyperlink" Target="https://www.pbs.org/wgbh/pages/frontline/shows/china/experts/taiwan.html" TargetMode="External"/><Relationship Id="rId72" Type="http://schemas.openxmlformats.org/officeDocument/2006/relationships/hyperlink" Target="https://www.ucm.es/data/cont/media/www/pag-72537/TUNG4M.pdf"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thediplomat.com/2018/03/the-taiwan-travel-act-in-context/" TargetMode="External"/><Relationship Id="rId17" Type="http://schemas.openxmlformats.org/officeDocument/2006/relationships/hyperlink" Target="https://www.washingtonpost.com/world/national-security/trump-spoke-with-taiwanese-president-a-major-break-with-decades-of-us-policy-on-china/2016/12/02/b98d3a22-b8ca-11e6-959c-172c82123976_story.html?utm_term=.ea476a644b80" TargetMode="External"/><Relationship Id="rId25" Type="http://schemas.openxmlformats.org/officeDocument/2006/relationships/hyperlink" Target="http://www.worldstopexports.com/taiwans-top-import-partners/" TargetMode="External"/><Relationship Id="rId33" Type="http://schemas.openxmlformats.org/officeDocument/2006/relationships/hyperlink" Target="https://www.brookings.edu/blog/order-from-chaos/2018/06/25/secretary-mark-esper-and-the-future-of-the-u-s-army/" TargetMode="External"/><Relationship Id="rId38" Type="http://schemas.openxmlformats.org/officeDocument/2006/relationships/hyperlink" Target="https://www.washingtonexaminer.com/policy/defense-national-security/with-new-pentagon-chief-mark-esper-pompeo-gains-an-ally-in-west-point-classmate" TargetMode="External"/><Relationship Id="rId46" Type="http://schemas.openxmlformats.org/officeDocument/2006/relationships/hyperlink" Target="https://www.politico.com/story/2019/06/16/war-in-space-trump-china-1365842" TargetMode="External"/><Relationship Id="rId59" Type="http://schemas.openxmlformats.org/officeDocument/2006/relationships/hyperlink" Target="http://management.eurekajournals.com/index.php/IJEFRA/article/view/106/167%20//" TargetMode="External"/><Relationship Id="rId67" Type="http://schemas.openxmlformats.org/officeDocument/2006/relationships/hyperlink" Target="http://www.bcctaipei.com/wp-content/uploads/2016/05/Taiwan-2016-Q1-Economic-Report-External.pdf" TargetMode="External"/><Relationship Id="rId20" Type="http://schemas.openxmlformats.org/officeDocument/2006/relationships/hyperlink" Target="http://www.taipeitimes.com/News/front/archives/2016/05/31/2003647521" TargetMode="External"/><Relationship Id="rId41" Type="http://schemas.openxmlformats.org/officeDocument/2006/relationships/hyperlink" Target="https://www.theguardian.com/world/2019/jun/19/nuclear-weapons-pentagon-us-military-doctrine" TargetMode="External"/><Relationship Id="rId54" Type="http://schemas.openxmlformats.org/officeDocument/2006/relationships/hyperlink" Target="https://www.belfercenter.org/sites/default/files/legacy/files/ross_v27n2.pdf" TargetMode="External"/><Relationship Id="rId62" Type="http://schemas.openxmlformats.org/officeDocument/2006/relationships/hyperlink" Target="https://www.newsmax.com/Newsfront/donald-trump-taiwan-china-phone/2016/12/02/id/761934/" TargetMode="External"/><Relationship Id="rId70" Type="http://schemas.openxmlformats.org/officeDocument/2006/relationships/hyperlink" Target="http://www.gvm.com.tw/Boardcontent_22051.html" TargetMode="External"/><Relationship Id="rId75" Type="http://schemas.openxmlformats.org/officeDocument/2006/relationships/hyperlink" Target="http://www.taipeitimes.com/News/taiwan/archives/2016/12/10/2003660927" TargetMode="External"/><Relationship Id="rId1" Type="http://schemas.openxmlformats.org/officeDocument/2006/relationships/customXml" Target="../customXml/item1.xml"/><Relationship Id="rId6" Type="http://schemas.openxmlformats.org/officeDocument/2006/relationships/hyperlink" Target="https://warwick.ac.uk/fac/soc/csgr/" TargetMode="External"/><Relationship Id="rId15" Type="http://schemas.openxmlformats.org/officeDocument/2006/relationships/hyperlink" Target="https://www.ait.org.tw/our-relationship/policy-history/key-u-s-foreign-policy-documents-region/taiwan-relations-act/" TargetMode="External"/><Relationship Id="rId23" Type="http://schemas.openxmlformats.org/officeDocument/2006/relationships/hyperlink" Target="http://www.chinadaily.com.cn/china/19thcpcnationalcongress/2017-11/04/content_34115212.htm" TargetMode="External"/><Relationship Id="rId28" Type="http://schemas.openxmlformats.org/officeDocument/2006/relationships/hyperlink" Target="https://www.ait.org.tw/our-relationship/policy-history/key-u-s-foreign-policy-documents-region/taiwan-relations-act/" TargetMode="External"/><Relationship Id="rId36" Type="http://schemas.openxmlformats.org/officeDocument/2006/relationships/hyperlink" Target="https://thehill.com/policy/defense/345619-trumps-army-secretary-pick-made-over-15m-at-raytheon" TargetMode="External"/><Relationship Id="rId49" Type="http://schemas.openxmlformats.org/officeDocument/2006/relationships/hyperlink" Target="http://nampa.org/index.php?model=categories&amp;function=display&amp;id=19117069" TargetMode="External"/><Relationship Id="rId57" Type="http://schemas.openxmlformats.org/officeDocument/2006/relationships/hyperlink" Target="https://pdfs.semanticscholar.org/890a/a6fa22830669e7dcfe7bfb492cdee67d28b4.pdf?_ga=2.195546607.21622972.1561929882-792796234.15619298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n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D00AF-6994-4751-8747-CD30EBC9A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TotalTime>
  <Pages>30</Pages>
  <Words>18067</Words>
  <Characters>102988</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Samuels</dc:creator>
  <cp:keywords>5.1.1</cp:keywords>
  <cp:lastModifiedBy>Dina Jalosjos</cp:lastModifiedBy>
  <cp:revision>17</cp:revision>
  <dcterms:created xsi:type="dcterms:W3CDTF">2019-07-07T19:18:00Z</dcterms:created>
  <dcterms:modified xsi:type="dcterms:W3CDTF">2019-07-07T23:40:00Z</dcterms:modified>
</cp:coreProperties>
</file>